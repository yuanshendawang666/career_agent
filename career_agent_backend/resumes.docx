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048E4">
      <w:pPr>
        <w:jc w:val="center"/>
      </w:pPr>
      <w:bookmarkStart w:id="0" w:name="_GoBack"/>
      <w:bookmarkEnd w:id="0"/>
      <w:r>
        <w:rPr>
          <w:b/>
          <w:sz w:val="32"/>
        </w:rPr>
        <w:t>刘淑珍</w:t>
      </w:r>
    </w:p>
    <w:p w14:paraId="3EBAA16E">
      <w:r>
        <w:t>求职意向：市场专员 | 武汉 | 11117/月 | 随时到岗</w:t>
      </w:r>
    </w:p>
    <w:p w14:paraId="60CCC721">
      <w:r>
        <w:t>基本信息：28岁 | 男 | 武汉 | 8年经验</w:t>
      </w:r>
    </w:p>
    <w:p w14:paraId="767EE2ED">
      <w:r>
        <w:t>联系方式：13621839657 | yangdong@example.org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5C7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00F80A">
            <w:pPr>
              <w:pStyle w:val="4"/>
            </w:pPr>
            <w:r>
              <w:t>教育状况</w:t>
            </w:r>
          </w:p>
          <w:p w14:paraId="0A963619">
            <w:r>
              <w:t>北京信息职业技术学院 | 新闻传播 | 专科 | 2015-09 ~ 2018-06</w:t>
            </w:r>
          </w:p>
          <w:p w14:paraId="4C383F15">
            <w:r>
              <w:t>专业成绩：3.21/4</w:t>
            </w:r>
          </w:p>
          <w:p w14:paraId="46F9C45F">
            <w:r>
              <w:t>主修课程：运营管理、战略管理、组织行为学、市场营销学、财务管理、管理学原理</w:t>
            </w:r>
          </w:p>
        </w:tc>
      </w:tr>
    </w:tbl>
    <w:p w14:paraId="5515686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C4AF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D85FF2">
            <w:pPr>
              <w:pStyle w:val="4"/>
            </w:pPr>
            <w:r>
              <w:t>实习经历</w:t>
            </w:r>
          </w:p>
          <w:p w14:paraId="323ADB7A">
            <w:r>
              <w:rPr>
                <w:b/>
              </w:rPr>
              <w:t>领航科技有限公司 | 品牌专员 | 2019-03 ~ 2020-02</w:t>
            </w:r>
          </w:p>
          <w:p w14:paraId="2A109C48">
            <w:pPr>
              <w:pStyle w:val="16"/>
            </w:pPr>
            <w:r>
              <w:t>负责市场调研，收集竞品信息，撰写分析报告。 与媒体、渠道保持良好合作，拓展市场资源。 策划并执行线上线下营销活动，提升品牌知名度。</w:t>
            </w:r>
          </w:p>
          <w:p w14:paraId="3E28697D">
            <w:r>
              <w:rPr>
                <w:b/>
              </w:rPr>
              <w:t>博雅教育有限公司 | 营销专员 | 2020-09 ~ 2024-05</w:t>
            </w:r>
          </w:p>
          <w:p w14:paraId="5FF9A3BB">
            <w:pPr>
              <w:pStyle w:val="16"/>
            </w:pPr>
            <w:r>
              <w:t>协助制定营销策略，跟踪推广效果并优化。 负责市场调研，收集竞品信息，撰写分析报告。 运营公司社交媒体账号（公众号、微博等），提高粉丝互动。</w:t>
            </w:r>
          </w:p>
          <w:p w14:paraId="77D2C7C1">
            <w:r>
              <w:rPr>
                <w:b/>
              </w:rPr>
              <w:t>领航互联网科技有限公司 | 品牌专员 | 2024-01 ~ 2026-09</w:t>
            </w:r>
          </w:p>
          <w:p w14:paraId="02FCD618">
            <w:pPr>
              <w:pStyle w:val="16"/>
            </w:pPr>
            <w:r>
              <w:t>负责市场调研，收集竞品信息，撰写分析报告。 协助制定营销策略，跟踪推广效果并优化。</w:t>
            </w:r>
          </w:p>
        </w:tc>
      </w:tr>
    </w:tbl>
    <w:p w14:paraId="38A5FBE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162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741E7E">
            <w:pPr>
              <w:pStyle w:val="4"/>
            </w:pPr>
            <w:r>
              <w:t>技能特长</w:t>
            </w:r>
          </w:p>
          <w:p w14:paraId="651344F2">
            <w:r>
              <w:t>语言能力：韩语TOPIK4，基础交流能力。</w:t>
            </w:r>
          </w:p>
          <w:p w14:paraId="2EE972F7">
            <w:r>
              <w:t>计算机能力：熟悉Python基础</w:t>
            </w:r>
          </w:p>
          <w:p w14:paraId="1868AF47">
            <w:r>
              <w:t>专业能力：社交媒体运营、文案写作</w:t>
            </w:r>
          </w:p>
        </w:tc>
      </w:tr>
    </w:tbl>
    <w:p w14:paraId="0DC7DFF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824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A1BB84">
            <w:pPr>
              <w:pStyle w:val="4"/>
            </w:pPr>
            <w:r>
              <w:t>资质认证</w:t>
            </w:r>
          </w:p>
          <w:p w14:paraId="04E751DE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60176E7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676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2D68FE">
            <w:pPr>
              <w:pStyle w:val="4"/>
            </w:pPr>
            <w:r>
              <w:t>自我陈述</w:t>
            </w:r>
          </w:p>
          <w:p w14:paraId="29C0D7F8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63EF8A1"/>
    <w:p w14:paraId="428888DC">
      <w:r>
        <w:br w:type="page"/>
      </w:r>
    </w:p>
    <w:p w14:paraId="351E6614">
      <w:pPr>
        <w:jc w:val="center"/>
      </w:pPr>
      <w:r>
        <w:rPr>
          <w:b/>
          <w:sz w:val="32"/>
        </w:rPr>
        <w:t>王凤英</w:t>
      </w:r>
    </w:p>
    <w:p w14:paraId="0D3C83CE">
      <w:r>
        <w:t>求职意向：人事专员 | 深圳 | 11474/月 | 一个月内到岗</w:t>
      </w:r>
    </w:p>
    <w:p w14:paraId="3F0A165C">
      <w:r>
        <w:t>基本信息：31岁 | 女 | 深圳 | 7年经验</w:t>
      </w:r>
    </w:p>
    <w:p w14:paraId="18B5A57D">
      <w:r>
        <w:t>联系方式：18041626830 | yongjiang@example.net</w:t>
      </w:r>
    </w:p>
    <w:p w14:paraId="17C70250">
      <w:pPr>
        <w:pStyle w:val="4"/>
      </w:pPr>
      <w:r>
        <w:t>教育背景</w:t>
      </w:r>
    </w:p>
    <w:p w14:paraId="71FCAE7B">
      <w:r>
        <w:t>武汉大学 | 工商管理 | 硕士 | 2016-09 ~ 2019-06</w:t>
      </w:r>
    </w:p>
    <w:p w14:paraId="38E48E37">
      <w:r>
        <w:t>专业成绩：3.69/4（专业前10%）</w:t>
      </w:r>
    </w:p>
    <w:p w14:paraId="5032C3E0">
      <w:r>
        <w:t>主修课程：组织行为学、市场营销学、战略管理、财务管理、管理学原理、运营管理</w:t>
      </w:r>
    </w:p>
    <w:p w14:paraId="60F51808">
      <w:pPr>
        <w:pStyle w:val="4"/>
      </w:pPr>
      <w:r>
        <w:t>工作经历</w:t>
      </w:r>
    </w:p>
    <w:p w14:paraId="286036F7">
      <w:r>
        <w:rPr>
          <w:b/>
        </w:rPr>
        <w:t>智云咨询科技有限公司 | 人事专员 | 2020-03 ~ 2021-04</w:t>
      </w:r>
    </w:p>
    <w:p w14:paraId="293EE051">
      <w:pPr>
        <w:pStyle w:val="16"/>
      </w:pPr>
      <w:r>
        <w:t>办理员工入职、转正、调动、离职手续，维护人事档案。 负责考勤统计、薪酬核算及社保公积金缴纳。</w:t>
      </w:r>
    </w:p>
    <w:p w14:paraId="35C3C693">
      <w:r>
        <w:rPr>
          <w:b/>
        </w:rPr>
        <w:t>华讯制造科技有限公司 | 人事专员 | 2021-07 ~ 2025-03</w:t>
      </w:r>
    </w:p>
    <w:p w14:paraId="7F2910EA">
      <w:pPr>
        <w:pStyle w:val="16"/>
      </w:pPr>
      <w:r>
        <w:t>负责招聘全流程，包括职位发布、简历筛选、面试安排及录用跟进。</w:t>
      </w:r>
    </w:p>
    <w:p w14:paraId="10C85153">
      <w:r>
        <w:rPr>
          <w:b/>
        </w:rPr>
        <w:t>杭州零售有限公司 | 薪酬专员 | 2025-03 ~ 2026-10</w:t>
      </w:r>
    </w:p>
    <w:p w14:paraId="7AC11DF3">
      <w:pPr>
        <w:pStyle w:val="16"/>
      </w:pPr>
      <w:r>
        <w:t>负责考勤统计、薪酬核算及社保公积金缴纳。 协助组织员工培训及企业文化活动，提升员工满意度。</w:t>
      </w:r>
    </w:p>
    <w:p w14:paraId="2D28C35D">
      <w:pPr>
        <w:pStyle w:val="4"/>
      </w:pPr>
      <w:r>
        <w:t>技能证书</w:t>
      </w:r>
    </w:p>
    <w:p w14:paraId="6F1AE5E3">
      <w:r>
        <w:t>语言能力：英语专八，流利商务沟通。</w:t>
      </w:r>
    </w:p>
    <w:p w14:paraId="62672FB8">
      <w:r>
        <w:t>计算机能力：精通Excel数据处理</w:t>
      </w:r>
    </w:p>
    <w:p w14:paraId="5C856C7E">
      <w:r>
        <w:t>专业能力：薪酬核算、培训组织、劳动法、招聘面试</w:t>
      </w:r>
    </w:p>
    <w:p w14:paraId="61808215">
      <w:pPr>
        <w:pStyle w:val="4"/>
      </w:pPr>
      <w:r>
        <w:t>证书与荣誉</w:t>
      </w:r>
    </w:p>
    <w:p w14:paraId="5C357BD7">
      <w:pPr>
        <w:pStyle w:val="16"/>
      </w:pPr>
      <w:r>
        <w:t>人力资源管理师三级证书。</w:t>
      </w:r>
    </w:p>
    <w:p w14:paraId="120CF802">
      <w:pPr>
        <w:pStyle w:val="4"/>
      </w:pPr>
      <w:r>
        <w:t>自我介绍</w:t>
      </w:r>
    </w:p>
    <w:p w14:paraId="355ACA3A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75CC8D93">
      <w:r>
        <w:br w:type="page"/>
      </w:r>
    </w:p>
    <w:p w14:paraId="10C223BD">
      <w:pPr>
        <w:jc w:val="center"/>
      </w:pPr>
      <w:r>
        <w:rPr>
          <w:b/>
          <w:sz w:val="32"/>
        </w:rPr>
        <w:t>袁刚</w:t>
      </w:r>
    </w:p>
    <w:p w14:paraId="4BC7F242">
      <w:pPr>
        <w:jc w:val="center"/>
      </w:pPr>
      <w:r>
        <w:rPr>
          <w:sz w:val="2"/>
        </w:rPr>
        <w:t>____________________________________________________________</w:t>
      </w:r>
    </w:p>
    <w:p w14:paraId="38C3C04D">
      <w:r>
        <w:t>求职意向：运营专员 | 杭州 | 17922/月 | 两周内到岗</w:t>
      </w:r>
    </w:p>
    <w:p w14:paraId="77ABEFFB">
      <w:r>
        <w:t>基本信息：37岁 | 女 | 杭州 | 13年经验</w:t>
      </w:r>
    </w:p>
    <w:p w14:paraId="4E0C0F37">
      <w:r>
        <w:t>联系方式：18294950077 | juanliao@example.org</w:t>
      </w:r>
    </w:p>
    <w:p w14:paraId="6BF9CCE0">
      <w:pPr>
        <w:pStyle w:val="4"/>
      </w:pPr>
      <w:r>
        <w:t>职业经历</w:t>
      </w:r>
    </w:p>
    <w:p w14:paraId="041AE49C">
      <w:r>
        <w:rPr>
          <w:b/>
        </w:rPr>
        <w:t>杭州教育科技有限公司 | 用户运营 | 2024-05 ~ 2025-02</w:t>
      </w:r>
    </w:p>
    <w:p w14:paraId="529FF91D">
      <w:pPr>
        <w:pStyle w:val="16"/>
      </w:pPr>
      <w:r>
        <w:t>处理用户反馈，提升用户体验。 负责用户社群运营，提升用户活跃度和粘性。</w:t>
      </w:r>
    </w:p>
    <w:p w14:paraId="3DD5BE13">
      <w:r>
        <w:rPr>
          <w:b/>
        </w:rPr>
        <w:t>鼎盛医疗科技有限公司 | 用户运营 | 2025-09 ~ 2026-11</w:t>
      </w:r>
    </w:p>
    <w:p w14:paraId="6E4DDC40">
      <w:pPr>
        <w:pStyle w:val="16"/>
      </w:pPr>
      <w:r>
        <w:t>策划并执行线上活动，促进用户增长和转化。 撰写内容文案，维护APP/网站内容更新。 负责用户社群运营，提升用户活跃度和粘性。</w:t>
      </w:r>
    </w:p>
    <w:p w14:paraId="570041E7">
      <w:pPr>
        <w:pStyle w:val="4"/>
      </w:pPr>
      <w:r>
        <w:t>学历信息</w:t>
      </w:r>
    </w:p>
    <w:p w14:paraId="71DE59A7">
      <w:r>
        <w:t>浙江大学 | 新闻传播 | 硕士 | 2010-09 ~ 2013-06</w:t>
      </w:r>
    </w:p>
    <w:p w14:paraId="4125EB3D">
      <w:r>
        <w:t>专业成绩：3.97/4（专业前15%）</w:t>
      </w:r>
    </w:p>
    <w:p w14:paraId="5C632613">
      <w:r>
        <w:t>主修课程：战略管理、财务管理、运营管理、管理学原理、市场营销学、组织行为学</w:t>
      </w:r>
    </w:p>
    <w:p w14:paraId="0D25130C">
      <w:pPr>
        <w:pStyle w:val="4"/>
      </w:pPr>
      <w:r>
        <w:t>核心技能</w:t>
      </w:r>
    </w:p>
    <w:p w14:paraId="6A3FF89C">
      <w:r>
        <w:t>语言能力：英语CET-4，具备基本读写能力。</w:t>
      </w:r>
    </w:p>
    <w:p w14:paraId="1011647B">
      <w:r>
        <w:t>计算机能力：具备网络基础</w:t>
      </w:r>
    </w:p>
    <w:p w14:paraId="444B54B8">
      <w:r>
        <w:t>专业能力：PS/PR、社群管理</w:t>
      </w:r>
    </w:p>
    <w:p w14:paraId="3DD722CF">
      <w:pPr>
        <w:pStyle w:val="4"/>
      </w:pPr>
      <w:r>
        <w:t>资格证书</w:t>
      </w:r>
    </w:p>
    <w:p w14:paraId="28841155">
      <w:pPr>
        <w:pStyle w:val="16"/>
      </w:pPr>
      <w:r>
        <w:t>大学英语六级（CET-6），优秀的听说读写能力。</w:t>
      </w:r>
    </w:p>
    <w:p w14:paraId="589C1A33">
      <w:pPr>
        <w:pStyle w:val="4"/>
      </w:pPr>
      <w:r>
        <w:t>个人评价</w:t>
      </w:r>
    </w:p>
    <w:p w14:paraId="6B899A0A">
      <w:r>
        <w:t>执行力强，结果导向；具备良好的沟通能力和文案功底；善于在快节奏环境中工作，能高效完成目标。</w:t>
      </w:r>
    </w:p>
    <w:p w14:paraId="10F42D59">
      <w:r>
        <w:br w:type="page"/>
      </w:r>
    </w:p>
    <w:p w14:paraId="201A2231">
      <w:pPr>
        <w:jc w:val="center"/>
      </w:pPr>
      <w:r>
        <w:rPr>
          <w:b/>
          <w:sz w:val="32"/>
        </w:rPr>
        <w:t>陈桂芳</w:t>
      </w:r>
    </w:p>
    <w:p w14:paraId="281B0C69">
      <w:r>
        <w:t>求职意向：人事专员 | 北京 | 24017/月 | 一周内到岗</w:t>
      </w:r>
    </w:p>
    <w:p w14:paraId="5880A811">
      <w:r>
        <w:t>基本信息：33岁 | 男 | 北京 | 11年经验</w:t>
      </w:r>
    </w:p>
    <w:p w14:paraId="2A51CC47">
      <w:r>
        <w:t>联系方式：18646663571 | qiaoxiuying@example.net</w:t>
      </w:r>
    </w:p>
    <w:p w14:paraId="63A185F4">
      <w:pPr>
        <w:pStyle w:val="4"/>
      </w:pPr>
      <w:r>
        <w:t>教育经历</w:t>
      </w:r>
    </w:p>
    <w:p w14:paraId="47857683">
      <w:r>
        <w:t>吉林大学 | 劳动与社会保障 | 本科 | 2011-09 ~ 2015-06</w:t>
      </w:r>
    </w:p>
    <w:p w14:paraId="619EC32E">
      <w:r>
        <w:t>专业成绩：3.76/4（专业前15%）</w:t>
      </w:r>
    </w:p>
    <w:p w14:paraId="29B5398A">
      <w:r>
        <w:t>主修课程：战略管理、管理学原理、运营管理、市场营销学、财务管理</w:t>
      </w:r>
    </w:p>
    <w:p w14:paraId="25A2FFD3">
      <w:pPr>
        <w:pStyle w:val="4"/>
      </w:pPr>
      <w:r>
        <w:t>工作经验</w:t>
      </w:r>
    </w:p>
    <w:p w14:paraId="378E8557">
      <w:r>
        <w:rPr>
          <w:b/>
        </w:rPr>
        <w:t>全民简历互联网有限公司 | HR助理 | 2022-03 ~ 2026-02</w:t>
      </w:r>
    </w:p>
    <w:p w14:paraId="6065EEA4">
      <w:pPr>
        <w:pStyle w:val="16"/>
      </w:pPr>
      <w:r>
        <w:t>协助组织员工培训及企业文化活动，提升员工满意度。 处理员工关系，协助解决劳动争议，维护和谐劳动关系。</w:t>
      </w:r>
    </w:p>
    <w:p w14:paraId="263AD694">
      <w:pPr>
        <w:pStyle w:val="4"/>
      </w:pPr>
      <w:r>
        <w:t>核心技能</w:t>
      </w:r>
    </w:p>
    <w:p w14:paraId="401D60CB">
      <w:r>
        <w:t>语言能力：英语专八，流利商务沟通。</w:t>
      </w:r>
    </w:p>
    <w:p w14:paraId="645184F1">
      <w:r>
        <w:t>计算机能力：掌握Photoshop基本操作</w:t>
      </w:r>
    </w:p>
    <w:p w14:paraId="475E3C29">
      <w:r>
        <w:t>专业能力：薪酬核算、培训组织</w:t>
      </w:r>
    </w:p>
    <w:p w14:paraId="1601EF46">
      <w:pPr>
        <w:pStyle w:val="4"/>
      </w:pPr>
      <w:r>
        <w:t>获奖情况</w:t>
      </w:r>
    </w:p>
    <w:p w14:paraId="377DE48A">
      <w:pPr>
        <w:pStyle w:val="16"/>
      </w:pPr>
      <w:r>
        <w:t>人力资源管理师三级证书。</w:t>
      </w:r>
    </w:p>
    <w:p w14:paraId="4B5A5C0C">
      <w:pPr>
        <w:pStyle w:val="4"/>
      </w:pPr>
      <w:r>
        <w:t>个人评价</w:t>
      </w:r>
    </w:p>
    <w:p w14:paraId="315DD1F0">
      <w:r>
        <w:t>性格开朗，亲和力强，善于与各部门沟通协作；具备良好的组织协调能力和解决冲突能力；积极主动，乐于学习新知识。</w:t>
      </w:r>
    </w:p>
    <w:p w14:paraId="6C460397">
      <w:r>
        <w:br w:type="page"/>
      </w:r>
    </w:p>
    <w:p w14:paraId="458E46F5">
      <w:pPr>
        <w:jc w:val="center"/>
      </w:pPr>
      <w:r>
        <w:rPr>
          <w:b/>
          <w:sz w:val="32"/>
        </w:rPr>
        <w:t>秦建华</w:t>
      </w:r>
    </w:p>
    <w:p w14:paraId="6CF3331A">
      <w:pPr>
        <w:jc w:val="center"/>
      </w:pPr>
      <w:r>
        <w:rPr>
          <w:sz w:val="2"/>
        </w:rPr>
        <w:t>____________________________________________________________</w:t>
      </w:r>
    </w:p>
    <w:p w14:paraId="6C3CCD1F">
      <w:r>
        <w:t>求职意向：市场专员 | 深圳 | 13709/月 | 随时到岗</w:t>
      </w:r>
    </w:p>
    <w:p w14:paraId="2FCC2D71">
      <w:r>
        <w:t>基本信息：27岁 | 女 | 南京 | 5年经验</w:t>
      </w:r>
    </w:p>
    <w:p w14:paraId="1A4CBA35">
      <w:r>
        <w:t>联系方式：18987540345 | dailei@example.net</w:t>
      </w:r>
    </w:p>
    <w:p w14:paraId="128F8B68">
      <w:pPr>
        <w:pStyle w:val="4"/>
      </w:pPr>
      <w:r>
        <w:t>过往经历</w:t>
      </w:r>
    </w:p>
    <w:p w14:paraId="5484C04A">
      <w:r>
        <w:rPr>
          <w:b/>
        </w:rPr>
        <w:t>鼎盛科技科技有限公司 | 品牌专员 | 2025-02 ~ 2026-11</w:t>
      </w:r>
    </w:p>
    <w:p w14:paraId="0D1B9AA7">
      <w:pPr>
        <w:pStyle w:val="16"/>
      </w:pPr>
      <w:r>
        <w:t>策划并执行线上线下营销活动，提升品牌知名度。 与媒体、渠道保持良好合作，拓展市场资源。 协助制定营销策略，跟踪推广效果并优化。</w:t>
      </w:r>
    </w:p>
    <w:p w14:paraId="692B91EC">
      <w:pPr>
        <w:pStyle w:val="4"/>
      </w:pPr>
      <w:r>
        <w:t>教育背景</w:t>
      </w:r>
    </w:p>
    <w:p w14:paraId="1ADA6DA6">
      <w:r>
        <w:t>中国科学技术大学 | 新闻传播 | 本科 | 2017-09 ~ 2021-06</w:t>
      </w:r>
    </w:p>
    <w:p w14:paraId="424D3588">
      <w:r>
        <w:t>专业成绩：3.65/4（专业前15%）</w:t>
      </w:r>
    </w:p>
    <w:p w14:paraId="08E77366">
      <w:r>
        <w:t>主修课程：管理学原理、运营管理、市场营销学、财务管理、战略管理、组织行为学</w:t>
      </w:r>
    </w:p>
    <w:p w14:paraId="1EFAC1A4">
      <w:pPr>
        <w:pStyle w:val="4"/>
      </w:pPr>
      <w:r>
        <w:t>核心技能</w:t>
      </w:r>
    </w:p>
    <w:p w14:paraId="1DAC5D7B">
      <w:r>
        <w:t>语言能力：英语专八，流利商务沟通。</w:t>
      </w:r>
    </w:p>
    <w:p w14:paraId="64723FCE">
      <w:r>
        <w:t>计算机能力：精通Excel数据处理</w:t>
      </w:r>
    </w:p>
    <w:p w14:paraId="7D92B67E">
      <w:r>
        <w:t>专业能力：数据分析、文案写作、社交媒体运营</w:t>
      </w:r>
    </w:p>
    <w:p w14:paraId="1C377837">
      <w:pPr>
        <w:pStyle w:val="4"/>
      </w:pPr>
      <w:r>
        <w:t>证书与荣誉</w:t>
      </w:r>
    </w:p>
    <w:p w14:paraId="520C6B28">
      <w:pPr>
        <w:pStyle w:val="16"/>
      </w:pPr>
      <w:r>
        <w:t>大学英语四级（CET-4），良好的读写能力。</w:t>
      </w:r>
    </w:p>
    <w:p w14:paraId="77B87F8C">
      <w:pPr>
        <w:pStyle w:val="16"/>
      </w:pPr>
      <w:r>
        <w:t>大学英语六级（CET-6），优秀的听说读写能力。</w:t>
      </w:r>
    </w:p>
    <w:p w14:paraId="68800F56">
      <w:pPr>
        <w:pStyle w:val="16"/>
      </w:pPr>
      <w:r>
        <w:t>全国计算机等级考试二级（Office高级应用）。</w:t>
      </w:r>
    </w:p>
    <w:p w14:paraId="0935E8BE">
      <w:pPr>
        <w:pStyle w:val="4"/>
      </w:pPr>
      <w:r>
        <w:t>自我陈述</w:t>
      </w:r>
    </w:p>
    <w:p w14:paraId="2E3CE19C">
      <w:r>
        <w:t>思维活跃，富有创意；具备敏锐的市场洞察力；热爱挑战，能够承受工作压力；善于数据分析，用数据驱动决策。</w:t>
      </w:r>
    </w:p>
    <w:p w14:paraId="513362C3">
      <w:r>
        <w:br w:type="page"/>
      </w:r>
    </w:p>
    <w:p w14:paraId="0AEDCB13">
      <w:pPr>
        <w:jc w:val="center"/>
      </w:pPr>
      <w:r>
        <w:rPr>
          <w:b/>
          <w:sz w:val="32"/>
        </w:rPr>
        <w:t>吴婷婷</w:t>
      </w:r>
    </w:p>
    <w:p w14:paraId="7433639F">
      <w:r>
        <w:t>求职意向：设计师 | 苏州 | 16217/月 | 一周内到岗</w:t>
      </w:r>
    </w:p>
    <w:p w14:paraId="21A4FBE0">
      <w:r>
        <w:t>基本信息：33岁 | 女 | 苏州 | 13年经验</w:t>
      </w:r>
    </w:p>
    <w:p w14:paraId="08C7907B">
      <w:r>
        <w:t>联系方式：14723143831 | ckong@example.net</w:t>
      </w:r>
    </w:p>
    <w:p w14:paraId="18036BB7">
      <w:pPr>
        <w:pStyle w:val="4"/>
      </w:pPr>
      <w:r>
        <w:t>教育状况</w:t>
      </w:r>
    </w:p>
    <w:p w14:paraId="3D01BC3B">
      <w:r>
        <w:t>广州番禺职业技术学院 | 艺术设计 | 专科 | 2010-09 ~ 2013-06</w:t>
      </w:r>
    </w:p>
    <w:p w14:paraId="4C26D6B5">
      <w:r>
        <w:t>专业成绩：3.65/4</w:t>
      </w:r>
    </w:p>
    <w:p w14:paraId="416FFDCF">
      <w:r>
        <w:t>主修课程：财务管理、组织行为学、战略管理、市场营销学、运营管理、管理学原理</w:t>
      </w:r>
    </w:p>
    <w:p w14:paraId="6960D352">
      <w:pPr>
        <w:pStyle w:val="4"/>
      </w:pPr>
      <w:r>
        <w:t>工作经历</w:t>
      </w:r>
    </w:p>
    <w:p w14:paraId="3F84C32D">
      <w:r>
        <w:rPr>
          <w:b/>
        </w:rPr>
        <w:t>杭州零售有限公司 | UI设计师 | 2023-03 ~ 2026-01</w:t>
      </w:r>
    </w:p>
    <w:p w14:paraId="6CC6F620">
      <w:pPr>
        <w:pStyle w:val="16"/>
      </w:pPr>
      <w:r>
        <w:t>维护设计规范，持续优化设计风格。</w:t>
      </w:r>
    </w:p>
    <w:p w14:paraId="4AD27D97">
      <w:pPr>
        <w:pStyle w:val="4"/>
      </w:pPr>
      <w:r>
        <w:t>专业技能</w:t>
      </w:r>
    </w:p>
    <w:p w14:paraId="121CCA24">
      <w:r>
        <w:t>语言能力：英语CET-6，读写熟练，可日常交流。</w:t>
      </w:r>
    </w:p>
    <w:p w14:paraId="1835F30A">
      <w:r>
        <w:t>计算机能力：熟悉Python基础</w:t>
      </w:r>
    </w:p>
    <w:p w14:paraId="15B5C41A">
      <w:r>
        <w:t>专业能力：色彩搭配、Sketch</w:t>
      </w:r>
    </w:p>
    <w:p w14:paraId="2D2796A3">
      <w:pPr>
        <w:pStyle w:val="4"/>
      </w:pPr>
      <w:r>
        <w:t>资格证书</w:t>
      </w:r>
    </w:p>
    <w:p w14:paraId="18B6E2D9">
      <w:pPr>
        <w:pStyle w:val="16"/>
      </w:pPr>
      <w:r>
        <w:t>Adobe认证设计师。</w:t>
      </w:r>
    </w:p>
    <w:p w14:paraId="423C8C73">
      <w:pPr>
        <w:pStyle w:val="4"/>
      </w:pPr>
      <w:r>
        <w:t>主要项目</w:t>
      </w:r>
    </w:p>
    <w:p w14:paraId="065F74CE">
      <w:r>
        <w:rPr>
          <w:b/>
        </w:rPr>
        <w:t>数据可视化平台（2022-02 ~ 2024-09）</w:t>
      </w:r>
    </w:p>
    <w:p w14:paraId="32BB0FF6">
      <w:pPr>
        <w:pStyle w:val="16"/>
      </w:pPr>
      <w:r>
        <w:t>负责核心模块设计与开发，实现了高并发处理，提升了系统性能30%。</w:t>
      </w:r>
    </w:p>
    <w:p w14:paraId="27D34450">
      <w:pPr>
        <w:pStyle w:val="4"/>
      </w:pPr>
      <w:r>
        <w:t>个人评价</w:t>
      </w:r>
    </w:p>
    <w:p w14:paraId="74B59CB5">
      <w:r>
        <w:t>具备良好的审美能力和设计功底；热爱设计，关注细节；善于沟通，能准确理解需求并转化为优秀的设计方案。</w:t>
      </w:r>
    </w:p>
    <w:p w14:paraId="1AED0AE4">
      <w:r>
        <w:br w:type="page"/>
      </w:r>
    </w:p>
    <w:p w14:paraId="75AE2A31">
      <w:pPr>
        <w:jc w:val="center"/>
      </w:pPr>
      <w:r>
        <w:rPr>
          <w:b/>
          <w:sz w:val="32"/>
        </w:rPr>
        <w:t>金柳</w:t>
      </w:r>
    </w:p>
    <w:p w14:paraId="5DA729E2">
      <w:r>
        <w:t>求职意向：行政专员 | 杭州 | 12348/月 | 随时到岗</w:t>
      </w:r>
    </w:p>
    <w:p w14:paraId="092181F8">
      <w:r>
        <w:t>基本信息：36岁 | 女 | 重庆 | 14年经验</w:t>
      </w:r>
    </w:p>
    <w:p w14:paraId="056C1204">
      <w:r>
        <w:t>联系方式：18054935573 | leishen@example.org</w:t>
      </w:r>
    </w:p>
    <w:p w14:paraId="3985F6FE">
      <w:pPr>
        <w:pStyle w:val="4"/>
      </w:pPr>
      <w:r>
        <w:t>教育背景</w:t>
      </w:r>
    </w:p>
    <w:p w14:paraId="5F99DF02">
      <w:r>
        <w:t>上海交通大学 | 汉语言文学 | 本科 | 2008-09 ~ 2012-06</w:t>
      </w:r>
    </w:p>
    <w:p w14:paraId="0BFE39B1">
      <w:r>
        <w:t>专业成绩：3.78/4（专业前15%）</w:t>
      </w:r>
    </w:p>
    <w:p w14:paraId="7A309744">
      <w:r>
        <w:t>主修课程：财务管理、组织行为学、战略管理、市场营销学、运营管理、管理学原理</w:t>
      </w:r>
    </w:p>
    <w:p w14:paraId="52898B89">
      <w:pPr>
        <w:pStyle w:val="4"/>
      </w:pPr>
      <w:r>
        <w:t>工作经历</w:t>
      </w:r>
    </w:p>
    <w:p w14:paraId="1BA2E7A8">
      <w:r>
        <w:rPr>
          <w:b/>
        </w:rPr>
        <w:t>深圳传媒科技有限公司 | 行政主管 | 2025-09 ~ 2026-08</w:t>
      </w:r>
    </w:p>
    <w:p w14:paraId="10A6C3D6">
      <w:pPr>
        <w:pStyle w:val="16"/>
      </w:pPr>
      <w:r>
        <w:t>参与制定行政管理制度，优化流程，提高工作效率。</w:t>
      </w:r>
    </w:p>
    <w:p w14:paraId="1E7F37D0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DF1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E609446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6C95AEAE">
            <w:r>
              <w:t>熟练使用Office办公软件</w:t>
            </w:r>
          </w:p>
        </w:tc>
      </w:tr>
      <w:tr w14:paraId="021DE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BB69B50">
            <w:r>
              <w:t>固定资产管理</w:t>
            </w:r>
          </w:p>
        </w:tc>
        <w:tc>
          <w:tcPr>
            <w:tcW w:w="4320" w:type="dxa"/>
            <w:shd w:val="clear" w:color="auto" w:fill="E7E6E6"/>
          </w:tcPr>
          <w:p w14:paraId="427CC4FD">
            <w:r>
              <w:t>公文写作</w:t>
            </w:r>
          </w:p>
        </w:tc>
      </w:tr>
      <w:tr w14:paraId="377EE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1A38333">
            <w:r>
              <w:t>会议组织</w:t>
            </w:r>
          </w:p>
        </w:tc>
        <w:tc>
          <w:tcPr>
            <w:tcW w:w="4320" w:type="dxa"/>
          </w:tcPr>
          <w:p w14:paraId="72859B11"/>
        </w:tc>
      </w:tr>
    </w:tbl>
    <w:p w14:paraId="60E8E124"/>
    <w:p w14:paraId="65C42991">
      <w:pPr>
        <w:pStyle w:val="4"/>
      </w:pPr>
      <w:r>
        <w:t>资格证书</w:t>
      </w:r>
    </w:p>
    <w:p w14:paraId="5A56A540">
      <w:pPr>
        <w:pStyle w:val="16"/>
      </w:pPr>
      <w:r>
        <w:t>大学英语四级（CET-4），良好的读写能力。</w:t>
      </w:r>
    </w:p>
    <w:p w14:paraId="042E8E9F">
      <w:pPr>
        <w:pStyle w:val="4"/>
      </w:pPr>
      <w:r>
        <w:t>自我陈述</w:t>
      </w:r>
    </w:p>
    <w:p w14:paraId="0A7FB07B">
      <w:r>
        <w:t>工作细致认真，有良好的条理性；善于沟通协调，能够高效处理多项任务；责任心强，有较强的服务意识和团队合作精神。</w:t>
      </w:r>
    </w:p>
    <w:p w14:paraId="5A76E34C">
      <w:r>
        <w:br w:type="page"/>
      </w:r>
    </w:p>
    <w:p w14:paraId="1CC92BCD">
      <w:pPr>
        <w:jc w:val="center"/>
      </w:pPr>
      <w:r>
        <w:rPr>
          <w:b/>
          <w:sz w:val="32"/>
        </w:rPr>
        <w:t>许浩</w:t>
      </w:r>
    </w:p>
    <w:p w14:paraId="389A443D">
      <w:r>
        <w:t>求职意向：产品经理 | 西安 | 12122/月 | 一周内到岗</w:t>
      </w:r>
    </w:p>
    <w:p w14:paraId="56C8D70D">
      <w:r>
        <w:t>基本信息：35岁 | 女 | 西安 | 11年经验</w:t>
      </w:r>
    </w:p>
    <w:p w14:paraId="3715F984">
      <w:r>
        <w:t>联系方式：15714809895 | guiyingsun@example.org</w:t>
      </w:r>
    </w:p>
    <w:p w14:paraId="772CA123">
      <w:pPr>
        <w:pStyle w:val="4"/>
      </w:pPr>
      <w:r>
        <w:t>自我陈述</w:t>
      </w:r>
    </w:p>
    <w:p w14:paraId="33C1B702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50C344DB">
      <w:pPr>
        <w:pStyle w:val="4"/>
      </w:pPr>
      <w:r>
        <w:t>学习背景</w:t>
      </w:r>
    </w:p>
    <w:p w14:paraId="0347362A">
      <w:r>
        <w:t>浙江大学 | 工业设计 | 硕士 | 2012-09 ~ 2015-06</w:t>
      </w:r>
    </w:p>
    <w:p w14:paraId="1E14FCA3">
      <w:r>
        <w:t>专业成绩：3.58/4（专业前30%）</w:t>
      </w:r>
    </w:p>
    <w:p w14:paraId="526CF445">
      <w:r>
        <w:t>主修课程：市场营销学、运营管理、战略管理、管理学原理、组织行为学、财务管理</w:t>
      </w:r>
    </w:p>
    <w:p w14:paraId="14F2B657">
      <w:pPr>
        <w:pStyle w:val="4"/>
      </w:pPr>
      <w:r>
        <w:t>工作经验</w:t>
      </w:r>
    </w:p>
    <w:p w14:paraId="690150F0">
      <w:r>
        <w:rPr>
          <w:b/>
        </w:rPr>
        <w:t>鼎盛科技有限公司 | 高级产品经理 | 2018-01 ~ 2022-01</w:t>
      </w:r>
    </w:p>
    <w:p w14:paraId="1F982888">
      <w:pPr>
        <w:pStyle w:val="16"/>
      </w:pPr>
      <w:r>
        <w:t>输出PRD文档，协调开发、测试、运营团队推进产品落地。 跟踪产品数据，根据反馈持续优化迭代。</w:t>
      </w:r>
    </w:p>
    <w:p w14:paraId="2C79A411">
      <w:r>
        <w:rPr>
          <w:b/>
        </w:rPr>
        <w:t>智云互联网科技有限公司 | 产品助理 | 2022-09 ~ 2026-12</w:t>
      </w:r>
    </w:p>
    <w:p w14:paraId="24DC9E30">
      <w:pPr>
        <w:pStyle w:val="16"/>
      </w:pPr>
      <w:r>
        <w:t>组织用户访谈，挖掘潜在需求。</w:t>
      </w:r>
    </w:p>
    <w:p w14:paraId="618DA596">
      <w:pPr>
        <w:pStyle w:val="4"/>
      </w:pPr>
      <w:r>
        <w:t>技能特长</w:t>
      </w:r>
    </w:p>
    <w:p w14:paraId="2B0B56AA">
      <w:r>
        <w:t>语言能力：英语CET-4，具备基本读写能力。</w:t>
      </w:r>
    </w:p>
    <w:p w14:paraId="045E6FF2">
      <w:r>
        <w:t>计算机能力：熟练使用Office办公软件</w:t>
      </w:r>
    </w:p>
    <w:p w14:paraId="3656F0DF">
      <w:r>
        <w:t>专业能力：数据分析、Axure</w:t>
      </w:r>
    </w:p>
    <w:p w14:paraId="7244F69F">
      <w:pPr>
        <w:pStyle w:val="4"/>
      </w:pPr>
      <w:r>
        <w:t>获奖情况</w:t>
      </w:r>
    </w:p>
    <w:p w14:paraId="11696AE9">
      <w:pPr>
        <w:pStyle w:val="16"/>
      </w:pPr>
      <w:r>
        <w:t>PMP项目管理认证。</w:t>
      </w:r>
    </w:p>
    <w:p w14:paraId="09F3356E">
      <w:pPr>
        <w:pStyle w:val="4"/>
      </w:pPr>
      <w:r>
        <w:t>项目经验</w:t>
      </w:r>
    </w:p>
    <w:p w14:paraId="2CD9796B">
      <w:r>
        <w:rPr>
          <w:b/>
        </w:rPr>
        <w:t>移动电商APP（2023-01 ~ 2024-08）</w:t>
      </w:r>
    </w:p>
    <w:p w14:paraId="3F043F4E">
      <w:pPr>
        <w:pStyle w:val="16"/>
      </w:pPr>
      <w:r>
        <w:t>负责核心模块设计与开发，实现了高并发处理，提升了系统性能30%。</w:t>
      </w:r>
    </w:p>
    <w:p w14:paraId="04C02CD6">
      <w:r>
        <w:br w:type="page"/>
      </w:r>
    </w:p>
    <w:p w14:paraId="0854296E">
      <w:pPr>
        <w:jc w:val="center"/>
      </w:pPr>
      <w:r>
        <w:rPr>
          <w:b/>
          <w:color w:val="003366"/>
          <w:sz w:val="32"/>
        </w:rPr>
        <w:t>刘丹</w:t>
      </w:r>
    </w:p>
    <w:p w14:paraId="655C14E9">
      <w:r>
        <w:t>求职意向：软件工程师 | 广州 | 21804/月 | 随时到岗</w:t>
      </w:r>
    </w:p>
    <w:p w14:paraId="564F260B">
      <w:r>
        <w:t>基本信息：31岁 | 男 | 广州 | 9年经验</w:t>
      </w:r>
    </w:p>
    <w:p w14:paraId="6AF32E3F">
      <w:r>
        <w:t>联系方式：15247047843 | yaowei@example.com</w:t>
      </w:r>
    </w:p>
    <w:p w14:paraId="1EA31CA0">
      <w:pPr>
        <w:pStyle w:val="4"/>
      </w:pPr>
      <w:r>
        <w:t>专业技能</w:t>
      </w:r>
    </w:p>
    <w:p w14:paraId="1F114BF3">
      <w:r>
        <w:t>语言能力：英语CET-6，读写熟练，可日常交流。</w:t>
      </w:r>
    </w:p>
    <w:p w14:paraId="79C64115">
      <w:r>
        <w:t>计算机能力：熟悉Python基础</w:t>
      </w:r>
    </w:p>
    <w:p w14:paraId="410BBEE8">
      <w:r>
        <w:t>专业能力：React、MySQL</w:t>
      </w:r>
    </w:p>
    <w:p w14:paraId="3212CB9C">
      <w:pPr>
        <w:pStyle w:val="4"/>
      </w:pPr>
      <w:r>
        <w:t>资质认证</w:t>
      </w:r>
    </w:p>
    <w:p w14:paraId="0D8E4959">
      <w:pPr>
        <w:pStyle w:val="16"/>
      </w:pPr>
      <w:r>
        <w:t>全国计算机等级考试三级（数据库技术）。</w:t>
      </w:r>
    </w:p>
    <w:p w14:paraId="06BD5A31">
      <w:pPr>
        <w:pStyle w:val="4"/>
      </w:pPr>
      <w:r>
        <w:t>学历信息</w:t>
      </w:r>
    </w:p>
    <w:p w14:paraId="4A83B666">
      <w:r>
        <w:t>上海交通大学 | 计算机科学与技术 | 本科 | 2013-09 ~ 2017-06</w:t>
      </w:r>
    </w:p>
    <w:p w14:paraId="11264BE1">
      <w:r>
        <w:t>专业成绩：3.96/4（专业前15%）</w:t>
      </w:r>
    </w:p>
    <w:p w14:paraId="1225C0D2">
      <w:r>
        <w:t>主修课程：编程基础、算法设计、操作系统、数据库原理、数据结构、计算机网络</w:t>
      </w:r>
    </w:p>
    <w:p w14:paraId="4155C912">
      <w:pPr>
        <w:pStyle w:val="4"/>
      </w:pPr>
      <w:r>
        <w:t>工作经历</w:t>
      </w:r>
    </w:p>
    <w:p w14:paraId="1D5FB593">
      <w:r>
        <w:rPr>
          <w:b/>
        </w:rPr>
        <w:t>北京互联网科技有限公司 | 前端开发工程师 | 2020-08 ~ 2022-10</w:t>
      </w:r>
    </w:p>
    <w:p w14:paraId="7D094E6B">
      <w:pPr>
        <w:pStyle w:val="16"/>
      </w:pPr>
      <w:r>
        <w:t>编写高质量代码，进行单元测试和性能优化。</w:t>
      </w:r>
    </w:p>
    <w:p w14:paraId="3F71E53C">
      <w:r>
        <w:rPr>
          <w:b/>
        </w:rPr>
        <w:t>领航咨询科技有限公司 | Java开发工程师 | 2022-01 ~ 2026-10</w:t>
      </w:r>
    </w:p>
    <w:p w14:paraId="30605CED">
      <w:pPr>
        <w:pStyle w:val="16"/>
      </w:pPr>
      <w:r>
        <w:t>修复系统Bug，保障系统稳定运行。</w:t>
      </w:r>
    </w:p>
    <w:p w14:paraId="79E3BEAA">
      <w:pPr>
        <w:pStyle w:val="4"/>
      </w:pPr>
      <w:r>
        <w:t>项目实践</w:t>
      </w:r>
    </w:p>
    <w:p w14:paraId="18B87F47">
      <w:r>
        <w:rPr>
          <w:b/>
        </w:rPr>
        <w:t>品牌官网改版（2022-11 ~ 2025-06）</w:t>
      </w:r>
    </w:p>
    <w:p w14:paraId="1487555B">
      <w:pPr>
        <w:pStyle w:val="16"/>
      </w:pPr>
      <w:r>
        <w:t>负责核心模块设计与开发，实现了高并发处理，提升了系统性能30%。</w:t>
      </w:r>
    </w:p>
    <w:p w14:paraId="155D70BD">
      <w:pPr>
        <w:pStyle w:val="4"/>
      </w:pPr>
      <w:r>
        <w:t>关于我</w:t>
      </w:r>
    </w:p>
    <w:p w14:paraId="5340BC68">
      <w:r>
        <w:t>逻辑思维清晰，代码规范；热爱技术，乐于钻研；具备良好的问题分析和解决能力；有较强的学习能力和团队协作精神。</w:t>
      </w:r>
    </w:p>
    <w:p w14:paraId="1C3E373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2CFF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1E7362">
            <w:r>
              <w:rPr>
                <w:b/>
                <w:sz w:val="28"/>
              </w:rPr>
              <w:t>许文</w:t>
            </w:r>
          </w:p>
          <w:p w14:paraId="389E96AF">
            <w:r>
              <w:t>求职意向：市场专员 | 苏州 | 13317/月 | 一个月内到岗</w:t>
            </w:r>
          </w:p>
          <w:p w14:paraId="6CB816C8">
            <w:r>
              <w:t>基本信息：29岁 | 女 | 苏州 | 7年经验</w:t>
            </w:r>
          </w:p>
          <w:p w14:paraId="427DEAA9">
            <w:r>
              <w:t>联系方式：15994497214 | epan@example.com</w:t>
            </w:r>
          </w:p>
          <w:p w14:paraId="5A30BE92">
            <w:pPr>
              <w:pStyle w:val="4"/>
            </w:pPr>
            <w:r>
              <w:t>技能特长</w:t>
            </w:r>
          </w:p>
          <w:p w14:paraId="04D32835">
            <w:r>
              <w:t>语言能力：英语专八，流利商务沟通。</w:t>
            </w:r>
          </w:p>
          <w:p w14:paraId="0FC03F2B">
            <w:r>
              <w:t>计算机能力：熟练使用Office办公软件</w:t>
            </w:r>
          </w:p>
          <w:p w14:paraId="58CE242B">
            <w:r>
              <w:t>专业能力：数据分析、社交媒体运营</w:t>
            </w:r>
          </w:p>
        </w:tc>
        <w:tc>
          <w:tcPr>
            <w:tcW w:w="4320" w:type="dxa"/>
          </w:tcPr>
          <w:p w14:paraId="2CAD6356"/>
          <w:p w14:paraId="53F4A777">
            <w:pPr>
              <w:pStyle w:val="4"/>
            </w:pPr>
            <w:r>
              <w:t>教育背景</w:t>
            </w:r>
          </w:p>
          <w:p w14:paraId="3235EA59">
            <w:r>
              <w:t>山东大学 | 市场营销 | 本科 | 2015-09 ~ 2019-06</w:t>
            </w:r>
          </w:p>
          <w:p w14:paraId="2D5E489E">
            <w:r>
              <w:t>专业成绩：3.3/4</w:t>
            </w:r>
          </w:p>
          <w:p w14:paraId="4101F7DA">
            <w:r>
              <w:t>主修课程：品牌管理、市场营销学、市场调研、销售管理、消费者行为学</w:t>
            </w:r>
          </w:p>
          <w:p w14:paraId="747F6AC1">
            <w:pPr>
              <w:pStyle w:val="4"/>
            </w:pPr>
            <w:r>
              <w:t>工作经验</w:t>
            </w:r>
          </w:p>
          <w:p w14:paraId="707CD99D">
            <w:r>
              <w:rPr>
                <w:b/>
              </w:rPr>
              <w:t>上海互联网有限公司 | 市场专员 | 2019-08 ~ 2022-07</w:t>
            </w:r>
          </w:p>
          <w:p w14:paraId="769CFD20">
            <w:pPr>
              <w:pStyle w:val="16"/>
            </w:pPr>
            <w:r>
              <w:t>负责市场调研，收集竞品信息，撰写分析报告。 策划并执行线上线下营销活动，提升品牌知名度。 协助制定营销策略，跟踪推广效果并优化。</w:t>
            </w:r>
          </w:p>
          <w:p w14:paraId="4E6E96C8">
            <w:r>
              <w:rPr>
                <w:b/>
              </w:rPr>
              <w:t>上海互联网科技有限公司 | 市场专员 | 2022-01 ~ 2026-02</w:t>
            </w:r>
          </w:p>
          <w:p w14:paraId="46E27566">
            <w:pPr>
              <w:pStyle w:val="16"/>
            </w:pPr>
            <w:r>
              <w:t>策划并执行线上线下营销活动，提升品牌知名度。 与媒体、渠道保持良好合作，拓展市场资源。</w:t>
            </w:r>
          </w:p>
          <w:p w14:paraId="668DE9A1">
            <w:pPr>
              <w:pStyle w:val="4"/>
            </w:pPr>
            <w:r>
              <w:t>荣誉证书</w:t>
            </w:r>
          </w:p>
          <w:p w14:paraId="31548779">
            <w:pPr>
              <w:pStyle w:val="16"/>
            </w:pPr>
            <w:r>
              <w:t>全国计算机等级考试二级（Office高级应用）。</w:t>
            </w:r>
          </w:p>
          <w:p w14:paraId="2D2E2A6B">
            <w:pPr>
              <w:pStyle w:val="16"/>
            </w:pPr>
            <w:r>
              <w:t>大学英语六级（CET-6），优秀的听说读写能力。</w:t>
            </w:r>
          </w:p>
          <w:p w14:paraId="1C94BB3D">
            <w:pPr>
              <w:pStyle w:val="16"/>
            </w:pPr>
            <w:r>
              <w:t>大学英语四级（CET-4），良好的读写能力。</w:t>
            </w:r>
          </w:p>
          <w:p w14:paraId="74D57F13">
            <w:pPr>
              <w:pStyle w:val="4"/>
            </w:pPr>
            <w:r>
              <w:t>自我陈述</w:t>
            </w:r>
          </w:p>
          <w:p w14:paraId="6989966D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30E52332">
      <w:r>
        <w:br w:type="page"/>
      </w:r>
    </w:p>
    <w:p w14:paraId="76F6A1FC">
      <w:pPr>
        <w:jc w:val="center"/>
      </w:pPr>
      <w:r>
        <w:rPr>
          <w:b/>
          <w:sz w:val="32"/>
        </w:rPr>
        <w:t>廖英</w:t>
      </w:r>
    </w:p>
    <w:p w14:paraId="2A0EA2B9">
      <w:r>
        <w:t>求职意向：设计师 | 长沙 | 8155/月 | 随时到岗</w:t>
      </w:r>
    </w:p>
    <w:p w14:paraId="3C9E7524">
      <w:r>
        <w:t>基本信息：26岁 | 男 | 长沙 | 6年经验</w:t>
      </w:r>
    </w:p>
    <w:p w14:paraId="1EFC051D">
      <w:r>
        <w:t>联系方式：15851169257 | jun33@example.org</w:t>
      </w:r>
    </w:p>
    <w:p w14:paraId="42EB7C99">
      <w:pPr>
        <w:pStyle w:val="4"/>
      </w:pPr>
      <w:r>
        <w:t>自我陈述</w:t>
      </w:r>
    </w:p>
    <w:p w14:paraId="67451560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561EFB1">
      <w:pPr>
        <w:pStyle w:val="4"/>
      </w:pPr>
      <w:r>
        <w:t>学习背景</w:t>
      </w:r>
    </w:p>
    <w:p w14:paraId="182DBA2E">
      <w:r>
        <w:t>上海工商职业技术学院 | 产品设计 | 专科 | 2017-09 ~ 2020-06</w:t>
      </w:r>
    </w:p>
    <w:p w14:paraId="2B6AF99C">
      <w:r>
        <w:t>专业成绩：3.41/4（专业前30%）</w:t>
      </w:r>
    </w:p>
    <w:p w14:paraId="4E9766FA">
      <w:r>
        <w:t>主修课程：战略管理、财务管理、市场营销学、组织行为学、运营管理、管理学原理</w:t>
      </w:r>
    </w:p>
    <w:p w14:paraId="25701F7C">
      <w:pPr>
        <w:pStyle w:val="4"/>
      </w:pPr>
      <w:r>
        <w:t>过往经历</w:t>
      </w:r>
    </w:p>
    <w:p w14:paraId="65F9A5B1">
      <w:r>
        <w:rPr>
          <w:b/>
        </w:rPr>
        <w:t>鼎盛咨询科技有限公司 | 视觉设计师 | 2024-08 ~ 2026-04</w:t>
      </w:r>
    </w:p>
    <w:p w14:paraId="16DF2C86">
      <w:pPr>
        <w:pStyle w:val="16"/>
      </w:pPr>
      <w:r>
        <w:t>制作宣传海报、画册、名片等平面物料。 维护设计规范，持续优化设计风格。 与产品、开发沟通，保证设计落地效果。</w:t>
      </w:r>
    </w:p>
    <w:p w14:paraId="473C46B1">
      <w:pPr>
        <w:pStyle w:val="4"/>
      </w:pPr>
      <w:r>
        <w:t>专业技能</w:t>
      </w:r>
    </w:p>
    <w:p w14:paraId="2B00519E">
      <w:r>
        <w:t>语言能力：日语N2，可进行日常对话。</w:t>
      </w:r>
    </w:p>
    <w:p w14:paraId="553C629E">
      <w:r>
        <w:t>计算机能力：具备网络基础</w:t>
      </w:r>
    </w:p>
    <w:p w14:paraId="032C127E">
      <w:r>
        <w:t>专业能力：Figma、Illustrator、Sketch</w:t>
      </w:r>
    </w:p>
    <w:p w14:paraId="1A838FED">
      <w:pPr>
        <w:pStyle w:val="4"/>
      </w:pPr>
      <w:r>
        <w:t>资格证书</w:t>
      </w:r>
    </w:p>
    <w:p w14:paraId="3AE4C609">
      <w:pPr>
        <w:pStyle w:val="16"/>
      </w:pPr>
      <w:r>
        <w:t>Adobe认证设计师。</w:t>
      </w:r>
    </w:p>
    <w:p w14:paraId="48290777">
      <w:r>
        <w:br w:type="page"/>
      </w:r>
    </w:p>
    <w:p w14:paraId="7076E502">
      <w:pPr>
        <w:jc w:val="center"/>
      </w:pPr>
      <w:r>
        <w:rPr>
          <w:b/>
          <w:sz w:val="32"/>
        </w:rPr>
        <w:t>李欢</w:t>
      </w:r>
    </w:p>
    <w:p w14:paraId="0C65EBC4">
      <w:r>
        <w:t>求职意向：软件工程师 | 郑州 | 12612/月 | 两周内到岗</w:t>
      </w:r>
    </w:p>
    <w:p w14:paraId="7952F7C5">
      <w:r>
        <w:t>基本信息：35岁 | 女 | 郑州 | 13年经验</w:t>
      </w:r>
    </w:p>
    <w:p w14:paraId="07669620">
      <w:r>
        <w:t>联系方式：15220045218 | li23@example.org</w:t>
      </w:r>
    </w:p>
    <w:p w14:paraId="7D986AAD">
      <w:pPr>
        <w:pStyle w:val="4"/>
      </w:pPr>
      <w:r>
        <w:t>学习背景</w:t>
      </w:r>
    </w:p>
    <w:p w14:paraId="177826F4">
      <w:r>
        <w:t>哈尔滨工业大学 | 软件工程 | 本科 | 2009-09 ~ 2013-06</w:t>
      </w:r>
    </w:p>
    <w:p w14:paraId="1284EE7C">
      <w:r>
        <w:t>专业成绩：3.12/4</w:t>
      </w:r>
    </w:p>
    <w:p w14:paraId="5EF426FA">
      <w:r>
        <w:t>主修课程：软件测试、项目管理、Web开发、软件工程、数据库设计、面向对象编程</w:t>
      </w:r>
    </w:p>
    <w:p w14:paraId="11F8EFA0">
      <w:pPr>
        <w:pStyle w:val="4"/>
      </w:pPr>
      <w:r>
        <w:t>实习经历</w:t>
      </w:r>
    </w:p>
    <w:p w14:paraId="1F0196A6">
      <w:r>
        <w:rPr>
          <w:b/>
        </w:rPr>
        <w:t>卓越零售科技有限公司 | Java开发工程师 | 2024-05 ~ 2026-07</w:t>
      </w:r>
    </w:p>
    <w:p w14:paraId="2C8707BA">
      <w:pPr>
        <w:pStyle w:val="16"/>
      </w:pPr>
      <w:r>
        <w:t>协助团队完成项目迭代与上线。</w:t>
      </w:r>
    </w:p>
    <w:p w14:paraId="1348CF72">
      <w:pPr>
        <w:pStyle w:val="4"/>
      </w:pPr>
      <w:r>
        <w:t>核心技能</w:t>
      </w:r>
    </w:p>
    <w:p w14:paraId="4C554787">
      <w:r>
        <w:t>语言能力：英语专八，流利商务沟通。</w:t>
      </w:r>
    </w:p>
    <w:p w14:paraId="6904634E">
      <w:r>
        <w:t>计算机能力：熟悉Python基础</w:t>
      </w:r>
    </w:p>
    <w:p w14:paraId="540C0989">
      <w:r>
        <w:t>专业能力：Java、Spring、MySQL</w:t>
      </w:r>
    </w:p>
    <w:p w14:paraId="395A544E">
      <w:pPr>
        <w:pStyle w:val="4"/>
      </w:pPr>
      <w:r>
        <w:t>获奖情况</w:t>
      </w:r>
    </w:p>
    <w:p w14:paraId="20769D54">
      <w:pPr>
        <w:pStyle w:val="16"/>
      </w:pPr>
      <w:r>
        <w:t>全国计算机等级考试三级（数据库技术）。</w:t>
      </w:r>
    </w:p>
    <w:p w14:paraId="2FA3CA9B">
      <w:pPr>
        <w:pStyle w:val="16"/>
      </w:pPr>
      <w:r>
        <w:t>全国计算机等级考试二级（Office高级应用）。</w:t>
      </w:r>
    </w:p>
    <w:p w14:paraId="793E42B5">
      <w:pPr>
        <w:pStyle w:val="4"/>
      </w:pPr>
      <w:r>
        <w:t>项目实践</w:t>
      </w:r>
    </w:p>
    <w:p w14:paraId="12A7D845">
      <w:r>
        <w:rPr>
          <w:b/>
        </w:rPr>
        <w:t>企业级管理系统（2020-09 ~ 2024-05）</w:t>
      </w:r>
    </w:p>
    <w:p w14:paraId="0DAB843C">
      <w:pPr>
        <w:pStyle w:val="16"/>
      </w:pPr>
      <w:r>
        <w:t>负责核心模块设计与开发，实现了高并发处理，提升了系统性能30%。</w:t>
      </w:r>
    </w:p>
    <w:p w14:paraId="533A9996">
      <w:pPr>
        <w:pStyle w:val="4"/>
      </w:pPr>
      <w:r>
        <w:t>自我陈述</w:t>
      </w:r>
    </w:p>
    <w:p w14:paraId="0011EC51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816C66E">
      <w:r>
        <w:br w:type="page"/>
      </w:r>
    </w:p>
    <w:p w14:paraId="06D2CD5F">
      <w:pPr>
        <w:jc w:val="center"/>
      </w:pPr>
      <w:r>
        <w:rPr>
          <w:b/>
          <w:sz w:val="32"/>
        </w:rPr>
        <w:t>刘志强</w:t>
      </w:r>
    </w:p>
    <w:p w14:paraId="55BE7CD9">
      <w:pPr>
        <w:jc w:val="center"/>
      </w:pPr>
      <w:r>
        <w:rPr>
          <w:sz w:val="2"/>
        </w:rPr>
        <w:t>____________________________________________________________</w:t>
      </w:r>
    </w:p>
    <w:p w14:paraId="076EDD57">
      <w:r>
        <w:t>求职意向：市场专员 | 杭州 | 10500/月 | 一周内到岗</w:t>
      </w:r>
    </w:p>
    <w:p w14:paraId="24AB380F">
      <w:r>
        <w:t>基本信息：33岁 | 女 | 杭州 | 11年经验</w:t>
      </w:r>
    </w:p>
    <w:p w14:paraId="207FD399">
      <w:r>
        <w:t>联系方式：15589037969 | minghan@example.com</w:t>
      </w:r>
    </w:p>
    <w:p w14:paraId="0FE22AF9">
      <w:pPr>
        <w:pStyle w:val="4"/>
      </w:pPr>
      <w:r>
        <w:t>过往经历</w:t>
      </w:r>
    </w:p>
    <w:p w14:paraId="74C29248">
      <w:r>
        <w:rPr>
          <w:b/>
        </w:rPr>
        <w:t>成都医疗科技有限公司 | 品牌专员 | 2022-12 ~ 2023-12</w:t>
      </w:r>
    </w:p>
    <w:p w14:paraId="7B0CD671">
      <w:pPr>
        <w:pStyle w:val="16"/>
      </w:pPr>
      <w:r>
        <w:t>运营公司社交媒体账号（公众号、微博等），提高粉丝互动。 与媒体、渠道保持良好合作，拓展市场资源。 策划并执行线上线下营销活动，提升品牌知名度。</w:t>
      </w:r>
    </w:p>
    <w:p w14:paraId="7C0BBAA8">
      <w:r>
        <w:rPr>
          <w:b/>
        </w:rPr>
        <w:t>智云互联网有限公司 | 市场助理 | 2023-06 ~ 2025-10</w:t>
      </w:r>
    </w:p>
    <w:p w14:paraId="43F83BC7">
      <w:pPr>
        <w:pStyle w:val="16"/>
      </w:pPr>
      <w:r>
        <w:t>协助制定营销策略，跟踪推广效果并优化。</w:t>
      </w:r>
    </w:p>
    <w:p w14:paraId="2746A2C8">
      <w:r>
        <w:rPr>
          <w:b/>
        </w:rPr>
        <w:t>领航金融科技有限公司 | 市场助理 | 2025-11 ~ 2026-12</w:t>
      </w:r>
    </w:p>
    <w:p w14:paraId="4C4C4C50">
      <w:pPr>
        <w:pStyle w:val="16"/>
      </w:pPr>
      <w:r>
        <w:t>负责市场调研，收集竞品信息，撰写分析报告。 策划并执行线上线下营销活动，提升品牌知名度。 与媒体、渠道保持良好合作，拓展市场资源。</w:t>
      </w:r>
    </w:p>
    <w:p w14:paraId="30BB6D29">
      <w:pPr>
        <w:pStyle w:val="4"/>
      </w:pPr>
      <w:r>
        <w:t>学历信息</w:t>
      </w:r>
    </w:p>
    <w:p w14:paraId="007DB64A">
      <w:r>
        <w:t>北京师范大学 | 市场营销 | 本科 | 2011-09 ~ 2015-06</w:t>
      </w:r>
    </w:p>
    <w:p w14:paraId="4B11F74B">
      <w:r>
        <w:t>专业成绩：3.54/4（专业前30%）</w:t>
      </w:r>
    </w:p>
    <w:p w14:paraId="16832C28">
      <w:r>
        <w:t>主修课程：销售管理、消费者行为学、市场营销学、市场调研、品牌管理、广告学</w:t>
      </w:r>
    </w:p>
    <w:p w14:paraId="44ABB40E">
      <w:pPr>
        <w:pStyle w:val="4"/>
      </w:pPr>
      <w:r>
        <w:t>核心技能</w:t>
      </w:r>
    </w:p>
    <w:p w14:paraId="3EB53AD4">
      <w:r>
        <w:t>语言能力：日语N2，可进行日常对话。</w:t>
      </w:r>
    </w:p>
    <w:p w14:paraId="43545364">
      <w:r>
        <w:t>计算机能力：熟练使用Office办公软件</w:t>
      </w:r>
    </w:p>
    <w:p w14:paraId="0E00CD95">
      <w:r>
        <w:t>专业能力：活动策划、文案写作、社交媒体运营、数据分析</w:t>
      </w:r>
    </w:p>
    <w:p w14:paraId="4414707E">
      <w:pPr>
        <w:pStyle w:val="4"/>
      </w:pPr>
      <w:r>
        <w:t>荣誉证书</w:t>
      </w:r>
    </w:p>
    <w:p w14:paraId="557F8059">
      <w:pPr>
        <w:pStyle w:val="16"/>
      </w:pPr>
      <w:r>
        <w:t>大学英语四级（CET-4），良好的读写能力。</w:t>
      </w:r>
    </w:p>
    <w:p w14:paraId="1728D055">
      <w:pPr>
        <w:pStyle w:val="16"/>
      </w:pPr>
      <w:r>
        <w:t>全国计算机等级考试二级（Office高级应用）。</w:t>
      </w:r>
    </w:p>
    <w:p w14:paraId="5B547222">
      <w:pPr>
        <w:pStyle w:val="16"/>
      </w:pPr>
      <w:r>
        <w:t>大学英语六级（CET-6），优秀的听说读写能力。</w:t>
      </w:r>
    </w:p>
    <w:p w14:paraId="6AECA2FE">
      <w:pPr>
        <w:pStyle w:val="4"/>
      </w:pPr>
      <w:r>
        <w:t>自我介绍</w:t>
      </w:r>
    </w:p>
    <w:p w14:paraId="2B880BA4">
      <w:r>
        <w:t>思维活跃，富有创意；具备敏锐的市场洞察力；热爱挑战，能够承受工作压力；善于数据分析，用数据驱动决策。</w:t>
      </w:r>
    </w:p>
    <w:p w14:paraId="4ED6639E">
      <w:r>
        <w:br w:type="page"/>
      </w:r>
    </w:p>
    <w:p w14:paraId="03C47F73">
      <w:pPr>
        <w:jc w:val="center"/>
      </w:pPr>
      <w:r>
        <w:rPr>
          <w:b/>
          <w:sz w:val="32"/>
        </w:rPr>
        <w:t>辛小红</w:t>
      </w:r>
    </w:p>
    <w:p w14:paraId="29D492D1">
      <w:r>
        <w:t>求职意向：软件工程师 | 上海 | 15076/月 | 一周内到岗</w:t>
      </w:r>
    </w:p>
    <w:p w14:paraId="0FD7AE09">
      <w:r>
        <w:t>基本信息：34岁 | 女 | 南京 | 12年经验</w:t>
      </w:r>
    </w:p>
    <w:p w14:paraId="6666AD90">
      <w:r>
        <w:t>联系方式：13229643435 | na39@example.com</w:t>
      </w:r>
    </w:p>
    <w:p w14:paraId="75C88DBA">
      <w:pPr>
        <w:pStyle w:val="4"/>
      </w:pPr>
      <w:r>
        <w:t>个人评价</w:t>
      </w:r>
    </w:p>
    <w:p w14:paraId="0D19A5A0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507B53E6">
      <w:pPr>
        <w:pStyle w:val="4"/>
      </w:pPr>
      <w:r>
        <w:t>教育状况</w:t>
      </w:r>
    </w:p>
    <w:p w14:paraId="2EC8C782">
      <w:r>
        <w:t>清华大学 | 软件工程 | 本科 | 2010-09 ~ 2014-06</w:t>
      </w:r>
    </w:p>
    <w:p w14:paraId="7BD5AFF1">
      <w:r>
        <w:t>专业成绩：3.51/4（专业前30%）</w:t>
      </w:r>
    </w:p>
    <w:p w14:paraId="7AFBBBD9">
      <w:r>
        <w:t>主修课程：面向对象编程、项目管理、数据库设计、软件测试、Web开发、软件工程</w:t>
      </w:r>
    </w:p>
    <w:p w14:paraId="685876F4">
      <w:pPr>
        <w:pStyle w:val="4"/>
      </w:pPr>
      <w:r>
        <w:t>实习经历</w:t>
      </w:r>
    </w:p>
    <w:p w14:paraId="02D1AA79">
      <w:r>
        <w:rPr>
          <w:b/>
        </w:rPr>
        <w:t>北京医疗有限公司 | Python开发工程师 | 2018-03 ~ 2022-12</w:t>
      </w:r>
    </w:p>
    <w:p w14:paraId="79F7532D">
      <w:pPr>
        <w:pStyle w:val="16"/>
      </w:pPr>
      <w:r>
        <w:t>协助团队完成项目迭代与上线。</w:t>
      </w:r>
    </w:p>
    <w:p w14:paraId="36FF2A66">
      <w:r>
        <w:rPr>
          <w:b/>
        </w:rPr>
        <w:t>新锐咨询科技有限公司 | Java开发工程师 | 2022-06 ~ 2024-04</w:t>
      </w:r>
    </w:p>
    <w:p w14:paraId="00CB1E5F">
      <w:pPr>
        <w:pStyle w:val="16"/>
      </w:pPr>
      <w:r>
        <w:t>编写高质量代码，进行单元测试和性能优化。</w:t>
      </w:r>
    </w:p>
    <w:p w14:paraId="76943BF7">
      <w:r>
        <w:rPr>
          <w:b/>
        </w:rPr>
        <w:t>鼎盛传媒有限公司 | 全栈工程师 | 2024-03 ~ 2026-08</w:t>
      </w:r>
    </w:p>
    <w:p w14:paraId="0F1DFF56">
      <w:pPr>
        <w:pStyle w:val="16"/>
      </w:pPr>
      <w:r>
        <w:t>参与需求分析，负责后端/前端模块设计与开发。 修复系统Bug，保障系统稳定运行。</w:t>
      </w:r>
    </w:p>
    <w:p w14:paraId="7D55F7F7">
      <w:pPr>
        <w:pStyle w:val="4"/>
      </w:pPr>
      <w:r>
        <w:t>核心技能</w:t>
      </w:r>
    </w:p>
    <w:p w14:paraId="4369E57D">
      <w:r>
        <w:t>语言能力：英语CET-6，读写熟练，可日常交流。</w:t>
      </w:r>
    </w:p>
    <w:p w14:paraId="1386A0DF">
      <w:r>
        <w:t>计算机能力：掌握Photoshop基本操作</w:t>
      </w:r>
    </w:p>
    <w:p w14:paraId="735F18CA">
      <w:r>
        <w:t>专业能力：React、Python、Git、Java</w:t>
      </w:r>
    </w:p>
    <w:p w14:paraId="525DD731">
      <w:pPr>
        <w:pStyle w:val="4"/>
      </w:pPr>
      <w:r>
        <w:t>资格证书</w:t>
      </w:r>
    </w:p>
    <w:p w14:paraId="7FE3CA46">
      <w:pPr>
        <w:pStyle w:val="16"/>
      </w:pPr>
      <w:r>
        <w:t>全国计算机等级考试三级（数据库技术）。</w:t>
      </w:r>
    </w:p>
    <w:p w14:paraId="2D2BF441">
      <w:pPr>
        <w:pStyle w:val="4"/>
      </w:pPr>
      <w:r>
        <w:t>项目实践</w:t>
      </w:r>
    </w:p>
    <w:p w14:paraId="16783517">
      <w:r>
        <w:rPr>
          <w:b/>
        </w:rPr>
        <w:t>移动电商APP（2019-03 ~ 2023-11）</w:t>
      </w:r>
    </w:p>
    <w:p w14:paraId="11044864">
      <w:pPr>
        <w:pStyle w:val="16"/>
      </w:pPr>
      <w:r>
        <w:t>负责核心模块设计与开发，实现了高并发处理，提升了系统性能30%。</w:t>
      </w:r>
    </w:p>
    <w:p w14:paraId="571EF101">
      <w:r>
        <w:br w:type="page"/>
      </w:r>
    </w:p>
    <w:p w14:paraId="21CC5D9B">
      <w:pPr>
        <w:jc w:val="center"/>
      </w:pPr>
      <w:r>
        <w:rPr>
          <w:b/>
          <w:sz w:val="32"/>
        </w:rPr>
        <w:t>仇兰英</w:t>
      </w:r>
    </w:p>
    <w:p w14:paraId="573AA159">
      <w:pPr>
        <w:jc w:val="center"/>
      </w:pPr>
      <w:r>
        <w:rPr>
          <w:sz w:val="2"/>
        </w:rPr>
        <w:t>____________________________________________________________</w:t>
      </w:r>
    </w:p>
    <w:p w14:paraId="3121871B">
      <w:r>
        <w:t>求职意向：运营专员 | 西安 | 16382/月 | 两周内到岗</w:t>
      </w:r>
    </w:p>
    <w:p w14:paraId="6E4CC72D">
      <w:r>
        <w:t>基本信息：35岁 | 女 | 西安 | 13年经验</w:t>
      </w:r>
    </w:p>
    <w:p w14:paraId="1CA3C0D0">
      <w:r>
        <w:t>联系方式：15944060548 | fangbai@example.org</w:t>
      </w:r>
    </w:p>
    <w:p w14:paraId="22D4DAD1">
      <w:pPr>
        <w:pStyle w:val="4"/>
      </w:pPr>
      <w:r>
        <w:t>过往经历</w:t>
      </w:r>
    </w:p>
    <w:p w14:paraId="3DA3FC81">
      <w:r>
        <w:rPr>
          <w:b/>
        </w:rPr>
        <w:t>杭州制造有限公司 | 用户运营 | 2022-03 ~ 2026-12</w:t>
      </w:r>
    </w:p>
    <w:p w14:paraId="2AB549FC">
      <w:pPr>
        <w:pStyle w:val="16"/>
      </w:pPr>
      <w:r>
        <w:t>分析运营数据，提出优化建议。 策划并执行线上活动，促进用户增长和转化。</w:t>
      </w:r>
    </w:p>
    <w:p w14:paraId="4AAC92B0">
      <w:pPr>
        <w:pStyle w:val="4"/>
      </w:pPr>
      <w:r>
        <w:t>教育经历</w:t>
      </w:r>
    </w:p>
    <w:p w14:paraId="4D8D7F33">
      <w:r>
        <w:t>中山大学 | 电子商务 | 本科 | 2009-09 ~ 2013-06</w:t>
      </w:r>
    </w:p>
    <w:p w14:paraId="18F4F7C3">
      <w:r>
        <w:t>专业成绩：3.86/4（专业前15%）</w:t>
      </w:r>
    </w:p>
    <w:p w14:paraId="7D536A84">
      <w:r>
        <w:t>主修课程：财务管理、战略管理、运营管理、管理学原理、市场营销学、组织行为学</w:t>
      </w:r>
    </w:p>
    <w:p w14:paraId="337C3BB9">
      <w:pPr>
        <w:pStyle w:val="4"/>
      </w:pPr>
      <w:r>
        <w:t>专业技能</w:t>
      </w:r>
    </w:p>
    <w:p w14:paraId="0FA99BD2">
      <w:r>
        <w:t>语言能力：英语CET-4，具备基本读写能力。</w:t>
      </w:r>
    </w:p>
    <w:p w14:paraId="58774C5E">
      <w:r>
        <w:t>计算机能力：熟练使用Office办公软件</w:t>
      </w:r>
    </w:p>
    <w:p w14:paraId="702893F2">
      <w:r>
        <w:t>专业能力：PS/PR、活动策划</w:t>
      </w:r>
    </w:p>
    <w:p w14:paraId="323FDB7A">
      <w:pPr>
        <w:pStyle w:val="4"/>
      </w:pPr>
      <w:r>
        <w:t>证书与荣誉</w:t>
      </w:r>
    </w:p>
    <w:p w14:paraId="68DDA962">
      <w:pPr>
        <w:pStyle w:val="16"/>
      </w:pPr>
      <w:r>
        <w:t>大学英语六级（CET-6），优秀的听说读写能力。</w:t>
      </w:r>
    </w:p>
    <w:p w14:paraId="04A34519">
      <w:pPr>
        <w:pStyle w:val="4"/>
      </w:pPr>
      <w:r>
        <w:t>自我评价</w:t>
      </w:r>
    </w:p>
    <w:p w14:paraId="7C3A81F0">
      <w:r>
        <w:t>执行力强，结果导向；具备良好的沟通能力和文案功底；善于在快节奏环境中工作，能高效完成目标。</w:t>
      </w:r>
    </w:p>
    <w:p w14:paraId="6B0B48AB">
      <w:r>
        <w:br w:type="page"/>
      </w:r>
    </w:p>
    <w:p w14:paraId="3837678F">
      <w:pPr>
        <w:jc w:val="center"/>
      </w:pPr>
      <w:r>
        <w:rPr>
          <w:b/>
          <w:sz w:val="32"/>
        </w:rPr>
        <w:t>韩兰英</w:t>
      </w:r>
    </w:p>
    <w:p w14:paraId="07B11D63">
      <w:r>
        <w:t>求职意向：软件工程师 | 上海 | 21964/月 | 一个月内到岗</w:t>
      </w:r>
    </w:p>
    <w:p w14:paraId="44492CE6">
      <w:r>
        <w:t>基本信息：34岁 | 男 | 上海 | 12年经验</w:t>
      </w:r>
    </w:p>
    <w:p w14:paraId="20601FFA">
      <w:r>
        <w:t>联系方式：13211821511 | ilin@example.net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F5C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70B2EB3">
            <w:pPr>
              <w:pStyle w:val="4"/>
            </w:pPr>
            <w:r>
              <w:t>教育经历</w:t>
            </w:r>
          </w:p>
          <w:p w14:paraId="232B0272">
            <w:r>
              <w:t>武汉大学 | 软件工程 | 本科 | 2010-09 ~ 2014-06</w:t>
            </w:r>
          </w:p>
          <w:p w14:paraId="20B2EF22">
            <w:r>
              <w:t>专业成绩：3.17/4</w:t>
            </w:r>
          </w:p>
          <w:p w14:paraId="4346C794">
            <w:r>
              <w:t>主修课程：Web开发、软件测试、软件工程、项目管理、数据库设计、面向对象编程</w:t>
            </w:r>
          </w:p>
        </w:tc>
      </w:tr>
    </w:tbl>
    <w:p w14:paraId="699A4CC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F4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BE4DCB">
            <w:pPr>
              <w:pStyle w:val="4"/>
            </w:pPr>
            <w:r>
              <w:t>工作经历</w:t>
            </w:r>
          </w:p>
          <w:p w14:paraId="76D7362B">
            <w:r>
              <w:rPr>
                <w:b/>
              </w:rPr>
              <w:t>全民简历咨询有限公司 | 全栈工程师 | 2024-02 ~ 2025-02</w:t>
            </w:r>
          </w:p>
          <w:p w14:paraId="0852398C">
            <w:pPr>
              <w:pStyle w:val="16"/>
            </w:pPr>
            <w:r>
              <w:t>参与技术方案讨论，撰写技术文档。</w:t>
            </w:r>
          </w:p>
          <w:p w14:paraId="38087F19">
            <w:r>
              <w:rPr>
                <w:b/>
              </w:rPr>
              <w:t>上海制造有限公司 | 前端开发工程师 | 2025-04 ~ 2026-07</w:t>
            </w:r>
          </w:p>
          <w:p w14:paraId="5B43795F">
            <w:pPr>
              <w:pStyle w:val="16"/>
            </w:pPr>
            <w:r>
              <w:t>修复系统Bug，保障系统稳定运行。 参与技术方案讨论，撰写技术文档。 协助团队完成项目迭代与上线。</w:t>
            </w:r>
          </w:p>
        </w:tc>
      </w:tr>
    </w:tbl>
    <w:p w14:paraId="320B5A0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140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7FCB99">
            <w:pPr>
              <w:pStyle w:val="4"/>
            </w:pPr>
            <w:r>
              <w:t>技能证书</w:t>
            </w:r>
          </w:p>
          <w:p w14:paraId="0AC430F4">
            <w:r>
              <w:t>语言能力：英语CET-6，读写熟练，可日常交流。</w:t>
            </w:r>
          </w:p>
          <w:p w14:paraId="34DB087E">
            <w:r>
              <w:t>计算机能力：熟练使用Office办公软件</w:t>
            </w:r>
          </w:p>
          <w:p w14:paraId="10230C57">
            <w:r>
              <w:t>专业能力：Java、MySQL、Git</w:t>
            </w:r>
          </w:p>
        </w:tc>
      </w:tr>
    </w:tbl>
    <w:p w14:paraId="3F6FBF9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0EE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C5DD4A">
            <w:pPr>
              <w:pStyle w:val="4"/>
            </w:pPr>
            <w:r>
              <w:t>资格证书</w:t>
            </w:r>
          </w:p>
          <w:p w14:paraId="40251AEC">
            <w:pPr>
              <w:pStyle w:val="16"/>
            </w:pPr>
            <w:r>
              <w:t>全国计算机等级考试二级（Office高级应用）。</w:t>
            </w:r>
          </w:p>
          <w:p w14:paraId="09181863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51B632F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B9C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2FD29EA">
            <w:pPr>
              <w:pStyle w:val="4"/>
            </w:pPr>
            <w:r>
              <w:t>项目经验</w:t>
            </w:r>
          </w:p>
          <w:p w14:paraId="4025CA4F">
            <w:r>
              <w:rPr>
                <w:b/>
              </w:rPr>
              <w:t>数据可视化平台（2023-09 ~ 2023-03）</w:t>
            </w:r>
          </w:p>
          <w:p w14:paraId="717997BA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51EC23B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F14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D2E9E1">
            <w:pPr>
              <w:pStyle w:val="4"/>
            </w:pPr>
            <w:r>
              <w:t>关于我</w:t>
            </w:r>
          </w:p>
          <w:p w14:paraId="4379940B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60B6911"/>
    <w:p w14:paraId="49E058CA">
      <w:r>
        <w:br w:type="page"/>
      </w:r>
    </w:p>
    <w:p w14:paraId="72593AF7">
      <w:pPr>
        <w:jc w:val="center"/>
      </w:pPr>
      <w:r>
        <w:rPr>
          <w:b/>
          <w:sz w:val="32"/>
        </w:rPr>
        <w:t>杨雷</w:t>
      </w:r>
    </w:p>
    <w:p w14:paraId="484B8E70">
      <w:pPr>
        <w:jc w:val="center"/>
      </w:pPr>
      <w:r>
        <w:rPr>
          <w:sz w:val="2"/>
        </w:rPr>
        <w:t>____________________________________________________________</w:t>
      </w:r>
    </w:p>
    <w:p w14:paraId="6A5B5FB8">
      <w:r>
        <w:t>求职意向：软件工程师 | 南京 | 13078/月 | 随时到岗</w:t>
      </w:r>
    </w:p>
    <w:p w14:paraId="19714B1B">
      <w:r>
        <w:t>基本信息：30岁 | 女 | 西安 | 10年经验</w:t>
      </w:r>
    </w:p>
    <w:p w14:paraId="3E97546A">
      <w:r>
        <w:t>联系方式：18597865274 | chenli@example.net</w:t>
      </w:r>
    </w:p>
    <w:p w14:paraId="4A99EAB5">
      <w:pPr>
        <w:pStyle w:val="4"/>
      </w:pPr>
      <w:r>
        <w:t>工作经验</w:t>
      </w:r>
    </w:p>
    <w:p w14:paraId="6A8E4110">
      <w:r>
        <w:rPr>
          <w:b/>
        </w:rPr>
        <w:t>北京互联网科技有限公司 | Python开发工程师 | 2024-07 ~ 2026-09</w:t>
      </w:r>
    </w:p>
    <w:p w14:paraId="4BBABB5F">
      <w:pPr>
        <w:pStyle w:val="16"/>
      </w:pPr>
      <w:r>
        <w:t>参与技术方案讨论，撰写技术文档。 编写高质量代码，进行单元测试和性能优化。 参与需求分析，负责后端/前端模块设计与开发。</w:t>
      </w:r>
    </w:p>
    <w:p w14:paraId="4A2DEA55">
      <w:pPr>
        <w:pStyle w:val="4"/>
      </w:pPr>
      <w:r>
        <w:t>教育状况</w:t>
      </w:r>
    </w:p>
    <w:p w14:paraId="4BD5A603">
      <w:r>
        <w:t>深圳职业技术学院 | 计算机科学与技术 | 专科 | 2013-09 ~ 2016-06</w:t>
      </w:r>
    </w:p>
    <w:p w14:paraId="4FA5F5C6">
      <w:r>
        <w:t>专业成绩：3.3/4</w:t>
      </w:r>
    </w:p>
    <w:p w14:paraId="4C97C6EB">
      <w:r>
        <w:t>主修课程：操作系统、数据库原理、计算机网络、编程基础、数据结构、算法设计</w:t>
      </w:r>
    </w:p>
    <w:p w14:paraId="6A078FBB">
      <w:pPr>
        <w:pStyle w:val="4"/>
      </w:pPr>
      <w:r>
        <w:t>技能特长</w:t>
      </w:r>
    </w:p>
    <w:p w14:paraId="7752B4BC">
      <w:r>
        <w:t>语言能力：英语CET-4，具备基本读写能力。</w:t>
      </w:r>
    </w:p>
    <w:p w14:paraId="1CEB35CF">
      <w:r>
        <w:t>计算机能力：熟练使用Office办公软件</w:t>
      </w:r>
    </w:p>
    <w:p w14:paraId="16B42B98">
      <w:r>
        <w:t>专业能力：Python、MySQL、Spring</w:t>
      </w:r>
    </w:p>
    <w:p w14:paraId="12D82863">
      <w:pPr>
        <w:pStyle w:val="4"/>
      </w:pPr>
      <w:r>
        <w:t>荣誉证书</w:t>
      </w:r>
    </w:p>
    <w:p w14:paraId="4E6D6EE3">
      <w:pPr>
        <w:pStyle w:val="16"/>
      </w:pPr>
      <w:r>
        <w:t>全国计算机等级考试三级（数据库技术）。</w:t>
      </w:r>
    </w:p>
    <w:p w14:paraId="687F7104">
      <w:pPr>
        <w:pStyle w:val="4"/>
      </w:pPr>
      <w:r>
        <w:t>自我介绍</w:t>
      </w:r>
    </w:p>
    <w:p w14:paraId="25982D40">
      <w:r>
        <w:t>逻辑思维清晰，代码规范；热爱技术，乐于钻研；具备良好的问题分析和解决能力；有较强的学习能力和团队协作精神。</w:t>
      </w:r>
    </w:p>
    <w:p w14:paraId="5EEEA4BC">
      <w:r>
        <w:br w:type="page"/>
      </w:r>
    </w:p>
    <w:p w14:paraId="5C5C1A64">
      <w:pPr>
        <w:jc w:val="center"/>
      </w:pPr>
      <w:r>
        <w:rPr>
          <w:b/>
          <w:color w:val="003366"/>
          <w:sz w:val="32"/>
        </w:rPr>
        <w:t>陈云</w:t>
      </w:r>
    </w:p>
    <w:p w14:paraId="603081BE">
      <w:r>
        <w:t>求职意向：软件工程师 | 长沙 | 18724/月 | 两周内到岗</w:t>
      </w:r>
    </w:p>
    <w:p w14:paraId="71F75DA5">
      <w:r>
        <w:t>基本信息：36岁 | 男 | 长沙 | 14年经验</w:t>
      </w:r>
    </w:p>
    <w:p w14:paraId="3460D595">
      <w:r>
        <w:t>联系方式：13532148990 | songyan@example.com</w:t>
      </w:r>
    </w:p>
    <w:p w14:paraId="3E03C4E8">
      <w:pPr>
        <w:pStyle w:val="4"/>
      </w:pPr>
      <w:r>
        <w:t>专业技能</w:t>
      </w:r>
    </w:p>
    <w:p w14:paraId="5E56C63D">
      <w:r>
        <w:t>语言能力：日语N2，可进行日常对话。</w:t>
      </w:r>
    </w:p>
    <w:p w14:paraId="00EF4BCA">
      <w:r>
        <w:t>计算机能力：熟练使用Office办公软件</w:t>
      </w:r>
    </w:p>
    <w:p w14:paraId="2089CBAF">
      <w:r>
        <w:t>专业能力：Git、Python、React</w:t>
      </w:r>
    </w:p>
    <w:p w14:paraId="68D31A82">
      <w:pPr>
        <w:pStyle w:val="4"/>
      </w:pPr>
      <w:r>
        <w:t>资格证书</w:t>
      </w:r>
    </w:p>
    <w:p w14:paraId="02DFB7AD">
      <w:pPr>
        <w:pStyle w:val="16"/>
      </w:pPr>
      <w:r>
        <w:t>全国计算机等级考试二级（Office高级应用）。</w:t>
      </w:r>
    </w:p>
    <w:p w14:paraId="116FECE9">
      <w:pPr>
        <w:pStyle w:val="16"/>
      </w:pPr>
      <w:r>
        <w:t>全国计算机等级考试三级（数据库技术）。</w:t>
      </w:r>
    </w:p>
    <w:p w14:paraId="594295F9">
      <w:pPr>
        <w:pStyle w:val="4"/>
      </w:pPr>
      <w:r>
        <w:t>学历信息</w:t>
      </w:r>
    </w:p>
    <w:p w14:paraId="2C28C5C7">
      <w:r>
        <w:t>中山大学 | 计算机科学与技术 | 本科 | 2008-09 ~ 2012-06</w:t>
      </w:r>
    </w:p>
    <w:p w14:paraId="3381B721">
      <w:r>
        <w:t>专业成绩：3.07/4</w:t>
      </w:r>
    </w:p>
    <w:p w14:paraId="07FF9557">
      <w:r>
        <w:t>主修课程：计算机网络、编程基础、数据库原理、操作系统、数据结构</w:t>
      </w:r>
    </w:p>
    <w:p w14:paraId="760E1879">
      <w:pPr>
        <w:pStyle w:val="4"/>
      </w:pPr>
      <w:r>
        <w:t>工作经历</w:t>
      </w:r>
    </w:p>
    <w:p w14:paraId="60E6E937">
      <w:r>
        <w:rPr>
          <w:b/>
        </w:rPr>
        <w:t>卓越咨询科技有限公司 | Python开发工程师 | 2023-09 ~ 2026-09</w:t>
      </w:r>
    </w:p>
    <w:p w14:paraId="5CD20253">
      <w:pPr>
        <w:pStyle w:val="16"/>
      </w:pPr>
      <w:r>
        <w:t>参与需求分析，负责后端/前端模块设计与开发。 参与技术方案讨论，撰写技术文档。</w:t>
      </w:r>
    </w:p>
    <w:p w14:paraId="33EDCF00">
      <w:pPr>
        <w:pStyle w:val="4"/>
      </w:pPr>
      <w:r>
        <w:t>自我评价</w:t>
      </w:r>
    </w:p>
    <w:p w14:paraId="24C5B76B">
      <w:r>
        <w:t>逻辑思维清晰，代码规范；热爱技术，乐于钻研；具备良好的问题分析和解决能力；有较强的学习能力和团队协作精神。</w:t>
      </w:r>
    </w:p>
    <w:p w14:paraId="2F909CF9">
      <w:r>
        <w:br w:type="page"/>
      </w:r>
    </w:p>
    <w:p w14:paraId="17C7677B">
      <w:pPr>
        <w:jc w:val="center"/>
      </w:pPr>
      <w:r>
        <w:rPr>
          <w:b/>
          <w:sz w:val="32"/>
        </w:rPr>
        <w:t>黄志强</w:t>
      </w:r>
    </w:p>
    <w:p w14:paraId="7C9ED792">
      <w:r>
        <w:t>求职意向：财务助理 | 杭州 | 11988/月 | 一周内到岗</w:t>
      </w:r>
    </w:p>
    <w:p w14:paraId="6CBFF4BB">
      <w:r>
        <w:t>基本信息：29岁 | 女 | 杭州 | 7年经验</w:t>
      </w:r>
    </w:p>
    <w:p w14:paraId="2DD1C350">
      <w:r>
        <w:t>联系方式：13712514119 | guiyinglei@example.org</w:t>
      </w:r>
    </w:p>
    <w:p w14:paraId="65947217">
      <w:pPr>
        <w:pStyle w:val="4"/>
      </w:pPr>
      <w:r>
        <w:t>教育经历</w:t>
      </w:r>
    </w:p>
    <w:p w14:paraId="305260FA">
      <w:r>
        <w:t>四川大学 | 审计学 | 本科 | 2015-09 ~ 2019-06</w:t>
      </w:r>
    </w:p>
    <w:p w14:paraId="0731AA4A">
      <w:r>
        <w:t>专业成绩：3.89/4（专业前10%）</w:t>
      </w:r>
    </w:p>
    <w:p w14:paraId="637EA2EA">
      <w:r>
        <w:t>主修课程：战略管理、管理学原理、组织行为学、运营管理、市场营销学、财务管理</w:t>
      </w:r>
    </w:p>
    <w:p w14:paraId="302C9212">
      <w:pPr>
        <w:pStyle w:val="4"/>
      </w:pPr>
      <w:r>
        <w:t>工作经历</w:t>
      </w:r>
    </w:p>
    <w:p w14:paraId="463254BE">
      <w:r>
        <w:rPr>
          <w:b/>
        </w:rPr>
        <w:t>1. 创想医疗有限公司 | 财务分析 | 2019-03 ~ 2022-02</w:t>
      </w:r>
    </w:p>
    <w:p w14:paraId="1CA3BD22">
      <w:pPr>
        <w:pStyle w:val="16"/>
      </w:pPr>
      <w:r>
        <w:t>管理发票、合同等财务档案，确保合规。</w:t>
      </w:r>
    </w:p>
    <w:p w14:paraId="3680C965">
      <w:r>
        <w:rPr>
          <w:b/>
        </w:rPr>
        <w:t>2. 领航医疗有限公司 | 出纳 | 2022-09 ~ 2026-02</w:t>
      </w:r>
    </w:p>
    <w:p w14:paraId="7ECC3FD7">
      <w:pPr>
        <w:pStyle w:val="16"/>
      </w:pPr>
      <w:r>
        <w:t>协助完成月度财务报表编制及税务申报。 参与预算编制及成本控制分析。 配合审计工作，提供所需财务资料。</w:t>
      </w:r>
    </w:p>
    <w:p w14:paraId="2556815B">
      <w:pPr>
        <w:pStyle w:val="4"/>
      </w:pPr>
      <w:r>
        <w:t>核心技能</w:t>
      </w:r>
    </w:p>
    <w:p w14:paraId="135A4DC7">
      <w:r>
        <w:t>语言能力：英语CET-6，读写熟练，可日常交流。</w:t>
      </w:r>
    </w:p>
    <w:p w14:paraId="415A74EE">
      <w:r>
        <w:t>计算机能力：具备网络基础</w:t>
      </w:r>
    </w:p>
    <w:p w14:paraId="428DD735">
      <w:r>
        <w:t>专业能力：财务报表、税务申报、Excel、用友</w:t>
      </w:r>
    </w:p>
    <w:p w14:paraId="4A005013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6F08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C7EECC">
            <w:pPr>
              <w:spacing w:after="0" w:line="240" w:lineRule="auto"/>
            </w:pPr>
            <w:r>
              <w:t>初级会计职称。</w:t>
            </w:r>
          </w:p>
        </w:tc>
      </w:tr>
    </w:tbl>
    <w:p w14:paraId="09960E6E">
      <w:pPr>
        <w:pStyle w:val="4"/>
      </w:pPr>
      <w:r>
        <w:t>自我评价</w:t>
      </w:r>
    </w:p>
    <w:p w14:paraId="72724468">
      <w:r>
        <w:t>做事严谨，对数字敏感；熟练掌握财务软件，有较强的合规意识；诚实守信，具备良好的职业道德。</w:t>
      </w:r>
    </w:p>
    <w:p w14:paraId="04E5BDF9">
      <w:r>
        <w:br w:type="page"/>
      </w:r>
    </w:p>
    <w:p w14:paraId="42EE1A48">
      <w:pPr>
        <w:jc w:val="center"/>
      </w:pPr>
      <w:r>
        <w:rPr>
          <w:b/>
          <w:sz w:val="32"/>
        </w:rPr>
        <w:t>李东</w:t>
      </w:r>
    </w:p>
    <w:p w14:paraId="2E721E3B">
      <w:r>
        <w:t>求职意向：行政专员 | 郑州 | 12663/月 | 随时到岗</w:t>
      </w:r>
    </w:p>
    <w:p w14:paraId="300B3065">
      <w:r>
        <w:t>基本信息：27岁 | 男 | 郑州 | 5年经验</w:t>
      </w:r>
    </w:p>
    <w:p w14:paraId="1144790B">
      <w:r>
        <w:t>联系方式：18893265982 | mengna@example.net</w:t>
      </w:r>
    </w:p>
    <w:p w14:paraId="18F15C3C">
      <w:pPr>
        <w:pStyle w:val="4"/>
      </w:pPr>
      <w:r>
        <w:t>教育经历</w:t>
      </w:r>
    </w:p>
    <w:p w14:paraId="18E81504">
      <w:r>
        <w:t>武汉大学 | 汉语言文学 | 本科 | 2017-09 ~ 2021-06</w:t>
      </w:r>
    </w:p>
    <w:p w14:paraId="40209CAA">
      <w:r>
        <w:t>专业成绩：3.67/4</w:t>
      </w:r>
    </w:p>
    <w:p w14:paraId="08A9BD2D">
      <w:r>
        <w:t>主修课程：管理学原理、财务管理、运营管理、组织行为学、战略管理、市场营销学</w:t>
      </w:r>
    </w:p>
    <w:p w14:paraId="148965F5">
      <w:pPr>
        <w:pStyle w:val="4"/>
      </w:pPr>
      <w:r>
        <w:t>过往经历</w:t>
      </w:r>
    </w:p>
    <w:p w14:paraId="2A386B4C">
      <w:r>
        <w:rPr>
          <w:b/>
        </w:rPr>
        <w:t>新锐传媒有限公司 | 行政专员 | 2021-11 ~ 2023-02</w:t>
      </w:r>
    </w:p>
    <w:p w14:paraId="78B13683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23B2A74D">
      <w:r>
        <w:rPr>
          <w:b/>
        </w:rPr>
        <w:t>博雅教育有限公司 | 行政专员 | 2023-09 ~ 2026-10</w:t>
      </w:r>
    </w:p>
    <w:p w14:paraId="24D910E3">
      <w:pPr>
        <w:pStyle w:val="16"/>
      </w:pPr>
      <w:r>
        <w:t>协助组织公司内部会议、活动，撰写会议纪要并跟进落实。 参与制定行政管理制度，优化流程，提高工作效率。 负责公司日常行政事务管理，包括办公环境维护、办公用品采购与发放。</w:t>
      </w:r>
    </w:p>
    <w:p w14:paraId="3269D9F3">
      <w:pPr>
        <w:pStyle w:val="4"/>
      </w:pPr>
      <w:r>
        <w:t>能力专长</w:t>
      </w:r>
    </w:p>
    <w:p w14:paraId="4A3A40CF">
      <w:r>
        <w:t>语言能力：日语N2，可进行日常对话。</w:t>
      </w:r>
    </w:p>
    <w:p w14:paraId="742C9332">
      <w:r>
        <w:t>计算机能力：熟悉Python基础</w:t>
      </w:r>
    </w:p>
    <w:p w14:paraId="557CF5B9">
      <w:r>
        <w:t>专业能力：会议组织、办公软件</w:t>
      </w:r>
    </w:p>
    <w:p w14:paraId="0F70C9F7">
      <w:pPr>
        <w:pStyle w:val="4"/>
      </w:pPr>
      <w:r>
        <w:t>获奖情况</w:t>
      </w:r>
    </w:p>
    <w:p w14:paraId="3026F462">
      <w:pPr>
        <w:pStyle w:val="16"/>
      </w:pPr>
      <w:r>
        <w:t>大学英语六级（CET-6），优秀的听说读写能力。</w:t>
      </w:r>
    </w:p>
    <w:p w14:paraId="739BA4A6">
      <w:pPr>
        <w:pStyle w:val="4"/>
      </w:pPr>
      <w:r>
        <w:t>关于我</w:t>
      </w:r>
    </w:p>
    <w:p w14:paraId="5D932060">
      <w:r>
        <w:t>工作细致认真，有良好的条理性；善于沟通协调，能够高效处理多项任务；责任心强，有较强的服务意识和团队合作精神。</w:t>
      </w:r>
    </w:p>
    <w:p w14:paraId="06233684">
      <w:r>
        <w:br w:type="page"/>
      </w:r>
    </w:p>
    <w:p w14:paraId="4F1D1EAA">
      <w:pPr>
        <w:jc w:val="center"/>
      </w:pPr>
      <w:r>
        <w:rPr>
          <w:b/>
          <w:sz w:val="32"/>
        </w:rPr>
        <w:t>胡淑英</w:t>
      </w:r>
    </w:p>
    <w:p w14:paraId="1586B9E2">
      <w:r>
        <w:t>求职意向：行政专员 | 长沙 | 17166/月 | 一周内到岗</w:t>
      </w:r>
    </w:p>
    <w:p w14:paraId="79E81147">
      <w:r>
        <w:t>基本信息：29岁 | 女 | 长沙 | 9年经验</w:t>
      </w:r>
    </w:p>
    <w:p w14:paraId="3C42D930">
      <w:r>
        <w:t>联系方式：18652413151 | bqiao@example.com</w:t>
      </w:r>
    </w:p>
    <w:p w14:paraId="2BCA421A">
      <w:pPr>
        <w:pStyle w:val="4"/>
      </w:pPr>
      <w:r>
        <w:t>教育状况</w:t>
      </w:r>
    </w:p>
    <w:p w14:paraId="17882F56">
      <w:r>
        <w:t>广州番禺职业技术学院 | 公共事业管理 | 专科 | 2014-09 ~ 2017-06</w:t>
      </w:r>
    </w:p>
    <w:p w14:paraId="0D1AD1A4">
      <w:r>
        <w:t>专业成绩：3.63/4（专业前10%）</w:t>
      </w:r>
    </w:p>
    <w:p w14:paraId="787C2158">
      <w:r>
        <w:t>主修课程：财务管理、市场营销学、管理学原理、组织行为学、运营管理、战略管理</w:t>
      </w:r>
    </w:p>
    <w:p w14:paraId="2CBD5865">
      <w:pPr>
        <w:pStyle w:val="4"/>
      </w:pPr>
      <w:r>
        <w:t>工作经验</w:t>
      </w:r>
    </w:p>
    <w:p w14:paraId="0E9704A4">
      <w:r>
        <w:rPr>
          <w:b/>
        </w:rPr>
        <w:t>1. 北京制造有限公司 | 行政主管 | 2021-01 ~ 2023-04</w:t>
      </w:r>
    </w:p>
    <w:p w14:paraId="5F9705C3">
      <w:pPr>
        <w:pStyle w:val="16"/>
      </w:pPr>
      <w:r>
        <w:t>协助组织公司内部会议、活动，撰写会议纪要并跟进落实。</w:t>
      </w:r>
    </w:p>
    <w:p w14:paraId="107B1FB2">
      <w:r>
        <w:rPr>
          <w:b/>
        </w:rPr>
        <w:t>2. 深圳科技科技有限公司 | 行政助理 | 2023-10 ~ 2024-08</w:t>
      </w:r>
    </w:p>
    <w:p w14:paraId="1138DA72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26DBABB0">
      <w:r>
        <w:rPr>
          <w:b/>
        </w:rPr>
        <w:t>3. 深圳金融有限公司 | 行政助理 | 2024-12 ~ 2026-02</w:t>
      </w:r>
    </w:p>
    <w:p w14:paraId="199BAC1C">
      <w:pPr>
        <w:pStyle w:val="16"/>
      </w:pPr>
      <w:r>
        <w:t>负责来访客户接待及电话接听，展现良好企业形象。 协助组织公司内部会议、活动，撰写会议纪要并跟进落实。 管理公司固定资产、车辆、印章等，确保规范使用。</w:t>
      </w:r>
    </w:p>
    <w:p w14:paraId="3DA92F17">
      <w:pPr>
        <w:pStyle w:val="4"/>
      </w:pPr>
      <w:r>
        <w:t>技能证书</w:t>
      </w:r>
    </w:p>
    <w:p w14:paraId="6E9ADEEB">
      <w:r>
        <w:t>语言能力：英语专八，流利商务沟通。</w:t>
      </w:r>
    </w:p>
    <w:p w14:paraId="5BF88F50">
      <w:r>
        <w:t>计算机能力：精通Excel数据处理</w:t>
      </w:r>
    </w:p>
    <w:p w14:paraId="6244D8F5">
      <w:r>
        <w:t>专业能力：固定资产管理、办公软件、档案管理</w:t>
      </w:r>
    </w:p>
    <w:p w14:paraId="4C9E1FED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23B7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CFC323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19A981FC">
      <w:pPr>
        <w:pStyle w:val="4"/>
      </w:pPr>
      <w:r>
        <w:t>自我介绍</w:t>
      </w:r>
    </w:p>
    <w:p w14:paraId="462B6CAD">
      <w:r>
        <w:t>工作细致认真，有良好的条理性；善于沟通协调，能够高效处理多项任务；责任心强，有较强的服务意识和团队合作精神。</w:t>
      </w:r>
    </w:p>
    <w:p w14:paraId="7D7DAE0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B10D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C33D70">
            <w:r>
              <w:rPr>
                <w:b/>
                <w:sz w:val="28"/>
              </w:rPr>
              <w:t>赵玉梅</w:t>
            </w:r>
          </w:p>
          <w:p w14:paraId="589035CA">
            <w:r>
              <w:t>求职意向：运营专员 | 上海 | 17054/月 | 两周内到岗</w:t>
            </w:r>
          </w:p>
          <w:p w14:paraId="175708A0">
            <w:r>
              <w:t>基本信息：31岁 | 男 | 上海 | 9年经验</w:t>
            </w:r>
          </w:p>
          <w:p w14:paraId="5D421CB0">
            <w:r>
              <w:t>联系方式：13898516782 | jing98@example.net</w:t>
            </w:r>
          </w:p>
          <w:p w14:paraId="052C8C68">
            <w:pPr>
              <w:pStyle w:val="4"/>
            </w:pPr>
            <w:r>
              <w:t>能力专长</w:t>
            </w:r>
          </w:p>
          <w:p w14:paraId="21190FA5">
            <w:r>
              <w:t>语言能力：英语CET-6，读写熟练，可日常交流。</w:t>
            </w:r>
          </w:p>
          <w:p w14:paraId="193337C5">
            <w:r>
              <w:t>计算机能力：熟练使用Office办公软件</w:t>
            </w:r>
          </w:p>
          <w:p w14:paraId="18A1C6AE">
            <w:r>
              <w:t>专业能力：活动策划、数据分析、内容创作、社群管理</w:t>
            </w:r>
          </w:p>
        </w:tc>
        <w:tc>
          <w:tcPr>
            <w:tcW w:w="4320" w:type="dxa"/>
          </w:tcPr>
          <w:p w14:paraId="572B0299"/>
          <w:p w14:paraId="7DA4EEB1">
            <w:pPr>
              <w:pStyle w:val="4"/>
            </w:pPr>
            <w:r>
              <w:t>学习背景</w:t>
            </w:r>
          </w:p>
          <w:p w14:paraId="1E9A7205">
            <w:r>
              <w:t>复旦大学 | 电子商务 | 本科 | 2013-09 ~ 2017-06</w:t>
            </w:r>
          </w:p>
          <w:p w14:paraId="311F880E">
            <w:r>
              <w:t>专业成绩：3.29/4</w:t>
            </w:r>
          </w:p>
          <w:p w14:paraId="124F81F7">
            <w:r>
              <w:t>主修课程：管理学原理、战略管理、运营管理、财务管理、组织行为学、市场营销学</w:t>
            </w:r>
          </w:p>
          <w:p w14:paraId="508C66BB">
            <w:pPr>
              <w:pStyle w:val="4"/>
            </w:pPr>
            <w:r>
              <w:t>职业经历</w:t>
            </w:r>
          </w:p>
          <w:p w14:paraId="29840418">
            <w:r>
              <w:rPr>
                <w:b/>
              </w:rPr>
              <w:t>智云金融有限公司 | 内容运营 | 2023-01 ~ 2026-06</w:t>
            </w:r>
          </w:p>
          <w:p w14:paraId="1EAAADEC">
            <w:pPr>
              <w:pStyle w:val="16"/>
            </w:pPr>
            <w:r>
              <w:t>分析运营数据，提出优化建议。</w:t>
            </w:r>
          </w:p>
          <w:p w14:paraId="3AD488DE">
            <w:pPr>
              <w:pStyle w:val="4"/>
            </w:pPr>
            <w:r>
              <w:t>资质认证</w:t>
            </w:r>
          </w:p>
          <w:p w14:paraId="16F8E8AD">
            <w:pPr>
              <w:pStyle w:val="16"/>
            </w:pPr>
            <w:r>
              <w:t>大学英语六级（CET-6），优秀的听说读写能力。</w:t>
            </w:r>
          </w:p>
          <w:p w14:paraId="1DD21F80">
            <w:pPr>
              <w:pStyle w:val="4"/>
            </w:pPr>
            <w:r>
              <w:t>自我评价</w:t>
            </w:r>
          </w:p>
          <w:p w14:paraId="675A2AD2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12421173">
      <w:r>
        <w:br w:type="page"/>
      </w:r>
    </w:p>
    <w:p w14:paraId="33DB3279">
      <w:pPr>
        <w:jc w:val="center"/>
      </w:pPr>
      <w:r>
        <w:rPr>
          <w:b/>
          <w:sz w:val="32"/>
        </w:rPr>
        <w:t>曹娟</w:t>
      </w:r>
    </w:p>
    <w:p w14:paraId="796A4AD7">
      <w:r>
        <w:t>求职意向：人事专员 | 深圳 | 15242/月 | 一个月内到岗</w:t>
      </w:r>
    </w:p>
    <w:p w14:paraId="00910F34">
      <w:r>
        <w:t>基本信息：29岁 | 男 | 青岛 | 7年经验</w:t>
      </w:r>
    </w:p>
    <w:p w14:paraId="2CC44B30">
      <w:r>
        <w:t>联系方式：18796241440 | fmo@example.org</w:t>
      </w:r>
    </w:p>
    <w:p w14:paraId="5DCA7E5B">
      <w:pPr>
        <w:pStyle w:val="4"/>
      </w:pPr>
      <w:r>
        <w:t>教育状况</w:t>
      </w:r>
    </w:p>
    <w:p w14:paraId="3C8DCB45">
      <w:r>
        <w:t>天津大学 | 劳动与社会保障 | 本科 | 2015-09 ~ 2019-06</w:t>
      </w:r>
    </w:p>
    <w:p w14:paraId="3BB55B16">
      <w:r>
        <w:t>专业成绩：3.99/4</w:t>
      </w:r>
    </w:p>
    <w:p w14:paraId="2C719BD3">
      <w:r>
        <w:t>主修课程：战略管理、运营管理、财务管理、组织行为学、管理学原理、市场营销学</w:t>
      </w:r>
    </w:p>
    <w:p w14:paraId="1C2D4E9F">
      <w:pPr>
        <w:pStyle w:val="4"/>
      </w:pPr>
      <w:r>
        <w:t>过往经历</w:t>
      </w:r>
    </w:p>
    <w:p w14:paraId="2F6969DA">
      <w:r>
        <w:rPr>
          <w:b/>
        </w:rPr>
        <w:t>领航科技科技有限公司 | HR助理 | 2024-09 ~ 2026-10</w:t>
      </w:r>
    </w:p>
    <w:p w14:paraId="353812B3">
      <w:pPr>
        <w:pStyle w:val="16"/>
      </w:pPr>
      <w:r>
        <w:t>协助组织员工培训及企业文化活动，提升员工满意度。 负责考勤统计、薪酬核算及社保公积金缴纳。</w:t>
      </w:r>
    </w:p>
    <w:p w14:paraId="1C752C44">
      <w:pPr>
        <w:pStyle w:val="4"/>
      </w:pPr>
      <w:r>
        <w:t>技能特长</w:t>
      </w:r>
    </w:p>
    <w:p w14:paraId="2906E718">
      <w:r>
        <w:t>语言能力：韩语TOPIK4，基础交流能力。</w:t>
      </w:r>
    </w:p>
    <w:p w14:paraId="263C91F7">
      <w:r>
        <w:t>计算机能力：熟练使用Office办公软件</w:t>
      </w:r>
    </w:p>
    <w:p w14:paraId="0F14F66E">
      <w:r>
        <w:t>专业能力：培训组织、劳动法、招聘面试</w:t>
      </w:r>
    </w:p>
    <w:p w14:paraId="700A84A2">
      <w:pPr>
        <w:pStyle w:val="4"/>
      </w:pPr>
      <w:r>
        <w:t>资格证书</w:t>
      </w:r>
    </w:p>
    <w:p w14:paraId="4C986174">
      <w:pPr>
        <w:pStyle w:val="16"/>
      </w:pPr>
      <w:r>
        <w:t>人力资源管理师三级证书。</w:t>
      </w:r>
    </w:p>
    <w:p w14:paraId="64EFBD19">
      <w:pPr>
        <w:pStyle w:val="4"/>
      </w:pPr>
      <w:r>
        <w:t>自我陈述</w:t>
      </w:r>
    </w:p>
    <w:p w14:paraId="1B475B96">
      <w:r>
        <w:t>性格开朗，亲和力强，善于与各部门沟通协作；具备良好的组织协调能力和解决冲突能力；积极主动，乐于学习新知识。</w:t>
      </w:r>
    </w:p>
    <w:p w14:paraId="4294476D">
      <w:r>
        <w:br w:type="page"/>
      </w:r>
    </w:p>
    <w:p w14:paraId="7E34E079">
      <w:pPr>
        <w:jc w:val="center"/>
      </w:pPr>
      <w:r>
        <w:rPr>
          <w:b/>
          <w:sz w:val="32"/>
        </w:rPr>
        <w:t>刘杰</w:t>
      </w:r>
    </w:p>
    <w:p w14:paraId="6B9563A7">
      <w:r>
        <w:t>求职意向：运营专员 | 成都 | 13142/月 | 随时到岗</w:t>
      </w:r>
    </w:p>
    <w:p w14:paraId="66D8ECAB">
      <w:r>
        <w:t>基本信息：29岁 | 男 | 郑州 | 7年经验</w:t>
      </w:r>
    </w:p>
    <w:p w14:paraId="4CE0B9B3">
      <w:r>
        <w:t>联系方式：14503518190 | duanyong@example.com</w:t>
      </w:r>
    </w:p>
    <w:p w14:paraId="4224561C">
      <w:pPr>
        <w:pStyle w:val="4"/>
      </w:pPr>
      <w:r>
        <w:t>教育经历</w:t>
      </w:r>
    </w:p>
    <w:p w14:paraId="65A07D76">
      <w:r>
        <w:t>北京大学 | 新闻传播 | 本科 | 2015-09 ~ 2019-06</w:t>
      </w:r>
    </w:p>
    <w:p w14:paraId="0E881D82">
      <w:r>
        <w:t>专业成绩：3.37/4（专业前30%）</w:t>
      </w:r>
    </w:p>
    <w:p w14:paraId="1EB5438D">
      <w:r>
        <w:t>主修课程：战略管理、组织行为学、运营管理、财务管理、管理学原理、市场营销学</w:t>
      </w:r>
    </w:p>
    <w:p w14:paraId="175C9502">
      <w:pPr>
        <w:pStyle w:val="4"/>
      </w:pPr>
      <w:r>
        <w:t>职业经历</w:t>
      </w:r>
    </w:p>
    <w:p w14:paraId="687FBA3D">
      <w:r>
        <w:rPr>
          <w:b/>
        </w:rPr>
        <w:t>深圳科技有限公司 | 新媒体运营 | 2021-06 ~ 2023-01</w:t>
      </w:r>
    </w:p>
    <w:p w14:paraId="25B7E7CA">
      <w:pPr>
        <w:pStyle w:val="16"/>
      </w:pPr>
      <w:r>
        <w:t>分析运营数据，提出优化建议。 负责用户社群运营，提升用户活跃度和粘性。 策划并执行线上活动，促进用户增长和转化。</w:t>
      </w:r>
    </w:p>
    <w:p w14:paraId="47BEEF69">
      <w:r>
        <w:rPr>
          <w:b/>
        </w:rPr>
        <w:t>卓越医疗有限公司 | 用户运营 | 2023-03 ~ 2026-07</w:t>
      </w:r>
    </w:p>
    <w:p w14:paraId="56DFEFA6">
      <w:pPr>
        <w:pStyle w:val="16"/>
      </w:pPr>
      <w:r>
        <w:t>撰写内容文案，维护APP/网站内容更新。</w:t>
      </w:r>
    </w:p>
    <w:p w14:paraId="74B5BBBE">
      <w:pPr>
        <w:pStyle w:val="4"/>
      </w:pPr>
      <w:r>
        <w:t>能力专长</w:t>
      </w:r>
    </w:p>
    <w:p w14:paraId="38D42701">
      <w:r>
        <w:t>语言能力：英语CET-6，读写熟练，可日常交流。</w:t>
      </w:r>
    </w:p>
    <w:p w14:paraId="6A77B8E1">
      <w:r>
        <w:t>计算机能力：熟练使用Office办公软件</w:t>
      </w:r>
    </w:p>
    <w:p w14:paraId="1FD17F00">
      <w:r>
        <w:t>专业能力：内容创作、数据分析、活动策划、PS/PR</w:t>
      </w:r>
    </w:p>
    <w:p w14:paraId="1500DD9C">
      <w:pPr>
        <w:pStyle w:val="4"/>
      </w:pPr>
      <w:r>
        <w:t>证书与荣誉</w:t>
      </w:r>
    </w:p>
    <w:p w14:paraId="5D2BCA47">
      <w:pPr>
        <w:pStyle w:val="16"/>
      </w:pPr>
      <w:r>
        <w:t>大学英语六级（CET-6），优秀的听说读写能力。</w:t>
      </w:r>
    </w:p>
    <w:p w14:paraId="06BE51B4">
      <w:pPr>
        <w:pStyle w:val="4"/>
      </w:pPr>
      <w:r>
        <w:t>自我介绍</w:t>
      </w:r>
    </w:p>
    <w:p w14:paraId="66F44E24">
      <w:r>
        <w:t>执行力强，结果导向；具备良好的沟通能力和文案功底；善于在快节奏环境中工作，能高效完成目标。</w:t>
      </w:r>
    </w:p>
    <w:p w14:paraId="15AF77DD">
      <w:r>
        <w:br w:type="page"/>
      </w:r>
    </w:p>
    <w:p w14:paraId="11C85E23">
      <w:pPr>
        <w:jc w:val="center"/>
      </w:pPr>
      <w:r>
        <w:rPr>
          <w:b/>
          <w:sz w:val="32"/>
        </w:rPr>
        <w:t>田峰</w:t>
      </w:r>
    </w:p>
    <w:p w14:paraId="02F06B97">
      <w:r>
        <w:t>求职意向：市场专员 | 杭州 | 14852/月 | 两周内到岗</w:t>
      </w:r>
    </w:p>
    <w:p w14:paraId="4F238579">
      <w:r>
        <w:t>基本信息：29岁 | 女 | 郑州 | 7年经验</w:t>
      </w:r>
    </w:p>
    <w:p w14:paraId="1577D09E">
      <w:r>
        <w:t>联系方式：14520258401 | ulong@example.com</w:t>
      </w:r>
    </w:p>
    <w:p w14:paraId="13850853">
      <w:pPr>
        <w:pStyle w:val="4"/>
      </w:pPr>
      <w:r>
        <w:t>学历信息</w:t>
      </w:r>
    </w:p>
    <w:p w14:paraId="66BA6FCA">
      <w:r>
        <w:t>浙江大学 | 工商管理 | 本科 | 2015-09 ~ 2019-06</w:t>
      </w:r>
    </w:p>
    <w:p w14:paraId="040F00F8">
      <w:r>
        <w:t>专业成绩：3.65/4</w:t>
      </w:r>
    </w:p>
    <w:p w14:paraId="6C04C445">
      <w:r>
        <w:t>主修课程：战略管理、管理学原理、市场营销学、运营管理、组织行为学</w:t>
      </w:r>
    </w:p>
    <w:p w14:paraId="780A2CBE">
      <w:pPr>
        <w:pStyle w:val="4"/>
      </w:pPr>
      <w:r>
        <w:t>职业经历</w:t>
      </w:r>
    </w:p>
    <w:p w14:paraId="5E5768B1">
      <w:r>
        <w:rPr>
          <w:b/>
        </w:rPr>
        <w:t>华讯互联网有限公司 | 市场助理 | 2023-12 ~ 2025-11</w:t>
      </w:r>
    </w:p>
    <w:p w14:paraId="6B3DD3FB">
      <w:pPr>
        <w:pStyle w:val="16"/>
      </w:pPr>
      <w:r>
        <w:t>负责市场调研，收集竞品信息，撰写分析报告。 策划并执行线上线下营销活动，提升品牌知名度。</w:t>
      </w:r>
    </w:p>
    <w:p w14:paraId="010BD8C3">
      <w:r>
        <w:rPr>
          <w:b/>
        </w:rPr>
        <w:t>成都咨询科技有限公司 | 品牌专员 | 2025-07 ~ 2026-03</w:t>
      </w:r>
    </w:p>
    <w:p w14:paraId="5E52C6BD">
      <w:pPr>
        <w:pStyle w:val="16"/>
      </w:pPr>
      <w:r>
        <w:t>策划并执行线上线下营销活动，提升品牌知名度。</w:t>
      </w:r>
    </w:p>
    <w:p w14:paraId="300B1DDF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88D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C76DB5D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6CFAA8FD">
            <w:r>
              <w:t>掌握Photoshop基本操作</w:t>
            </w:r>
          </w:p>
        </w:tc>
      </w:tr>
      <w:tr w14:paraId="2AC2F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8F54727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670C96B9">
            <w:r>
              <w:t>活动策划</w:t>
            </w:r>
          </w:p>
        </w:tc>
      </w:tr>
    </w:tbl>
    <w:p w14:paraId="15F98390"/>
    <w:p w14:paraId="1FC9C965">
      <w:pPr>
        <w:pStyle w:val="4"/>
      </w:pPr>
      <w:r>
        <w:t>证书与荣誉</w:t>
      </w:r>
    </w:p>
    <w:p w14:paraId="34F22413">
      <w:pPr>
        <w:pStyle w:val="16"/>
      </w:pPr>
      <w:r>
        <w:t>大学英语四级（CET-4），良好的读写能力。</w:t>
      </w:r>
    </w:p>
    <w:p w14:paraId="0555956D">
      <w:pPr>
        <w:pStyle w:val="16"/>
      </w:pPr>
      <w:r>
        <w:t>大学英语六级（CET-6），优秀的听说读写能力。</w:t>
      </w:r>
    </w:p>
    <w:p w14:paraId="12B09F3F">
      <w:pPr>
        <w:pStyle w:val="4"/>
      </w:pPr>
      <w:r>
        <w:t>个人评价</w:t>
      </w:r>
    </w:p>
    <w:p w14:paraId="011746BB">
      <w:r>
        <w:t>思维活跃，富有创意；具备敏锐的市场洞察力；热爱挑战，能够承受工作压力；善于数据分析，用数据驱动决策。</w:t>
      </w:r>
    </w:p>
    <w:p w14:paraId="51F76453">
      <w:r>
        <w:br w:type="page"/>
      </w:r>
    </w:p>
    <w:p w14:paraId="55E2BF7E">
      <w:pPr>
        <w:jc w:val="center"/>
      </w:pPr>
      <w:r>
        <w:rPr>
          <w:b/>
          <w:sz w:val="32"/>
        </w:rPr>
        <w:t>冯丽丽</w:t>
      </w:r>
    </w:p>
    <w:p w14:paraId="2EDD8BDC">
      <w:pPr>
        <w:jc w:val="center"/>
      </w:pPr>
      <w:r>
        <w:rPr>
          <w:sz w:val="2"/>
        </w:rPr>
        <w:t>____________________________________________________________</w:t>
      </w:r>
    </w:p>
    <w:p w14:paraId="3B36E203">
      <w:r>
        <w:t>求职意向：市场专员 | 深圳 | 17787/月 | 随时到岗</w:t>
      </w:r>
    </w:p>
    <w:p w14:paraId="14D0263F">
      <w:r>
        <w:t>基本信息：30岁 | 女 | 深圳 | 10年经验</w:t>
      </w:r>
    </w:p>
    <w:p w14:paraId="2AB47988">
      <w:r>
        <w:t>联系方式：15315288768 | jing26@example.org</w:t>
      </w:r>
    </w:p>
    <w:p w14:paraId="44F67CD8">
      <w:pPr>
        <w:pStyle w:val="4"/>
      </w:pPr>
      <w:r>
        <w:t>工作经历</w:t>
      </w:r>
    </w:p>
    <w:p w14:paraId="29F1FEBF">
      <w:r>
        <w:rPr>
          <w:b/>
        </w:rPr>
        <w:t>华讯零售科技有限公司 | 市场专员 | 2016-09 ~ 2020-10</w:t>
      </w:r>
    </w:p>
    <w:p w14:paraId="3A0EC120">
      <w:pPr>
        <w:pStyle w:val="16"/>
      </w:pPr>
      <w:r>
        <w:t>与媒体、渠道保持良好合作，拓展市场资源。 负责市场调研，收集竞品信息，撰写分析报告。 策划并执行线上线下营销活动，提升品牌知名度。</w:t>
      </w:r>
    </w:p>
    <w:p w14:paraId="2A80D760">
      <w:r>
        <w:rPr>
          <w:b/>
        </w:rPr>
        <w:t>博雅科技科技有限公司 | 市场专员 | 2020-06 ~ 2023-04</w:t>
      </w:r>
    </w:p>
    <w:p w14:paraId="60F889D6">
      <w:pPr>
        <w:pStyle w:val="16"/>
      </w:pPr>
      <w:r>
        <w:t>与媒体、渠道保持良好合作，拓展市场资源。 负责市场调研，收集竞品信息，撰写分析报告。</w:t>
      </w:r>
    </w:p>
    <w:p w14:paraId="25750ABE">
      <w:r>
        <w:rPr>
          <w:b/>
        </w:rPr>
        <w:t>恒通咨询科技有限公司 | 营销专员 | 2023-10 ~ 2026-06</w:t>
      </w:r>
    </w:p>
    <w:p w14:paraId="159EE64B">
      <w:pPr>
        <w:pStyle w:val="16"/>
      </w:pPr>
      <w:r>
        <w:t>策划并执行线上线下营销活动，提升品牌知名度。</w:t>
      </w:r>
    </w:p>
    <w:p w14:paraId="217FAE90">
      <w:pPr>
        <w:pStyle w:val="4"/>
      </w:pPr>
      <w:r>
        <w:t>学习背景</w:t>
      </w:r>
    </w:p>
    <w:p w14:paraId="68FDF134">
      <w:r>
        <w:t>北京信息职业技术学院 | 市场营销 | 专科 | 2013-09 ~ 2016-06</w:t>
      </w:r>
    </w:p>
    <w:p w14:paraId="0284C6AB">
      <w:r>
        <w:t>专业成绩：3.03/4</w:t>
      </w:r>
    </w:p>
    <w:p w14:paraId="0FB9C2FC">
      <w:r>
        <w:t>主修课程：市场调研、市场营销学、消费者行为学、品牌管理、销售管理、广告学</w:t>
      </w:r>
    </w:p>
    <w:p w14:paraId="211762F7">
      <w:pPr>
        <w:pStyle w:val="4"/>
      </w:pPr>
      <w:r>
        <w:t>专业技能</w:t>
      </w:r>
    </w:p>
    <w:p w14:paraId="091CA8A9">
      <w:r>
        <w:t>语言能力：英语CET-4，具备基本读写能力。</w:t>
      </w:r>
    </w:p>
    <w:p w14:paraId="123D4D8F">
      <w:r>
        <w:t>计算机能力：掌握Photoshop基本操作</w:t>
      </w:r>
    </w:p>
    <w:p w14:paraId="4BB1607B">
      <w:r>
        <w:t>专业能力：市场调研、社交媒体运营、活动策划</w:t>
      </w:r>
    </w:p>
    <w:p w14:paraId="5F51BBF0">
      <w:pPr>
        <w:pStyle w:val="4"/>
      </w:pPr>
      <w:r>
        <w:t>证书与荣誉</w:t>
      </w:r>
    </w:p>
    <w:p w14:paraId="214C67F1">
      <w:pPr>
        <w:pStyle w:val="16"/>
      </w:pPr>
      <w:r>
        <w:t>全国计算机等级考试二级（Office高级应用）。</w:t>
      </w:r>
    </w:p>
    <w:p w14:paraId="59F6E510">
      <w:pPr>
        <w:pStyle w:val="16"/>
      </w:pPr>
      <w:r>
        <w:t>大学英语六级（CET-6），优秀的听说读写能力。</w:t>
      </w:r>
    </w:p>
    <w:p w14:paraId="3BCF3A44">
      <w:pPr>
        <w:pStyle w:val="16"/>
      </w:pPr>
      <w:r>
        <w:t>大学英语四级（CET-4），良好的读写能力。</w:t>
      </w:r>
    </w:p>
    <w:p w14:paraId="175A5820">
      <w:pPr>
        <w:pStyle w:val="4"/>
      </w:pPr>
      <w:r>
        <w:t>自我介绍</w:t>
      </w:r>
    </w:p>
    <w:p w14:paraId="33C1A261">
      <w:r>
        <w:t>思维活跃，富有创意；具备敏锐的市场洞察力；热爱挑战，能够承受工作压力；善于数据分析，用数据驱动决策。</w:t>
      </w:r>
    </w:p>
    <w:p w14:paraId="6154E513">
      <w:r>
        <w:br w:type="page"/>
      </w:r>
    </w:p>
    <w:p w14:paraId="77B2267B">
      <w:pPr>
        <w:jc w:val="center"/>
      </w:pPr>
      <w:r>
        <w:rPr>
          <w:b/>
          <w:sz w:val="32"/>
        </w:rPr>
        <w:t>张坤</w:t>
      </w:r>
    </w:p>
    <w:p w14:paraId="1B526D2C">
      <w:r>
        <w:t>求职意向：财务助理 | 青岛 | 10075/月 | 随时到岗</w:t>
      </w:r>
    </w:p>
    <w:p w14:paraId="345F31B7">
      <w:r>
        <w:t>基本信息：32岁 | 女 | 青岛 | 12年经验</w:t>
      </w:r>
    </w:p>
    <w:p w14:paraId="6245AE46">
      <w:r>
        <w:t>联系方式：13920500336 | mengjing@example.org</w:t>
      </w:r>
    </w:p>
    <w:p w14:paraId="59BB9DC3">
      <w:pPr>
        <w:pStyle w:val="4"/>
      </w:pPr>
      <w:r>
        <w:t>学历信息</w:t>
      </w:r>
    </w:p>
    <w:p w14:paraId="448D2F23">
      <w:r>
        <w:t>北京信息职业技术学院 | 审计学 | 专科 | 2011-09 ~ 2014-06</w:t>
      </w:r>
    </w:p>
    <w:p w14:paraId="004162BE">
      <w:r>
        <w:t>专业成绩：3.4/4</w:t>
      </w:r>
    </w:p>
    <w:p w14:paraId="7448232C">
      <w:r>
        <w:t>主修课程：战略管理、组织行为学、运营管理、财务管理、市场营销学、管理学原理</w:t>
      </w:r>
    </w:p>
    <w:p w14:paraId="1F9AE072">
      <w:pPr>
        <w:pStyle w:val="4"/>
      </w:pPr>
      <w:r>
        <w:t>工作经历</w:t>
      </w:r>
    </w:p>
    <w:p w14:paraId="483ECCF7">
      <w:r>
        <w:rPr>
          <w:b/>
        </w:rPr>
        <w:t>北京传媒科技有限公司 | 会计 | 2021-08 ~ 2023-10</w:t>
      </w:r>
    </w:p>
    <w:p w14:paraId="6BB66CEF">
      <w:pPr>
        <w:pStyle w:val="16"/>
      </w:pPr>
      <w:r>
        <w:t>参与预算编制及成本控制分析。 负责日常报销审核、凭证编制及账务处理。</w:t>
      </w:r>
    </w:p>
    <w:p w14:paraId="68ABDFD3">
      <w:r>
        <w:rPr>
          <w:b/>
        </w:rPr>
        <w:t>创想金融科技有限公司 | 财务助理 | 2023-01 ~ 2026-10</w:t>
      </w:r>
    </w:p>
    <w:p w14:paraId="1E460E49">
      <w:pPr>
        <w:pStyle w:val="16"/>
      </w:pPr>
      <w:r>
        <w:t>负责日常报销审核、凭证编制及账务处理。 协助完成月度财务报表编制及税务申报。</w:t>
      </w:r>
    </w:p>
    <w:p w14:paraId="7F99B246">
      <w:pPr>
        <w:pStyle w:val="4"/>
      </w:pPr>
      <w:r>
        <w:t>能力专长</w:t>
      </w:r>
    </w:p>
    <w:p w14:paraId="25E4F23C">
      <w:r>
        <w:t>语言能力：韩语TOPIK4，基础交流能力。</w:t>
      </w:r>
    </w:p>
    <w:p w14:paraId="50226B38">
      <w:r>
        <w:t>计算机能力：熟练使用Office办公软件</w:t>
      </w:r>
    </w:p>
    <w:p w14:paraId="4ED99F10">
      <w:r>
        <w:t>专业能力：金蝶、财务报表</w:t>
      </w:r>
    </w:p>
    <w:p w14:paraId="38B3FAD9">
      <w:pPr>
        <w:pStyle w:val="4"/>
      </w:pPr>
      <w:r>
        <w:t>资格证书</w:t>
      </w:r>
    </w:p>
    <w:p w14:paraId="5B97B0F8">
      <w:pPr>
        <w:pStyle w:val="16"/>
      </w:pPr>
      <w:r>
        <w:t>会计从业资格证。</w:t>
      </w:r>
    </w:p>
    <w:p w14:paraId="3CFDA36F">
      <w:pPr>
        <w:pStyle w:val="4"/>
      </w:pPr>
      <w:r>
        <w:t>自我陈述</w:t>
      </w:r>
    </w:p>
    <w:p w14:paraId="3DF70566">
      <w:r>
        <w:t>做事严谨，对数字敏感；熟练掌握财务软件，有较强的合规意识；诚实守信，具备良好的职业道德。</w:t>
      </w:r>
    </w:p>
    <w:p w14:paraId="34FF98A9">
      <w:r>
        <w:br w:type="page"/>
      </w:r>
    </w:p>
    <w:p w14:paraId="088F1367">
      <w:pPr>
        <w:jc w:val="center"/>
      </w:pPr>
      <w:r>
        <w:rPr>
          <w:b/>
          <w:sz w:val="32"/>
        </w:rPr>
        <w:t>刘建华</w:t>
      </w:r>
    </w:p>
    <w:p w14:paraId="10EC5377">
      <w:r>
        <w:t>求职意向：市场专员 | 重庆 | 14580/月 | 一周内到岗</w:t>
      </w:r>
    </w:p>
    <w:p w14:paraId="742B2B67">
      <w:r>
        <w:t>基本信息：36岁 | 男 | 重庆 | 14年经验</w:t>
      </w:r>
    </w:p>
    <w:p w14:paraId="511AD70D">
      <w:r>
        <w:t>联系方式：13427163713 | ayan@example.org</w:t>
      </w:r>
    </w:p>
    <w:p w14:paraId="4F83C1F8">
      <w:pPr>
        <w:pStyle w:val="4"/>
      </w:pPr>
      <w:r>
        <w:t>教育背景</w:t>
      </w:r>
    </w:p>
    <w:p w14:paraId="49B38CAA">
      <w:r>
        <w:t>同济大学 | 新闻传播 | 本科 | 2008-09 ~ 2012-06</w:t>
      </w:r>
    </w:p>
    <w:p w14:paraId="3E072640">
      <w:r>
        <w:t>专业成绩：3.08/4</w:t>
      </w:r>
    </w:p>
    <w:p w14:paraId="0654977C">
      <w:r>
        <w:t>主修课程：运营管理、管理学原理、财务管理、战略管理、市场营销学、组织行为学</w:t>
      </w:r>
    </w:p>
    <w:p w14:paraId="7014D9B1">
      <w:pPr>
        <w:pStyle w:val="4"/>
      </w:pPr>
      <w:r>
        <w:t>实习经历</w:t>
      </w:r>
    </w:p>
    <w:p w14:paraId="4B944C6C">
      <w:r>
        <w:rPr>
          <w:b/>
        </w:rPr>
        <w:t>深圳教育有限公司 | 营销专员 | 2021-09 ~ 2024-06</w:t>
      </w:r>
    </w:p>
    <w:p w14:paraId="1C7BA25C">
      <w:pPr>
        <w:pStyle w:val="16"/>
      </w:pPr>
      <w:r>
        <w:t>策划并执行线上线下营销活动，提升品牌知名度。</w:t>
      </w:r>
    </w:p>
    <w:p w14:paraId="618AF336">
      <w:r>
        <w:rPr>
          <w:b/>
        </w:rPr>
        <w:t>智云互联网科技有限公司 | 市场助理 | 2024-11 ~ 2026-12</w:t>
      </w:r>
    </w:p>
    <w:p w14:paraId="2D15C209">
      <w:pPr>
        <w:pStyle w:val="16"/>
      </w:pPr>
      <w:r>
        <w:t>负责市场调研，收集竞品信息，撰写分析报告。 与媒体、渠道保持良好合作，拓展市场资源。</w:t>
      </w:r>
    </w:p>
    <w:p w14:paraId="6A06E993">
      <w:pPr>
        <w:pStyle w:val="4"/>
      </w:pPr>
      <w:r>
        <w:t>核心技能</w:t>
      </w:r>
    </w:p>
    <w:p w14:paraId="0E8C36EE">
      <w:r>
        <w:t>语言能力：韩语TOPIK4，基础交流能力。</w:t>
      </w:r>
    </w:p>
    <w:p w14:paraId="6911A16D">
      <w:r>
        <w:t>计算机能力：熟练使用Office办公软件</w:t>
      </w:r>
    </w:p>
    <w:p w14:paraId="206CD243">
      <w:r>
        <w:t>专业能力：市场调研、数据分析、活动策划、文案写作</w:t>
      </w:r>
    </w:p>
    <w:p w14:paraId="1823EE1D">
      <w:pPr>
        <w:pStyle w:val="4"/>
      </w:pPr>
      <w:r>
        <w:t>证书与荣誉</w:t>
      </w:r>
    </w:p>
    <w:p w14:paraId="3DAFB1B9">
      <w:pPr>
        <w:pStyle w:val="16"/>
      </w:pPr>
      <w:r>
        <w:t>大学英语六级（CET-6），优秀的听说读写能力。</w:t>
      </w:r>
    </w:p>
    <w:p w14:paraId="7795FCC4">
      <w:pPr>
        <w:pStyle w:val="16"/>
      </w:pPr>
      <w:r>
        <w:t>全国计算机等级考试二级（Office高级应用）。</w:t>
      </w:r>
    </w:p>
    <w:p w14:paraId="1E32D3DA">
      <w:pPr>
        <w:pStyle w:val="4"/>
      </w:pPr>
      <w:r>
        <w:t>自我介绍</w:t>
      </w:r>
    </w:p>
    <w:p w14:paraId="0AD29C6F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0695A0A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2FE9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F28CEE">
            <w:r>
              <w:rPr>
                <w:b/>
                <w:sz w:val="28"/>
              </w:rPr>
              <w:t>王峰</w:t>
            </w:r>
          </w:p>
          <w:p w14:paraId="32215DE0">
            <w:r>
              <w:t>求职意向：软件工程师 | 深圳 | 17435/月 | 两周内到岗</w:t>
            </w:r>
          </w:p>
          <w:p w14:paraId="21699933">
            <w:r>
              <w:t>基本信息：33岁 | 男 | 重庆 | 11年经验</w:t>
            </w:r>
          </w:p>
          <w:p w14:paraId="66B389CA">
            <w:r>
              <w:t>联系方式：13903228254 | leitan@example.org</w:t>
            </w:r>
          </w:p>
          <w:p w14:paraId="7B82BB4C">
            <w:pPr>
              <w:pStyle w:val="4"/>
            </w:pPr>
            <w:r>
              <w:t>技能特长</w:t>
            </w:r>
          </w:p>
          <w:p w14:paraId="5391B3DF">
            <w:r>
              <w:t>语言能力：韩语TOPIK4，基础交流能力。</w:t>
            </w:r>
          </w:p>
          <w:p w14:paraId="5E0F8F85">
            <w:r>
              <w:t>计算机能力：熟悉Python基础</w:t>
            </w:r>
          </w:p>
          <w:p w14:paraId="535557D9">
            <w:r>
              <w:t>专业能力：Python、React</w:t>
            </w:r>
          </w:p>
        </w:tc>
        <w:tc>
          <w:tcPr>
            <w:tcW w:w="4320" w:type="dxa"/>
          </w:tcPr>
          <w:p w14:paraId="34BF72A7"/>
          <w:p w14:paraId="1A41EA33">
            <w:pPr>
              <w:pStyle w:val="4"/>
            </w:pPr>
            <w:r>
              <w:t>教育状况</w:t>
            </w:r>
          </w:p>
          <w:p w14:paraId="73FEAC47">
            <w:r>
              <w:t>厦门大学 | 网络工程 | 本科 | 2011-09 ~ 2015-06</w:t>
            </w:r>
          </w:p>
          <w:p w14:paraId="302C1E90">
            <w:r>
              <w:t>专业成绩：3.32/4</w:t>
            </w:r>
          </w:p>
          <w:p w14:paraId="14B9E987">
            <w:r>
              <w:t>主修课程：管理学原理、战略管理、财务管理、组织行为学、市场营销学、运营管理</w:t>
            </w:r>
          </w:p>
          <w:p w14:paraId="4AF59BC3">
            <w:pPr>
              <w:pStyle w:val="4"/>
            </w:pPr>
            <w:r>
              <w:t>工作经验</w:t>
            </w:r>
          </w:p>
          <w:p w14:paraId="313E04F8">
            <w:r>
              <w:rPr>
                <w:b/>
              </w:rPr>
              <w:t>上海互联网有限公司 | Python开发工程师 | 2022-05 ~ 2026-05</w:t>
            </w:r>
          </w:p>
          <w:p w14:paraId="39B4FEF8">
            <w:pPr>
              <w:pStyle w:val="16"/>
            </w:pPr>
            <w:r>
              <w:t>修复系统Bug，保障系统稳定运行。 参与技术方案讨论，撰写技术文档。 协助团队完成项目迭代与上线。</w:t>
            </w:r>
          </w:p>
          <w:p w14:paraId="07EA5773">
            <w:pPr>
              <w:pStyle w:val="4"/>
            </w:pPr>
            <w:r>
              <w:t>荣誉证书</w:t>
            </w:r>
          </w:p>
          <w:p w14:paraId="0EC042E9">
            <w:pPr>
              <w:pStyle w:val="16"/>
            </w:pPr>
            <w:r>
              <w:t>全国计算机等级考试二级（Office高级应用）。</w:t>
            </w:r>
          </w:p>
          <w:p w14:paraId="350524A6">
            <w:pPr>
              <w:pStyle w:val="16"/>
            </w:pPr>
            <w:r>
              <w:t>全国计算机等级考试三级（数据库技术）。</w:t>
            </w:r>
          </w:p>
          <w:p w14:paraId="2BE726AD">
            <w:pPr>
              <w:pStyle w:val="4"/>
            </w:pPr>
            <w:r>
              <w:t>参与项目</w:t>
            </w:r>
          </w:p>
          <w:p w14:paraId="26C9E93B">
            <w:r>
              <w:rPr>
                <w:b/>
              </w:rPr>
              <w:t>移动电商APP（2023-10 ~ 2024-01）</w:t>
            </w:r>
          </w:p>
          <w:p w14:paraId="39E2A544">
            <w:pPr>
              <w:pStyle w:val="16"/>
            </w:pPr>
            <w:r>
              <w:t>负责核心模块设计与开发，实现了高并发处理，提升了系统性能30%。</w:t>
            </w:r>
          </w:p>
          <w:p w14:paraId="6CD636B7">
            <w:pPr>
              <w:pStyle w:val="4"/>
            </w:pPr>
            <w:r>
              <w:t>关于我</w:t>
            </w:r>
          </w:p>
          <w:p w14:paraId="291C5F38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5A490A13">
      <w:r>
        <w:br w:type="page"/>
      </w:r>
    </w:p>
    <w:p w14:paraId="766A8E98">
      <w:pPr>
        <w:jc w:val="center"/>
      </w:pPr>
      <w:r>
        <w:rPr>
          <w:b/>
          <w:sz w:val="32"/>
        </w:rPr>
        <w:t>黄杨</w:t>
      </w:r>
    </w:p>
    <w:p w14:paraId="3F17A697">
      <w:r>
        <w:t>求职意向：人事专员 | 西安 | 13173/月 | 随时到岗</w:t>
      </w:r>
    </w:p>
    <w:p w14:paraId="61E53850">
      <w:r>
        <w:t>基本信息：26岁 | 女 | 西安 | 6年经验</w:t>
      </w:r>
    </w:p>
    <w:p w14:paraId="6EF39FAF">
      <w:r>
        <w:t>联系方式：15543637887 | houxiuying@example.org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26C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DB02B5">
            <w:pPr>
              <w:pStyle w:val="4"/>
            </w:pPr>
            <w:r>
              <w:t>教育经历</w:t>
            </w:r>
          </w:p>
          <w:p w14:paraId="321D00BD">
            <w:r>
              <w:t>南京工业职业技术学院 | 工商管理 | 专科 | 2017-09 ~ 2020-06</w:t>
            </w:r>
          </w:p>
          <w:p w14:paraId="2D721EAE">
            <w:r>
              <w:t>专业成绩：3.32/4（专业前30%）</w:t>
            </w:r>
          </w:p>
          <w:p w14:paraId="5BD96B69">
            <w:r>
              <w:t>主修课程：管理学原理、运营管理、战略管理、市场营销学、财务管理</w:t>
            </w:r>
          </w:p>
        </w:tc>
      </w:tr>
    </w:tbl>
    <w:p w14:paraId="7F911FE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A6C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658E88">
            <w:pPr>
              <w:pStyle w:val="4"/>
            </w:pPr>
            <w:r>
              <w:t>过往经历</w:t>
            </w:r>
          </w:p>
          <w:p w14:paraId="5A8066CC">
            <w:r>
              <w:rPr>
                <w:b/>
              </w:rPr>
              <w:t>博雅咨询有限公司 | 薪酬专员 | 2022-05 ~ 2024-08</w:t>
            </w:r>
          </w:p>
          <w:p w14:paraId="7B83D1BE">
            <w:pPr>
              <w:pStyle w:val="16"/>
            </w:pPr>
            <w:r>
              <w:t>负责考勤统计、薪酬核算及社保公积金缴纳。</w:t>
            </w:r>
          </w:p>
          <w:p w14:paraId="253C543B">
            <w:r>
              <w:rPr>
                <w:b/>
              </w:rPr>
              <w:t>新锐医疗有限公司 | 薪酬专员 | 2024-07 ~ 2025-06</w:t>
            </w:r>
          </w:p>
          <w:p w14:paraId="2E5B9A93">
            <w:pPr>
              <w:pStyle w:val="16"/>
            </w:pPr>
            <w:r>
              <w:t>负责考勤统计、薪酬核算及社保公积金缴纳。 办理员工入职、转正、调动、离职手续，维护人事档案。</w:t>
            </w:r>
          </w:p>
          <w:p w14:paraId="1E37F55E">
            <w:r>
              <w:rPr>
                <w:b/>
              </w:rPr>
              <w:t>鼎盛医疗科技有限公司 | 人事专员 | 2025-07 ~ 2026-03</w:t>
            </w:r>
          </w:p>
          <w:p w14:paraId="5C7C8EBC">
            <w:pPr>
              <w:pStyle w:val="16"/>
            </w:pPr>
            <w:r>
              <w:t>协助组织员工培训及企业文化活动，提升员工满意度。</w:t>
            </w:r>
          </w:p>
        </w:tc>
      </w:tr>
    </w:tbl>
    <w:p w14:paraId="26675ED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019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CFCEC9">
            <w:pPr>
              <w:pStyle w:val="4"/>
            </w:pPr>
            <w:r>
              <w:t>核心技能</w:t>
            </w:r>
          </w:p>
          <w:p w14:paraId="3FAACC7A">
            <w:r>
              <w:t>语言能力：英语专八，流利商务沟通。</w:t>
            </w:r>
          </w:p>
          <w:p w14:paraId="5223E4B0">
            <w:r>
              <w:t>计算机能力：精通Excel数据处理</w:t>
            </w:r>
          </w:p>
          <w:p w14:paraId="53BAB9D8">
            <w:r>
              <w:t>专业能力：劳动法、员工关系、薪酬核算、培训组织</w:t>
            </w:r>
          </w:p>
        </w:tc>
      </w:tr>
    </w:tbl>
    <w:p w14:paraId="10330B9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B37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443634">
            <w:pPr>
              <w:pStyle w:val="4"/>
            </w:pPr>
            <w:r>
              <w:t>获奖情况</w:t>
            </w:r>
          </w:p>
          <w:p w14:paraId="30AD27C9">
            <w:pPr>
              <w:pStyle w:val="16"/>
            </w:pPr>
            <w:r>
              <w:t>人力资源管理师三级证书。</w:t>
            </w:r>
          </w:p>
        </w:tc>
      </w:tr>
    </w:tbl>
    <w:p w14:paraId="40AD9C4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F30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A9F834">
            <w:pPr>
              <w:pStyle w:val="4"/>
            </w:pPr>
            <w:r>
              <w:t>自我评价</w:t>
            </w:r>
          </w:p>
          <w:p w14:paraId="7A5B61BB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3C3EEBE"/>
    <w:p w14:paraId="69E7F9F7">
      <w:r>
        <w:br w:type="page"/>
      </w:r>
    </w:p>
    <w:p w14:paraId="1D0CCE41">
      <w:pPr>
        <w:jc w:val="center"/>
      </w:pPr>
      <w:r>
        <w:rPr>
          <w:b/>
          <w:sz w:val="32"/>
        </w:rPr>
        <w:t>胡淑英</w:t>
      </w:r>
    </w:p>
    <w:p w14:paraId="5E69B2A4">
      <w:r>
        <w:t>求职意向：财务助理 | 南京 | 16800/月 | 两周内到岗</w:t>
      </w:r>
    </w:p>
    <w:p w14:paraId="37C5B090">
      <w:r>
        <w:t>基本信息：39岁 | 女 | 南京 | 15年经验</w:t>
      </w:r>
    </w:p>
    <w:p w14:paraId="7FA1AF02">
      <w:r>
        <w:t>联系方式：15511005826 | jing25@example.net</w:t>
      </w:r>
    </w:p>
    <w:p w14:paraId="6B21DE47">
      <w:pPr>
        <w:pStyle w:val="4"/>
      </w:pPr>
      <w:r>
        <w:t>自我评价</w:t>
      </w:r>
    </w:p>
    <w:p w14:paraId="3C38A7EB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7F081E8">
      <w:pPr>
        <w:pStyle w:val="4"/>
      </w:pPr>
      <w:r>
        <w:t>学习背景</w:t>
      </w:r>
    </w:p>
    <w:p w14:paraId="28C17160">
      <w:r>
        <w:t>南京大学 | 审计学 | 硕士 | 2008-09 ~ 2011-06</w:t>
      </w:r>
    </w:p>
    <w:p w14:paraId="11230368">
      <w:r>
        <w:t>专业成绩：3.32/4</w:t>
      </w:r>
    </w:p>
    <w:p w14:paraId="61E16426">
      <w:r>
        <w:t>主修课程：市场营销学、管理学原理、运营管理、战略管理、财务管理、组织行为学</w:t>
      </w:r>
    </w:p>
    <w:p w14:paraId="7B7CCE00">
      <w:pPr>
        <w:pStyle w:val="4"/>
      </w:pPr>
      <w:r>
        <w:t>工作经验</w:t>
      </w:r>
    </w:p>
    <w:p w14:paraId="1A00438D">
      <w:r>
        <w:rPr>
          <w:b/>
        </w:rPr>
        <w:t>深圳金融科技有限公司 | 财务助理 | 2017-09 ~ 2021-03</w:t>
      </w:r>
    </w:p>
    <w:p w14:paraId="05162EC0">
      <w:pPr>
        <w:pStyle w:val="16"/>
      </w:pPr>
      <w:r>
        <w:t>负责日常报销审核、凭证编制及账务处理。 管理发票、合同等财务档案，确保合规。</w:t>
      </w:r>
    </w:p>
    <w:p w14:paraId="2E20E4F2">
      <w:r>
        <w:rPr>
          <w:b/>
        </w:rPr>
        <w:t>新锐互联网有限公司 | 财务助理 | 2021-05 ~ 2022-06</w:t>
      </w:r>
    </w:p>
    <w:p w14:paraId="0BCAD5CB">
      <w:pPr>
        <w:pStyle w:val="16"/>
      </w:pPr>
      <w:r>
        <w:t>管理发票、合同等财务档案，确保合规。</w:t>
      </w:r>
    </w:p>
    <w:p w14:paraId="59933FC0">
      <w:r>
        <w:rPr>
          <w:b/>
        </w:rPr>
        <w:t>北京医疗科技有限公司 | 财务助理 | 2022-12 ~ 2026-04</w:t>
      </w:r>
    </w:p>
    <w:p w14:paraId="5D03A855">
      <w:pPr>
        <w:pStyle w:val="16"/>
      </w:pPr>
      <w:r>
        <w:t>配合审计工作，提供所需财务资料。 负责日常报销审核、凭证编制及账务处理。 管理发票、合同等财务档案，确保合规。</w:t>
      </w:r>
    </w:p>
    <w:p w14:paraId="684B0C4D">
      <w:pPr>
        <w:pStyle w:val="4"/>
      </w:pPr>
      <w:r>
        <w:t>技能证书</w:t>
      </w:r>
    </w:p>
    <w:p w14:paraId="042F21AA">
      <w:r>
        <w:t>语言能力：英语CET-6，读写熟练，可日常交流。</w:t>
      </w:r>
    </w:p>
    <w:p w14:paraId="591CCFD5">
      <w:r>
        <w:t>计算机能力：精通Excel数据处理</w:t>
      </w:r>
    </w:p>
    <w:p w14:paraId="39D478D8">
      <w:r>
        <w:t>专业能力：Excel、金蝶</w:t>
      </w:r>
    </w:p>
    <w:p w14:paraId="3BF913A2">
      <w:pPr>
        <w:pStyle w:val="4"/>
      </w:pPr>
      <w:r>
        <w:t>获奖情况</w:t>
      </w:r>
    </w:p>
    <w:p w14:paraId="15552F8A">
      <w:pPr>
        <w:pStyle w:val="16"/>
      </w:pPr>
      <w:r>
        <w:t>会计从业资格证。</w:t>
      </w:r>
    </w:p>
    <w:p w14:paraId="44967FFE">
      <w:pPr>
        <w:pStyle w:val="16"/>
      </w:pPr>
      <w:r>
        <w:t>初级会计职称。</w:t>
      </w:r>
    </w:p>
    <w:p w14:paraId="208A76F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63CE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FD6C69">
            <w:r>
              <w:rPr>
                <w:b/>
                <w:sz w:val="28"/>
              </w:rPr>
              <w:t>王小红</w:t>
            </w:r>
          </w:p>
          <w:p w14:paraId="69A4496B">
            <w:r>
              <w:t>求职意向：行政专员 | 南京 | 10414/月 | 两周内到岗</w:t>
            </w:r>
          </w:p>
          <w:p w14:paraId="533FB865">
            <w:r>
              <w:t>基本信息：37岁 | 男 | 上海 | 13年经验</w:t>
            </w:r>
          </w:p>
          <w:p w14:paraId="731C56A3">
            <w:r>
              <w:t>联系方式：13254258691 | minxue@example.net</w:t>
            </w:r>
          </w:p>
          <w:p w14:paraId="5ACFF13C">
            <w:pPr>
              <w:pStyle w:val="4"/>
            </w:pPr>
            <w:r>
              <w:t>核心技能</w:t>
            </w:r>
          </w:p>
          <w:p w14:paraId="19CCF557">
            <w:r>
              <w:t>语言能力：英语专八，流利商务沟通。</w:t>
            </w:r>
          </w:p>
          <w:p w14:paraId="7C0F9A91">
            <w:r>
              <w:t>计算机能力：掌握Photoshop基本操作</w:t>
            </w:r>
          </w:p>
          <w:p w14:paraId="0A00653F">
            <w:r>
              <w:t>专业能力：会议组织、固定资产管理、办公软件</w:t>
            </w:r>
          </w:p>
        </w:tc>
        <w:tc>
          <w:tcPr>
            <w:tcW w:w="4320" w:type="dxa"/>
          </w:tcPr>
          <w:p w14:paraId="0A22FFDA"/>
          <w:p w14:paraId="589FE46B">
            <w:pPr>
              <w:pStyle w:val="4"/>
            </w:pPr>
            <w:r>
              <w:t>教育背景</w:t>
            </w:r>
          </w:p>
          <w:p w14:paraId="3B50C95C">
            <w:r>
              <w:t>清华大学 | 汉语言文学 | 硕士 | 2010-09 ~ 2013-06</w:t>
            </w:r>
          </w:p>
          <w:p w14:paraId="03021094">
            <w:r>
              <w:t>专业成绩：3.43/4（专业前30%）</w:t>
            </w:r>
          </w:p>
          <w:p w14:paraId="70875766">
            <w:r>
              <w:t>主修课程：战略管理、财务管理、管理学原理、运营管理、市场营销学</w:t>
            </w:r>
          </w:p>
          <w:p w14:paraId="41E36DA1">
            <w:pPr>
              <w:pStyle w:val="4"/>
            </w:pPr>
            <w:r>
              <w:t>工作经历</w:t>
            </w:r>
          </w:p>
          <w:p w14:paraId="77C11192">
            <w:r>
              <w:rPr>
                <w:b/>
              </w:rPr>
              <w:t>博雅科技有限公司 | 行政经理 | 2022-07 ~ 2026-03</w:t>
            </w:r>
          </w:p>
          <w:p w14:paraId="53AA43C0">
            <w:pPr>
              <w:pStyle w:val="16"/>
            </w:pPr>
            <w:r>
              <w:t>协助组织公司内部会议、活动，撰写会议纪要并跟进落实。 参与制定行政管理制度，优化流程，提高工作效率。 管理公司固定资产、车辆、印章等，确保规范使用。</w:t>
            </w:r>
          </w:p>
          <w:p w14:paraId="25B9760B">
            <w:pPr>
              <w:pStyle w:val="4"/>
            </w:pPr>
            <w:r>
              <w:t>证书与荣誉</w:t>
            </w:r>
          </w:p>
          <w:p w14:paraId="24434606">
            <w:pPr>
              <w:pStyle w:val="16"/>
            </w:pPr>
            <w:r>
              <w:t>大学英语六级（CET-6），优秀的听说读写能力。</w:t>
            </w:r>
          </w:p>
          <w:p w14:paraId="174048D8">
            <w:pPr>
              <w:pStyle w:val="4"/>
            </w:pPr>
            <w:r>
              <w:t>个人评价</w:t>
            </w:r>
          </w:p>
          <w:p w14:paraId="512B0939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06DAD65D">
      <w:r>
        <w:br w:type="page"/>
      </w:r>
    </w:p>
    <w:p w14:paraId="3C871853">
      <w:pPr>
        <w:jc w:val="center"/>
      </w:pPr>
      <w:r>
        <w:rPr>
          <w:b/>
          <w:color w:val="003366"/>
          <w:sz w:val="32"/>
        </w:rPr>
        <w:t>周小红</w:t>
      </w:r>
    </w:p>
    <w:p w14:paraId="50E06C03">
      <w:r>
        <w:t>求职意向：行政专员 | 杭州 | 17564/月 | 一周内到岗</w:t>
      </w:r>
    </w:p>
    <w:p w14:paraId="27DDD079">
      <w:r>
        <w:t>基本信息：35岁 | 男 | 杭州 | 15年经验</w:t>
      </w:r>
    </w:p>
    <w:p w14:paraId="6F9A409D">
      <w:r>
        <w:t>联系方式：14797384566 | wjin@example.net</w:t>
      </w:r>
    </w:p>
    <w:p w14:paraId="67C623C6">
      <w:pPr>
        <w:pStyle w:val="4"/>
      </w:pPr>
      <w:r>
        <w:t>能力专长</w:t>
      </w:r>
    </w:p>
    <w:p w14:paraId="70E760AC">
      <w:r>
        <w:t>语言能力：韩语TOPIK4，基础交流能力。</w:t>
      </w:r>
    </w:p>
    <w:p w14:paraId="3697062D">
      <w:r>
        <w:t>计算机能力：具备网络基础</w:t>
      </w:r>
    </w:p>
    <w:p w14:paraId="4D709291">
      <w:r>
        <w:t>专业能力：办公软件、公文写作、固定资产管理</w:t>
      </w:r>
    </w:p>
    <w:p w14:paraId="2C52C78C">
      <w:pPr>
        <w:pStyle w:val="4"/>
      </w:pPr>
      <w:r>
        <w:t>证书与荣誉</w:t>
      </w:r>
    </w:p>
    <w:p w14:paraId="22AD1A48">
      <w:pPr>
        <w:pStyle w:val="16"/>
      </w:pPr>
      <w:r>
        <w:t>大学英语四级（CET-4），良好的读写能力。</w:t>
      </w:r>
    </w:p>
    <w:p w14:paraId="36BF03F9">
      <w:pPr>
        <w:pStyle w:val="16"/>
      </w:pPr>
      <w:r>
        <w:t>大学英语六级（CET-6），优秀的听说读写能力。</w:t>
      </w:r>
    </w:p>
    <w:p w14:paraId="1154E990">
      <w:pPr>
        <w:pStyle w:val="16"/>
      </w:pPr>
      <w:r>
        <w:t>全国计算机等级考试二级（Office高级应用）。</w:t>
      </w:r>
    </w:p>
    <w:p w14:paraId="28F220B8">
      <w:pPr>
        <w:pStyle w:val="4"/>
      </w:pPr>
      <w:r>
        <w:t>教育状况</w:t>
      </w:r>
    </w:p>
    <w:p w14:paraId="7363A935">
      <w:r>
        <w:t>杭州职业技术学院 | 行政管理 | 专科 | 2008-09 ~ 2011-06</w:t>
      </w:r>
    </w:p>
    <w:p w14:paraId="58A395CB">
      <w:r>
        <w:t>专业成绩：3.44/4</w:t>
      </w:r>
    </w:p>
    <w:p w14:paraId="2136DC5B">
      <w:r>
        <w:t>主修课程：人力资源管理、公文写作、公共政策分析、公共关系学、行政管理学、组织行为学</w:t>
      </w:r>
    </w:p>
    <w:p w14:paraId="4992DCE9">
      <w:pPr>
        <w:pStyle w:val="4"/>
      </w:pPr>
      <w:r>
        <w:t>职业经历</w:t>
      </w:r>
    </w:p>
    <w:p w14:paraId="0051B3CB">
      <w:r>
        <w:rPr>
          <w:b/>
        </w:rPr>
        <w:t>成都咨询有限公司 | 行政经理 | 2024-06 ~ 2026-04</w:t>
      </w:r>
    </w:p>
    <w:p w14:paraId="6624945C">
      <w:pPr>
        <w:pStyle w:val="16"/>
      </w:pPr>
      <w:r>
        <w:t>负责公司日常行政事务管理，包括办公环境维护、办公用品采购与发放。</w:t>
      </w:r>
    </w:p>
    <w:p w14:paraId="1799E23D">
      <w:pPr>
        <w:pStyle w:val="4"/>
      </w:pPr>
      <w:r>
        <w:t>个人评价</w:t>
      </w:r>
    </w:p>
    <w:p w14:paraId="51725A09">
      <w:r>
        <w:t>工作细致认真，有良好的条理性；善于沟通协调，能够高效处理多项任务；责任心强，有较强的服务意识和团队合作精神。</w:t>
      </w:r>
    </w:p>
    <w:p w14:paraId="21CFB582">
      <w:r>
        <w:br w:type="page"/>
      </w:r>
    </w:p>
    <w:p w14:paraId="59451550">
      <w:pPr>
        <w:jc w:val="center"/>
      </w:pPr>
      <w:r>
        <w:rPr>
          <w:b/>
          <w:sz w:val="32"/>
        </w:rPr>
        <w:t>何玉</w:t>
      </w:r>
    </w:p>
    <w:p w14:paraId="43747EFA">
      <w:pPr>
        <w:jc w:val="center"/>
      </w:pPr>
      <w:r>
        <w:rPr>
          <w:sz w:val="2"/>
        </w:rPr>
        <w:t>____________________________________________________________</w:t>
      </w:r>
    </w:p>
    <w:p w14:paraId="64095ECC">
      <w:r>
        <w:t>求职意向：市场专员 | 北京 | 21369/月 | 两周内到岗</w:t>
      </w:r>
    </w:p>
    <w:p w14:paraId="1D2694C1">
      <w:r>
        <w:t>基本信息：36岁 | 男 | 长沙 | 14年经验</w:t>
      </w:r>
    </w:p>
    <w:p w14:paraId="3D637B69">
      <w:r>
        <w:t>联系方式：18253563628 | juanhan@example.org</w:t>
      </w:r>
    </w:p>
    <w:p w14:paraId="658FF0AF">
      <w:pPr>
        <w:pStyle w:val="4"/>
      </w:pPr>
      <w:r>
        <w:t>过往经历</w:t>
      </w:r>
    </w:p>
    <w:p w14:paraId="3E832170">
      <w:r>
        <w:rPr>
          <w:b/>
        </w:rPr>
        <w:t>成都科技科技有限公司 | 品牌专员 | 2017-01 ~ 2020-02</w:t>
      </w:r>
    </w:p>
    <w:p w14:paraId="21C6E281">
      <w:pPr>
        <w:pStyle w:val="16"/>
      </w:pPr>
      <w:r>
        <w:t>运营公司社交媒体账号（公众号、微博等），提高粉丝互动。</w:t>
      </w:r>
    </w:p>
    <w:p w14:paraId="2D603737">
      <w:r>
        <w:rPr>
          <w:b/>
        </w:rPr>
        <w:t>上海科技科技有限公司 | 市场专员 | 2020-04 ~ 2024-03</w:t>
      </w:r>
    </w:p>
    <w:p w14:paraId="265CBC93">
      <w:pPr>
        <w:pStyle w:val="16"/>
      </w:pPr>
      <w:r>
        <w:t>策划并执行线上线下营销活动，提升品牌知名度。 负责市场调研，收集竞品信息，撰写分析报告。</w:t>
      </w:r>
    </w:p>
    <w:p w14:paraId="2C9CBEA4">
      <w:r>
        <w:rPr>
          <w:b/>
        </w:rPr>
        <w:t>博雅制造科技有限公司 | 品牌专员 | 2024-04 ~ 2026-11</w:t>
      </w:r>
    </w:p>
    <w:p w14:paraId="4B69F2A1">
      <w:pPr>
        <w:pStyle w:val="16"/>
      </w:pPr>
      <w:r>
        <w:t>协助制定营销策略，跟踪推广效果并优化。 策划并执行线上线下营销活动，提升品牌知名度。 运营公司社交媒体账号（公众号、微博等），提高粉丝互动。</w:t>
      </w:r>
    </w:p>
    <w:p w14:paraId="3BF10F5C">
      <w:pPr>
        <w:pStyle w:val="4"/>
      </w:pPr>
      <w:r>
        <w:t>教育经历</w:t>
      </w:r>
    </w:p>
    <w:p w14:paraId="243BF346">
      <w:r>
        <w:t>同济大学 | 工商管理 | 本科 | 2008-09 ~ 2012-06</w:t>
      </w:r>
    </w:p>
    <w:p w14:paraId="7C5DB907">
      <w:r>
        <w:t>专业成绩：3.73/4（专业前15%）</w:t>
      </w:r>
    </w:p>
    <w:p w14:paraId="23E0F494">
      <w:r>
        <w:t>主修课程：运营管理、战略管理、组织行为学、管理学原理、市场营销学、财务管理</w:t>
      </w:r>
    </w:p>
    <w:p w14:paraId="41A2F280">
      <w:pPr>
        <w:pStyle w:val="4"/>
      </w:pPr>
      <w:r>
        <w:t>能力专长</w:t>
      </w:r>
    </w:p>
    <w:p w14:paraId="129779EA">
      <w:r>
        <w:t>语言能力：英语CET-6，读写熟练，可日常交流。</w:t>
      </w:r>
    </w:p>
    <w:p w14:paraId="035D2B8B">
      <w:r>
        <w:t>计算机能力：熟悉Python基础</w:t>
      </w:r>
    </w:p>
    <w:p w14:paraId="67728B0D">
      <w:r>
        <w:t>专业能力：文案写作、数据分析、活动策划、市场调研</w:t>
      </w:r>
    </w:p>
    <w:p w14:paraId="6F77F28C">
      <w:pPr>
        <w:pStyle w:val="4"/>
      </w:pPr>
      <w:r>
        <w:t>证书与荣誉</w:t>
      </w:r>
    </w:p>
    <w:p w14:paraId="41D5360B">
      <w:pPr>
        <w:pStyle w:val="16"/>
      </w:pPr>
      <w:r>
        <w:t>大学英语六级（CET-6），优秀的听说读写能力。</w:t>
      </w:r>
    </w:p>
    <w:p w14:paraId="382D69AC">
      <w:pPr>
        <w:pStyle w:val="16"/>
      </w:pPr>
      <w:r>
        <w:t>全国计算机等级考试二级（Office高级应用）。</w:t>
      </w:r>
    </w:p>
    <w:p w14:paraId="1130F8B7">
      <w:pPr>
        <w:pStyle w:val="4"/>
      </w:pPr>
      <w:r>
        <w:t>自我介绍</w:t>
      </w:r>
    </w:p>
    <w:p w14:paraId="59625E53">
      <w:r>
        <w:t>思维活跃，富有创意；具备敏锐的市场洞察力；热爱挑战，能够承受工作压力；善于数据分析，用数据驱动决策。</w:t>
      </w:r>
    </w:p>
    <w:p w14:paraId="0AABC75A">
      <w:r>
        <w:br w:type="page"/>
      </w:r>
    </w:p>
    <w:p w14:paraId="14C6206C">
      <w:pPr>
        <w:jc w:val="center"/>
      </w:pPr>
      <w:r>
        <w:rPr>
          <w:b/>
          <w:sz w:val="32"/>
        </w:rPr>
        <w:t>张波</w:t>
      </w:r>
    </w:p>
    <w:p w14:paraId="5FA96F13">
      <w:r>
        <w:t>求职意向：产品经理 | 南京 | 17666/月 | 两周内到岗</w:t>
      </w:r>
    </w:p>
    <w:p w14:paraId="6D2E072F">
      <w:r>
        <w:t>基本信息：32岁 | 男 | 深圳 | 10年经验</w:t>
      </w:r>
    </w:p>
    <w:p w14:paraId="29C77621">
      <w:r>
        <w:t>联系方式：18605525768 | cxie@example.net</w:t>
      </w:r>
    </w:p>
    <w:p w14:paraId="09D6F345">
      <w:pPr>
        <w:pStyle w:val="4"/>
      </w:pPr>
      <w:r>
        <w:t>教育经历</w:t>
      </w:r>
    </w:p>
    <w:p w14:paraId="3F8357FC">
      <w:r>
        <w:t>南京大学 | 心理学 | 本科 | 2012-09 ~ 2016-06</w:t>
      </w:r>
    </w:p>
    <w:p w14:paraId="4F8919FA">
      <w:r>
        <w:t>专业成绩：3.47/4（专业前30%）</w:t>
      </w:r>
    </w:p>
    <w:p w14:paraId="7D8D535E">
      <w:r>
        <w:t>主修课程：市场营销学、运营管理、管理学原理、财务管理、组织行为学</w:t>
      </w:r>
    </w:p>
    <w:p w14:paraId="7356634E">
      <w:pPr>
        <w:pStyle w:val="4"/>
      </w:pPr>
      <w:r>
        <w:t>工作经验</w:t>
      </w:r>
    </w:p>
    <w:p w14:paraId="0A0C5BAA">
      <w:r>
        <w:rPr>
          <w:b/>
        </w:rPr>
        <w:t>新锐科技科技有限公司 | 产品经理 | 2024-12 ~ 2026-03</w:t>
      </w:r>
    </w:p>
    <w:p w14:paraId="653AE8C6">
      <w:pPr>
        <w:pStyle w:val="16"/>
      </w:pPr>
      <w:r>
        <w:t>参与竞品分析，提炼差异化优势。 组织用户访谈，挖掘潜在需求。 输出PRD文档，协调开发、测试、运营团队推进产品落地。</w:t>
      </w:r>
    </w:p>
    <w:p w14:paraId="375C2C6D">
      <w:pPr>
        <w:pStyle w:val="4"/>
      </w:pPr>
      <w:r>
        <w:t>技能特长</w:t>
      </w:r>
    </w:p>
    <w:p w14:paraId="08EBEE96">
      <w:r>
        <w:t>语言能力：韩语TOPIK4，基础交流能力。</w:t>
      </w:r>
    </w:p>
    <w:p w14:paraId="28655665">
      <w:r>
        <w:t>计算机能力：熟练使用Office办公软件</w:t>
      </w:r>
    </w:p>
    <w:p w14:paraId="2B62A984">
      <w:r>
        <w:t>专业能力：数据分析、用户调研</w:t>
      </w:r>
    </w:p>
    <w:p w14:paraId="13DE0B3A">
      <w:pPr>
        <w:pStyle w:val="4"/>
      </w:pPr>
      <w:r>
        <w:t>资质认证</w:t>
      </w:r>
    </w:p>
    <w:p w14:paraId="5665470B">
      <w:pPr>
        <w:pStyle w:val="16"/>
      </w:pPr>
      <w:r>
        <w:t>PMP项目管理认证。</w:t>
      </w:r>
    </w:p>
    <w:p w14:paraId="70553DFD">
      <w:pPr>
        <w:pStyle w:val="4"/>
      </w:pPr>
      <w:r>
        <w:t>自我评价</w:t>
      </w:r>
    </w:p>
    <w:p w14:paraId="39718949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3B2333B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A345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1B8EDF">
            <w:r>
              <w:rPr>
                <w:b/>
                <w:sz w:val="28"/>
              </w:rPr>
              <w:t>李丽华</w:t>
            </w:r>
          </w:p>
          <w:p w14:paraId="41AA8AA5">
            <w:r>
              <w:t>求职意向：软件工程师 | 北京 | 19113/月 | 两周内到岗</w:t>
            </w:r>
          </w:p>
          <w:p w14:paraId="38EB42AA">
            <w:r>
              <w:t>基本信息：27岁 | 女 | 北京 | 7年经验</w:t>
            </w:r>
          </w:p>
          <w:p w14:paraId="5D5E4C1F">
            <w:r>
              <w:t>联系方式：13365944032 | renxiulan@example.net</w:t>
            </w:r>
          </w:p>
          <w:p w14:paraId="2572EC22">
            <w:pPr>
              <w:pStyle w:val="4"/>
            </w:pPr>
            <w:r>
              <w:t>技能特长</w:t>
            </w:r>
          </w:p>
          <w:p w14:paraId="54C63B28">
            <w:r>
              <w:t>语言能力：英语专八，流利商务沟通。</w:t>
            </w:r>
          </w:p>
          <w:p w14:paraId="50EBA382">
            <w:r>
              <w:t>计算机能力：掌握Photoshop基本操作</w:t>
            </w:r>
          </w:p>
          <w:p w14:paraId="6353BF80">
            <w:r>
              <w:t>专业能力：Java、React、Python</w:t>
            </w:r>
          </w:p>
        </w:tc>
        <w:tc>
          <w:tcPr>
            <w:tcW w:w="4320" w:type="dxa"/>
          </w:tcPr>
          <w:p w14:paraId="5B06302B"/>
          <w:p w14:paraId="2CEE8EFB">
            <w:pPr>
              <w:pStyle w:val="4"/>
            </w:pPr>
            <w:r>
              <w:t>教育经历</w:t>
            </w:r>
          </w:p>
          <w:p w14:paraId="0EEF258C">
            <w:r>
              <w:t>上海工商职业技术学院 | 软件工程 | 专科 | 2016-09 ~ 2019-06</w:t>
            </w:r>
          </w:p>
          <w:p w14:paraId="1EB0B2FA">
            <w:r>
              <w:t>专业成绩：3.18/4</w:t>
            </w:r>
          </w:p>
          <w:p w14:paraId="53B873A0">
            <w:r>
              <w:t>主修课程：面向对象编程、数据库设计、Web开发、软件工程、软件测试、项目管理</w:t>
            </w:r>
          </w:p>
          <w:p w14:paraId="02EB3291">
            <w:pPr>
              <w:pStyle w:val="4"/>
            </w:pPr>
            <w:r>
              <w:t>工作经历</w:t>
            </w:r>
          </w:p>
          <w:p w14:paraId="58486976">
            <w:r>
              <w:rPr>
                <w:b/>
              </w:rPr>
              <w:t>鼎盛科技有限公司 | 全栈工程师 | 2021-04 ~ 2022-03</w:t>
            </w:r>
          </w:p>
          <w:p w14:paraId="267ED542">
            <w:pPr>
              <w:pStyle w:val="16"/>
            </w:pPr>
            <w:r>
              <w:t>参与技术方案讨论，撰写技术文档。</w:t>
            </w:r>
          </w:p>
          <w:p w14:paraId="3EB94673">
            <w:r>
              <w:rPr>
                <w:b/>
              </w:rPr>
              <w:t>杭州科技有限公司 | 全栈工程师 | 2022-05 ~ 2024-04</w:t>
            </w:r>
          </w:p>
          <w:p w14:paraId="49EE50A8">
            <w:pPr>
              <w:pStyle w:val="16"/>
            </w:pPr>
            <w:r>
              <w:t>编写高质量代码，进行单元测试和性能优化。 协助团队完成项目迭代与上线。 修复系统Bug，保障系统稳定运行。</w:t>
            </w:r>
          </w:p>
          <w:p w14:paraId="5F618757">
            <w:r>
              <w:rPr>
                <w:b/>
              </w:rPr>
              <w:t>领航零售有限公司 | 前端开发工程师 | 2024-11 ~ 2026-11</w:t>
            </w:r>
          </w:p>
          <w:p w14:paraId="012C13E4">
            <w:pPr>
              <w:pStyle w:val="16"/>
            </w:pPr>
            <w:r>
              <w:t>协助团队完成项目迭代与上线。</w:t>
            </w:r>
          </w:p>
          <w:p w14:paraId="7032C6FB">
            <w:pPr>
              <w:pStyle w:val="4"/>
            </w:pPr>
            <w:r>
              <w:t>荣誉证书</w:t>
            </w:r>
          </w:p>
          <w:p w14:paraId="2493AD5C">
            <w:pPr>
              <w:pStyle w:val="16"/>
            </w:pPr>
            <w:r>
              <w:t>全国计算机等级考试二级（Office高级应用）。</w:t>
            </w:r>
          </w:p>
          <w:p w14:paraId="68B11B59">
            <w:pPr>
              <w:pStyle w:val="4"/>
            </w:pPr>
            <w:r>
              <w:t>个人评价</w:t>
            </w:r>
          </w:p>
          <w:p w14:paraId="0B3BDAF0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57AA146">
      <w:r>
        <w:br w:type="page"/>
      </w:r>
    </w:p>
    <w:p w14:paraId="7027DC53">
      <w:pPr>
        <w:jc w:val="center"/>
      </w:pPr>
      <w:r>
        <w:rPr>
          <w:b/>
          <w:sz w:val="32"/>
        </w:rPr>
        <w:t>石涛</w:t>
      </w:r>
    </w:p>
    <w:p w14:paraId="0EB52A6F">
      <w:r>
        <w:t>求职意向：运营专员 | 深圳 | 11408/月 | 两周内到岗</w:t>
      </w:r>
    </w:p>
    <w:p w14:paraId="57A4E46D">
      <w:r>
        <w:t>基本信息：30岁 | 男 | 深圳 | 8年经验</w:t>
      </w:r>
    </w:p>
    <w:p w14:paraId="01DB3600">
      <w:r>
        <w:t>联系方式：13619413443 | qiangyi@example.org</w:t>
      </w:r>
    </w:p>
    <w:p w14:paraId="109FF0A0">
      <w:pPr>
        <w:pStyle w:val="4"/>
      </w:pPr>
      <w:r>
        <w:t>学历信息</w:t>
      </w:r>
    </w:p>
    <w:p w14:paraId="59CDD4CC">
      <w:r>
        <w:t>南京大学 | 新闻传播 | 本科 | 2014-09 ~ 2018-06</w:t>
      </w:r>
    </w:p>
    <w:p w14:paraId="6D812342">
      <w:r>
        <w:t>专业成绩：3.21/4</w:t>
      </w:r>
    </w:p>
    <w:p w14:paraId="3869AEA7">
      <w:r>
        <w:t>主修课程：组织行为学、运营管理、财务管理、管理学原理、战略管理</w:t>
      </w:r>
    </w:p>
    <w:p w14:paraId="54E62FE0">
      <w:pPr>
        <w:pStyle w:val="4"/>
      </w:pPr>
      <w:r>
        <w:t>工作经历</w:t>
      </w:r>
    </w:p>
    <w:p w14:paraId="32AED058">
      <w:r>
        <w:rPr>
          <w:b/>
        </w:rPr>
        <w:t>北京互联网有限公司 | 用户运营 | 2022-11 ~ 2026-03</w:t>
      </w:r>
    </w:p>
    <w:p w14:paraId="0126E354">
      <w:pPr>
        <w:pStyle w:val="16"/>
      </w:pPr>
      <w:r>
        <w:t>策划并执行线上活动，促进用户增长和转化。 分析运营数据，提出优化建议。</w:t>
      </w:r>
    </w:p>
    <w:p w14:paraId="133B3609">
      <w:pPr>
        <w:pStyle w:val="4"/>
      </w:pPr>
      <w:r>
        <w:t>技能证书</w:t>
      </w:r>
    </w:p>
    <w:p w14:paraId="32C109BB">
      <w:r>
        <w:t>语言能力：韩语TOPIK4，基础交流能力。</w:t>
      </w:r>
    </w:p>
    <w:p w14:paraId="7D37F50C">
      <w:r>
        <w:t>计算机能力：掌握Photoshop基本操作</w:t>
      </w:r>
    </w:p>
    <w:p w14:paraId="2F3DEEA5">
      <w:r>
        <w:t>专业能力：活动策划、社群管理、数据分析、PS/PR</w:t>
      </w:r>
    </w:p>
    <w:p w14:paraId="4B34F8AD">
      <w:pPr>
        <w:pStyle w:val="4"/>
      </w:pPr>
      <w:r>
        <w:t>荣誉证书</w:t>
      </w:r>
    </w:p>
    <w:p w14:paraId="076D19DB">
      <w:pPr>
        <w:pStyle w:val="16"/>
      </w:pPr>
      <w:r>
        <w:t>全国计算机等级考试二级（Office高级应用）。</w:t>
      </w:r>
    </w:p>
    <w:p w14:paraId="1EF7952A">
      <w:pPr>
        <w:pStyle w:val="4"/>
      </w:pPr>
      <w:r>
        <w:t>自我陈述</w:t>
      </w:r>
    </w:p>
    <w:p w14:paraId="37D3D6C5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EB9AFB8">
      <w:r>
        <w:br w:type="page"/>
      </w:r>
    </w:p>
    <w:p w14:paraId="288FC0D4">
      <w:pPr>
        <w:jc w:val="center"/>
      </w:pPr>
      <w:r>
        <w:rPr>
          <w:b/>
          <w:color w:val="003366"/>
          <w:sz w:val="32"/>
        </w:rPr>
        <w:t>范桂花</w:t>
      </w:r>
    </w:p>
    <w:p w14:paraId="5461F564">
      <w:r>
        <w:t>求职意向：运营专员 | 武汉 | 17180/月 | 一个月内到岗</w:t>
      </w:r>
    </w:p>
    <w:p w14:paraId="338D77C8">
      <w:r>
        <w:t>基本信息：32岁 | 女 | 武汉 | 10年经验</w:t>
      </w:r>
    </w:p>
    <w:p w14:paraId="48201ACD">
      <w:r>
        <w:t>联系方式：18955886919 | tao96@example.org</w:t>
      </w:r>
    </w:p>
    <w:p w14:paraId="41907719">
      <w:pPr>
        <w:pStyle w:val="4"/>
      </w:pPr>
      <w:r>
        <w:t>能力专长</w:t>
      </w:r>
    </w:p>
    <w:p w14:paraId="17C65CA3">
      <w:r>
        <w:t>语言能力：英语专八，流利商务沟通。</w:t>
      </w:r>
    </w:p>
    <w:p w14:paraId="4BD1BC09">
      <w:r>
        <w:t>计算机能力：熟悉Python基础</w:t>
      </w:r>
    </w:p>
    <w:p w14:paraId="6F9170D2">
      <w:r>
        <w:t>专业能力：数据分析、活动策划</w:t>
      </w:r>
    </w:p>
    <w:p w14:paraId="2A34AE51">
      <w:pPr>
        <w:pStyle w:val="4"/>
      </w:pPr>
      <w:r>
        <w:t>资质认证</w:t>
      </w:r>
    </w:p>
    <w:p w14:paraId="622A2B1E">
      <w:pPr>
        <w:pStyle w:val="16"/>
      </w:pPr>
      <w:r>
        <w:t>全国计算机等级考试二级（Office高级应用）。</w:t>
      </w:r>
    </w:p>
    <w:p w14:paraId="4BAF8136">
      <w:pPr>
        <w:pStyle w:val="16"/>
      </w:pPr>
      <w:r>
        <w:t>大学英语六级（CET-6），优秀的听说读写能力。</w:t>
      </w:r>
    </w:p>
    <w:p w14:paraId="39521474">
      <w:pPr>
        <w:pStyle w:val="16"/>
      </w:pPr>
      <w:r>
        <w:t>大学英语四级（CET-4），良好的读写能力。</w:t>
      </w:r>
    </w:p>
    <w:p w14:paraId="09618C95">
      <w:pPr>
        <w:pStyle w:val="4"/>
      </w:pPr>
      <w:r>
        <w:t>教育状况</w:t>
      </w:r>
    </w:p>
    <w:p w14:paraId="1B6F9A56">
      <w:r>
        <w:t>中国科学技术大学 | 汉语言文学 | 本科 | 2012-09 ~ 2016-06</w:t>
      </w:r>
    </w:p>
    <w:p w14:paraId="1934232A">
      <w:r>
        <w:t>专业成绩：3.92/4（专业前15%）</w:t>
      </w:r>
    </w:p>
    <w:p w14:paraId="4ECA3EBE">
      <w:r>
        <w:t>主修课程：管理学原理、财务管理、战略管理、组织行为学、市场营销学、运营管理</w:t>
      </w:r>
    </w:p>
    <w:p w14:paraId="3874083D">
      <w:pPr>
        <w:pStyle w:val="4"/>
      </w:pPr>
      <w:r>
        <w:t>工作经历</w:t>
      </w:r>
    </w:p>
    <w:p w14:paraId="7DB3846D">
      <w:r>
        <w:rPr>
          <w:b/>
        </w:rPr>
        <w:t>成都零售科技有限公司 | 新媒体运营 | 2022-03 ~ 2023-05</w:t>
      </w:r>
    </w:p>
    <w:p w14:paraId="2BA7642E">
      <w:pPr>
        <w:pStyle w:val="16"/>
      </w:pPr>
      <w:r>
        <w:t>撰写内容文案，维护APP/网站内容更新。</w:t>
      </w:r>
    </w:p>
    <w:p w14:paraId="1E4EC939">
      <w:r>
        <w:rPr>
          <w:b/>
        </w:rPr>
        <w:t>新锐零售有限公司 | 内容运营 | 2023-08 ~ 2026-02</w:t>
      </w:r>
    </w:p>
    <w:p w14:paraId="76A5DAD3">
      <w:pPr>
        <w:pStyle w:val="16"/>
      </w:pPr>
      <w:r>
        <w:t>负责用户社群运营，提升用户活跃度和粘性。 策划并执行线上活动，促进用户增长和转化。 分析运营数据，提出优化建议。</w:t>
      </w:r>
    </w:p>
    <w:p w14:paraId="56400760">
      <w:pPr>
        <w:pStyle w:val="4"/>
      </w:pPr>
      <w:r>
        <w:t>关于我</w:t>
      </w:r>
    </w:p>
    <w:p w14:paraId="2C8F7678">
      <w:r>
        <w:t>执行力强，结果导向；具备良好的沟通能力和文案功底；善于在快节奏环境中工作，能高效完成目标。</w:t>
      </w:r>
    </w:p>
    <w:p w14:paraId="3E66B931">
      <w:r>
        <w:br w:type="page"/>
      </w:r>
    </w:p>
    <w:p w14:paraId="014B64F6">
      <w:pPr>
        <w:jc w:val="center"/>
      </w:pPr>
      <w:r>
        <w:rPr>
          <w:b/>
          <w:sz w:val="32"/>
        </w:rPr>
        <w:t>李斌</w:t>
      </w:r>
    </w:p>
    <w:p w14:paraId="4704AF00">
      <w:r>
        <w:t>求职意向：市场专员 | 重庆 | 16819/月 | 一周内到岗</w:t>
      </w:r>
    </w:p>
    <w:p w14:paraId="433919F0">
      <w:r>
        <w:t>基本信息：31岁 | 男 | 重庆 | 9年经验</w:t>
      </w:r>
    </w:p>
    <w:p w14:paraId="588CF8C4">
      <w:r>
        <w:t>联系方式：15393191388 | sulei@example.com</w:t>
      </w:r>
    </w:p>
    <w:p w14:paraId="633AFF7A">
      <w:pPr>
        <w:pStyle w:val="4"/>
      </w:pPr>
      <w:r>
        <w:t>教育经历</w:t>
      </w:r>
    </w:p>
    <w:p w14:paraId="7FF2E419">
      <w:r>
        <w:t>南开大学 | 广告学 | 本科 | 2013-09 ~ 2017-06</w:t>
      </w:r>
    </w:p>
    <w:p w14:paraId="08B78383">
      <w:r>
        <w:t>专业成绩：3.21/4</w:t>
      </w:r>
    </w:p>
    <w:p w14:paraId="6E3CFD08">
      <w:r>
        <w:t>主修课程：运营管理、市场营销学、组织行为学、管理学原理、战略管理、财务管理</w:t>
      </w:r>
    </w:p>
    <w:p w14:paraId="1858E882">
      <w:pPr>
        <w:pStyle w:val="4"/>
      </w:pPr>
      <w:r>
        <w:t>过往经历</w:t>
      </w:r>
    </w:p>
    <w:p w14:paraId="208316DD">
      <w:r>
        <w:rPr>
          <w:b/>
        </w:rPr>
        <w:t>博雅教育科技有限公司 | 市场专员 | 2023-03 ~ 2025-01</w:t>
      </w:r>
    </w:p>
    <w:p w14:paraId="690AF41E">
      <w:pPr>
        <w:pStyle w:val="16"/>
      </w:pPr>
      <w:r>
        <w:t>策划并执行线上线下营销活动，提升品牌知名度。 与媒体、渠道保持良好合作，拓展市场资源。</w:t>
      </w:r>
    </w:p>
    <w:p w14:paraId="671193E4">
      <w:r>
        <w:rPr>
          <w:b/>
        </w:rPr>
        <w:t>成都传媒有限公司 | 营销专员 | 2025-07 ~ 2026-12</w:t>
      </w:r>
    </w:p>
    <w:p w14:paraId="794D1249">
      <w:pPr>
        <w:pStyle w:val="16"/>
      </w:pPr>
      <w:r>
        <w:t>负责市场调研，收集竞品信息，撰写分析报告。 协助制定营销策略，跟踪推广效果并优化。</w:t>
      </w:r>
    </w:p>
    <w:p w14:paraId="498544E1">
      <w:pPr>
        <w:pStyle w:val="4"/>
      </w:pPr>
      <w:r>
        <w:t>专业技能</w:t>
      </w:r>
    </w:p>
    <w:p w14:paraId="4D82EFED">
      <w:r>
        <w:t>语言能力：英语CET-6，读写熟练，可日常交流。</w:t>
      </w:r>
    </w:p>
    <w:p w14:paraId="20F14905">
      <w:r>
        <w:t>计算机能力：精通Excel数据处理</w:t>
      </w:r>
    </w:p>
    <w:p w14:paraId="1E58A8AD">
      <w:r>
        <w:t>专业能力：数据分析、社交媒体运营、市场调研、活动策划</w:t>
      </w:r>
    </w:p>
    <w:p w14:paraId="673767B2">
      <w:pPr>
        <w:pStyle w:val="4"/>
      </w:pPr>
      <w:r>
        <w:t>获奖情况</w:t>
      </w:r>
    </w:p>
    <w:p w14:paraId="4346FD8C">
      <w:pPr>
        <w:pStyle w:val="16"/>
      </w:pPr>
      <w:r>
        <w:t>大学英语四级（CET-4），良好的读写能力。</w:t>
      </w:r>
    </w:p>
    <w:p w14:paraId="12278D36">
      <w:pPr>
        <w:pStyle w:val="4"/>
      </w:pPr>
      <w:r>
        <w:t>自我陈述</w:t>
      </w:r>
    </w:p>
    <w:p w14:paraId="4BE79035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4AA101E8">
      <w:r>
        <w:br w:type="page"/>
      </w:r>
    </w:p>
    <w:p w14:paraId="10743528">
      <w:pPr>
        <w:jc w:val="center"/>
      </w:pPr>
      <w:r>
        <w:rPr>
          <w:b/>
          <w:sz w:val="32"/>
        </w:rPr>
        <w:t>王健</w:t>
      </w:r>
    </w:p>
    <w:p w14:paraId="4B70795E">
      <w:r>
        <w:t>求职意向：软件工程师 | 上海 | 21574/月 | 两周内到岗</w:t>
      </w:r>
    </w:p>
    <w:p w14:paraId="6D2D1283">
      <w:r>
        <w:t>基本信息：34岁 | 男 | 青岛 | 14年经验</w:t>
      </w:r>
    </w:p>
    <w:p w14:paraId="4B543E78">
      <w:r>
        <w:t>联系方式：13069775094 | haojie@example.org</w:t>
      </w:r>
    </w:p>
    <w:p w14:paraId="60A5C7DF">
      <w:pPr>
        <w:pStyle w:val="4"/>
      </w:pPr>
      <w:r>
        <w:t>自我评价</w:t>
      </w:r>
    </w:p>
    <w:p w14:paraId="4C7ED22B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5910E5E">
      <w:pPr>
        <w:pStyle w:val="4"/>
      </w:pPr>
      <w:r>
        <w:t>学习背景</w:t>
      </w:r>
    </w:p>
    <w:p w14:paraId="50067FEE">
      <w:r>
        <w:t>深圳职业技术学院 | 网络工程 | 专科 | 2009-09 ~ 2012-06</w:t>
      </w:r>
    </w:p>
    <w:p w14:paraId="70CE167B">
      <w:r>
        <w:t>专业成绩：3.86/4（专业前15%）</w:t>
      </w:r>
    </w:p>
    <w:p w14:paraId="3CFEF0DD">
      <w:r>
        <w:t>主修课程：管理学原理、市场营销学、财务管理、组织行为学、战略管理、运营管理</w:t>
      </w:r>
    </w:p>
    <w:p w14:paraId="6C2B5EC6">
      <w:pPr>
        <w:pStyle w:val="4"/>
      </w:pPr>
      <w:r>
        <w:t>工作经历</w:t>
      </w:r>
    </w:p>
    <w:p w14:paraId="442B6290">
      <w:r>
        <w:rPr>
          <w:b/>
        </w:rPr>
        <w:t>成都科技有限公司 | Python开发工程师 | 2023-04 ~ 2026-05</w:t>
      </w:r>
    </w:p>
    <w:p w14:paraId="05AFC163">
      <w:pPr>
        <w:pStyle w:val="16"/>
      </w:pPr>
      <w:r>
        <w:t>编写高质量代码，进行单元测试和性能优化。</w:t>
      </w:r>
    </w:p>
    <w:p w14:paraId="335C37DE">
      <w:pPr>
        <w:pStyle w:val="4"/>
      </w:pPr>
      <w:r>
        <w:t>能力专长</w:t>
      </w:r>
    </w:p>
    <w:p w14:paraId="64ECB5BA">
      <w:r>
        <w:t>语言能力：英语CET-6，读写熟练，可日常交流。</w:t>
      </w:r>
    </w:p>
    <w:p w14:paraId="281D1916">
      <w:r>
        <w:t>计算机能力：熟悉Python基础</w:t>
      </w:r>
    </w:p>
    <w:p w14:paraId="51B5DAE8">
      <w:r>
        <w:t>专业能力：Spring、Java</w:t>
      </w:r>
    </w:p>
    <w:p w14:paraId="6AFFF934">
      <w:pPr>
        <w:pStyle w:val="4"/>
      </w:pPr>
      <w:r>
        <w:t>资格证书</w:t>
      </w:r>
    </w:p>
    <w:p w14:paraId="3FAFA71E">
      <w:pPr>
        <w:pStyle w:val="16"/>
      </w:pPr>
      <w:r>
        <w:t>全国计算机等级考试三级（数据库技术）。</w:t>
      </w:r>
    </w:p>
    <w:p w14:paraId="7F2058D4">
      <w:pPr>
        <w:pStyle w:val="16"/>
      </w:pPr>
      <w:r>
        <w:t>全国计算机等级考试二级（Office高级应用）。</w:t>
      </w:r>
    </w:p>
    <w:p w14:paraId="3CB11CFB">
      <w:pPr>
        <w:pStyle w:val="4"/>
      </w:pPr>
      <w:r>
        <w:t>参与项目</w:t>
      </w:r>
    </w:p>
    <w:p w14:paraId="62265807">
      <w:r>
        <w:rPr>
          <w:b/>
        </w:rPr>
        <w:t>智能客服系统（2019-03 ~ 2023-12）</w:t>
      </w:r>
    </w:p>
    <w:p w14:paraId="0BCAE141">
      <w:pPr>
        <w:pStyle w:val="16"/>
      </w:pPr>
      <w:r>
        <w:t>负责核心模块设计与开发，实现了高并发处理，提升了系统性能30%。</w:t>
      </w:r>
    </w:p>
    <w:p w14:paraId="0B8AB251">
      <w:r>
        <w:br w:type="page"/>
      </w:r>
    </w:p>
    <w:p w14:paraId="7F822438">
      <w:pPr>
        <w:jc w:val="center"/>
      </w:pPr>
      <w:r>
        <w:rPr>
          <w:b/>
          <w:sz w:val="32"/>
        </w:rPr>
        <w:t>杨坤</w:t>
      </w:r>
    </w:p>
    <w:p w14:paraId="1203DEB9">
      <w:r>
        <w:t>求职意向：软件工程师 | 上海 | 20815/月 | 一个月内到岗</w:t>
      </w:r>
    </w:p>
    <w:p w14:paraId="397A6E6F">
      <w:r>
        <w:t>基本信息：31岁 | 女 | 西安 | 11年经验</w:t>
      </w:r>
    </w:p>
    <w:p w14:paraId="11457080">
      <w:r>
        <w:t>联系方式：15002514540 | gpeng@example.net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4BF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ACB17C">
            <w:pPr>
              <w:pStyle w:val="4"/>
            </w:pPr>
            <w:r>
              <w:t>教育状况</w:t>
            </w:r>
          </w:p>
          <w:p w14:paraId="3C6B67E7">
            <w:r>
              <w:t>上海工商职业技术学院 | 网络工程 | 专科 | 2012-09 ~ 2015-06</w:t>
            </w:r>
          </w:p>
          <w:p w14:paraId="56E35BF9">
            <w:r>
              <w:t>专业成绩：3.87/4（专业前10%）</w:t>
            </w:r>
          </w:p>
          <w:p w14:paraId="1D922957">
            <w:r>
              <w:t>主修课程：运营管理、管理学原理、组织行为学、市场营销学、战略管理、财务管理</w:t>
            </w:r>
          </w:p>
        </w:tc>
      </w:tr>
    </w:tbl>
    <w:p w14:paraId="5DFAFA2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8F4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55F361">
            <w:pPr>
              <w:pStyle w:val="4"/>
            </w:pPr>
            <w:r>
              <w:t>职业经历</w:t>
            </w:r>
          </w:p>
          <w:p w14:paraId="6DA77864">
            <w:r>
              <w:rPr>
                <w:b/>
              </w:rPr>
              <w:t>北京互联网科技有限公司 | Java开发工程师 | 2020-04 ~ 2022-08</w:t>
            </w:r>
          </w:p>
          <w:p w14:paraId="66608364">
            <w:pPr>
              <w:pStyle w:val="16"/>
            </w:pPr>
            <w:r>
              <w:t>协助团队完成项目迭代与上线。 修复系统Bug，保障系统稳定运行。 参与需求分析，负责后端/前端模块设计与开发。</w:t>
            </w:r>
          </w:p>
          <w:p w14:paraId="5AC880EE">
            <w:r>
              <w:rPr>
                <w:b/>
              </w:rPr>
              <w:t>恒通传媒有限公司 | 全栈工程师 | 2022-11 ~ 2026-09</w:t>
            </w:r>
          </w:p>
          <w:p w14:paraId="596EF68C">
            <w:pPr>
              <w:pStyle w:val="16"/>
            </w:pPr>
            <w:r>
              <w:t>参与需求分析，负责后端/前端模块设计与开发。</w:t>
            </w:r>
          </w:p>
        </w:tc>
      </w:tr>
    </w:tbl>
    <w:p w14:paraId="213C317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4BD2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71F822">
            <w:pPr>
              <w:pStyle w:val="4"/>
            </w:pPr>
            <w:r>
              <w:t>核心技能</w:t>
            </w:r>
          </w:p>
          <w:p w14:paraId="7EA144DA">
            <w:r>
              <w:t>语言能力：日语N2，可进行日常对话。</w:t>
            </w:r>
          </w:p>
          <w:p w14:paraId="64A7319C">
            <w:r>
              <w:t>计算机能力：精通Excel数据处理</w:t>
            </w:r>
          </w:p>
          <w:p w14:paraId="042325E3">
            <w:r>
              <w:t>专业能力：React、MySQL、Git、Python</w:t>
            </w:r>
          </w:p>
        </w:tc>
      </w:tr>
    </w:tbl>
    <w:p w14:paraId="2E632C2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6CF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A9A4DB">
            <w:pPr>
              <w:pStyle w:val="4"/>
            </w:pPr>
            <w:r>
              <w:t>资格证书</w:t>
            </w:r>
          </w:p>
          <w:p w14:paraId="39D814B6">
            <w:pPr>
              <w:pStyle w:val="16"/>
            </w:pPr>
            <w:r>
              <w:t>全国计算机等级考试三级（数据库技术）。</w:t>
            </w:r>
          </w:p>
          <w:p w14:paraId="73EEF0A1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24191FF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533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C3839F">
            <w:pPr>
              <w:pStyle w:val="4"/>
            </w:pPr>
            <w:r>
              <w:t>项目实践</w:t>
            </w:r>
          </w:p>
          <w:p w14:paraId="78F84C60">
            <w:r>
              <w:rPr>
                <w:b/>
              </w:rPr>
              <w:t>数据可视化平台（2019-07 ~ 2023-05）</w:t>
            </w:r>
          </w:p>
          <w:p w14:paraId="7B247A01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48A9BBD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64F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4598A8">
            <w:pPr>
              <w:pStyle w:val="4"/>
            </w:pPr>
            <w:r>
              <w:t>自我陈述</w:t>
            </w:r>
          </w:p>
          <w:p w14:paraId="65D51FEF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43D8E476"/>
    <w:p w14:paraId="241AEC08">
      <w:r>
        <w:br w:type="page"/>
      </w:r>
    </w:p>
    <w:p w14:paraId="5C8A5177">
      <w:pPr>
        <w:jc w:val="center"/>
      </w:pPr>
      <w:r>
        <w:rPr>
          <w:b/>
          <w:sz w:val="32"/>
        </w:rPr>
        <w:t>徐想</w:t>
      </w:r>
    </w:p>
    <w:p w14:paraId="12D8DC37">
      <w:r>
        <w:t>求职意向：软件工程师 | 西安 | 10807/月 | 一周内到岗</w:t>
      </w:r>
    </w:p>
    <w:p w14:paraId="3E2D847E">
      <w:r>
        <w:t>基本信息：32岁 | 女 | 西安 | 12年经验</w:t>
      </w:r>
    </w:p>
    <w:p w14:paraId="34357AFF">
      <w:r>
        <w:t>联系方式：14558174898 | jun56@example.com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1A7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AA5B5F">
            <w:pPr>
              <w:pStyle w:val="4"/>
            </w:pPr>
            <w:r>
              <w:t>学习背景</w:t>
            </w:r>
          </w:p>
          <w:p w14:paraId="18DBEDB9">
            <w:r>
              <w:t>上海工商职业技术学院 | 信息管理与信息系统 | 专科 | 2011-09 ~ 2014-06</w:t>
            </w:r>
          </w:p>
          <w:p w14:paraId="15120574">
            <w:r>
              <w:t>专业成绩：3.94/4（专业前15%）</w:t>
            </w:r>
          </w:p>
          <w:p w14:paraId="512DD7AF">
            <w:r>
              <w:t>主修课程：财务管理、战略管理、管理学原理、运营管理、市场营销学</w:t>
            </w:r>
          </w:p>
        </w:tc>
      </w:tr>
    </w:tbl>
    <w:p w14:paraId="208A9F2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87A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26E851C">
            <w:pPr>
              <w:pStyle w:val="4"/>
            </w:pPr>
            <w:r>
              <w:t>工作经验</w:t>
            </w:r>
          </w:p>
          <w:p w14:paraId="60F69914">
            <w:r>
              <w:rPr>
                <w:b/>
              </w:rPr>
              <w:t>成都零售有限公司 | Python开发工程师 | 2024-03 ~ 2026-03</w:t>
            </w:r>
          </w:p>
          <w:p w14:paraId="363099F2">
            <w:pPr>
              <w:pStyle w:val="16"/>
            </w:pPr>
            <w:r>
              <w:t>修复系统Bug，保障系统稳定运行。 编写高质量代码，进行单元测试和性能优化。 协助团队完成项目迭代与上线。</w:t>
            </w:r>
          </w:p>
        </w:tc>
      </w:tr>
    </w:tbl>
    <w:p w14:paraId="6D9E483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C36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36DA082">
            <w:pPr>
              <w:pStyle w:val="4"/>
            </w:pPr>
            <w:r>
              <w:t>技能证书</w:t>
            </w:r>
          </w:p>
          <w:p w14:paraId="5662D56F">
            <w:r>
              <w:t>语言能力：英语CET-4，具备基本读写能力。</w:t>
            </w:r>
          </w:p>
          <w:p w14:paraId="182C30A8">
            <w:r>
              <w:t>计算机能力：熟练使用Office办公软件</w:t>
            </w:r>
          </w:p>
          <w:p w14:paraId="5B9B7687">
            <w:r>
              <w:t>专业能力：React、Spring、Java、Python</w:t>
            </w:r>
          </w:p>
        </w:tc>
      </w:tr>
    </w:tbl>
    <w:p w14:paraId="42520E8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2A6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3A7350">
            <w:pPr>
              <w:pStyle w:val="4"/>
            </w:pPr>
            <w:r>
              <w:t>资质认证</w:t>
            </w:r>
          </w:p>
          <w:p w14:paraId="4A7C16E4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506BC2B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522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65FF14">
            <w:pPr>
              <w:pStyle w:val="4"/>
            </w:pPr>
            <w:r>
              <w:t>项目经验</w:t>
            </w:r>
          </w:p>
          <w:p w14:paraId="7A7265BD">
            <w:r>
              <w:rPr>
                <w:b/>
              </w:rPr>
              <w:t>数据可视化平台（2022-03 ~ 2024-12）</w:t>
            </w:r>
          </w:p>
          <w:p w14:paraId="1E90DB6C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41D9C95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AB9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E3E2D2">
            <w:pPr>
              <w:pStyle w:val="4"/>
            </w:pPr>
            <w:r>
              <w:t>个人评价</w:t>
            </w:r>
          </w:p>
          <w:p w14:paraId="667F1B30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53D18D97"/>
    <w:p w14:paraId="27CDBC7E">
      <w:r>
        <w:br w:type="page"/>
      </w:r>
    </w:p>
    <w:p w14:paraId="22772314">
      <w:pPr>
        <w:jc w:val="center"/>
      </w:pPr>
      <w:r>
        <w:rPr>
          <w:b/>
          <w:sz w:val="32"/>
        </w:rPr>
        <w:t>黄飞</w:t>
      </w:r>
    </w:p>
    <w:p w14:paraId="1089C744">
      <w:r>
        <w:t>求职意向：软件工程师 | 郑州 | 19262/月 | 两周内到岗</w:t>
      </w:r>
    </w:p>
    <w:p w14:paraId="5D5D2A98">
      <w:r>
        <w:t>基本信息：35岁 | 男 | 郑州 | 11年经验</w:t>
      </w:r>
    </w:p>
    <w:p w14:paraId="0AD980FC">
      <w:r>
        <w:t>联系方式：14550702509 | mingyan@example.org</w:t>
      </w:r>
    </w:p>
    <w:p w14:paraId="27B470D8">
      <w:pPr>
        <w:pStyle w:val="4"/>
      </w:pPr>
      <w:r>
        <w:t>学习背景</w:t>
      </w:r>
    </w:p>
    <w:p w14:paraId="318F1712">
      <w:r>
        <w:t>北京大学 | 信息管理与信息系统 | 硕士 | 2012-09 ~ 2015-06</w:t>
      </w:r>
    </w:p>
    <w:p w14:paraId="0868E85B">
      <w:r>
        <w:t>专业成绩：3.12/4</w:t>
      </w:r>
    </w:p>
    <w:p w14:paraId="3859C1E3">
      <w:r>
        <w:t>主修课程：运营管理、组织行为学、战略管理、财务管理、市场营销学</w:t>
      </w:r>
    </w:p>
    <w:p w14:paraId="56D5E88D">
      <w:pPr>
        <w:pStyle w:val="4"/>
      </w:pPr>
      <w:r>
        <w:t>过往经历</w:t>
      </w:r>
    </w:p>
    <w:p w14:paraId="0E4986FF">
      <w:r>
        <w:rPr>
          <w:b/>
        </w:rPr>
        <w:t>华讯医疗有限公司 | 前端开发工程师 | 2018-06 ~ 2019-07</w:t>
      </w:r>
    </w:p>
    <w:p w14:paraId="3E427F84">
      <w:pPr>
        <w:pStyle w:val="16"/>
      </w:pPr>
      <w:r>
        <w:t>参与技术方案讨论，撰写技术文档。 修复系统Bug，保障系统稳定运行。 参与需求分析，负责后端/前端模块设计与开发。</w:t>
      </w:r>
    </w:p>
    <w:p w14:paraId="6D76A582">
      <w:r>
        <w:rPr>
          <w:b/>
        </w:rPr>
        <w:t>博雅金融科技有限公司 | 全栈工程师 | 2019-05 ~ 2023-05</w:t>
      </w:r>
    </w:p>
    <w:p w14:paraId="47F5C700">
      <w:pPr>
        <w:pStyle w:val="16"/>
      </w:pPr>
      <w:r>
        <w:t>编写高质量代码，进行单元测试和性能优化。 修复系统Bug，保障系统稳定运行。</w:t>
      </w:r>
    </w:p>
    <w:p w14:paraId="25F6D879">
      <w:r>
        <w:rPr>
          <w:b/>
        </w:rPr>
        <w:t>全民简历教育有限公司 | Python开发工程师 | 2023-04 ~ 2026-08</w:t>
      </w:r>
    </w:p>
    <w:p w14:paraId="478960BD">
      <w:pPr>
        <w:pStyle w:val="16"/>
      </w:pPr>
      <w:r>
        <w:t>参与技术方案讨论，撰写技术文档。</w:t>
      </w:r>
    </w:p>
    <w:p w14:paraId="678FB28D">
      <w:pPr>
        <w:pStyle w:val="4"/>
      </w:pPr>
      <w:r>
        <w:t>技能特长</w:t>
      </w:r>
    </w:p>
    <w:p w14:paraId="02DDD529">
      <w:r>
        <w:t>语言能力：英语专八，流利商务沟通。</w:t>
      </w:r>
    </w:p>
    <w:p w14:paraId="40E2BBF0">
      <w:r>
        <w:t>计算机能力：精通Excel数据处理</w:t>
      </w:r>
    </w:p>
    <w:p w14:paraId="1622E305">
      <w:r>
        <w:t>专业能力：Python、Git</w:t>
      </w:r>
    </w:p>
    <w:p w14:paraId="38B86812">
      <w:pPr>
        <w:pStyle w:val="4"/>
      </w:pPr>
      <w:r>
        <w:t>证书与荣誉</w:t>
      </w:r>
    </w:p>
    <w:p w14:paraId="2D324C9E">
      <w:pPr>
        <w:pStyle w:val="16"/>
      </w:pPr>
      <w:r>
        <w:t>全国计算机等级考试三级（数据库技术）。</w:t>
      </w:r>
    </w:p>
    <w:p w14:paraId="564776A5">
      <w:pPr>
        <w:pStyle w:val="16"/>
      </w:pPr>
      <w:r>
        <w:t>全国计算机等级考试二级（Office高级应用）。</w:t>
      </w:r>
    </w:p>
    <w:p w14:paraId="5A30D737">
      <w:pPr>
        <w:pStyle w:val="4"/>
      </w:pPr>
      <w:r>
        <w:t>项目经历</w:t>
      </w:r>
    </w:p>
    <w:p w14:paraId="4931D5A9">
      <w:r>
        <w:rPr>
          <w:b/>
        </w:rPr>
        <w:t>品牌官网改版（2021-09 ~ 2024-04）</w:t>
      </w:r>
    </w:p>
    <w:p w14:paraId="0197BE2B">
      <w:pPr>
        <w:pStyle w:val="16"/>
      </w:pPr>
      <w:r>
        <w:t>负责核心模块设计与开发，实现了高并发处理，提升了系统性能30%。</w:t>
      </w:r>
    </w:p>
    <w:p w14:paraId="6741E447">
      <w:pPr>
        <w:pStyle w:val="4"/>
      </w:pPr>
      <w:r>
        <w:t>自我介绍</w:t>
      </w:r>
    </w:p>
    <w:p w14:paraId="312772F3">
      <w:r>
        <w:t>逻辑思维清晰，代码规范；热爱技术，乐于钻研；具备良好的问题分析和解决能力；有较强的学习能力和团队协作精神。</w:t>
      </w:r>
    </w:p>
    <w:p w14:paraId="28855F01">
      <w:r>
        <w:br w:type="page"/>
      </w:r>
    </w:p>
    <w:p w14:paraId="6417180C">
      <w:pPr>
        <w:jc w:val="center"/>
      </w:pPr>
      <w:r>
        <w:rPr>
          <w:b/>
          <w:sz w:val="32"/>
        </w:rPr>
        <w:t>常凤兰</w:t>
      </w:r>
    </w:p>
    <w:p w14:paraId="0949E877">
      <w:r>
        <w:t>求职意向：运营专员 | 南京 | 17742/月 | 一个月内到岗</w:t>
      </w:r>
    </w:p>
    <w:p w14:paraId="60208FDF">
      <w:r>
        <w:t>基本信息：35岁 | 男 | 南京 | 13年经验</w:t>
      </w:r>
    </w:p>
    <w:p w14:paraId="0AF99603">
      <w:r>
        <w:t>联系方式：18712567779 | huangli@example.net</w:t>
      </w:r>
    </w:p>
    <w:p w14:paraId="775B8360">
      <w:pPr>
        <w:pStyle w:val="4"/>
      </w:pPr>
      <w:r>
        <w:t>学历信息</w:t>
      </w:r>
    </w:p>
    <w:p w14:paraId="1EE11301">
      <w:r>
        <w:t>中国科学技术大学 | 汉语言文学 | 本科 | 2009-09 ~ 2013-06</w:t>
      </w:r>
    </w:p>
    <w:p w14:paraId="3891D957">
      <w:r>
        <w:t>专业成绩：3.52/4（专业前30%）</w:t>
      </w:r>
    </w:p>
    <w:p w14:paraId="55E104F9">
      <w:r>
        <w:t>主修课程：管理学原理、财务管理、战略管理、组织行为学、运营管理、市场营销学</w:t>
      </w:r>
    </w:p>
    <w:p w14:paraId="73FEEC37">
      <w:pPr>
        <w:pStyle w:val="4"/>
      </w:pPr>
      <w:r>
        <w:t>过往经历</w:t>
      </w:r>
    </w:p>
    <w:p w14:paraId="40728007">
      <w:r>
        <w:rPr>
          <w:b/>
        </w:rPr>
        <w:t>智云咨询有限公司 | 运营专员 | 2020-07 ~ 2021-02</w:t>
      </w:r>
    </w:p>
    <w:p w14:paraId="31A7B485">
      <w:pPr>
        <w:pStyle w:val="16"/>
      </w:pPr>
      <w:r>
        <w:t>策划并执行线上活动，促进用户增长和转化。 负责用户社群运营，提升用户活跃度和粘性。</w:t>
      </w:r>
    </w:p>
    <w:p w14:paraId="2083B016">
      <w:r>
        <w:rPr>
          <w:b/>
        </w:rPr>
        <w:t>华讯教育科技有限公司 | 运营专员 | 2021-12 ~ 2024-11</w:t>
      </w:r>
    </w:p>
    <w:p w14:paraId="28B36A11">
      <w:pPr>
        <w:pStyle w:val="16"/>
      </w:pPr>
      <w:r>
        <w:t>策划并执行线上活动，促进用户增长和转化。 分析运营数据，提出优化建议。 撰写内容文案，维护APP/网站内容更新。</w:t>
      </w:r>
    </w:p>
    <w:p w14:paraId="77F59C41">
      <w:r>
        <w:rPr>
          <w:b/>
        </w:rPr>
        <w:t>智云教育科技有限公司 | 新媒体运营 | 2024-06 ~ 2026-03</w:t>
      </w:r>
    </w:p>
    <w:p w14:paraId="5856F927">
      <w:pPr>
        <w:pStyle w:val="16"/>
      </w:pPr>
      <w:r>
        <w:t>策划并执行线上活动，促进用户增长和转化。 负责用户社群运营，提升用户活跃度和粘性。 处理用户反馈，提升用户体验。</w:t>
      </w:r>
    </w:p>
    <w:p w14:paraId="5BCA243C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EEF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ACA55CB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668C7215">
            <w:r>
              <w:t>熟练使用Office办公软件</w:t>
            </w:r>
          </w:p>
        </w:tc>
      </w:tr>
      <w:tr w14:paraId="50773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DC3E717">
            <w:r>
              <w:t>社群管理</w:t>
            </w:r>
          </w:p>
        </w:tc>
        <w:tc>
          <w:tcPr>
            <w:tcW w:w="4320" w:type="dxa"/>
            <w:shd w:val="clear" w:color="auto" w:fill="E7E6E6"/>
          </w:tcPr>
          <w:p w14:paraId="4F30CFF9">
            <w:r>
              <w:t>内容创作</w:t>
            </w:r>
          </w:p>
        </w:tc>
      </w:tr>
      <w:tr w14:paraId="7A6F4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6B66101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786828C3">
            <w:r>
              <w:t>PS/PR</w:t>
            </w:r>
          </w:p>
        </w:tc>
      </w:tr>
    </w:tbl>
    <w:p w14:paraId="158BA4DF"/>
    <w:p w14:paraId="64E79CEE">
      <w:pPr>
        <w:pStyle w:val="4"/>
      </w:pPr>
      <w:r>
        <w:t>资质认证</w:t>
      </w:r>
    </w:p>
    <w:p w14:paraId="08668760">
      <w:pPr>
        <w:pStyle w:val="16"/>
      </w:pPr>
      <w:r>
        <w:t>大学英语六级（CET-6），优秀的听说读写能力。</w:t>
      </w:r>
    </w:p>
    <w:p w14:paraId="4249DA88">
      <w:pPr>
        <w:pStyle w:val="16"/>
      </w:pPr>
      <w:r>
        <w:t>大学英语四级（CET-4），良好的读写能力。</w:t>
      </w:r>
    </w:p>
    <w:p w14:paraId="2BA2A85A">
      <w:pPr>
        <w:pStyle w:val="16"/>
      </w:pPr>
      <w:r>
        <w:t>全国计算机等级考试二级（Office高级应用）。</w:t>
      </w:r>
    </w:p>
    <w:p w14:paraId="4D9A8C87">
      <w:pPr>
        <w:pStyle w:val="4"/>
      </w:pPr>
      <w:r>
        <w:t>个人评价</w:t>
      </w:r>
    </w:p>
    <w:p w14:paraId="5A089003">
      <w:r>
        <w:t>执行力强，结果导向；具备良好的沟通能力和文案功底；善于在快节奏环境中工作，能高效完成目标。</w:t>
      </w:r>
    </w:p>
    <w:p w14:paraId="66931B4F">
      <w:r>
        <w:br w:type="page"/>
      </w:r>
    </w:p>
    <w:p w14:paraId="2F767AF1">
      <w:pPr>
        <w:jc w:val="center"/>
      </w:pPr>
      <w:r>
        <w:rPr>
          <w:b/>
          <w:sz w:val="32"/>
        </w:rPr>
        <w:t>刘淑兰</w:t>
      </w:r>
    </w:p>
    <w:p w14:paraId="0431CA02">
      <w:r>
        <w:t>求职意向：人事专员 | 武汉 | 13814/月 | 随时到岗</w:t>
      </w:r>
    </w:p>
    <w:p w14:paraId="1164FDCD">
      <w:r>
        <w:t>基本信息：34岁 | 男 | 武汉 | 12年经验</w:t>
      </w:r>
    </w:p>
    <w:p w14:paraId="634DEFE1">
      <w:r>
        <w:t>联系方式：18595098465 | afeng@example.com</w:t>
      </w:r>
    </w:p>
    <w:p w14:paraId="7B99D43E">
      <w:pPr>
        <w:pStyle w:val="4"/>
      </w:pPr>
      <w:r>
        <w:t>学习背景</w:t>
      </w:r>
    </w:p>
    <w:p w14:paraId="44ADCC80">
      <w:r>
        <w:t>吉林大学 | 人力资源管理 | 本科 | 2010-09 ~ 2014-06</w:t>
      </w:r>
    </w:p>
    <w:p w14:paraId="78C0EF0D">
      <w:r>
        <w:t>专业成绩：3.82/4（专业前10%）</w:t>
      </w:r>
    </w:p>
    <w:p w14:paraId="65E0078F">
      <w:r>
        <w:t>主修课程：人力资源管理、培训与开发、招聘与配置、薪酬管理、绩效管理、组织行为学</w:t>
      </w:r>
    </w:p>
    <w:p w14:paraId="02E45340">
      <w:pPr>
        <w:pStyle w:val="4"/>
      </w:pPr>
      <w:r>
        <w:t>过往经历</w:t>
      </w:r>
    </w:p>
    <w:p w14:paraId="28BF006B">
      <w:r>
        <w:rPr>
          <w:b/>
        </w:rPr>
        <w:t>全民简历传媒科技有限公司 | HR助理 | 2018-09 ~ 2022-01</w:t>
      </w:r>
    </w:p>
    <w:p w14:paraId="268D9FFF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29A2E132">
      <w:r>
        <w:rPr>
          <w:b/>
        </w:rPr>
        <w:t>成都零售有限公司 | 人事专员 | 2022-11 ~ 2024-09</w:t>
      </w:r>
    </w:p>
    <w:p w14:paraId="234CA58D">
      <w:pPr>
        <w:pStyle w:val="16"/>
      </w:pPr>
      <w:r>
        <w:t>负责招聘全流程，包括职位发布、简历筛选、面试安排及录用跟进。</w:t>
      </w:r>
    </w:p>
    <w:p w14:paraId="2CCF56F6">
      <w:r>
        <w:rPr>
          <w:b/>
        </w:rPr>
        <w:t>卓越金融科技有限公司 | 人事专员 | 2024-12 ~ 2026-08</w:t>
      </w:r>
    </w:p>
    <w:p w14:paraId="5ACDFBF3">
      <w:pPr>
        <w:pStyle w:val="16"/>
      </w:pPr>
      <w:r>
        <w:t>协助组织员工培训及企业文化活动，提升员工满意度。</w:t>
      </w:r>
    </w:p>
    <w:p w14:paraId="5D71D01E">
      <w:pPr>
        <w:pStyle w:val="4"/>
      </w:pPr>
      <w:r>
        <w:t>技能特长</w:t>
      </w:r>
    </w:p>
    <w:p w14:paraId="28E3B5C9">
      <w:r>
        <w:t>语言能力：日语N2，可进行日常对话。</w:t>
      </w:r>
    </w:p>
    <w:p w14:paraId="6977E98B">
      <w:r>
        <w:t>计算机能力：掌握Photoshop基本操作</w:t>
      </w:r>
    </w:p>
    <w:p w14:paraId="350CC9D8">
      <w:r>
        <w:t>专业能力：薪酬核算、招聘面试、劳动法、员工关系</w:t>
      </w:r>
    </w:p>
    <w:p w14:paraId="05300048">
      <w:pPr>
        <w:pStyle w:val="4"/>
      </w:pPr>
      <w:r>
        <w:t>资格证书</w:t>
      </w:r>
    </w:p>
    <w:p w14:paraId="10E04A3A">
      <w:pPr>
        <w:pStyle w:val="16"/>
      </w:pPr>
      <w:r>
        <w:t>人力资源管理师三级证书。</w:t>
      </w:r>
    </w:p>
    <w:p w14:paraId="3E58D92C">
      <w:pPr>
        <w:pStyle w:val="4"/>
      </w:pPr>
      <w:r>
        <w:t>关于我</w:t>
      </w:r>
    </w:p>
    <w:p w14:paraId="432FD5D0">
      <w:r>
        <w:t>性格开朗，亲和力强，善于与各部门沟通协作；具备良好的组织协调能力和解决冲突能力；积极主动，乐于学习新知识。</w:t>
      </w:r>
    </w:p>
    <w:p w14:paraId="34BF0BBC">
      <w:r>
        <w:br w:type="page"/>
      </w:r>
    </w:p>
    <w:p w14:paraId="10D4F953">
      <w:pPr>
        <w:jc w:val="center"/>
      </w:pPr>
      <w:r>
        <w:rPr>
          <w:b/>
          <w:sz w:val="32"/>
        </w:rPr>
        <w:t>万琴</w:t>
      </w:r>
    </w:p>
    <w:p w14:paraId="121235B8">
      <w:pPr>
        <w:jc w:val="center"/>
      </w:pPr>
      <w:r>
        <w:rPr>
          <w:sz w:val="2"/>
        </w:rPr>
        <w:t>____________________________________________________________</w:t>
      </w:r>
    </w:p>
    <w:p w14:paraId="712881D2">
      <w:r>
        <w:t>求职意向：运营专员 | 苏州 | 14726/月 | 一个月内到岗</w:t>
      </w:r>
    </w:p>
    <w:p w14:paraId="3B54E585">
      <w:r>
        <w:t>基本信息：37岁 | 男 | 西安 | 13年经验</w:t>
      </w:r>
    </w:p>
    <w:p w14:paraId="2A829D7A">
      <w:r>
        <w:t>联系方式：15163758398 | jieyu@example.org</w:t>
      </w:r>
    </w:p>
    <w:p w14:paraId="36E65A97">
      <w:pPr>
        <w:pStyle w:val="4"/>
      </w:pPr>
      <w:r>
        <w:t>过往经历</w:t>
      </w:r>
    </w:p>
    <w:p w14:paraId="65EE9526">
      <w:r>
        <w:rPr>
          <w:b/>
        </w:rPr>
        <w:t>成都互联网科技有限公司 | 新媒体运营 | 2023-05 ~ 2026-07</w:t>
      </w:r>
    </w:p>
    <w:p w14:paraId="27CCA2B6">
      <w:pPr>
        <w:pStyle w:val="16"/>
      </w:pPr>
      <w:r>
        <w:t>负责用户社群运营，提升用户活跃度和粘性。</w:t>
      </w:r>
    </w:p>
    <w:p w14:paraId="25289F94">
      <w:pPr>
        <w:pStyle w:val="4"/>
      </w:pPr>
      <w:r>
        <w:t>教育背景</w:t>
      </w:r>
    </w:p>
    <w:p w14:paraId="16B7336C">
      <w:r>
        <w:t>浙江大学 | 汉语言文学 | 硕士 | 2010-09 ~ 2013-06</w:t>
      </w:r>
    </w:p>
    <w:p w14:paraId="2013894E">
      <w:r>
        <w:t>专业成绩：3.97/4（专业前10%）</w:t>
      </w:r>
    </w:p>
    <w:p w14:paraId="20AC3AB8">
      <w:r>
        <w:t>主修课程：战略管理、财务管理、管理学原理、运营管理、市场营销学、组织行为学</w:t>
      </w:r>
    </w:p>
    <w:p w14:paraId="6AA7934E">
      <w:pPr>
        <w:pStyle w:val="4"/>
      </w:pPr>
      <w:r>
        <w:t>能力专长</w:t>
      </w:r>
    </w:p>
    <w:p w14:paraId="07401892">
      <w:r>
        <w:t>语言能力：英语CET-6，读写熟练，可日常交流。</w:t>
      </w:r>
    </w:p>
    <w:p w14:paraId="52C32FD5">
      <w:r>
        <w:t>计算机能力：熟悉Python基础</w:t>
      </w:r>
    </w:p>
    <w:p w14:paraId="29D1ACDD">
      <w:r>
        <w:t>专业能力：内容创作、社群管理、PS/PR、数据分析</w:t>
      </w:r>
    </w:p>
    <w:p w14:paraId="7B842119">
      <w:pPr>
        <w:pStyle w:val="4"/>
      </w:pPr>
      <w:r>
        <w:t>证书与荣誉</w:t>
      </w:r>
    </w:p>
    <w:p w14:paraId="72300D26">
      <w:pPr>
        <w:pStyle w:val="16"/>
      </w:pPr>
      <w:r>
        <w:t>大学英语六级（CET-6），优秀的听说读写能力。</w:t>
      </w:r>
    </w:p>
    <w:p w14:paraId="4F56349A">
      <w:pPr>
        <w:pStyle w:val="16"/>
      </w:pPr>
      <w:r>
        <w:t>大学英语四级（CET-4），良好的读写能力。</w:t>
      </w:r>
    </w:p>
    <w:p w14:paraId="47C84CBD">
      <w:pPr>
        <w:pStyle w:val="4"/>
      </w:pPr>
      <w:r>
        <w:t>关于我</w:t>
      </w:r>
    </w:p>
    <w:p w14:paraId="23E59646">
      <w:r>
        <w:t>执行力强，结果导向；具备良好的沟通能力和文案功底；善于在快节奏环境中工作，能高效完成目标。</w:t>
      </w:r>
    </w:p>
    <w:p w14:paraId="1D61181C">
      <w:r>
        <w:br w:type="page"/>
      </w:r>
    </w:p>
    <w:p w14:paraId="4099E9FB">
      <w:pPr>
        <w:jc w:val="center"/>
      </w:pPr>
      <w:r>
        <w:rPr>
          <w:b/>
          <w:sz w:val="32"/>
        </w:rPr>
        <w:t>卓丽娟</w:t>
      </w:r>
    </w:p>
    <w:p w14:paraId="16C66FB8">
      <w:r>
        <w:t>求职意向：运营专员 | 苏州 | 14062/月 | 一个月内到岗</w:t>
      </w:r>
    </w:p>
    <w:p w14:paraId="538A9CCF">
      <w:r>
        <w:t>基本信息：25岁 | 男 | 苏州 | 5年经验</w:t>
      </w:r>
    </w:p>
    <w:p w14:paraId="15497114">
      <w:r>
        <w:t>联系方式：18684763503 | yanqiang@example.com</w:t>
      </w:r>
    </w:p>
    <w:p w14:paraId="074F182D">
      <w:pPr>
        <w:pStyle w:val="4"/>
      </w:pPr>
      <w:r>
        <w:t>教育状况</w:t>
      </w:r>
    </w:p>
    <w:p w14:paraId="4F922F6F">
      <w:r>
        <w:t>深圳职业技术学院 | 新闻传播 | 专科 | 2018-09 ~ 2021-06</w:t>
      </w:r>
    </w:p>
    <w:p w14:paraId="1F0A2640">
      <w:r>
        <w:t>专业成绩：3.45/4</w:t>
      </w:r>
    </w:p>
    <w:p w14:paraId="7691F317">
      <w:r>
        <w:t>主修课程：财务管理、市场营销学、战略管理、组织行为学、运营管理、管理学原理</w:t>
      </w:r>
    </w:p>
    <w:p w14:paraId="39023B37">
      <w:pPr>
        <w:pStyle w:val="4"/>
      </w:pPr>
      <w:r>
        <w:t>工作经验</w:t>
      </w:r>
    </w:p>
    <w:p w14:paraId="3A40246A">
      <w:r>
        <w:rPr>
          <w:b/>
        </w:rPr>
        <w:t>1. 卓越传媒有限公司 | 用户运营 | 2021-04 ~ 2024-08</w:t>
      </w:r>
    </w:p>
    <w:p w14:paraId="3207274F">
      <w:pPr>
        <w:pStyle w:val="16"/>
      </w:pPr>
      <w:r>
        <w:t>负责用户社群运营，提升用户活跃度和粘性。 分析运营数据，提出优化建议。</w:t>
      </w:r>
    </w:p>
    <w:p w14:paraId="1C9F153B">
      <w:r>
        <w:rPr>
          <w:b/>
        </w:rPr>
        <w:t>2. 成都医疗科技有限公司 | 新媒体运营 | 2024-06 ~ 2026-12</w:t>
      </w:r>
    </w:p>
    <w:p w14:paraId="7D8C1102">
      <w:pPr>
        <w:pStyle w:val="16"/>
      </w:pPr>
      <w:r>
        <w:t>策划并执行线上活动，促进用户增长和转化。 分析运营数据，提出优化建议。 处理用户反馈，提升用户体验。</w:t>
      </w:r>
    </w:p>
    <w:p w14:paraId="59E63954">
      <w:pPr>
        <w:pStyle w:val="4"/>
      </w:pPr>
      <w:r>
        <w:t>技能特长</w:t>
      </w:r>
    </w:p>
    <w:p w14:paraId="4E39A059">
      <w:r>
        <w:t>语言能力：英语CET-6，读写熟练，可日常交流。</w:t>
      </w:r>
    </w:p>
    <w:p w14:paraId="45A933BD">
      <w:r>
        <w:t>计算机能力：掌握Photoshop基本操作</w:t>
      </w:r>
    </w:p>
    <w:p w14:paraId="069007C7">
      <w:r>
        <w:t>专业能力：数据分析、活动策划</w:t>
      </w:r>
    </w:p>
    <w:p w14:paraId="58DF0C8D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345F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717546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765BA6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ECECCB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1D1CE8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52B02B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65979A17">
      <w:pPr>
        <w:pStyle w:val="4"/>
      </w:pPr>
      <w:r>
        <w:t>自我陈述</w:t>
      </w:r>
    </w:p>
    <w:p w14:paraId="618D6FA4">
      <w:r>
        <w:t>执行力强，结果导向；具备良好的沟通能力和文案功底；善于在快节奏环境中工作，能高效完成目标。</w:t>
      </w:r>
    </w:p>
    <w:p w14:paraId="3CCCD73B">
      <w:r>
        <w:br w:type="page"/>
      </w:r>
    </w:p>
    <w:p w14:paraId="36CA2315">
      <w:pPr>
        <w:jc w:val="center"/>
      </w:pPr>
      <w:r>
        <w:rPr>
          <w:b/>
          <w:sz w:val="32"/>
        </w:rPr>
        <w:t>汪柳</w:t>
      </w:r>
    </w:p>
    <w:p w14:paraId="583313BC">
      <w:r>
        <w:t>求职意向：市场专员 | 北京 | 15487/月 | 两周内到岗</w:t>
      </w:r>
    </w:p>
    <w:p w14:paraId="63F4A31D">
      <w:r>
        <w:t>基本信息：34岁 | 男 | 北京 | 12年经验</w:t>
      </w:r>
    </w:p>
    <w:p w14:paraId="5F946AEB">
      <w:r>
        <w:t>联系方式：15121985568 | smeng@example.net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AE7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A22635">
            <w:pPr>
              <w:pStyle w:val="4"/>
            </w:pPr>
            <w:r>
              <w:t>教育经历</w:t>
            </w:r>
          </w:p>
          <w:p w14:paraId="1EBDE0BC">
            <w:r>
              <w:t>中国科学技术大学 | 市场营销 | 本科 | 2010-09 ~ 2014-06</w:t>
            </w:r>
          </w:p>
          <w:p w14:paraId="7C148A6A">
            <w:r>
              <w:t>专业成绩：3.56/4</w:t>
            </w:r>
          </w:p>
          <w:p w14:paraId="0BA92410">
            <w:r>
              <w:t>主修课程：消费者行为学、市场营销学、品牌管理、销售管理、市场调研、广告学</w:t>
            </w:r>
          </w:p>
        </w:tc>
      </w:tr>
    </w:tbl>
    <w:p w14:paraId="18A69FA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1039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6A8B87">
            <w:pPr>
              <w:pStyle w:val="4"/>
            </w:pPr>
            <w:r>
              <w:t>过往经历</w:t>
            </w:r>
          </w:p>
          <w:p w14:paraId="63188660">
            <w:r>
              <w:rPr>
                <w:b/>
              </w:rPr>
              <w:t>鼎盛咨询科技有限公司 | 品牌专员 | 2023-08 ~ 2026-11</w:t>
            </w:r>
          </w:p>
          <w:p w14:paraId="1EA85F8A">
            <w:pPr>
              <w:pStyle w:val="16"/>
            </w:pPr>
            <w:r>
              <w:t>策划并执行线上线下营销活动，提升品牌知名度。 与媒体、渠道保持良好合作，拓展市场资源。</w:t>
            </w:r>
          </w:p>
        </w:tc>
      </w:tr>
    </w:tbl>
    <w:p w14:paraId="44D1136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BBD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977CD6">
            <w:pPr>
              <w:pStyle w:val="4"/>
            </w:pPr>
            <w:r>
              <w:t>技能证书</w:t>
            </w:r>
          </w:p>
          <w:p w14:paraId="321281EA">
            <w:r>
              <w:t>语言能力：英语专八，流利商务沟通。</w:t>
            </w:r>
          </w:p>
          <w:p w14:paraId="6E9C50EE">
            <w:r>
              <w:t>计算机能力：熟悉Python基础</w:t>
            </w:r>
          </w:p>
          <w:p w14:paraId="433BEEC0">
            <w:r>
              <w:t>专业能力：活动策划、数据分析、市场调研、文案写作</w:t>
            </w:r>
          </w:p>
        </w:tc>
      </w:tr>
    </w:tbl>
    <w:p w14:paraId="1ED2B1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55C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6865DA3">
            <w:pPr>
              <w:pStyle w:val="4"/>
            </w:pPr>
            <w:r>
              <w:t>获奖情况</w:t>
            </w:r>
          </w:p>
          <w:p w14:paraId="4D29C139">
            <w:pPr>
              <w:pStyle w:val="16"/>
            </w:pPr>
            <w:r>
              <w:t>大学英语四级（CET-4），良好的读写能力。</w:t>
            </w:r>
          </w:p>
          <w:p w14:paraId="3862E4BD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1A2FB6B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7FA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B3A23A">
            <w:pPr>
              <w:pStyle w:val="4"/>
            </w:pPr>
            <w:r>
              <w:t>关于我</w:t>
            </w:r>
          </w:p>
          <w:p w14:paraId="10AFA1B8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11D6C1F5"/>
    <w:p w14:paraId="239961FD">
      <w:r>
        <w:br w:type="page"/>
      </w:r>
    </w:p>
    <w:p w14:paraId="4D3F93DD">
      <w:pPr>
        <w:jc w:val="center"/>
      </w:pPr>
      <w:r>
        <w:rPr>
          <w:b/>
          <w:sz w:val="32"/>
        </w:rPr>
        <w:t>宋帅</w:t>
      </w:r>
    </w:p>
    <w:p w14:paraId="6E60EF86">
      <w:r>
        <w:t>求职意向：产品经理 | 杭州 | 13778/月 | 一周内到岗</w:t>
      </w:r>
    </w:p>
    <w:p w14:paraId="69116BC1">
      <w:r>
        <w:t>基本信息：26岁 | 男 | 杭州 | 4年经验</w:t>
      </w:r>
    </w:p>
    <w:p w14:paraId="29A7C516">
      <w:r>
        <w:t>联系方式：15366511460 | na89@example.net</w:t>
      </w:r>
    </w:p>
    <w:p w14:paraId="62EC3310">
      <w:pPr>
        <w:pStyle w:val="4"/>
      </w:pPr>
      <w:r>
        <w:t>学历信息</w:t>
      </w:r>
    </w:p>
    <w:p w14:paraId="3DF91B3D">
      <w:r>
        <w:t>四川大学 | 心理学 | 本科 | 2018-09 ~ 2022-06</w:t>
      </w:r>
    </w:p>
    <w:p w14:paraId="5C4815BD">
      <w:r>
        <w:t>专业成绩：3.55/4（专业前30%）</w:t>
      </w:r>
    </w:p>
    <w:p w14:paraId="7CECAACA">
      <w:r>
        <w:t>主修课程：管理学原理、财务管理、市场营销学、组织行为学、战略管理、运营管理</w:t>
      </w:r>
    </w:p>
    <w:p w14:paraId="026A69B5">
      <w:pPr>
        <w:pStyle w:val="4"/>
      </w:pPr>
      <w:r>
        <w:t>职业经历</w:t>
      </w:r>
    </w:p>
    <w:p w14:paraId="6A296C00">
      <w:r>
        <w:rPr>
          <w:b/>
        </w:rPr>
        <w:t>深圳科技科技有限公司 | 产品经理 | 2022-09 ~ 2023-05</w:t>
      </w:r>
    </w:p>
    <w:p w14:paraId="3D4985F1">
      <w:pPr>
        <w:pStyle w:val="16"/>
      </w:pPr>
      <w:r>
        <w:t>输出PRD文档，协调开发、测试、运营团队推进产品落地。 参与竞品分析，提炼差异化优势。</w:t>
      </w:r>
    </w:p>
    <w:p w14:paraId="40376430">
      <w:r>
        <w:rPr>
          <w:b/>
        </w:rPr>
        <w:t>全民简历零售有限公司 | 产品经理 | 2023-12 ~ 2024-03</w:t>
      </w:r>
    </w:p>
    <w:p w14:paraId="2EE58E8B">
      <w:pPr>
        <w:pStyle w:val="16"/>
      </w:pPr>
      <w:r>
        <w:t>跟踪产品数据，根据反馈持续优化迭代。</w:t>
      </w:r>
    </w:p>
    <w:p w14:paraId="134B9CD4">
      <w:r>
        <w:rPr>
          <w:b/>
        </w:rPr>
        <w:t>恒通咨询科技有限公司 | 高级产品经理 | 2024-04 ~ 2026-10</w:t>
      </w:r>
    </w:p>
    <w:p w14:paraId="219C544E">
      <w:pPr>
        <w:pStyle w:val="16"/>
      </w:pPr>
      <w:r>
        <w:t>跟踪产品数据，根据反馈持续优化迭代。 参与竞品分析，提炼差异化优势。 负责产品需求调研、用户分析，完成产品规划与设计。</w:t>
      </w:r>
    </w:p>
    <w:p w14:paraId="5E3F908C">
      <w:pPr>
        <w:pStyle w:val="4"/>
      </w:pPr>
      <w:r>
        <w:t>专业技能</w:t>
      </w:r>
    </w:p>
    <w:p w14:paraId="1372819E">
      <w:r>
        <w:t>语言能力：韩语TOPIK4，基础交流能力。</w:t>
      </w:r>
    </w:p>
    <w:p w14:paraId="79ECE423">
      <w:r>
        <w:t>计算机能力：熟练使用Office办公软件</w:t>
      </w:r>
    </w:p>
    <w:p w14:paraId="03CBB63B">
      <w:r>
        <w:t>专业能力：数据分析、用户调研</w:t>
      </w:r>
    </w:p>
    <w:p w14:paraId="5409F6D3">
      <w:pPr>
        <w:pStyle w:val="4"/>
      </w:pPr>
      <w:r>
        <w:t>证书与荣誉</w:t>
      </w:r>
    </w:p>
    <w:p w14:paraId="4CC17B2C">
      <w:pPr>
        <w:pStyle w:val="16"/>
      </w:pPr>
      <w:r>
        <w:t>PMP项目管理认证。</w:t>
      </w:r>
    </w:p>
    <w:p w14:paraId="2394DB6E">
      <w:pPr>
        <w:pStyle w:val="4"/>
      </w:pPr>
      <w:r>
        <w:t>项目经历</w:t>
      </w:r>
    </w:p>
    <w:p w14:paraId="70C2084E">
      <w:r>
        <w:rPr>
          <w:b/>
        </w:rPr>
        <w:t>品牌官网改版（2021-10 ~ 2024-04）</w:t>
      </w:r>
    </w:p>
    <w:p w14:paraId="63EA8445">
      <w:pPr>
        <w:pStyle w:val="16"/>
      </w:pPr>
      <w:r>
        <w:t>负责核心模块设计与开发，实现了高并发处理，提升了系统性能30%。</w:t>
      </w:r>
    </w:p>
    <w:p w14:paraId="72D73A4D">
      <w:pPr>
        <w:pStyle w:val="4"/>
      </w:pPr>
      <w:r>
        <w:t>自我陈述</w:t>
      </w:r>
    </w:p>
    <w:p w14:paraId="261B311F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49C9235">
      <w:r>
        <w:br w:type="page"/>
      </w:r>
    </w:p>
    <w:p w14:paraId="7134E378">
      <w:pPr>
        <w:jc w:val="center"/>
      </w:pPr>
      <w:r>
        <w:rPr>
          <w:b/>
          <w:sz w:val="32"/>
        </w:rPr>
        <w:t>杨帆</w:t>
      </w:r>
    </w:p>
    <w:p w14:paraId="1CE7EA3B">
      <w:r>
        <w:t>求职意向：行政专员 | 长沙 | 15212/月 | 两周内到岗</w:t>
      </w:r>
    </w:p>
    <w:p w14:paraId="47760757">
      <w:r>
        <w:t>基本信息：31岁 | 女 | 长沙 | 9年经验</w:t>
      </w:r>
    </w:p>
    <w:p w14:paraId="28C9525A">
      <w:r>
        <w:t>联系方式：18791264305 | jingkang@example.net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A6C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D8F819">
            <w:pPr>
              <w:pStyle w:val="4"/>
            </w:pPr>
            <w:r>
              <w:t>学历信息</w:t>
            </w:r>
          </w:p>
          <w:p w14:paraId="123EF4D7">
            <w:r>
              <w:t>厦门大学 | 汉语言文学 | 本科 | 2013-09 ~ 2017-06</w:t>
            </w:r>
          </w:p>
          <w:p w14:paraId="2E24D2D5">
            <w:r>
              <w:t>专业成绩：3.72/4（专业前15%）</w:t>
            </w:r>
          </w:p>
          <w:p w14:paraId="0BCF2DB4">
            <w:r>
              <w:t>主修课程：组织行为学、市场营销学、财务管理、运营管理、管理学原理、战略管理</w:t>
            </w:r>
          </w:p>
        </w:tc>
      </w:tr>
    </w:tbl>
    <w:p w14:paraId="26B7F9A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92E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CC96A1">
            <w:pPr>
              <w:pStyle w:val="4"/>
            </w:pPr>
            <w:r>
              <w:t>工作经验</w:t>
            </w:r>
          </w:p>
          <w:p w14:paraId="09DD6EBB">
            <w:r>
              <w:rPr>
                <w:b/>
              </w:rPr>
              <w:t>博雅医疗科技有限公司 | 行政专员 | 2021-08 ~ 2025-12</w:t>
            </w:r>
          </w:p>
          <w:p w14:paraId="3C8DE7CA">
            <w:pPr>
              <w:pStyle w:val="16"/>
            </w:pPr>
            <w:r>
              <w:t>协助组织公司内部会议、活动，撰写会议纪要并跟进落实。 管理公司固定资产、车辆、印章等，确保规范使用。</w:t>
            </w:r>
          </w:p>
          <w:p w14:paraId="1A720D8C">
            <w:r>
              <w:rPr>
                <w:b/>
              </w:rPr>
              <w:t>卓越科技科技有限公司 | 行政主管 | 2025-09 ~ 2026-07</w:t>
            </w:r>
          </w:p>
          <w:p w14:paraId="40A69BD9">
            <w:pPr>
              <w:pStyle w:val="16"/>
            </w:pPr>
            <w:r>
              <w:t>负责来访客户接待及电话接听，展现良好企业形象。 参与制定行政管理制度，优化流程，提高工作效率。</w:t>
            </w:r>
          </w:p>
        </w:tc>
      </w:tr>
    </w:tbl>
    <w:p w14:paraId="0B2D9B1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E8C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30FDD0">
            <w:pPr>
              <w:pStyle w:val="4"/>
            </w:pPr>
            <w:r>
              <w:t>专业技能</w:t>
            </w:r>
          </w:p>
          <w:p w14:paraId="304364EB">
            <w:r>
              <w:t>语言能力：韩语TOPIK4，基础交流能力。</w:t>
            </w:r>
          </w:p>
          <w:p w14:paraId="6593C248">
            <w:r>
              <w:t>计算机能力：掌握Photoshop基本操作</w:t>
            </w:r>
          </w:p>
          <w:p w14:paraId="0F312CF7">
            <w:r>
              <w:t>专业能力：办公软件、档案管理、公文写作</w:t>
            </w:r>
          </w:p>
        </w:tc>
      </w:tr>
    </w:tbl>
    <w:p w14:paraId="3D65480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C93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7E7F2E">
            <w:pPr>
              <w:pStyle w:val="4"/>
            </w:pPr>
            <w:r>
              <w:t>资格证书</w:t>
            </w:r>
          </w:p>
          <w:p w14:paraId="2FDFA8B4">
            <w:pPr>
              <w:pStyle w:val="16"/>
            </w:pPr>
            <w:r>
              <w:t>大学英语六级（CET-6），优秀的听说读写能力。</w:t>
            </w:r>
          </w:p>
          <w:p w14:paraId="2C7A5122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3099637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7AF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2EF4EE">
            <w:pPr>
              <w:pStyle w:val="4"/>
            </w:pPr>
            <w:r>
              <w:t>自我陈述</w:t>
            </w:r>
          </w:p>
          <w:p w14:paraId="5AD5109F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CBFDC7A"/>
    <w:p w14:paraId="6F1D9D7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C88D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DD1D11">
            <w:r>
              <w:rPr>
                <w:b/>
                <w:sz w:val="28"/>
              </w:rPr>
              <w:t>余淑华</w:t>
            </w:r>
          </w:p>
          <w:p w14:paraId="7AA96BF8">
            <w:r>
              <w:t>求职意向：软件工程师 | 杭州 | 12393/月 | 一周内到岗</w:t>
            </w:r>
          </w:p>
          <w:p w14:paraId="32FE2830">
            <w:r>
              <w:t>基本信息：26岁 | 男 | 南京 | 4年经验</w:t>
            </w:r>
          </w:p>
          <w:p w14:paraId="0FD57022">
            <w:r>
              <w:t>联系方式：15287282108 | ming31@example.org</w:t>
            </w:r>
          </w:p>
          <w:p w14:paraId="3ACC7CF8">
            <w:pPr>
              <w:pStyle w:val="4"/>
            </w:pPr>
            <w:r>
              <w:t>专业技能</w:t>
            </w:r>
          </w:p>
          <w:p w14:paraId="0FD39A5A">
            <w:r>
              <w:t>语言能力：英语CET-4，具备基本读写能力。</w:t>
            </w:r>
          </w:p>
          <w:p w14:paraId="2964FAE7">
            <w:r>
              <w:t>计算机能力：精通Excel数据处理</w:t>
            </w:r>
          </w:p>
          <w:p w14:paraId="01B9FC9A">
            <w:r>
              <w:t>专业能力：Git、Python、MySQL</w:t>
            </w:r>
          </w:p>
        </w:tc>
        <w:tc>
          <w:tcPr>
            <w:tcW w:w="4320" w:type="dxa"/>
          </w:tcPr>
          <w:p w14:paraId="65312B48"/>
          <w:p w14:paraId="6F7FED70">
            <w:pPr>
              <w:pStyle w:val="4"/>
            </w:pPr>
            <w:r>
              <w:t>教育状况</w:t>
            </w:r>
          </w:p>
          <w:p w14:paraId="7EBCCEC9">
            <w:r>
              <w:t>哈尔滨工业大学 | 软件工程 | 本科 | 2018-09 ~ 2022-06</w:t>
            </w:r>
          </w:p>
          <w:p w14:paraId="11139F83">
            <w:r>
              <w:t>专业成绩：3.28/4</w:t>
            </w:r>
          </w:p>
          <w:p w14:paraId="2E5050AD">
            <w:r>
              <w:t>主修课程：数据库设计、软件工程、面向对象编程、Web开发、项目管理</w:t>
            </w:r>
          </w:p>
          <w:p w14:paraId="39A554F5">
            <w:pPr>
              <w:pStyle w:val="4"/>
            </w:pPr>
            <w:r>
              <w:t>职业经历</w:t>
            </w:r>
          </w:p>
          <w:p w14:paraId="55C0D480">
            <w:r>
              <w:rPr>
                <w:b/>
              </w:rPr>
              <w:t>恒通科技有限公司 | 全栈工程师 | 2022-12 ~ 2023-08</w:t>
            </w:r>
          </w:p>
          <w:p w14:paraId="52E0C151">
            <w:pPr>
              <w:pStyle w:val="16"/>
            </w:pPr>
            <w:r>
              <w:t>协助团队完成项目迭代与上线。 参与需求分析，负责后端/前端模块设计与开发。</w:t>
            </w:r>
          </w:p>
          <w:p w14:paraId="7F843879">
            <w:r>
              <w:rPr>
                <w:b/>
              </w:rPr>
              <w:t>华讯科技科技有限公司 | Python开发工程师 | 2023-02 ~ 2026-06</w:t>
            </w:r>
          </w:p>
          <w:p w14:paraId="222D6723">
            <w:pPr>
              <w:pStyle w:val="16"/>
            </w:pPr>
            <w:r>
              <w:t>修复系统Bug，保障系统稳定运行。 参与需求分析，负责后端/前端模块设计与开发。</w:t>
            </w:r>
          </w:p>
          <w:p w14:paraId="58C4E185">
            <w:pPr>
              <w:pStyle w:val="4"/>
            </w:pPr>
            <w:r>
              <w:t>荣誉证书</w:t>
            </w:r>
          </w:p>
          <w:p w14:paraId="10727610">
            <w:pPr>
              <w:pStyle w:val="16"/>
            </w:pPr>
            <w:r>
              <w:t>全国计算机等级考试二级（Office高级应用）。</w:t>
            </w:r>
          </w:p>
          <w:p w14:paraId="3DC87C8E">
            <w:pPr>
              <w:pStyle w:val="16"/>
            </w:pPr>
            <w:r>
              <w:t>全国计算机等级考试三级（数据库技术）。</w:t>
            </w:r>
          </w:p>
          <w:p w14:paraId="1F23E7BA">
            <w:pPr>
              <w:pStyle w:val="4"/>
            </w:pPr>
            <w:r>
              <w:t>关于我</w:t>
            </w:r>
          </w:p>
          <w:p w14:paraId="5989ED86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5E701ABF">
      <w:r>
        <w:br w:type="page"/>
      </w:r>
    </w:p>
    <w:p w14:paraId="64D5265B">
      <w:pPr>
        <w:jc w:val="center"/>
      </w:pPr>
      <w:r>
        <w:rPr>
          <w:b/>
          <w:sz w:val="32"/>
        </w:rPr>
        <w:t>阴凤兰</w:t>
      </w:r>
    </w:p>
    <w:p w14:paraId="64A20D20">
      <w:r>
        <w:t>求职意向：软件工程师 | 上海 | 12212/月 | 两周内到岗</w:t>
      </w:r>
    </w:p>
    <w:p w14:paraId="302233F8">
      <w:r>
        <w:t>基本信息：27岁 | 女 | 上海 | 5年经验</w:t>
      </w:r>
    </w:p>
    <w:p w14:paraId="10C47841">
      <w:r>
        <w:t>联系方式：14542110011 | oxie@example.org</w:t>
      </w:r>
    </w:p>
    <w:p w14:paraId="108A1D0B">
      <w:pPr>
        <w:pStyle w:val="4"/>
      </w:pPr>
      <w:r>
        <w:t>教育状况</w:t>
      </w:r>
    </w:p>
    <w:p w14:paraId="7274EB7A">
      <w:r>
        <w:t>中国科学技术大学 | 软件工程 | 本科 | 2017-09 ~ 2021-06</w:t>
      </w:r>
    </w:p>
    <w:p w14:paraId="3B42E67F">
      <w:r>
        <w:t>专业成绩：3.31/4</w:t>
      </w:r>
    </w:p>
    <w:p w14:paraId="4B57CF0D">
      <w:r>
        <w:t>主修课程：数据库设计、项目管理、软件测试、面向对象编程、软件工程、Web开发</w:t>
      </w:r>
    </w:p>
    <w:p w14:paraId="3EDA455B">
      <w:pPr>
        <w:pStyle w:val="4"/>
      </w:pPr>
      <w:r>
        <w:t>过往经历</w:t>
      </w:r>
    </w:p>
    <w:p w14:paraId="5A002987">
      <w:r>
        <w:rPr>
          <w:b/>
        </w:rPr>
        <w:t>新锐传媒科技有限公司 | 前端开发工程师 | 2022-01 ~ 2024-08</w:t>
      </w:r>
    </w:p>
    <w:p w14:paraId="3E4FBEDB">
      <w:pPr>
        <w:pStyle w:val="16"/>
      </w:pPr>
      <w:r>
        <w:t>参与需求分析，负责后端/前端模块设计与开发。 编写高质量代码，进行单元测试和性能优化。 参与技术方案讨论，撰写技术文档。</w:t>
      </w:r>
    </w:p>
    <w:p w14:paraId="0E1153D9">
      <w:r>
        <w:rPr>
          <w:b/>
        </w:rPr>
        <w:t>杭州咨询有限公司 | Python开发工程师 | 2024-07 ~ 2026-06</w:t>
      </w:r>
    </w:p>
    <w:p w14:paraId="40277117">
      <w:pPr>
        <w:pStyle w:val="16"/>
      </w:pPr>
      <w:r>
        <w:t>编写高质量代码，进行单元测试和性能优化。 参与需求分析，负责后端/前端模块设计与开发。 参与技术方案讨论，撰写技术文档。</w:t>
      </w:r>
    </w:p>
    <w:p w14:paraId="687C5B1C">
      <w:pPr>
        <w:pStyle w:val="4"/>
      </w:pPr>
      <w:r>
        <w:t>能力专长</w:t>
      </w:r>
    </w:p>
    <w:p w14:paraId="1DDAD2D8">
      <w:r>
        <w:t>语言能力：韩语TOPIK4，基础交流能力。</w:t>
      </w:r>
    </w:p>
    <w:p w14:paraId="3529AE5B">
      <w:r>
        <w:t>计算机能力：熟悉Python基础</w:t>
      </w:r>
    </w:p>
    <w:p w14:paraId="46304E55">
      <w:r>
        <w:t>专业能力：MySQL、Git、Spring、React</w:t>
      </w:r>
    </w:p>
    <w:p w14:paraId="022E821C">
      <w:pPr>
        <w:pStyle w:val="4"/>
      </w:pPr>
      <w:r>
        <w:t>资质认证</w:t>
      </w:r>
    </w:p>
    <w:p w14:paraId="12A0D750">
      <w:pPr>
        <w:pStyle w:val="16"/>
      </w:pPr>
      <w:r>
        <w:t>全国计算机等级考试二级（Office高级应用）。</w:t>
      </w:r>
    </w:p>
    <w:p w14:paraId="5D7FE4BB">
      <w:pPr>
        <w:pStyle w:val="16"/>
      </w:pPr>
      <w:r>
        <w:t>全国计算机等级考试三级（数据库技术）。</w:t>
      </w:r>
    </w:p>
    <w:p w14:paraId="0DAE8C8D">
      <w:pPr>
        <w:pStyle w:val="4"/>
      </w:pPr>
      <w:r>
        <w:t>参与项目</w:t>
      </w:r>
    </w:p>
    <w:p w14:paraId="02085B33">
      <w:r>
        <w:rPr>
          <w:b/>
        </w:rPr>
        <w:t>品牌官网改版（2020-08 ~ 2024-11）</w:t>
      </w:r>
    </w:p>
    <w:p w14:paraId="0F25DEA4">
      <w:pPr>
        <w:pStyle w:val="16"/>
      </w:pPr>
      <w:r>
        <w:t>负责核心模块设计与开发，实现了高并发处理，提升了系统性能30%。</w:t>
      </w:r>
    </w:p>
    <w:p w14:paraId="7A88E1EA">
      <w:pPr>
        <w:pStyle w:val="4"/>
      </w:pPr>
      <w:r>
        <w:t>个人评价</w:t>
      </w:r>
    </w:p>
    <w:p w14:paraId="3DC10676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D2B4590">
      <w:r>
        <w:br w:type="page"/>
      </w:r>
    </w:p>
    <w:p w14:paraId="0064C505">
      <w:pPr>
        <w:jc w:val="center"/>
      </w:pPr>
      <w:r>
        <w:rPr>
          <w:b/>
          <w:sz w:val="32"/>
        </w:rPr>
        <w:t>晏杨</w:t>
      </w:r>
    </w:p>
    <w:p w14:paraId="62C5D21E">
      <w:r>
        <w:t>求职意向：财务助理 | 杭州 | 17892/月 | 两周内到岗</w:t>
      </w:r>
    </w:p>
    <w:p w14:paraId="38AAC621">
      <w:r>
        <w:t>基本信息：36岁 | 男 | 杭州 | 14年经验</w:t>
      </w:r>
    </w:p>
    <w:p w14:paraId="5A554DBD">
      <w:r>
        <w:t>联系方式：18654684714 | cyi@example.com</w:t>
      </w:r>
    </w:p>
    <w:p w14:paraId="66DFCC3D">
      <w:pPr>
        <w:pStyle w:val="4"/>
      </w:pPr>
      <w:r>
        <w:t>关于我</w:t>
      </w:r>
    </w:p>
    <w:p w14:paraId="51D64ABD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08DCED2">
      <w:pPr>
        <w:pStyle w:val="4"/>
      </w:pPr>
      <w:r>
        <w:t>教育背景</w:t>
      </w:r>
    </w:p>
    <w:p w14:paraId="49FAD66A">
      <w:r>
        <w:t>山东大学 | 审计学 | 本科 | 2008-09 ~ 2012-06</w:t>
      </w:r>
    </w:p>
    <w:p w14:paraId="001628B7">
      <w:r>
        <w:t>专业成绩：3.39/4</w:t>
      </w:r>
    </w:p>
    <w:p w14:paraId="4CFE86E6">
      <w:r>
        <w:t>主修课程：战略管理、运营管理、财务管理、市场营销学、管理学原理、组织行为学</w:t>
      </w:r>
    </w:p>
    <w:p w14:paraId="0CB7C3D8">
      <w:pPr>
        <w:pStyle w:val="4"/>
      </w:pPr>
      <w:r>
        <w:t>职业经历</w:t>
      </w:r>
    </w:p>
    <w:p w14:paraId="43400E0A">
      <w:r>
        <w:rPr>
          <w:b/>
        </w:rPr>
        <w:t>新锐教育有限公司 | 会计 | 2023-04 ~ 2025-01</w:t>
      </w:r>
    </w:p>
    <w:p w14:paraId="5CE16F95">
      <w:pPr>
        <w:pStyle w:val="16"/>
      </w:pPr>
      <w:r>
        <w:t>协助完成月度财务报表编制及税务申报。 配合审计工作，提供所需财务资料。</w:t>
      </w:r>
    </w:p>
    <w:p w14:paraId="13BF2113">
      <w:r>
        <w:rPr>
          <w:b/>
        </w:rPr>
        <w:t>智云医疗科技有限公司 | 财务助理 | 2025-06 ~ 2026-11</w:t>
      </w:r>
    </w:p>
    <w:p w14:paraId="3A415B1D">
      <w:pPr>
        <w:pStyle w:val="16"/>
      </w:pPr>
      <w:r>
        <w:t>管理发票、合同等财务档案，确保合规。 协助完成月度财务报表编制及税务申报。</w:t>
      </w:r>
    </w:p>
    <w:p w14:paraId="614E94BC">
      <w:pPr>
        <w:pStyle w:val="4"/>
      </w:pPr>
      <w:r>
        <w:t>专业技能</w:t>
      </w:r>
    </w:p>
    <w:p w14:paraId="09FF9BF5">
      <w:r>
        <w:t>语言能力：日语N2，可进行日常对话。</w:t>
      </w:r>
    </w:p>
    <w:p w14:paraId="1F37EB6E">
      <w:r>
        <w:t>计算机能力：熟悉Python基础</w:t>
      </w:r>
    </w:p>
    <w:p w14:paraId="034120C2">
      <w:r>
        <w:t>专业能力：用友、金蝶</w:t>
      </w:r>
    </w:p>
    <w:p w14:paraId="39BE0491">
      <w:pPr>
        <w:pStyle w:val="4"/>
      </w:pPr>
      <w:r>
        <w:t>证书与荣誉</w:t>
      </w:r>
    </w:p>
    <w:p w14:paraId="6DCC734F">
      <w:pPr>
        <w:pStyle w:val="16"/>
      </w:pPr>
      <w:r>
        <w:t>初级会计职称。</w:t>
      </w:r>
    </w:p>
    <w:p w14:paraId="09D8F293">
      <w:pPr>
        <w:pStyle w:val="16"/>
      </w:pPr>
      <w:r>
        <w:t>会计从业资格证。</w:t>
      </w:r>
    </w:p>
    <w:p w14:paraId="3B57DB02">
      <w:r>
        <w:br w:type="page"/>
      </w:r>
    </w:p>
    <w:p w14:paraId="3F5ACCC6">
      <w:pPr>
        <w:jc w:val="center"/>
      </w:pPr>
      <w:r>
        <w:rPr>
          <w:b/>
          <w:sz w:val="32"/>
        </w:rPr>
        <w:t>朱超</w:t>
      </w:r>
    </w:p>
    <w:p w14:paraId="44B9CF6D">
      <w:r>
        <w:t>求职意向：运营专员 | 青岛 | 15266/月 | 一周内到岗</w:t>
      </w:r>
    </w:p>
    <w:p w14:paraId="4C6FD913">
      <w:r>
        <w:t>基本信息：31岁 | 男 | 长沙 | 9年经验</w:t>
      </w:r>
    </w:p>
    <w:p w14:paraId="514889FF">
      <w:r>
        <w:t>联系方式：15231486523 | pingmao@example.org</w:t>
      </w:r>
    </w:p>
    <w:p w14:paraId="65ACA5EB">
      <w:pPr>
        <w:pStyle w:val="4"/>
      </w:pPr>
      <w:r>
        <w:t>学习背景</w:t>
      </w:r>
    </w:p>
    <w:p w14:paraId="750C78E0">
      <w:r>
        <w:t>上海交通大学 | 电子商务 | 本科 | 2013-09 ~ 2017-06</w:t>
      </w:r>
    </w:p>
    <w:p w14:paraId="0FB339D6">
      <w:r>
        <w:t>专业成绩：3.99/4（专业前10%）</w:t>
      </w:r>
    </w:p>
    <w:p w14:paraId="49787B3A">
      <w:r>
        <w:t>主修课程：财务管理、运营管理、市场营销学、管理学原理、战略管理、组织行为学</w:t>
      </w:r>
    </w:p>
    <w:p w14:paraId="68E4EDA8">
      <w:pPr>
        <w:pStyle w:val="4"/>
      </w:pPr>
      <w:r>
        <w:t>职业经历</w:t>
      </w:r>
    </w:p>
    <w:p w14:paraId="3DBA80E0">
      <w:r>
        <w:rPr>
          <w:b/>
        </w:rPr>
        <w:t>智云零售科技有限公司 | 运营专员 | 2021-01 ~ 2025-01</w:t>
      </w:r>
    </w:p>
    <w:p w14:paraId="35751172">
      <w:pPr>
        <w:pStyle w:val="16"/>
      </w:pPr>
      <w:r>
        <w:t>策划并执行线上活动，促进用户增长和转化。 处理用户反馈，提升用户体验。</w:t>
      </w:r>
    </w:p>
    <w:p w14:paraId="7C780FDD">
      <w:r>
        <w:rPr>
          <w:b/>
        </w:rPr>
        <w:t>杭州零售科技有限公司 | 用户运营 | 2025-04 ~ 2026-07</w:t>
      </w:r>
    </w:p>
    <w:p w14:paraId="5035FF0F">
      <w:pPr>
        <w:pStyle w:val="16"/>
      </w:pPr>
      <w:r>
        <w:t>处理用户反馈，提升用户体验。 撰写内容文案，维护APP/网站内容更新。</w:t>
      </w:r>
    </w:p>
    <w:p w14:paraId="4321AF68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4A9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1F7BA33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0C04664D">
            <w:r>
              <w:t>熟练使用Office办公软件</w:t>
            </w:r>
          </w:p>
        </w:tc>
      </w:tr>
      <w:tr w14:paraId="426A7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F640144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64201017">
            <w:r>
              <w:t>内容创作</w:t>
            </w:r>
          </w:p>
        </w:tc>
      </w:tr>
      <w:tr w14:paraId="03159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D088B55">
            <w:r>
              <w:t>社群管理</w:t>
            </w:r>
          </w:p>
        </w:tc>
        <w:tc>
          <w:tcPr>
            <w:tcW w:w="4320" w:type="dxa"/>
          </w:tcPr>
          <w:p w14:paraId="25FDC88A"/>
        </w:tc>
      </w:tr>
    </w:tbl>
    <w:p w14:paraId="503173AB"/>
    <w:p w14:paraId="5204F745">
      <w:pPr>
        <w:pStyle w:val="4"/>
      </w:pPr>
      <w:r>
        <w:t>证书与荣誉</w:t>
      </w:r>
    </w:p>
    <w:p w14:paraId="337BCC8E">
      <w:pPr>
        <w:pStyle w:val="16"/>
      </w:pPr>
      <w:r>
        <w:t>大学英语四级（CET-4），良好的读写能力。</w:t>
      </w:r>
    </w:p>
    <w:p w14:paraId="5D2F71BF">
      <w:pPr>
        <w:pStyle w:val="4"/>
      </w:pPr>
      <w:r>
        <w:t>自我陈述</w:t>
      </w:r>
    </w:p>
    <w:p w14:paraId="50F623C1">
      <w:r>
        <w:t>执行力强，结果导向；具备良好的沟通能力和文案功底；善于在快节奏环境中工作，能高效完成目标。</w:t>
      </w:r>
    </w:p>
    <w:p w14:paraId="22BF066B">
      <w:r>
        <w:br w:type="page"/>
      </w:r>
    </w:p>
    <w:p w14:paraId="01F11615">
      <w:pPr>
        <w:jc w:val="center"/>
      </w:pPr>
      <w:r>
        <w:rPr>
          <w:b/>
          <w:color w:val="003366"/>
          <w:sz w:val="32"/>
        </w:rPr>
        <w:t>黄桂花</w:t>
      </w:r>
    </w:p>
    <w:p w14:paraId="160F357F">
      <w:r>
        <w:t>求职意向：财务助理 | 长沙 | 19423/月 | 一个月内到岗</w:t>
      </w:r>
    </w:p>
    <w:p w14:paraId="6B38E824">
      <w:r>
        <w:t>基本信息：34岁 | 女 | 长沙 | 14年经验</w:t>
      </w:r>
    </w:p>
    <w:p w14:paraId="5C5D8CBC">
      <w:r>
        <w:t>联系方式：13939845147 | zengjie@example.net</w:t>
      </w:r>
    </w:p>
    <w:p w14:paraId="1E62EAF2">
      <w:pPr>
        <w:pStyle w:val="4"/>
      </w:pPr>
      <w:r>
        <w:t>技能证书</w:t>
      </w:r>
    </w:p>
    <w:p w14:paraId="579EB0DD">
      <w:r>
        <w:t>语言能力：英语专八，流利商务沟通。</w:t>
      </w:r>
    </w:p>
    <w:p w14:paraId="4F8708E8">
      <w:r>
        <w:t>计算机能力：具备网络基础</w:t>
      </w:r>
    </w:p>
    <w:p w14:paraId="7CDC9975">
      <w:r>
        <w:t>专业能力：税务申报、金蝶、财务报表</w:t>
      </w:r>
    </w:p>
    <w:p w14:paraId="229531D3">
      <w:pPr>
        <w:pStyle w:val="4"/>
      </w:pPr>
      <w:r>
        <w:t>获奖情况</w:t>
      </w:r>
    </w:p>
    <w:p w14:paraId="24447DC7">
      <w:pPr>
        <w:pStyle w:val="16"/>
      </w:pPr>
      <w:r>
        <w:t>初级会计职称。</w:t>
      </w:r>
    </w:p>
    <w:p w14:paraId="4CB6F185">
      <w:pPr>
        <w:pStyle w:val="16"/>
      </w:pPr>
      <w:r>
        <w:t>会计从业资格证。</w:t>
      </w:r>
    </w:p>
    <w:p w14:paraId="1F64B821">
      <w:pPr>
        <w:pStyle w:val="4"/>
      </w:pPr>
      <w:r>
        <w:t>学习背景</w:t>
      </w:r>
    </w:p>
    <w:p w14:paraId="2C32A1FB">
      <w:r>
        <w:t>南京工业职业技术学院 | 金融学 | 专科 | 2009-09 ~ 2012-06</w:t>
      </w:r>
    </w:p>
    <w:p w14:paraId="7C4BD78C">
      <w:r>
        <w:t>专业成绩：3.12/4</w:t>
      </w:r>
    </w:p>
    <w:p w14:paraId="2638A414">
      <w:r>
        <w:t>主修课程：市场营销学、财务管理、战略管理、组织行为学、运营管理</w:t>
      </w:r>
    </w:p>
    <w:p w14:paraId="7DF5CD73">
      <w:pPr>
        <w:pStyle w:val="4"/>
      </w:pPr>
      <w:r>
        <w:t>实习经历</w:t>
      </w:r>
    </w:p>
    <w:p w14:paraId="384656F3">
      <w:r>
        <w:rPr>
          <w:b/>
        </w:rPr>
        <w:t>全民简历教育有限公司 | 出纳 | 2019-12 ~ 2020-03</w:t>
      </w:r>
    </w:p>
    <w:p w14:paraId="362EF233">
      <w:pPr>
        <w:pStyle w:val="16"/>
      </w:pPr>
      <w:r>
        <w:t>负责日常报销审核、凭证编制及账务处理。 管理发票、合同等财务档案，确保合规。 协助完成月度财务报表编制及税务申报。</w:t>
      </w:r>
    </w:p>
    <w:p w14:paraId="556D7DE9">
      <w:r>
        <w:rPr>
          <w:b/>
        </w:rPr>
        <w:t>博雅医疗科技有限公司 | 出纳 | 2020-11 ~ 2023-10</w:t>
      </w:r>
    </w:p>
    <w:p w14:paraId="248578A7">
      <w:pPr>
        <w:pStyle w:val="16"/>
      </w:pPr>
      <w:r>
        <w:t>配合审计工作，提供所需财务资料。 参与预算编制及成本控制分析。 负责日常报销审核、凭证编制及账务处理。</w:t>
      </w:r>
    </w:p>
    <w:p w14:paraId="2B2C2476">
      <w:r>
        <w:rPr>
          <w:b/>
        </w:rPr>
        <w:t>智云科技科技有限公司 | 财务分析 | 2023-03 ~ 2026-09</w:t>
      </w:r>
    </w:p>
    <w:p w14:paraId="46CBDED7">
      <w:pPr>
        <w:pStyle w:val="16"/>
      </w:pPr>
      <w:r>
        <w:t>管理发票、合同等财务档案，确保合规。 配合审计工作，提供所需财务资料。 协助完成月度财务报表编制及税务申报。</w:t>
      </w:r>
    </w:p>
    <w:p w14:paraId="57CA9784">
      <w:pPr>
        <w:pStyle w:val="4"/>
      </w:pPr>
      <w:r>
        <w:t>个人评价</w:t>
      </w:r>
    </w:p>
    <w:p w14:paraId="349BEF95">
      <w:r>
        <w:t>做事严谨，对数字敏感；熟练掌握财务软件，有较强的合规意识；诚实守信，具备良好的职业道德。</w:t>
      </w:r>
    </w:p>
    <w:p w14:paraId="753ED12B">
      <w:r>
        <w:br w:type="page"/>
      </w:r>
    </w:p>
    <w:p w14:paraId="7492F72B">
      <w:pPr>
        <w:jc w:val="center"/>
      </w:pPr>
      <w:r>
        <w:rPr>
          <w:b/>
          <w:sz w:val="32"/>
        </w:rPr>
        <w:t>李敏</w:t>
      </w:r>
    </w:p>
    <w:p w14:paraId="1B8BC301">
      <w:r>
        <w:t>求职意向：产品经理 | 郑州 | 18450/月 | 一周内到岗</w:t>
      </w:r>
    </w:p>
    <w:p w14:paraId="7C584EA6">
      <w:r>
        <w:t>基本信息：36岁 | 男 | 杭州 | 14年经验</w:t>
      </w:r>
    </w:p>
    <w:p w14:paraId="723A2133">
      <w:r>
        <w:t>联系方式：18672407858 | caiguiying@example.com</w:t>
      </w:r>
    </w:p>
    <w:p w14:paraId="57A3FD22">
      <w:pPr>
        <w:pStyle w:val="4"/>
      </w:pPr>
      <w:r>
        <w:t>教育状况</w:t>
      </w:r>
    </w:p>
    <w:p w14:paraId="49ECD310">
      <w:r>
        <w:t>武汉大学 | 心理学 | 本科 | 2008-09 ~ 2012-06</w:t>
      </w:r>
    </w:p>
    <w:p w14:paraId="07C70CE7">
      <w:r>
        <w:t>专业成绩：3.96/4（专业前10%）</w:t>
      </w:r>
    </w:p>
    <w:p w14:paraId="56DB80BA">
      <w:r>
        <w:t>主修课程：战略管理、运营管理、管理学原理、市场营销学、组织行为学</w:t>
      </w:r>
    </w:p>
    <w:p w14:paraId="37A6E76E">
      <w:pPr>
        <w:pStyle w:val="4"/>
      </w:pPr>
      <w:r>
        <w:t>工作经历</w:t>
      </w:r>
    </w:p>
    <w:p w14:paraId="527B1BB6">
      <w:r>
        <w:rPr>
          <w:b/>
        </w:rPr>
        <w:t>博雅零售科技有限公司 | 产品经理 | 2019-06 ~ 2020-10</w:t>
      </w:r>
    </w:p>
    <w:p w14:paraId="1AFB1B99">
      <w:pPr>
        <w:pStyle w:val="16"/>
      </w:pPr>
      <w:r>
        <w:t>输出PRD文档，协调开发、测试、运营团队推进产品落地。 跟踪产品数据，根据反馈持续优化迭代。 参与竞品分析，提炼差异化优势。</w:t>
      </w:r>
    </w:p>
    <w:p w14:paraId="1C3FE3C2">
      <w:r>
        <w:rPr>
          <w:b/>
        </w:rPr>
        <w:t>深圳金融有限公司 | 产品助理 | 2020-05 ~ 2023-03</w:t>
      </w:r>
    </w:p>
    <w:p w14:paraId="19A789A5">
      <w:pPr>
        <w:pStyle w:val="16"/>
      </w:pPr>
      <w:r>
        <w:t>参与竞品分析，提炼差异化优势。 输出PRD文档，协调开发、测试、运营团队推进产品落地。</w:t>
      </w:r>
    </w:p>
    <w:p w14:paraId="44FE665C">
      <w:r>
        <w:rPr>
          <w:b/>
        </w:rPr>
        <w:t>上海咨询科技有限公司 | 产品助理 | 2023-12 ~ 2026-02</w:t>
      </w:r>
    </w:p>
    <w:p w14:paraId="7C3AB572">
      <w:pPr>
        <w:pStyle w:val="16"/>
      </w:pPr>
      <w:r>
        <w:t>负责产品需求调研、用户分析，完成产品规划与设计。</w:t>
      </w:r>
    </w:p>
    <w:p w14:paraId="21A08035">
      <w:pPr>
        <w:pStyle w:val="4"/>
      </w:pPr>
      <w:r>
        <w:t>能力专长</w:t>
      </w:r>
    </w:p>
    <w:p w14:paraId="11A6EAB9">
      <w:r>
        <w:t>语言能力：韩语TOPIK4，基础交流能力。</w:t>
      </w:r>
    </w:p>
    <w:p w14:paraId="4031EABF">
      <w:r>
        <w:t>计算机能力：精通Excel数据处理</w:t>
      </w:r>
    </w:p>
    <w:p w14:paraId="39AA071A">
      <w:r>
        <w:t>专业能力：需求分析、项目管理、数据分析</w:t>
      </w:r>
    </w:p>
    <w:p w14:paraId="7B807F48">
      <w:pPr>
        <w:pStyle w:val="4"/>
      </w:pPr>
      <w:r>
        <w:t>证书与荣誉</w:t>
      </w:r>
    </w:p>
    <w:p w14:paraId="5AC821C5">
      <w:pPr>
        <w:pStyle w:val="16"/>
      </w:pPr>
      <w:r>
        <w:t>PMP项目管理认证。</w:t>
      </w:r>
    </w:p>
    <w:p w14:paraId="10CDD503">
      <w:pPr>
        <w:pStyle w:val="4"/>
      </w:pPr>
      <w:r>
        <w:t>个人评价</w:t>
      </w:r>
    </w:p>
    <w:p w14:paraId="47193E98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03E3036">
      <w:r>
        <w:br w:type="page"/>
      </w:r>
    </w:p>
    <w:p w14:paraId="7493B69E">
      <w:pPr>
        <w:jc w:val="center"/>
      </w:pPr>
      <w:r>
        <w:rPr>
          <w:b/>
          <w:sz w:val="32"/>
        </w:rPr>
        <w:t>常琴</w:t>
      </w:r>
    </w:p>
    <w:p w14:paraId="5AEB014D">
      <w:r>
        <w:t>求职意向：市场专员 | 深圳 | 22903/月 | 一周内到岗</w:t>
      </w:r>
    </w:p>
    <w:p w14:paraId="248A8CF3">
      <w:r>
        <w:t>基本信息：32岁 | 男 | 深圳 | 10年经验</w:t>
      </w:r>
    </w:p>
    <w:p w14:paraId="5CD1EA35">
      <w:r>
        <w:t>联系方式：15790316156 | yuxiuying@example.org</w:t>
      </w:r>
    </w:p>
    <w:p w14:paraId="54E9599C">
      <w:pPr>
        <w:pStyle w:val="4"/>
      </w:pPr>
      <w:r>
        <w:t>学习背景</w:t>
      </w:r>
    </w:p>
    <w:p w14:paraId="0FA28DC0">
      <w:r>
        <w:t>南京大学 | 广告学 | 本科 | 2012-09 ~ 2016-06</w:t>
      </w:r>
    </w:p>
    <w:p w14:paraId="6B35C512">
      <w:r>
        <w:t>专业成绩：3.63/4（专业前15%）</w:t>
      </w:r>
    </w:p>
    <w:p w14:paraId="0997109E">
      <w:r>
        <w:t>主修课程：市场营销学、管理学原理、战略管理、财务管理、运营管理、组织行为学</w:t>
      </w:r>
    </w:p>
    <w:p w14:paraId="740820AF">
      <w:pPr>
        <w:pStyle w:val="4"/>
      </w:pPr>
      <w:r>
        <w:t>过往经历</w:t>
      </w:r>
    </w:p>
    <w:p w14:paraId="06284E40">
      <w:r>
        <w:rPr>
          <w:b/>
        </w:rPr>
        <w:t>1. 全民简历金融有限公司 | 市场专员 | 2024-07 ~ 2026-03</w:t>
      </w:r>
    </w:p>
    <w:p w14:paraId="610F7C95">
      <w:pPr>
        <w:pStyle w:val="16"/>
      </w:pPr>
      <w:r>
        <w:t>负责市场调研，收集竞品信息，撰写分析报告。</w:t>
      </w:r>
    </w:p>
    <w:p w14:paraId="20E03517">
      <w:pPr>
        <w:pStyle w:val="4"/>
      </w:pPr>
      <w:r>
        <w:t>技能证书</w:t>
      </w:r>
    </w:p>
    <w:p w14:paraId="6574BD9C">
      <w:r>
        <w:t>语言能力：英语CET-4，具备基本读写能力。</w:t>
      </w:r>
    </w:p>
    <w:p w14:paraId="137D20D2">
      <w:r>
        <w:t>计算机能力：熟悉Python基础</w:t>
      </w:r>
    </w:p>
    <w:p w14:paraId="0242BDD6">
      <w:r>
        <w:t>专业能力：活动策划、市场调研、文案写作、数据分析</w:t>
      </w:r>
    </w:p>
    <w:p w14:paraId="2B97071C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A19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7FE3905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2012F3B9">
      <w:pPr>
        <w:pStyle w:val="4"/>
      </w:pPr>
      <w:r>
        <w:t>关于我</w:t>
      </w:r>
    </w:p>
    <w:p w14:paraId="4A7292C4">
      <w:r>
        <w:t>思维活跃，富有创意；具备敏锐的市场洞察力；热爱挑战，能够承受工作压力；善于数据分析，用数据驱动决策。</w:t>
      </w:r>
    </w:p>
    <w:p w14:paraId="2B2120D8">
      <w:r>
        <w:br w:type="page"/>
      </w:r>
    </w:p>
    <w:p w14:paraId="4F668C65">
      <w:pPr>
        <w:jc w:val="center"/>
      </w:pPr>
      <w:r>
        <w:rPr>
          <w:b/>
          <w:sz w:val="32"/>
        </w:rPr>
        <w:t>农艳</w:t>
      </w:r>
    </w:p>
    <w:p w14:paraId="20C964D2">
      <w:r>
        <w:t>求职意向：运营专员 | 深圳 | 24223/月 | 两周内到岗</w:t>
      </w:r>
    </w:p>
    <w:p w14:paraId="7DCFDF8A">
      <w:r>
        <w:t>基本信息：38岁 | 女 | 深圳 | 14年经验</w:t>
      </w:r>
    </w:p>
    <w:p w14:paraId="1185EFD7">
      <w:r>
        <w:t>联系方式：13651942540 | gang54@example.org</w:t>
      </w:r>
    </w:p>
    <w:p w14:paraId="1C9A0C6E">
      <w:pPr>
        <w:pStyle w:val="4"/>
      </w:pPr>
      <w:r>
        <w:t>学习背景</w:t>
      </w:r>
    </w:p>
    <w:p w14:paraId="29742AC9">
      <w:r>
        <w:t>武汉大学 | 新闻传播 | 硕士 | 2009-09 ~ 2012-06</w:t>
      </w:r>
    </w:p>
    <w:p w14:paraId="4C7EC02D">
      <w:r>
        <w:t>专业成绩：3.39/4</w:t>
      </w:r>
    </w:p>
    <w:p w14:paraId="329F3079">
      <w:r>
        <w:t>主修课程：组织行为学、管理学原理、市场营销学、财务管理、战略管理、运营管理</w:t>
      </w:r>
    </w:p>
    <w:p w14:paraId="6ED827C7">
      <w:pPr>
        <w:pStyle w:val="4"/>
      </w:pPr>
      <w:r>
        <w:t>职业经历</w:t>
      </w:r>
    </w:p>
    <w:p w14:paraId="110D745A">
      <w:r>
        <w:rPr>
          <w:b/>
        </w:rPr>
        <w:t>1. 全民简历医疗有限公司 | 用户运营 | 2024-10 ~ 2026-07</w:t>
      </w:r>
    </w:p>
    <w:p w14:paraId="267A5737">
      <w:pPr>
        <w:pStyle w:val="16"/>
      </w:pPr>
      <w:r>
        <w:t>策划并执行线上活动，促进用户增长和转化。</w:t>
      </w:r>
    </w:p>
    <w:p w14:paraId="3B5B153F">
      <w:pPr>
        <w:pStyle w:val="4"/>
      </w:pPr>
      <w:r>
        <w:t>技能特长</w:t>
      </w:r>
    </w:p>
    <w:p w14:paraId="5D23331E">
      <w:r>
        <w:t>语言能力：日语N2，可进行日常对话。</w:t>
      </w:r>
    </w:p>
    <w:p w14:paraId="31B44736">
      <w:r>
        <w:t>计算机能力：精通Excel数据处理</w:t>
      </w:r>
    </w:p>
    <w:p w14:paraId="1CBC762C">
      <w:r>
        <w:t>专业能力：PS/PR、活动策划、数据分析</w:t>
      </w:r>
    </w:p>
    <w:p w14:paraId="2E030C41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2F03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690B4E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0E2540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4E2EA10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49C756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B1A65D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76B0D9CF">
      <w:pPr>
        <w:pStyle w:val="4"/>
      </w:pPr>
      <w:r>
        <w:t>自我陈述</w:t>
      </w:r>
    </w:p>
    <w:p w14:paraId="2C5F4D5F">
      <w:r>
        <w:t>执行力强，结果导向；具备良好的沟通能力和文案功底；善于在快节奏环境中工作，能高效完成目标。</w:t>
      </w:r>
    </w:p>
    <w:p w14:paraId="37D8302D">
      <w:r>
        <w:br w:type="page"/>
      </w:r>
    </w:p>
    <w:p w14:paraId="5EF80005">
      <w:pPr>
        <w:jc w:val="center"/>
      </w:pPr>
      <w:r>
        <w:rPr>
          <w:b/>
          <w:sz w:val="32"/>
        </w:rPr>
        <w:t>赵秀华</w:t>
      </w:r>
    </w:p>
    <w:p w14:paraId="60BC3B14">
      <w:r>
        <w:t>求职意向：人事专员 | 上海 | 24302/月 | 随时到岗</w:t>
      </w:r>
    </w:p>
    <w:p w14:paraId="41B41CC5">
      <w:r>
        <w:t>基本信息：31岁 | 女 | 上海 | 9年经验</w:t>
      </w:r>
    </w:p>
    <w:p w14:paraId="38D6D2B0">
      <w:r>
        <w:t>联系方式：14715981252 | sunyong@example.net</w:t>
      </w:r>
    </w:p>
    <w:p w14:paraId="33CDA27D">
      <w:pPr>
        <w:pStyle w:val="4"/>
      </w:pPr>
      <w:r>
        <w:t>教育背景</w:t>
      </w:r>
    </w:p>
    <w:p w14:paraId="2CCE8ECA">
      <w:r>
        <w:t>中山大学 | 劳动与社会保障 | 本科 | 2013-09 ~ 2017-06</w:t>
      </w:r>
    </w:p>
    <w:p w14:paraId="713CE9F9">
      <w:r>
        <w:t>专业成绩：3.34/4</w:t>
      </w:r>
    </w:p>
    <w:p w14:paraId="5F5CAB1D">
      <w:r>
        <w:t>主修课程：市场营销学、管理学原理、战略管理、运营管理、组织行为学、财务管理</w:t>
      </w:r>
    </w:p>
    <w:p w14:paraId="26D7E51D">
      <w:pPr>
        <w:pStyle w:val="4"/>
      </w:pPr>
      <w:r>
        <w:t>过往经历</w:t>
      </w:r>
    </w:p>
    <w:p w14:paraId="450AD16D">
      <w:r>
        <w:rPr>
          <w:b/>
        </w:rPr>
        <w:t>深圳医疗有限公司 | 招聘专员 | 2021-12 ~ 2023-02</w:t>
      </w:r>
    </w:p>
    <w:p w14:paraId="4009AB39">
      <w:pPr>
        <w:pStyle w:val="16"/>
      </w:pPr>
      <w:r>
        <w:t>负责招聘全流程，包括职位发布、简历筛选、面试安排及录用跟进。</w:t>
      </w:r>
    </w:p>
    <w:p w14:paraId="739CDFA0">
      <w:r>
        <w:rPr>
          <w:b/>
        </w:rPr>
        <w:t>北京传媒有限公司 | 人事专员 | 2023-11 ~ 2026-02</w:t>
      </w:r>
    </w:p>
    <w:p w14:paraId="785F905E">
      <w:pPr>
        <w:pStyle w:val="16"/>
      </w:pPr>
      <w:r>
        <w:t>负责招聘全流程，包括职位发布、简历筛选、面试安排及录用跟进。 办理员工入职、转正、调动、离职手续，维护人事档案。 负责考勤统计、薪酬核算及社保公积金缴纳。</w:t>
      </w:r>
    </w:p>
    <w:p w14:paraId="3614E1D0">
      <w:pPr>
        <w:pStyle w:val="4"/>
      </w:pPr>
      <w:r>
        <w:t>技能证书</w:t>
      </w:r>
    </w:p>
    <w:p w14:paraId="2B4BE263">
      <w:r>
        <w:t>语言能力：英语CET-4，具备基本读写能力。</w:t>
      </w:r>
    </w:p>
    <w:p w14:paraId="7AB81667">
      <w:r>
        <w:t>计算机能力：熟练使用Office办公软件</w:t>
      </w:r>
    </w:p>
    <w:p w14:paraId="028F4E6C">
      <w:r>
        <w:t>专业能力：员工关系、招聘面试、培训组织、薪酬核算</w:t>
      </w:r>
    </w:p>
    <w:p w14:paraId="58EEE4FD">
      <w:pPr>
        <w:pStyle w:val="4"/>
      </w:pPr>
      <w:r>
        <w:t>荣誉证书</w:t>
      </w:r>
    </w:p>
    <w:p w14:paraId="0F0F4F5C">
      <w:pPr>
        <w:pStyle w:val="16"/>
      </w:pPr>
      <w:r>
        <w:t>人力资源管理师三级证书。</w:t>
      </w:r>
    </w:p>
    <w:p w14:paraId="7162FA86">
      <w:pPr>
        <w:pStyle w:val="4"/>
      </w:pPr>
      <w:r>
        <w:t>自我陈述</w:t>
      </w:r>
    </w:p>
    <w:p w14:paraId="0C8B8004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442A75C8">
      <w:r>
        <w:br w:type="page"/>
      </w:r>
    </w:p>
    <w:p w14:paraId="2E366F96">
      <w:pPr>
        <w:jc w:val="center"/>
      </w:pPr>
      <w:r>
        <w:rPr>
          <w:b/>
          <w:sz w:val="32"/>
        </w:rPr>
        <w:t>杨阳</w:t>
      </w:r>
    </w:p>
    <w:p w14:paraId="01C38AF8">
      <w:r>
        <w:t>求职意向：人事专员 | 成都 | 10554/月 | 两周内到岗</w:t>
      </w:r>
    </w:p>
    <w:p w14:paraId="216FB116">
      <w:r>
        <w:t>基本信息：34岁 | 女 | 广州 | 12年经验</w:t>
      </w:r>
    </w:p>
    <w:p w14:paraId="71EC148E">
      <w:r>
        <w:t>联系方式：13907816393 | yangwei@example.org</w:t>
      </w:r>
    </w:p>
    <w:p w14:paraId="0238614D">
      <w:pPr>
        <w:pStyle w:val="4"/>
      </w:pPr>
      <w:r>
        <w:t>学历信息</w:t>
      </w:r>
    </w:p>
    <w:p w14:paraId="290F6F13">
      <w:r>
        <w:t>东南大学 | 人力资源管理 | 本科 | 2010-09 ~ 2014-06</w:t>
      </w:r>
    </w:p>
    <w:p w14:paraId="165E5A37">
      <w:r>
        <w:t>专业成绩：3.48/4</w:t>
      </w:r>
    </w:p>
    <w:p w14:paraId="7D1D1FAA">
      <w:r>
        <w:t>主修课程：培训与开发、组织行为学、招聘与配置、人力资源管理、薪酬管理、绩效管理</w:t>
      </w:r>
    </w:p>
    <w:p w14:paraId="29AED95D">
      <w:pPr>
        <w:pStyle w:val="4"/>
      </w:pPr>
      <w:r>
        <w:t>工作经历</w:t>
      </w:r>
    </w:p>
    <w:p w14:paraId="4DC85FAC">
      <w:r>
        <w:rPr>
          <w:b/>
        </w:rPr>
        <w:t>成都医疗科技有限公司 | 人事专员 | 2022-08 ~ 2026-05</w:t>
      </w:r>
    </w:p>
    <w:p w14:paraId="183A4460">
      <w:pPr>
        <w:pStyle w:val="16"/>
      </w:pPr>
      <w:r>
        <w:t>办理员工入职、转正、调动、离职手续，维护人事档案。 负责招聘全流程，包括职位发布、简历筛选、面试安排及录用跟进。</w:t>
      </w:r>
    </w:p>
    <w:p w14:paraId="38BC3AD2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245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1C5A069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2218BA5E">
            <w:r>
              <w:t>熟悉Python基础</w:t>
            </w:r>
          </w:p>
        </w:tc>
      </w:tr>
      <w:tr w14:paraId="54E51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25B1713">
            <w:r>
              <w:t>薪酬核算</w:t>
            </w:r>
          </w:p>
        </w:tc>
        <w:tc>
          <w:tcPr>
            <w:tcW w:w="4320" w:type="dxa"/>
            <w:shd w:val="clear" w:color="auto" w:fill="E7E6E6"/>
          </w:tcPr>
          <w:p w14:paraId="2D90E102">
            <w:r>
              <w:t>招聘面试</w:t>
            </w:r>
          </w:p>
        </w:tc>
      </w:tr>
      <w:tr w14:paraId="56B1E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D9F30DE">
            <w:r>
              <w:t>员工关系</w:t>
            </w:r>
          </w:p>
        </w:tc>
        <w:tc>
          <w:tcPr>
            <w:tcW w:w="4320" w:type="dxa"/>
            <w:shd w:val="clear" w:color="auto" w:fill="E7E6E6"/>
          </w:tcPr>
          <w:p w14:paraId="6A491404">
            <w:r>
              <w:t>培训组织</w:t>
            </w:r>
          </w:p>
        </w:tc>
      </w:tr>
    </w:tbl>
    <w:p w14:paraId="03890D41"/>
    <w:p w14:paraId="146D7EBB">
      <w:pPr>
        <w:pStyle w:val="4"/>
      </w:pPr>
      <w:r>
        <w:t>资质认证</w:t>
      </w:r>
    </w:p>
    <w:p w14:paraId="7B799F12">
      <w:pPr>
        <w:pStyle w:val="16"/>
      </w:pPr>
      <w:r>
        <w:t>人力资源管理师三级证书。</w:t>
      </w:r>
    </w:p>
    <w:p w14:paraId="2BD3767E">
      <w:pPr>
        <w:pStyle w:val="4"/>
      </w:pPr>
      <w:r>
        <w:t>自我陈述</w:t>
      </w:r>
    </w:p>
    <w:p w14:paraId="23D31019">
      <w:r>
        <w:t>性格开朗，亲和力强，善于与各部门沟通协作；具备良好的组织协调能力和解决冲突能力；积极主动，乐于学习新知识。</w:t>
      </w:r>
    </w:p>
    <w:p w14:paraId="591779A1">
      <w:r>
        <w:br w:type="page"/>
      </w:r>
    </w:p>
    <w:p w14:paraId="44CBE174">
      <w:pPr>
        <w:jc w:val="center"/>
      </w:pPr>
      <w:r>
        <w:rPr>
          <w:b/>
          <w:sz w:val="32"/>
        </w:rPr>
        <w:t>李红霞</w:t>
      </w:r>
    </w:p>
    <w:p w14:paraId="73823968">
      <w:r>
        <w:t>求职意向：运营专员 | 郑州 | 13318/月 | 两周内到岗</w:t>
      </w:r>
    </w:p>
    <w:p w14:paraId="7A8DBF24">
      <w:r>
        <w:t>基本信息：34岁 | 女 | 北京 | 14年经验</w:t>
      </w:r>
    </w:p>
    <w:p w14:paraId="3ADE437F">
      <w:r>
        <w:t>联系方式：13299224931 | jqiao@example.org</w:t>
      </w:r>
    </w:p>
    <w:p w14:paraId="2CC4737A">
      <w:pPr>
        <w:pStyle w:val="4"/>
      </w:pPr>
      <w:r>
        <w:t>教育经历</w:t>
      </w:r>
    </w:p>
    <w:p w14:paraId="2784A31E">
      <w:r>
        <w:t>南京工业职业技术学院 | 新闻传播 | 专科 | 2009-09 ~ 2012-06</w:t>
      </w:r>
    </w:p>
    <w:p w14:paraId="6BF91424">
      <w:r>
        <w:t>专业成绩：3.18/4</w:t>
      </w:r>
    </w:p>
    <w:p w14:paraId="45FEA6F9">
      <w:r>
        <w:t>主修课程：财务管理、管理学原理、市场营销学、运营管理、组织行为学、战略管理</w:t>
      </w:r>
    </w:p>
    <w:p w14:paraId="38698D79">
      <w:pPr>
        <w:pStyle w:val="4"/>
      </w:pPr>
      <w:r>
        <w:t>职业经历</w:t>
      </w:r>
    </w:p>
    <w:p w14:paraId="50496B59">
      <w:r>
        <w:rPr>
          <w:b/>
        </w:rPr>
        <w:t>鼎盛医疗有限公司 | 用户运营 | 2017-06 ~ 2021-01</w:t>
      </w:r>
    </w:p>
    <w:p w14:paraId="36C2B48A">
      <w:pPr>
        <w:pStyle w:val="16"/>
      </w:pPr>
      <w:r>
        <w:t>撰写内容文案，维护APP/网站内容更新。</w:t>
      </w:r>
    </w:p>
    <w:p w14:paraId="52A7B3EB">
      <w:r>
        <w:rPr>
          <w:b/>
        </w:rPr>
        <w:t>卓越咨询有限公司 | 内容运营 | 2021-12 ~ 2024-04</w:t>
      </w:r>
    </w:p>
    <w:p w14:paraId="2B1493CE">
      <w:pPr>
        <w:pStyle w:val="16"/>
      </w:pPr>
      <w:r>
        <w:t>处理用户反馈，提升用户体验。 分析运营数据，提出优化建议。</w:t>
      </w:r>
    </w:p>
    <w:p w14:paraId="43DA09A5">
      <w:r>
        <w:rPr>
          <w:b/>
        </w:rPr>
        <w:t>新锐互联网有限公司 | 新媒体运营 | 2024-09 ~ 2026-04</w:t>
      </w:r>
    </w:p>
    <w:p w14:paraId="6E91D1F7">
      <w:pPr>
        <w:pStyle w:val="16"/>
      </w:pPr>
      <w:r>
        <w:t>撰写内容文案，维护APP/网站内容更新。 分析运营数据，提出优化建议。 负责用户社群运营，提升用户活跃度和粘性。</w:t>
      </w:r>
    </w:p>
    <w:p w14:paraId="79915E4B">
      <w:pPr>
        <w:pStyle w:val="4"/>
      </w:pPr>
      <w:r>
        <w:t>能力专长</w:t>
      </w:r>
    </w:p>
    <w:p w14:paraId="5867354B">
      <w:r>
        <w:t>语言能力：英语CET-4，具备基本读写能力。</w:t>
      </w:r>
    </w:p>
    <w:p w14:paraId="59294809">
      <w:r>
        <w:t>计算机能力：精通Excel数据处理</w:t>
      </w:r>
    </w:p>
    <w:p w14:paraId="62956F86">
      <w:r>
        <w:t>专业能力：数据分析、PS/PR</w:t>
      </w:r>
    </w:p>
    <w:p w14:paraId="2279331A">
      <w:pPr>
        <w:pStyle w:val="4"/>
      </w:pPr>
      <w:r>
        <w:t>获奖情况</w:t>
      </w:r>
    </w:p>
    <w:p w14:paraId="5714189B">
      <w:pPr>
        <w:pStyle w:val="16"/>
      </w:pPr>
      <w:r>
        <w:t>全国计算机等级考试二级（Office高级应用）。</w:t>
      </w:r>
    </w:p>
    <w:p w14:paraId="75A90ABD">
      <w:pPr>
        <w:pStyle w:val="4"/>
      </w:pPr>
      <w:r>
        <w:t>自我评价</w:t>
      </w:r>
    </w:p>
    <w:p w14:paraId="75ADF664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D74C95C">
      <w:r>
        <w:br w:type="page"/>
      </w:r>
    </w:p>
    <w:p w14:paraId="412D81A6">
      <w:pPr>
        <w:jc w:val="center"/>
      </w:pPr>
      <w:r>
        <w:rPr>
          <w:b/>
          <w:color w:val="003366"/>
          <w:sz w:val="32"/>
        </w:rPr>
        <w:t>江荣</w:t>
      </w:r>
    </w:p>
    <w:p w14:paraId="5945A4FE">
      <w:r>
        <w:t>求职意向：行政专员 | 西安 | 12275/月 | 两周内到岗</w:t>
      </w:r>
    </w:p>
    <w:p w14:paraId="4C26DE64">
      <w:r>
        <w:t>基本信息：29岁 | 女 | 西安 | 7年经验</w:t>
      </w:r>
    </w:p>
    <w:p w14:paraId="45A05100">
      <w:r>
        <w:t>联系方式：18088595198 | jie89@example.org</w:t>
      </w:r>
    </w:p>
    <w:p w14:paraId="43E96B0D">
      <w:pPr>
        <w:pStyle w:val="4"/>
      </w:pPr>
      <w:r>
        <w:t>技能证书</w:t>
      </w:r>
    </w:p>
    <w:p w14:paraId="65743885">
      <w:r>
        <w:t>语言能力：英语CET-6，读写熟练，可日常交流。</w:t>
      </w:r>
    </w:p>
    <w:p w14:paraId="4AC77D74">
      <w:r>
        <w:t>计算机能力：熟练使用Office办公软件</w:t>
      </w:r>
    </w:p>
    <w:p w14:paraId="2E0C4341">
      <w:r>
        <w:t>专业能力：会议组织、固定资产管理</w:t>
      </w:r>
    </w:p>
    <w:p w14:paraId="55D5256C">
      <w:pPr>
        <w:pStyle w:val="4"/>
      </w:pPr>
      <w:r>
        <w:t>荣誉证书</w:t>
      </w:r>
    </w:p>
    <w:p w14:paraId="439BE21F">
      <w:pPr>
        <w:pStyle w:val="16"/>
      </w:pPr>
      <w:r>
        <w:t>大学英语六级（CET-6），优秀的听说读写能力。</w:t>
      </w:r>
    </w:p>
    <w:p w14:paraId="6311898D">
      <w:pPr>
        <w:pStyle w:val="4"/>
      </w:pPr>
      <w:r>
        <w:t>学习背景</w:t>
      </w:r>
    </w:p>
    <w:p w14:paraId="0CA4539A">
      <w:r>
        <w:t>山东大学 | 工商管理 | 本科 | 2015-09 ~ 2019-06</w:t>
      </w:r>
    </w:p>
    <w:p w14:paraId="601E17F6">
      <w:r>
        <w:t>专业成绩：3.38/4</w:t>
      </w:r>
    </w:p>
    <w:p w14:paraId="7737A125">
      <w:r>
        <w:t>主修课程：组织行为学、财务管理、管理学原理、运营管理、战略管理、市场营销学</w:t>
      </w:r>
    </w:p>
    <w:p w14:paraId="2A46DEE3">
      <w:pPr>
        <w:pStyle w:val="4"/>
      </w:pPr>
      <w:r>
        <w:t>工作经历</w:t>
      </w:r>
    </w:p>
    <w:p w14:paraId="7712217E">
      <w:r>
        <w:rPr>
          <w:b/>
        </w:rPr>
        <w:t>全民简历医疗有限公司 | 行政经理 | 2021-02 ~ 2023-01</w:t>
      </w:r>
    </w:p>
    <w:p w14:paraId="6B2CF474">
      <w:pPr>
        <w:pStyle w:val="16"/>
      </w:pPr>
      <w:r>
        <w:t>参与制定行政管理制度，优化流程，提高工作效率。 负责来访客户接待及电话接听，展现良好企业形象。</w:t>
      </w:r>
    </w:p>
    <w:p w14:paraId="2B4B0115">
      <w:r>
        <w:rPr>
          <w:b/>
        </w:rPr>
        <w:t>卓越传媒科技有限公司 | 行政助理 | 2023-06 ~ 2026-03</w:t>
      </w:r>
    </w:p>
    <w:p w14:paraId="4E17313D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339A368F">
      <w:pPr>
        <w:pStyle w:val="4"/>
      </w:pPr>
      <w:r>
        <w:t>自我评价</w:t>
      </w:r>
    </w:p>
    <w:p w14:paraId="6DE5CB4E">
      <w:r>
        <w:t>工作细致认真，有良好的条理性；善于沟通协调，能够高效处理多项任务；责任心强，有较强的服务意识和团队合作精神。</w:t>
      </w:r>
    </w:p>
    <w:p w14:paraId="64EDA44F">
      <w:r>
        <w:br w:type="page"/>
      </w:r>
    </w:p>
    <w:p w14:paraId="1DFF8703">
      <w:pPr>
        <w:jc w:val="center"/>
      </w:pPr>
      <w:r>
        <w:rPr>
          <w:b/>
          <w:color w:val="003366"/>
          <w:sz w:val="32"/>
        </w:rPr>
        <w:t>王桂兰</w:t>
      </w:r>
    </w:p>
    <w:p w14:paraId="1F37F0FE">
      <w:r>
        <w:t>求职意向：产品经理 | 重庆 | 10453/月 | 两周内到岗</w:t>
      </w:r>
    </w:p>
    <w:p w14:paraId="44EBE2EE">
      <w:r>
        <w:t>基本信息：25岁 | 女 | 成都 | 5年经验</w:t>
      </w:r>
    </w:p>
    <w:p w14:paraId="2AFEB039">
      <w:r>
        <w:t>联系方式：14546477102 | suyan@example.net</w:t>
      </w:r>
    </w:p>
    <w:p w14:paraId="0B5C2AD8">
      <w:pPr>
        <w:pStyle w:val="4"/>
      </w:pPr>
      <w:r>
        <w:t>专业技能</w:t>
      </w:r>
    </w:p>
    <w:p w14:paraId="617C8F80">
      <w:r>
        <w:t>语言能力：英语CET-6，读写熟练，可日常交流。</w:t>
      </w:r>
    </w:p>
    <w:p w14:paraId="4FA9D6F5">
      <w:r>
        <w:t>计算机能力：具备网络基础</w:t>
      </w:r>
    </w:p>
    <w:p w14:paraId="3F50DE1E">
      <w:r>
        <w:t>专业能力：项目管理、需求分析、用户调研</w:t>
      </w:r>
    </w:p>
    <w:p w14:paraId="20E68EC2">
      <w:pPr>
        <w:pStyle w:val="4"/>
      </w:pPr>
      <w:r>
        <w:t>证书与荣誉</w:t>
      </w:r>
    </w:p>
    <w:p w14:paraId="7CF18941">
      <w:pPr>
        <w:pStyle w:val="16"/>
      </w:pPr>
      <w:r>
        <w:t>PMP项目管理认证。</w:t>
      </w:r>
    </w:p>
    <w:p w14:paraId="6118326A">
      <w:pPr>
        <w:pStyle w:val="4"/>
      </w:pPr>
      <w:r>
        <w:t>学习背景</w:t>
      </w:r>
    </w:p>
    <w:p w14:paraId="35FDE54E">
      <w:r>
        <w:t>杭州职业技术学院 | 信息管理 | 专科 | 2018-09 ~ 2021-06</w:t>
      </w:r>
    </w:p>
    <w:p w14:paraId="262E45D3">
      <w:r>
        <w:t>专业成绩：3.28/4</w:t>
      </w:r>
    </w:p>
    <w:p w14:paraId="619F7F08">
      <w:r>
        <w:t>主修课程：财务管理、管理学原理、市场营销学、组织行为学、战略管理</w:t>
      </w:r>
    </w:p>
    <w:p w14:paraId="20111CCE">
      <w:pPr>
        <w:pStyle w:val="4"/>
      </w:pPr>
      <w:r>
        <w:t>过往经历</w:t>
      </w:r>
    </w:p>
    <w:p w14:paraId="2153BC98">
      <w:r>
        <w:rPr>
          <w:b/>
        </w:rPr>
        <w:t>杭州教育有限公司 | 高级产品经理 | 2021-06 ~ 2022-01</w:t>
      </w:r>
    </w:p>
    <w:p w14:paraId="6BD401BE">
      <w:pPr>
        <w:pStyle w:val="16"/>
      </w:pPr>
      <w:r>
        <w:t>参与竞品分析，提炼差异化优势。</w:t>
      </w:r>
    </w:p>
    <w:p w14:paraId="03C588BE">
      <w:r>
        <w:rPr>
          <w:b/>
        </w:rPr>
        <w:t>卓越零售科技有限公司 | 高级产品经理 | 2022-11 ~ 2026-02</w:t>
      </w:r>
    </w:p>
    <w:p w14:paraId="5CB472DA">
      <w:pPr>
        <w:pStyle w:val="16"/>
      </w:pPr>
      <w:r>
        <w:t>组织用户访谈，挖掘潜在需求。</w:t>
      </w:r>
    </w:p>
    <w:p w14:paraId="654B0420">
      <w:pPr>
        <w:pStyle w:val="4"/>
      </w:pPr>
      <w:r>
        <w:t>关于我</w:t>
      </w:r>
    </w:p>
    <w:p w14:paraId="44454F54">
      <w:r>
        <w:t>善于洞察用户需求，逻辑分析能力强；能够快速理解业务场景；有责任心，注重细节，追求产品极致。</w:t>
      </w:r>
    </w:p>
    <w:p w14:paraId="74A01454">
      <w:r>
        <w:br w:type="page"/>
      </w:r>
    </w:p>
    <w:p w14:paraId="570297C4">
      <w:pPr>
        <w:jc w:val="center"/>
      </w:pPr>
      <w:r>
        <w:rPr>
          <w:b/>
          <w:sz w:val="32"/>
        </w:rPr>
        <w:t>李宁</w:t>
      </w:r>
    </w:p>
    <w:p w14:paraId="46148CD6">
      <w:r>
        <w:t>求职意向：设计师 | 杭州 | 17259/月 | 一个月内到岗</w:t>
      </w:r>
    </w:p>
    <w:p w14:paraId="5CF9CAA7">
      <w:r>
        <w:t>基本信息：34岁 | 女 | 上海 | 14年经验</w:t>
      </w:r>
    </w:p>
    <w:p w14:paraId="70AD2EFD">
      <w:r>
        <w:t>联系方式：15218919292 | vli@example.com</w:t>
      </w:r>
    </w:p>
    <w:p w14:paraId="676BA7B9">
      <w:pPr>
        <w:pStyle w:val="4"/>
      </w:pPr>
      <w:r>
        <w:t>学习背景</w:t>
      </w:r>
    </w:p>
    <w:p w14:paraId="38844F8C">
      <w:r>
        <w:t>上海工商职业技术学院 | 视觉传达 | 专科 | 2009-09 ~ 2012-06</w:t>
      </w:r>
    </w:p>
    <w:p w14:paraId="048F31DE">
      <w:r>
        <w:t>专业成绩：3.61/4</w:t>
      </w:r>
    </w:p>
    <w:p w14:paraId="399B9703">
      <w:r>
        <w:t>主修课程：平面设计、字体设计、包装设计、UI设计、设计史、色彩构成</w:t>
      </w:r>
    </w:p>
    <w:p w14:paraId="487909CE">
      <w:pPr>
        <w:pStyle w:val="4"/>
      </w:pPr>
      <w:r>
        <w:t>工作经历</w:t>
      </w:r>
    </w:p>
    <w:p w14:paraId="72A0E3E6">
      <w:r>
        <w:rPr>
          <w:b/>
        </w:rPr>
        <w:t>领航零售科技有限公司 | 视觉设计师 | 2017-09 ~ 2019-08</w:t>
      </w:r>
    </w:p>
    <w:p w14:paraId="46341AD1">
      <w:pPr>
        <w:pStyle w:val="16"/>
      </w:pPr>
      <w:r>
        <w:t>参与品牌VI设计，确保品牌一致性。</w:t>
      </w:r>
    </w:p>
    <w:p w14:paraId="674971B6">
      <w:r>
        <w:rPr>
          <w:b/>
        </w:rPr>
        <w:t>新锐科技科技有限公司 | 平面设计师 | 2019-10 ~ 2023-05</w:t>
      </w:r>
    </w:p>
    <w:p w14:paraId="7856B7A3">
      <w:pPr>
        <w:pStyle w:val="16"/>
      </w:pPr>
      <w:r>
        <w:t>参与品牌VI设计，确保品牌一致性。 维护设计规范，持续优化设计风格。</w:t>
      </w:r>
    </w:p>
    <w:p w14:paraId="6F0DB2B1">
      <w:r>
        <w:rPr>
          <w:b/>
        </w:rPr>
        <w:t>卓越咨询有限公司 | 视觉设计师 | 2023-09 ~ 2026-03</w:t>
      </w:r>
    </w:p>
    <w:p w14:paraId="62933A90">
      <w:pPr>
        <w:pStyle w:val="16"/>
      </w:pPr>
      <w:r>
        <w:t>与产品、开发沟通，保证设计落地效果。</w:t>
      </w:r>
    </w:p>
    <w:p w14:paraId="7436ED49">
      <w:pPr>
        <w:pStyle w:val="4"/>
      </w:pPr>
      <w:r>
        <w:t>能力专长</w:t>
      </w:r>
    </w:p>
    <w:p w14:paraId="65454A96">
      <w:r>
        <w:t>语言能力：英语CET-4，具备基本读写能力。</w:t>
      </w:r>
    </w:p>
    <w:p w14:paraId="24BE1357">
      <w:r>
        <w:t>计算机能力：熟练使用Office办公软件</w:t>
      </w:r>
    </w:p>
    <w:p w14:paraId="44080636">
      <w:r>
        <w:t>专业能力：Sketch、Illustrator、Photoshop、Figma</w:t>
      </w:r>
    </w:p>
    <w:p w14:paraId="201B9987">
      <w:pPr>
        <w:pStyle w:val="4"/>
      </w:pPr>
      <w:r>
        <w:t>证书与荣誉</w:t>
      </w:r>
    </w:p>
    <w:p w14:paraId="17623CD9">
      <w:pPr>
        <w:pStyle w:val="16"/>
      </w:pPr>
      <w:r>
        <w:t>Adobe认证设计师。</w:t>
      </w:r>
    </w:p>
    <w:p w14:paraId="3AD839BB">
      <w:pPr>
        <w:pStyle w:val="4"/>
      </w:pPr>
      <w:r>
        <w:t>关于我</w:t>
      </w:r>
    </w:p>
    <w:p w14:paraId="53B801CE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3F641B53">
      <w:r>
        <w:br w:type="page"/>
      </w:r>
    </w:p>
    <w:p w14:paraId="38D74BB1">
      <w:pPr>
        <w:jc w:val="center"/>
      </w:pPr>
      <w:r>
        <w:rPr>
          <w:b/>
          <w:sz w:val="32"/>
        </w:rPr>
        <w:t>张秀珍</w:t>
      </w:r>
    </w:p>
    <w:p w14:paraId="672D1DC5">
      <w:r>
        <w:t>求职意向：行政专员 | 西安 | 9937/月 | 一个月内到岗</w:t>
      </w:r>
    </w:p>
    <w:p w14:paraId="07664185">
      <w:r>
        <w:t>基本信息：28岁 | 男 | 西安 | 6年经验</w:t>
      </w:r>
    </w:p>
    <w:p w14:paraId="0D6C21BF">
      <w:r>
        <w:t>联系方式：15212004762 | xiangxia@example.net</w:t>
      </w:r>
    </w:p>
    <w:p w14:paraId="1AAD4511">
      <w:pPr>
        <w:pStyle w:val="4"/>
      </w:pPr>
      <w:r>
        <w:t>学习背景</w:t>
      </w:r>
    </w:p>
    <w:p w14:paraId="255E281D">
      <w:r>
        <w:t>吉林大学 | 行政管理 | 本科 | 2016-09 ~ 2020-06</w:t>
      </w:r>
    </w:p>
    <w:p w14:paraId="3F838B33">
      <w:r>
        <w:t>专业成绩：3.05/4</w:t>
      </w:r>
    </w:p>
    <w:p w14:paraId="0526FAB6">
      <w:r>
        <w:t>主修课程：组织行为学、公文写作、公共政策分析、行政管理学、人力资源管理、公共关系学</w:t>
      </w:r>
    </w:p>
    <w:p w14:paraId="1883EE27">
      <w:pPr>
        <w:pStyle w:val="4"/>
      </w:pPr>
      <w:r>
        <w:t>过往经历</w:t>
      </w:r>
    </w:p>
    <w:p w14:paraId="1566D205">
      <w:r>
        <w:rPr>
          <w:b/>
        </w:rPr>
        <w:t>华讯零售有限公司 | 行政主管 | 2023-05 ~ 2026-09</w:t>
      </w:r>
    </w:p>
    <w:p w14:paraId="2CD6C263">
      <w:pPr>
        <w:pStyle w:val="16"/>
      </w:pPr>
      <w:r>
        <w:t>参与制定行政管理制度，优化流程，提高工作效率。 负责公司日常行政事务管理，包括办公环境维护、办公用品采购与发放。 协助组织公司内部会议、活动，撰写会议纪要并跟进落实。</w:t>
      </w:r>
    </w:p>
    <w:p w14:paraId="6FFF06D7">
      <w:pPr>
        <w:pStyle w:val="4"/>
      </w:pPr>
      <w:r>
        <w:t>能力专长</w:t>
      </w:r>
    </w:p>
    <w:p w14:paraId="7ED67ACA">
      <w:r>
        <w:t>语言能力：英语CET-4，具备基本读写能力。</w:t>
      </w:r>
    </w:p>
    <w:p w14:paraId="547C4F25">
      <w:r>
        <w:t>计算机能力：具备网络基础</w:t>
      </w:r>
    </w:p>
    <w:p w14:paraId="7D23AB4A">
      <w:r>
        <w:t>专业能力：会议组织、办公软件、档案管理、公文写作</w:t>
      </w:r>
    </w:p>
    <w:p w14:paraId="7D222B46">
      <w:pPr>
        <w:pStyle w:val="4"/>
      </w:pPr>
      <w:r>
        <w:t>资质认证</w:t>
      </w:r>
    </w:p>
    <w:p w14:paraId="3DFB3F90">
      <w:pPr>
        <w:pStyle w:val="16"/>
      </w:pPr>
      <w:r>
        <w:t>大学英语四级（CET-4），良好的读写能力。</w:t>
      </w:r>
    </w:p>
    <w:p w14:paraId="46E921B0">
      <w:pPr>
        <w:pStyle w:val="16"/>
      </w:pPr>
      <w:r>
        <w:t>大学英语六级（CET-6），优秀的听说读写能力。</w:t>
      </w:r>
    </w:p>
    <w:p w14:paraId="133BA797">
      <w:pPr>
        <w:pStyle w:val="16"/>
      </w:pPr>
      <w:r>
        <w:t>全国计算机等级考试二级（Office高级应用）。</w:t>
      </w:r>
    </w:p>
    <w:p w14:paraId="540D46A9">
      <w:pPr>
        <w:pStyle w:val="4"/>
      </w:pPr>
      <w:r>
        <w:t>自我陈述</w:t>
      </w:r>
    </w:p>
    <w:p w14:paraId="3CA30CCE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067FFDB4">
      <w:r>
        <w:br w:type="page"/>
      </w:r>
    </w:p>
    <w:p w14:paraId="1092E1E0">
      <w:pPr>
        <w:jc w:val="center"/>
      </w:pPr>
      <w:r>
        <w:rPr>
          <w:b/>
          <w:sz w:val="32"/>
        </w:rPr>
        <w:t>陈玉</w:t>
      </w:r>
    </w:p>
    <w:p w14:paraId="269C9700">
      <w:r>
        <w:t>求职意向：财务助理 | 北京 | 22372/月 | 随时到岗</w:t>
      </w:r>
    </w:p>
    <w:p w14:paraId="654AE54B">
      <w:r>
        <w:t>基本信息：37岁 | 男 | 北京 | 13年经验</w:t>
      </w:r>
    </w:p>
    <w:p w14:paraId="36FAD70F">
      <w:r>
        <w:t>联系方式：13751386314 | kgao@example.com</w:t>
      </w:r>
    </w:p>
    <w:p w14:paraId="78049078">
      <w:pPr>
        <w:pStyle w:val="4"/>
      </w:pPr>
      <w:r>
        <w:t>学习背景</w:t>
      </w:r>
    </w:p>
    <w:p w14:paraId="6CF1F138">
      <w:r>
        <w:t>清华大学 | 财务管理 | 硕士 | 2010-09 ~ 2013-06</w:t>
      </w:r>
    </w:p>
    <w:p w14:paraId="22B600C4">
      <w:r>
        <w:t>专业成绩：3.67/4（专业前10%）</w:t>
      </w:r>
    </w:p>
    <w:p w14:paraId="52677446">
      <w:r>
        <w:t>主修课程：市场营销学、管理学原理、战略管理、财务管理、运营管理</w:t>
      </w:r>
    </w:p>
    <w:p w14:paraId="14C0C42C">
      <w:pPr>
        <w:pStyle w:val="4"/>
      </w:pPr>
      <w:r>
        <w:t>职业经历</w:t>
      </w:r>
    </w:p>
    <w:p w14:paraId="1E1C03E7">
      <w:r>
        <w:rPr>
          <w:b/>
        </w:rPr>
        <w:t>杭州互联网科技有限公司 | 财务分析 | 2021-12 ~ 2022-02</w:t>
      </w:r>
    </w:p>
    <w:p w14:paraId="07EDE44A">
      <w:pPr>
        <w:pStyle w:val="16"/>
      </w:pPr>
      <w:r>
        <w:t>参与预算编制及成本控制分析。 配合审计工作，提供所需财务资料。</w:t>
      </w:r>
    </w:p>
    <w:p w14:paraId="3695707C">
      <w:r>
        <w:rPr>
          <w:b/>
        </w:rPr>
        <w:t>领航教育科技有限公司 | 财务助理 | 2022-04 ~ 2026-09</w:t>
      </w:r>
    </w:p>
    <w:p w14:paraId="5382B765">
      <w:pPr>
        <w:pStyle w:val="16"/>
      </w:pPr>
      <w:r>
        <w:t>管理发票、合同等财务档案，确保合规。 协助完成月度财务报表编制及税务申报。</w:t>
      </w:r>
    </w:p>
    <w:p w14:paraId="4FD8AA24">
      <w:pPr>
        <w:pStyle w:val="4"/>
      </w:pPr>
      <w:r>
        <w:t>专业技能</w:t>
      </w:r>
    </w:p>
    <w:p w14:paraId="603D12F2">
      <w:r>
        <w:t>语言能力：英语专八，流利商务沟通。</w:t>
      </w:r>
    </w:p>
    <w:p w14:paraId="43B5D6F3">
      <w:r>
        <w:t>计算机能力：掌握Photoshop基本操作</w:t>
      </w:r>
    </w:p>
    <w:p w14:paraId="7233C253">
      <w:r>
        <w:t>专业能力：金蝶、用友、税务申报</w:t>
      </w:r>
    </w:p>
    <w:p w14:paraId="085E6853">
      <w:pPr>
        <w:pStyle w:val="4"/>
      </w:pPr>
      <w:r>
        <w:t>荣誉证书</w:t>
      </w:r>
    </w:p>
    <w:p w14:paraId="1563669E">
      <w:pPr>
        <w:pStyle w:val="16"/>
      </w:pPr>
      <w:r>
        <w:t>初级会计职称。</w:t>
      </w:r>
    </w:p>
    <w:p w14:paraId="66D4C641">
      <w:pPr>
        <w:pStyle w:val="16"/>
      </w:pPr>
      <w:r>
        <w:t>会计从业资格证。</w:t>
      </w:r>
    </w:p>
    <w:p w14:paraId="2B896F38">
      <w:pPr>
        <w:pStyle w:val="4"/>
      </w:pPr>
      <w:r>
        <w:t>个人评价</w:t>
      </w:r>
    </w:p>
    <w:p w14:paraId="2F5C3D25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83CABBC">
      <w:r>
        <w:br w:type="page"/>
      </w:r>
    </w:p>
    <w:p w14:paraId="3BB97730">
      <w:pPr>
        <w:jc w:val="center"/>
      </w:pPr>
      <w:r>
        <w:rPr>
          <w:b/>
          <w:sz w:val="32"/>
        </w:rPr>
        <w:t>杨凤英</w:t>
      </w:r>
    </w:p>
    <w:p w14:paraId="0EA87EC5">
      <w:r>
        <w:t>求职意向：运营专员 | 青岛 | 10264/月 | 一周内到岗</w:t>
      </w:r>
    </w:p>
    <w:p w14:paraId="2C06A949">
      <w:r>
        <w:t>基本信息：26岁 | 女 | 青岛 | 6年经验</w:t>
      </w:r>
    </w:p>
    <w:p w14:paraId="28F51011">
      <w:r>
        <w:t>联系方式：13312578236 | junyu@example.net</w:t>
      </w:r>
    </w:p>
    <w:p w14:paraId="03F271B3">
      <w:pPr>
        <w:pStyle w:val="4"/>
      </w:pPr>
      <w:r>
        <w:t>教育背景</w:t>
      </w:r>
    </w:p>
    <w:p w14:paraId="4AFA6918">
      <w:r>
        <w:t>南京工业职业技术学院 | 市场营销 | 专科 | 2017-09 ~ 2020-06</w:t>
      </w:r>
    </w:p>
    <w:p w14:paraId="18ECD050">
      <w:r>
        <w:t>专业成绩：3.65/4</w:t>
      </w:r>
    </w:p>
    <w:p w14:paraId="0398BB16">
      <w:r>
        <w:t>主修课程：品牌管理、消费者行为学、销售管理、市场营销学、广告学、市场调研</w:t>
      </w:r>
    </w:p>
    <w:p w14:paraId="3537556A">
      <w:pPr>
        <w:pStyle w:val="4"/>
      </w:pPr>
      <w:r>
        <w:t>工作经验</w:t>
      </w:r>
    </w:p>
    <w:p w14:paraId="67A0DF89">
      <w:r>
        <w:rPr>
          <w:b/>
        </w:rPr>
        <w:t>上海教育有限公司 | 新媒体运营 | 2020-05 ~ 2021-09</w:t>
      </w:r>
    </w:p>
    <w:p w14:paraId="3276EAFE">
      <w:pPr>
        <w:pStyle w:val="16"/>
      </w:pPr>
      <w:r>
        <w:t>处理用户反馈，提升用户体验。 撰写内容文案，维护APP/网站内容更新。</w:t>
      </w:r>
    </w:p>
    <w:p w14:paraId="7DE7B869">
      <w:r>
        <w:rPr>
          <w:b/>
        </w:rPr>
        <w:t>博雅医疗科技有限公司 | 用户运营 | 2021-12 ~ 2023-09</w:t>
      </w:r>
    </w:p>
    <w:p w14:paraId="493E1A47">
      <w:pPr>
        <w:pStyle w:val="16"/>
      </w:pPr>
      <w:r>
        <w:t>撰写内容文案，维护APP/网站内容更新。 处理用户反馈，提升用户体验。</w:t>
      </w:r>
    </w:p>
    <w:p w14:paraId="77513EC7">
      <w:r>
        <w:rPr>
          <w:b/>
        </w:rPr>
        <w:t>华讯制造有限公司 | 用户运营 | 2023-06 ~ 2026-08</w:t>
      </w:r>
    </w:p>
    <w:p w14:paraId="4DB425E5">
      <w:pPr>
        <w:pStyle w:val="16"/>
      </w:pPr>
      <w:r>
        <w:t>撰写内容文案，维护APP/网站内容更新。 分析运营数据，提出优化建议。</w:t>
      </w:r>
    </w:p>
    <w:p w14:paraId="550787E1">
      <w:pPr>
        <w:pStyle w:val="4"/>
      </w:pPr>
      <w:r>
        <w:t>核心技能</w:t>
      </w:r>
    </w:p>
    <w:p w14:paraId="11786FC0">
      <w:r>
        <w:t>语言能力：英语专八，流利商务沟通。</w:t>
      </w:r>
    </w:p>
    <w:p w14:paraId="34E153C9">
      <w:r>
        <w:t>计算机能力：熟练使用Office办公软件</w:t>
      </w:r>
    </w:p>
    <w:p w14:paraId="217820D5">
      <w:r>
        <w:t>专业能力：PS/PR、内容创作</w:t>
      </w:r>
    </w:p>
    <w:p w14:paraId="65519A46">
      <w:pPr>
        <w:pStyle w:val="4"/>
      </w:pPr>
      <w:r>
        <w:t>获奖情况</w:t>
      </w:r>
    </w:p>
    <w:p w14:paraId="1321847B">
      <w:pPr>
        <w:pStyle w:val="16"/>
      </w:pPr>
      <w:r>
        <w:t>大学英语四级（CET-4），良好的读写能力。</w:t>
      </w:r>
    </w:p>
    <w:p w14:paraId="2C33DA1D">
      <w:pPr>
        <w:pStyle w:val="16"/>
      </w:pPr>
      <w:r>
        <w:t>大学英语六级（CET-6），优秀的听说读写能力。</w:t>
      </w:r>
    </w:p>
    <w:p w14:paraId="22E9ABAF">
      <w:pPr>
        <w:pStyle w:val="16"/>
      </w:pPr>
      <w:r>
        <w:t>全国计算机等级考试二级（Office高级应用）。</w:t>
      </w:r>
    </w:p>
    <w:p w14:paraId="0FD5046B">
      <w:pPr>
        <w:pStyle w:val="4"/>
      </w:pPr>
      <w:r>
        <w:t>自我评价</w:t>
      </w:r>
    </w:p>
    <w:p w14:paraId="04915891">
      <w:r>
        <w:t>执行力强，结果导向；具备良好的沟通能力和文案功底；善于在快节奏环境中工作，能高效完成目标。</w:t>
      </w:r>
    </w:p>
    <w:p w14:paraId="6587664B">
      <w:r>
        <w:br w:type="page"/>
      </w:r>
    </w:p>
    <w:p w14:paraId="7E35DD7B">
      <w:pPr>
        <w:jc w:val="center"/>
      </w:pPr>
      <w:r>
        <w:rPr>
          <w:b/>
          <w:sz w:val="32"/>
        </w:rPr>
        <w:t>蒋璐</w:t>
      </w:r>
    </w:p>
    <w:p w14:paraId="338330FC">
      <w:r>
        <w:t>求职意向：软件工程师 | 重庆 | 8162/月 | 一个月内到岗</w:t>
      </w:r>
    </w:p>
    <w:p w14:paraId="7CDC2EC6">
      <w:r>
        <w:t>基本信息：25岁 | 男 | 重庆 | 5年经验</w:t>
      </w:r>
    </w:p>
    <w:p w14:paraId="1D52F422">
      <w:r>
        <w:t>联系方式：15932061876 | yuli@example.com</w:t>
      </w:r>
    </w:p>
    <w:p w14:paraId="39C0D009">
      <w:pPr>
        <w:pStyle w:val="4"/>
      </w:pPr>
      <w:r>
        <w:t>教育经历</w:t>
      </w:r>
    </w:p>
    <w:p w14:paraId="11133531">
      <w:r>
        <w:t>南京工业职业技术学院 | 网络工程 | 专科 | 2018-09 ~ 2021-06</w:t>
      </w:r>
    </w:p>
    <w:p w14:paraId="7D1923FF">
      <w:r>
        <w:t>专业成绩：3.29/4</w:t>
      </w:r>
    </w:p>
    <w:p w14:paraId="0E0413C2">
      <w:r>
        <w:t>主修课程：战略管理、管理学原理、市场营销学、运营管理、财务管理</w:t>
      </w:r>
    </w:p>
    <w:p w14:paraId="52A2D380">
      <w:pPr>
        <w:pStyle w:val="4"/>
      </w:pPr>
      <w:r>
        <w:t>工作经历</w:t>
      </w:r>
    </w:p>
    <w:p w14:paraId="4BB70E4B">
      <w:r>
        <w:rPr>
          <w:b/>
        </w:rPr>
        <w:t>1. 上海制造科技有限公司 | 全栈工程师 | 2021-11 ~ 2023-05</w:t>
      </w:r>
    </w:p>
    <w:p w14:paraId="14F9BA60">
      <w:pPr>
        <w:pStyle w:val="16"/>
      </w:pPr>
      <w:r>
        <w:t>协助团队完成项目迭代与上线。 编写高质量代码，进行单元测试和性能优化。 参与需求分析，负责后端/前端模块设计与开发。</w:t>
      </w:r>
    </w:p>
    <w:p w14:paraId="1BED241A">
      <w:r>
        <w:rPr>
          <w:b/>
        </w:rPr>
        <w:t>2. 杭州制造科技有限公司 | 前端开发工程师 | 2023-08 ~ 2026-08</w:t>
      </w:r>
    </w:p>
    <w:p w14:paraId="72845855">
      <w:pPr>
        <w:pStyle w:val="16"/>
      </w:pPr>
      <w:r>
        <w:t>编写高质量代码，进行单元测试和性能优化。 参与技术方案讨论，撰写技术文档。</w:t>
      </w:r>
    </w:p>
    <w:p w14:paraId="10C38D3A">
      <w:pPr>
        <w:pStyle w:val="4"/>
      </w:pPr>
      <w:r>
        <w:t>技能特长</w:t>
      </w:r>
    </w:p>
    <w:p w14:paraId="4EF569AE">
      <w:r>
        <w:t>语言能力：英语专八，流利商务沟通。</w:t>
      </w:r>
    </w:p>
    <w:p w14:paraId="0489C082">
      <w:r>
        <w:t>计算机能力：掌握Photoshop基本操作</w:t>
      </w:r>
    </w:p>
    <w:p w14:paraId="3E68B71A">
      <w:r>
        <w:t>专业能力：React、MySQL</w:t>
      </w:r>
    </w:p>
    <w:p w14:paraId="776EF58F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0EF8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C7987B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3EAF97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BCC1A3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46025FF0">
      <w:pPr>
        <w:pStyle w:val="4"/>
      </w:pPr>
      <w:r>
        <w:t>自我评价</w:t>
      </w:r>
    </w:p>
    <w:p w14:paraId="12DF6A0D">
      <w:r>
        <w:t>逻辑思维清晰，代码规范；热爱技术，乐于钻研；具备良好的问题分析和解决能力；有较强的学习能力和团队协作精神。</w:t>
      </w:r>
    </w:p>
    <w:p w14:paraId="28AEC511">
      <w:r>
        <w:br w:type="page"/>
      </w:r>
    </w:p>
    <w:p w14:paraId="019D9477">
      <w:pPr>
        <w:jc w:val="center"/>
      </w:pPr>
      <w:r>
        <w:rPr>
          <w:b/>
          <w:sz w:val="32"/>
        </w:rPr>
        <w:t>黄静</w:t>
      </w:r>
    </w:p>
    <w:p w14:paraId="2A2F5FC1">
      <w:pPr>
        <w:jc w:val="center"/>
      </w:pPr>
      <w:r>
        <w:rPr>
          <w:sz w:val="2"/>
        </w:rPr>
        <w:t>____________________________________________________________</w:t>
      </w:r>
    </w:p>
    <w:p w14:paraId="141A10D9">
      <w:r>
        <w:t>求职意向：市场专员 | 南京 | 14638/月 | 一个月内到岗</w:t>
      </w:r>
    </w:p>
    <w:p w14:paraId="6E4D5FA4">
      <w:r>
        <w:t>基本信息：26岁 | 女 | 南京 | 4年经验</w:t>
      </w:r>
    </w:p>
    <w:p w14:paraId="40AB6D01">
      <w:r>
        <w:t>联系方式：13111252149 | taoguiying@example.net</w:t>
      </w:r>
    </w:p>
    <w:p w14:paraId="4FBD6B8A">
      <w:pPr>
        <w:pStyle w:val="4"/>
      </w:pPr>
      <w:r>
        <w:t>实习经历</w:t>
      </w:r>
    </w:p>
    <w:p w14:paraId="22F353B7">
      <w:r>
        <w:rPr>
          <w:b/>
        </w:rPr>
        <w:t>新锐咨询有限公司 | 营销专员 | 2022-12 ~ 2023-12</w:t>
      </w:r>
    </w:p>
    <w:p w14:paraId="3035FF82">
      <w:pPr>
        <w:pStyle w:val="16"/>
      </w:pPr>
      <w:r>
        <w:t>运营公司社交媒体账号（公众号、微博等），提高粉丝互动。 协助制定营销策略，跟踪推广效果并优化。</w:t>
      </w:r>
    </w:p>
    <w:p w14:paraId="2D51D6BD">
      <w:r>
        <w:rPr>
          <w:b/>
        </w:rPr>
        <w:t>华讯互联网科技有限公司 | 市场助理 | 2023-02 ~ 2026-12</w:t>
      </w:r>
    </w:p>
    <w:p w14:paraId="2A02EE6D">
      <w:pPr>
        <w:pStyle w:val="16"/>
      </w:pPr>
      <w:r>
        <w:t>负责市场调研，收集竞品信息，撰写分析报告。</w:t>
      </w:r>
    </w:p>
    <w:p w14:paraId="1E6D2A13">
      <w:pPr>
        <w:pStyle w:val="4"/>
      </w:pPr>
      <w:r>
        <w:t>学习背景</w:t>
      </w:r>
    </w:p>
    <w:p w14:paraId="006414A4">
      <w:r>
        <w:t>复旦大学 | 工商管理 | 本科 | 2018-09 ~ 2022-06</w:t>
      </w:r>
    </w:p>
    <w:p w14:paraId="0562A8BF">
      <w:r>
        <w:t>专业成绩：3.74/4（专业前10%）</w:t>
      </w:r>
    </w:p>
    <w:p w14:paraId="09737231">
      <w:r>
        <w:t>主修课程：财务管理、市场营销学、战略管理、组织行为学、运营管理、管理学原理</w:t>
      </w:r>
    </w:p>
    <w:p w14:paraId="42A46936">
      <w:pPr>
        <w:pStyle w:val="4"/>
      </w:pPr>
      <w:r>
        <w:t>技能证书</w:t>
      </w:r>
    </w:p>
    <w:p w14:paraId="128C3C5E">
      <w:r>
        <w:t>语言能力：英语CET-6，读写熟练，可日常交流。</w:t>
      </w:r>
    </w:p>
    <w:p w14:paraId="4ADB6B5C">
      <w:r>
        <w:t>计算机能力：具备网络基础</w:t>
      </w:r>
    </w:p>
    <w:p w14:paraId="505F8C72">
      <w:r>
        <w:t>专业能力：社交媒体运营、数据分析</w:t>
      </w:r>
    </w:p>
    <w:p w14:paraId="1E51D59C">
      <w:pPr>
        <w:pStyle w:val="4"/>
      </w:pPr>
      <w:r>
        <w:t>资质认证</w:t>
      </w:r>
    </w:p>
    <w:p w14:paraId="46F3E1B1">
      <w:pPr>
        <w:pStyle w:val="16"/>
      </w:pPr>
      <w:r>
        <w:t>大学英语六级（CET-6），优秀的听说读写能力。</w:t>
      </w:r>
    </w:p>
    <w:p w14:paraId="6C2B3387">
      <w:pPr>
        <w:pStyle w:val="16"/>
      </w:pPr>
      <w:r>
        <w:t>全国计算机等级考试二级（Office高级应用）。</w:t>
      </w:r>
    </w:p>
    <w:p w14:paraId="67C15376">
      <w:pPr>
        <w:pStyle w:val="16"/>
      </w:pPr>
      <w:r>
        <w:t>大学英语四级（CET-4），良好的读写能力。</w:t>
      </w:r>
    </w:p>
    <w:p w14:paraId="33004E97">
      <w:pPr>
        <w:pStyle w:val="4"/>
      </w:pPr>
      <w:r>
        <w:t>自我陈述</w:t>
      </w:r>
    </w:p>
    <w:p w14:paraId="237C427C">
      <w:r>
        <w:t>思维活跃，富有创意；具备敏锐的市场洞察力；热爱挑战，能够承受工作压力；善于数据分析，用数据驱动决策。</w:t>
      </w:r>
    </w:p>
    <w:p w14:paraId="3162F9AC">
      <w:r>
        <w:br w:type="page"/>
      </w:r>
    </w:p>
    <w:p w14:paraId="44EBDF7A">
      <w:pPr>
        <w:jc w:val="center"/>
      </w:pPr>
      <w:r>
        <w:rPr>
          <w:b/>
          <w:color w:val="003366"/>
          <w:sz w:val="32"/>
        </w:rPr>
        <w:t>黎琳</w:t>
      </w:r>
    </w:p>
    <w:p w14:paraId="04F21BA2">
      <w:r>
        <w:t>求职意向：财务助理 | 长沙 | 13734/月 | 一个月内到岗</w:t>
      </w:r>
    </w:p>
    <w:p w14:paraId="689B76E5">
      <w:r>
        <w:t>基本信息：32岁 | 男 | 长沙 | 10年经验</w:t>
      </w:r>
    </w:p>
    <w:p w14:paraId="34CE6A27">
      <w:r>
        <w:t>联系方式：18715435847 | xiulanmeng@example.org</w:t>
      </w:r>
    </w:p>
    <w:p w14:paraId="51F35E09">
      <w:pPr>
        <w:pStyle w:val="4"/>
      </w:pPr>
      <w:r>
        <w:t>技能特长</w:t>
      </w:r>
    </w:p>
    <w:p w14:paraId="04E11152">
      <w:r>
        <w:t>语言能力：韩语TOPIK4，基础交流能力。</w:t>
      </w:r>
    </w:p>
    <w:p w14:paraId="3F375E87">
      <w:r>
        <w:t>计算机能力：掌握Photoshop基本操作</w:t>
      </w:r>
    </w:p>
    <w:p w14:paraId="531DE9D4">
      <w:r>
        <w:t>专业能力：用友、金蝶</w:t>
      </w:r>
    </w:p>
    <w:p w14:paraId="642FE054">
      <w:pPr>
        <w:pStyle w:val="4"/>
      </w:pPr>
      <w:r>
        <w:t>资格证书</w:t>
      </w:r>
    </w:p>
    <w:p w14:paraId="108C8192">
      <w:pPr>
        <w:pStyle w:val="16"/>
      </w:pPr>
      <w:r>
        <w:t>初级会计职称。</w:t>
      </w:r>
    </w:p>
    <w:p w14:paraId="69D1E72B">
      <w:pPr>
        <w:pStyle w:val="4"/>
      </w:pPr>
      <w:r>
        <w:t>教育状况</w:t>
      </w:r>
    </w:p>
    <w:p w14:paraId="75DFC7A2">
      <w:r>
        <w:t>西安交通大学 | 金融学 | 本科 | 2012-09 ~ 2016-06</w:t>
      </w:r>
    </w:p>
    <w:p w14:paraId="6B3F95FF">
      <w:r>
        <w:t>专业成绩：3.03/4</w:t>
      </w:r>
    </w:p>
    <w:p w14:paraId="6C230B12">
      <w:r>
        <w:t>主修课程：组织行为学、财务管理、运营管理、市场营销学、战略管理、管理学原理</w:t>
      </w:r>
    </w:p>
    <w:p w14:paraId="6638A470">
      <w:pPr>
        <w:pStyle w:val="4"/>
      </w:pPr>
      <w:r>
        <w:t>工作经历</w:t>
      </w:r>
    </w:p>
    <w:p w14:paraId="30715657">
      <w:r>
        <w:rPr>
          <w:b/>
        </w:rPr>
        <w:t>成都教育有限公司 | 会计 | 2023-02 ~ 2026-09</w:t>
      </w:r>
    </w:p>
    <w:p w14:paraId="1698F35F">
      <w:pPr>
        <w:pStyle w:val="16"/>
      </w:pPr>
      <w:r>
        <w:t>负责日常报销审核、凭证编制及账务处理。</w:t>
      </w:r>
    </w:p>
    <w:p w14:paraId="1578C3C0">
      <w:pPr>
        <w:pStyle w:val="4"/>
      </w:pPr>
      <w:r>
        <w:t>关于我</w:t>
      </w:r>
    </w:p>
    <w:p w14:paraId="31217033">
      <w:r>
        <w:t>做事严谨，对数字敏感；熟练掌握财务软件，有较强的合规意识；诚实守信，具备良好的职业道德。</w:t>
      </w:r>
    </w:p>
    <w:p w14:paraId="1B235E7B">
      <w:r>
        <w:br w:type="page"/>
      </w:r>
    </w:p>
    <w:p w14:paraId="5EBC6753">
      <w:pPr>
        <w:jc w:val="center"/>
      </w:pPr>
      <w:r>
        <w:rPr>
          <w:b/>
          <w:sz w:val="32"/>
        </w:rPr>
        <w:t>陈军</w:t>
      </w:r>
    </w:p>
    <w:p w14:paraId="7381419B">
      <w:r>
        <w:t>求职意向：人事专员 | 深圳 | 16374/月 | 一个月内到岗</w:t>
      </w:r>
    </w:p>
    <w:p w14:paraId="289C2DC5">
      <w:r>
        <w:t>基本信息：27岁 | 男 | 深圳 | 7年经验</w:t>
      </w:r>
    </w:p>
    <w:p w14:paraId="4EDCA0F0">
      <w:r>
        <w:t>联系方式：13223150610 | guiyingshao@example.org</w:t>
      </w:r>
    </w:p>
    <w:p w14:paraId="4EAEB837">
      <w:pPr>
        <w:pStyle w:val="4"/>
      </w:pPr>
      <w:r>
        <w:t>学历信息</w:t>
      </w:r>
    </w:p>
    <w:p w14:paraId="360B2B69">
      <w:r>
        <w:t>广州番禺职业技术学院 | 人力资源管理 | 专科 | 2016-09 ~ 2019-06</w:t>
      </w:r>
    </w:p>
    <w:p w14:paraId="69E1CD5B">
      <w:r>
        <w:t>专业成绩：3.09/4</w:t>
      </w:r>
    </w:p>
    <w:p w14:paraId="6DDF425A">
      <w:r>
        <w:t>主修课程：薪酬管理、人力资源管理、招聘与配置、培训与开发、组织行为学、绩效管理</w:t>
      </w:r>
    </w:p>
    <w:p w14:paraId="66A990E5">
      <w:pPr>
        <w:pStyle w:val="4"/>
      </w:pPr>
      <w:r>
        <w:t>过往经历</w:t>
      </w:r>
    </w:p>
    <w:p w14:paraId="007A1F3E">
      <w:r>
        <w:rPr>
          <w:b/>
        </w:rPr>
        <w:t>深圳金融科技有限公司 | 人事专员 | 2021-05 ~ 2023-10</w:t>
      </w:r>
    </w:p>
    <w:p w14:paraId="301E8DDF">
      <w:pPr>
        <w:pStyle w:val="16"/>
      </w:pPr>
      <w:r>
        <w:t>负责招聘全流程，包括职位发布、简历筛选、面试安排及录用跟进。</w:t>
      </w:r>
    </w:p>
    <w:p w14:paraId="777C44B5">
      <w:r>
        <w:rPr>
          <w:b/>
        </w:rPr>
        <w:t>恒通科技有限公司 | 招聘专员 | 2023-07 ~ 2026-07</w:t>
      </w:r>
    </w:p>
    <w:p w14:paraId="551A0CC2">
      <w:pPr>
        <w:pStyle w:val="16"/>
      </w:pPr>
      <w:r>
        <w:t>办理员工入职、转正、调动、离职手续，维护人事档案。</w:t>
      </w:r>
    </w:p>
    <w:p w14:paraId="0DFCBF39">
      <w:pPr>
        <w:pStyle w:val="4"/>
      </w:pPr>
      <w:r>
        <w:t>能力专长</w:t>
      </w:r>
    </w:p>
    <w:p w14:paraId="0798EFA9">
      <w:r>
        <w:t>语言能力：韩语TOPIK4，基础交流能力。</w:t>
      </w:r>
    </w:p>
    <w:p w14:paraId="36F889EA">
      <w:r>
        <w:t>计算机能力：熟悉Python基础</w:t>
      </w:r>
    </w:p>
    <w:p w14:paraId="4B36246F">
      <w:r>
        <w:t>专业能力：劳动法、薪酬核算</w:t>
      </w:r>
    </w:p>
    <w:p w14:paraId="66F011D0">
      <w:pPr>
        <w:pStyle w:val="4"/>
      </w:pPr>
      <w:r>
        <w:t>资格证书</w:t>
      </w:r>
    </w:p>
    <w:p w14:paraId="601EBC2E">
      <w:pPr>
        <w:pStyle w:val="16"/>
      </w:pPr>
      <w:r>
        <w:t>人力资源管理师三级证书。</w:t>
      </w:r>
    </w:p>
    <w:p w14:paraId="1592FCA6">
      <w:pPr>
        <w:pStyle w:val="4"/>
      </w:pPr>
      <w:r>
        <w:t>自我陈述</w:t>
      </w:r>
    </w:p>
    <w:p w14:paraId="4C353C7D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47C0163F">
      <w:r>
        <w:br w:type="page"/>
      </w:r>
    </w:p>
    <w:p w14:paraId="65ADE63E">
      <w:pPr>
        <w:jc w:val="center"/>
      </w:pPr>
      <w:r>
        <w:rPr>
          <w:b/>
          <w:color w:val="003366"/>
          <w:sz w:val="32"/>
        </w:rPr>
        <w:t>邓俊</w:t>
      </w:r>
    </w:p>
    <w:p w14:paraId="603A88A1">
      <w:r>
        <w:t>求职意向：行政专员 | 深圳 | 17064/月 | 两周内到岗</w:t>
      </w:r>
    </w:p>
    <w:p w14:paraId="4BC619BA">
      <w:r>
        <w:t>基本信息：27岁 | 女 | 深圳 | 7年经验</w:t>
      </w:r>
    </w:p>
    <w:p w14:paraId="0A4C7CE7">
      <w:r>
        <w:t>联系方式：15958222959 | chao36@example.com</w:t>
      </w:r>
    </w:p>
    <w:p w14:paraId="6C671557">
      <w:pPr>
        <w:pStyle w:val="4"/>
      </w:pPr>
      <w:r>
        <w:t>核心技能</w:t>
      </w:r>
    </w:p>
    <w:p w14:paraId="47793CB2">
      <w:r>
        <w:t>语言能力：英语CET-4，具备基本读写能力。</w:t>
      </w:r>
    </w:p>
    <w:p w14:paraId="6C9875E5">
      <w:r>
        <w:t>计算机能力：熟悉Python基础</w:t>
      </w:r>
    </w:p>
    <w:p w14:paraId="5F4428A3">
      <w:r>
        <w:t>专业能力：会议组织、公文写作、档案管理、办公软件</w:t>
      </w:r>
    </w:p>
    <w:p w14:paraId="7F9AD53F">
      <w:pPr>
        <w:pStyle w:val="4"/>
      </w:pPr>
      <w:r>
        <w:t>资格证书</w:t>
      </w:r>
    </w:p>
    <w:p w14:paraId="05795675">
      <w:pPr>
        <w:pStyle w:val="16"/>
      </w:pPr>
      <w:r>
        <w:t>大学英语四级（CET-4），良好的读写能力。</w:t>
      </w:r>
    </w:p>
    <w:p w14:paraId="14FA17A2">
      <w:pPr>
        <w:pStyle w:val="4"/>
      </w:pPr>
      <w:r>
        <w:t>教育状况</w:t>
      </w:r>
    </w:p>
    <w:p w14:paraId="148D3273">
      <w:r>
        <w:t>深圳职业技术学院 | 工商管理 | 专科 | 2016-09 ~ 2019-06</w:t>
      </w:r>
    </w:p>
    <w:p w14:paraId="1BA98860">
      <w:r>
        <w:t>专业成绩：3.45/4（专业前30%）</w:t>
      </w:r>
    </w:p>
    <w:p w14:paraId="7B2CEBC9">
      <w:r>
        <w:t>主修课程：管理学原理、运营管理、战略管理、财务管理、市场营销学</w:t>
      </w:r>
    </w:p>
    <w:p w14:paraId="09B9F897">
      <w:pPr>
        <w:pStyle w:val="4"/>
      </w:pPr>
      <w:r>
        <w:t>工作经验</w:t>
      </w:r>
    </w:p>
    <w:p w14:paraId="5D69D3FA">
      <w:r>
        <w:rPr>
          <w:b/>
        </w:rPr>
        <w:t>领航医疗科技有限公司 | 行政专员 | 2021-11 ~ 2023-05</w:t>
      </w:r>
    </w:p>
    <w:p w14:paraId="458EAAD0">
      <w:pPr>
        <w:pStyle w:val="16"/>
      </w:pPr>
      <w:r>
        <w:t>负责来访客户接待及电话接听，展现良好企业形象。 参与制定行政管理制度，优化流程，提高工作效率。 负责公司日常行政事务管理，包括办公环境维护、办公用品采购与发放。</w:t>
      </w:r>
    </w:p>
    <w:p w14:paraId="5EC29E17">
      <w:r>
        <w:rPr>
          <w:b/>
        </w:rPr>
        <w:t>创想教育科技有限公司 | 行政专员 | 2023-05 ~ 2026-10</w:t>
      </w:r>
    </w:p>
    <w:p w14:paraId="2DDCA3D8">
      <w:pPr>
        <w:pStyle w:val="16"/>
      </w:pPr>
      <w:r>
        <w:t>负责公司日常行政事务管理，包括办公环境维护、办公用品采购与发放。 参与制定行政管理制度，优化流程，提高工作效率。</w:t>
      </w:r>
    </w:p>
    <w:p w14:paraId="44E8ECAA">
      <w:pPr>
        <w:pStyle w:val="4"/>
      </w:pPr>
      <w:r>
        <w:t>关于我</w:t>
      </w:r>
    </w:p>
    <w:p w14:paraId="13C5E0BF">
      <w:r>
        <w:t>工作细致认真，有良好的条理性；善于沟通协调，能够高效处理多项任务；责任心强，有较强的服务意识和团队合作精神。</w:t>
      </w:r>
    </w:p>
    <w:p w14:paraId="2336E8DA">
      <w:r>
        <w:br w:type="page"/>
      </w:r>
    </w:p>
    <w:p w14:paraId="14D01893">
      <w:pPr>
        <w:jc w:val="center"/>
      </w:pPr>
      <w:r>
        <w:rPr>
          <w:b/>
          <w:color w:val="003366"/>
          <w:sz w:val="32"/>
        </w:rPr>
        <w:t>董瑜</w:t>
      </w:r>
    </w:p>
    <w:p w14:paraId="411C0B3E">
      <w:r>
        <w:t>求职意向：人事专员 | 南京 | 13917/月 | 两周内到岗</w:t>
      </w:r>
    </w:p>
    <w:p w14:paraId="79B728D1">
      <w:r>
        <w:t>基本信息：35岁 | 女 | 南京 | 15年经验</w:t>
      </w:r>
    </w:p>
    <w:p w14:paraId="5273E363">
      <w:r>
        <w:t>联系方式：14559339815 | ukong@example.net</w:t>
      </w:r>
    </w:p>
    <w:p w14:paraId="1FFE112A">
      <w:pPr>
        <w:pStyle w:val="4"/>
      </w:pPr>
      <w:r>
        <w:t>技能证书</w:t>
      </w:r>
    </w:p>
    <w:p w14:paraId="50137254">
      <w:r>
        <w:t>语言能力：英语专八，流利商务沟通。</w:t>
      </w:r>
    </w:p>
    <w:p w14:paraId="77774727">
      <w:r>
        <w:t>计算机能力：具备网络基础</w:t>
      </w:r>
    </w:p>
    <w:p w14:paraId="5804CABB">
      <w:r>
        <w:t>专业能力：培训组织、劳动法、招聘面试</w:t>
      </w:r>
    </w:p>
    <w:p w14:paraId="79F27299">
      <w:pPr>
        <w:pStyle w:val="4"/>
      </w:pPr>
      <w:r>
        <w:t>资格证书</w:t>
      </w:r>
    </w:p>
    <w:p w14:paraId="6A36309C">
      <w:pPr>
        <w:pStyle w:val="16"/>
      </w:pPr>
      <w:r>
        <w:t>人力资源管理师三级证书。</w:t>
      </w:r>
    </w:p>
    <w:p w14:paraId="470F990C">
      <w:pPr>
        <w:pStyle w:val="4"/>
      </w:pPr>
      <w:r>
        <w:t>学习背景</w:t>
      </w:r>
    </w:p>
    <w:p w14:paraId="245FDDA8">
      <w:r>
        <w:t>南京工业职业技术学院 | 劳动与社会保障 | 专科 | 2008-09 ~ 2011-06</w:t>
      </w:r>
    </w:p>
    <w:p w14:paraId="3F77E468">
      <w:r>
        <w:t>专业成绩：3.36/4（专业前30%）</w:t>
      </w:r>
    </w:p>
    <w:p w14:paraId="40A21A76">
      <w:r>
        <w:t>主修课程：战略管理、组织行为学、管理学原理、运营管理、财务管理、市场营销学</w:t>
      </w:r>
    </w:p>
    <w:p w14:paraId="5AAD92D5">
      <w:pPr>
        <w:pStyle w:val="4"/>
      </w:pPr>
      <w:r>
        <w:t>职业经历</w:t>
      </w:r>
    </w:p>
    <w:p w14:paraId="651E8DCA">
      <w:r>
        <w:rPr>
          <w:b/>
        </w:rPr>
        <w:t>创想零售科技有限公司 | 薪酬专员 | 2022-02 ~ 2023-11</w:t>
      </w:r>
    </w:p>
    <w:p w14:paraId="270069B2">
      <w:pPr>
        <w:pStyle w:val="16"/>
      </w:pPr>
      <w:r>
        <w:t>办理员工入职、转正、调动、离职手续，维护人事档案。</w:t>
      </w:r>
    </w:p>
    <w:p w14:paraId="53618FD6">
      <w:r>
        <w:rPr>
          <w:b/>
        </w:rPr>
        <w:t>卓越零售科技有限公司 | 招聘专员 | 2023-09 ~ 2026-06</w:t>
      </w:r>
    </w:p>
    <w:p w14:paraId="1C0C5A01">
      <w:pPr>
        <w:pStyle w:val="16"/>
      </w:pPr>
      <w:r>
        <w:t>处理员工关系，协助解决劳动争议，维护和谐劳动关系。</w:t>
      </w:r>
    </w:p>
    <w:p w14:paraId="59D52115">
      <w:pPr>
        <w:pStyle w:val="4"/>
      </w:pPr>
      <w:r>
        <w:t>自我介绍</w:t>
      </w:r>
    </w:p>
    <w:p w14:paraId="5594BB29">
      <w:r>
        <w:t>性格开朗，亲和力强，善于与各部门沟通协作；具备良好的组织协调能力和解决冲突能力；积极主动，乐于学习新知识。</w:t>
      </w:r>
    </w:p>
    <w:p w14:paraId="2DFF58AC">
      <w:r>
        <w:br w:type="page"/>
      </w:r>
    </w:p>
    <w:p w14:paraId="633550E4">
      <w:pPr>
        <w:jc w:val="center"/>
      </w:pPr>
      <w:r>
        <w:rPr>
          <w:b/>
          <w:sz w:val="32"/>
        </w:rPr>
        <w:t>黄晶</w:t>
      </w:r>
    </w:p>
    <w:p w14:paraId="40E6DA45">
      <w:r>
        <w:t>求职意向：运营专员 | 成都 | 15456/月 | 一周内到岗</w:t>
      </w:r>
    </w:p>
    <w:p w14:paraId="0C2A1403">
      <w:r>
        <w:t>基本信息：31岁 | 男 | 成都 | 9年经验</w:t>
      </w:r>
    </w:p>
    <w:p w14:paraId="79FAB4DB">
      <w:r>
        <w:t>联系方式：18241968253 | rtao@example.net</w:t>
      </w:r>
    </w:p>
    <w:p w14:paraId="48C3F9DA">
      <w:pPr>
        <w:pStyle w:val="4"/>
      </w:pPr>
      <w:r>
        <w:t>教育状况</w:t>
      </w:r>
    </w:p>
    <w:p w14:paraId="2E36AC39">
      <w:r>
        <w:t>吉林大学 | 新闻传播 | 本科 | 2013-09 ~ 2017-06</w:t>
      </w:r>
    </w:p>
    <w:p w14:paraId="688504CF">
      <w:r>
        <w:t>专业成绩：3.5/4（专业前30%）</w:t>
      </w:r>
    </w:p>
    <w:p w14:paraId="1FE87A59">
      <w:r>
        <w:t>主修课程：战略管理、组织行为学、市场营销学、管理学原理、运营管理、财务管理</w:t>
      </w:r>
    </w:p>
    <w:p w14:paraId="7AACB05D">
      <w:pPr>
        <w:pStyle w:val="4"/>
      </w:pPr>
      <w:r>
        <w:t>过往经历</w:t>
      </w:r>
    </w:p>
    <w:p w14:paraId="1447DC8B">
      <w:r>
        <w:rPr>
          <w:b/>
        </w:rPr>
        <w:t>领航教育科技有限公司 | 内容运营 | 2022-07 ~ 2026-01</w:t>
      </w:r>
    </w:p>
    <w:p w14:paraId="45B97382">
      <w:pPr>
        <w:pStyle w:val="16"/>
      </w:pPr>
      <w:r>
        <w:t>处理用户反馈，提升用户体验。 撰写内容文案，维护APP/网站内容更新。 分析运营数据，提出优化建议。</w:t>
      </w:r>
    </w:p>
    <w:p w14:paraId="5EE284BD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4F2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4DC275B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3F685C3D">
            <w:r>
              <w:t>熟练使用Office办公软件</w:t>
            </w:r>
          </w:p>
        </w:tc>
      </w:tr>
      <w:tr w14:paraId="4EF5E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5F6647E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024CABB2">
            <w:r>
              <w:t>PS/PR</w:t>
            </w:r>
          </w:p>
        </w:tc>
      </w:tr>
      <w:tr w14:paraId="10007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A60BA29">
            <w:r>
              <w:t>社群管理</w:t>
            </w:r>
          </w:p>
        </w:tc>
        <w:tc>
          <w:tcPr>
            <w:tcW w:w="4320" w:type="dxa"/>
            <w:shd w:val="clear" w:color="auto" w:fill="E7E6E6"/>
          </w:tcPr>
          <w:p w14:paraId="00331603">
            <w:r>
              <w:t>数据分析</w:t>
            </w:r>
          </w:p>
        </w:tc>
      </w:tr>
    </w:tbl>
    <w:p w14:paraId="5D45BD17"/>
    <w:p w14:paraId="4FBB56CD">
      <w:pPr>
        <w:pStyle w:val="4"/>
      </w:pPr>
      <w:r>
        <w:t>资格证书</w:t>
      </w:r>
    </w:p>
    <w:p w14:paraId="03289F37">
      <w:pPr>
        <w:pStyle w:val="16"/>
      </w:pPr>
      <w:r>
        <w:t>全国计算机等级考试二级（Office高级应用）。</w:t>
      </w:r>
    </w:p>
    <w:p w14:paraId="1D79D061">
      <w:pPr>
        <w:pStyle w:val="16"/>
      </w:pPr>
      <w:r>
        <w:t>大学英语六级（CET-6），优秀的听说读写能力。</w:t>
      </w:r>
    </w:p>
    <w:p w14:paraId="64EBF23A">
      <w:pPr>
        <w:pStyle w:val="4"/>
      </w:pPr>
      <w:r>
        <w:t>自我陈述</w:t>
      </w:r>
    </w:p>
    <w:p w14:paraId="3B9F903B">
      <w:r>
        <w:t>执行力强，结果导向；具备良好的沟通能力和文案功底；善于在快节奏环境中工作，能高效完成目标。</w:t>
      </w:r>
    </w:p>
    <w:p w14:paraId="51F33708">
      <w:r>
        <w:br w:type="page"/>
      </w:r>
    </w:p>
    <w:p w14:paraId="3F157744">
      <w:pPr>
        <w:jc w:val="center"/>
      </w:pPr>
      <w:r>
        <w:rPr>
          <w:b/>
          <w:sz w:val="32"/>
        </w:rPr>
        <w:t>李瑜</w:t>
      </w:r>
    </w:p>
    <w:p w14:paraId="7665D61A">
      <w:r>
        <w:t>求职意向：财务助理 | 长沙 | 10627/月 | 两周内到岗</w:t>
      </w:r>
    </w:p>
    <w:p w14:paraId="4CD098C6">
      <w:r>
        <w:t>基本信息：29岁 | 女 | 长沙 | 7年经验</w:t>
      </w:r>
    </w:p>
    <w:p w14:paraId="073E7153">
      <w:r>
        <w:t>联系方式：18066914342 | vcao@example.org</w:t>
      </w:r>
    </w:p>
    <w:p w14:paraId="1E9F8F20">
      <w:pPr>
        <w:pStyle w:val="4"/>
      </w:pPr>
      <w:r>
        <w:t>学习背景</w:t>
      </w:r>
    </w:p>
    <w:p w14:paraId="095B353A">
      <w:r>
        <w:t>复旦大学 | 会计学 | 本科 | 2015-09 ~ 2019-06</w:t>
      </w:r>
    </w:p>
    <w:p w14:paraId="02FD40E8">
      <w:r>
        <w:t>专业成绩：3.72/4（专业前15%）</w:t>
      </w:r>
    </w:p>
    <w:p w14:paraId="54BC16D0">
      <w:r>
        <w:t>主修课程：成本会计、基础会计、管理会计、审计学、中级财务会计</w:t>
      </w:r>
    </w:p>
    <w:p w14:paraId="6CD7984C">
      <w:pPr>
        <w:pStyle w:val="4"/>
      </w:pPr>
      <w:r>
        <w:t>过往经历</w:t>
      </w:r>
    </w:p>
    <w:p w14:paraId="6B83647A">
      <w:r>
        <w:rPr>
          <w:b/>
        </w:rPr>
        <w:t>深圳互联网科技有限公司 | 财务助理 | 2024-07 ~ 2026-02</w:t>
      </w:r>
    </w:p>
    <w:p w14:paraId="1819F069">
      <w:pPr>
        <w:pStyle w:val="16"/>
      </w:pPr>
      <w:r>
        <w:t>配合审计工作，提供所需财务资料。 负责日常报销审核、凭证编制及账务处理。</w:t>
      </w:r>
    </w:p>
    <w:p w14:paraId="7DCCC0C9">
      <w:pPr>
        <w:pStyle w:val="4"/>
      </w:pPr>
      <w:r>
        <w:t>技能证书</w:t>
      </w:r>
    </w:p>
    <w:p w14:paraId="326857C5">
      <w:r>
        <w:t>语言能力：日语N2，可进行日常对话。</w:t>
      </w:r>
    </w:p>
    <w:p w14:paraId="6F5D1BE9">
      <w:r>
        <w:t>计算机能力：具备网络基础</w:t>
      </w:r>
    </w:p>
    <w:p w14:paraId="653087BD">
      <w:r>
        <w:t>专业能力：金蝶、财务报表</w:t>
      </w:r>
    </w:p>
    <w:p w14:paraId="5557CD3E">
      <w:pPr>
        <w:pStyle w:val="4"/>
      </w:pPr>
      <w:r>
        <w:t>证书与荣誉</w:t>
      </w:r>
    </w:p>
    <w:p w14:paraId="5DA77AD7">
      <w:pPr>
        <w:pStyle w:val="16"/>
      </w:pPr>
      <w:r>
        <w:t>初级会计职称。</w:t>
      </w:r>
    </w:p>
    <w:p w14:paraId="400981BF">
      <w:pPr>
        <w:pStyle w:val="4"/>
      </w:pPr>
      <w:r>
        <w:t>自我评价</w:t>
      </w:r>
    </w:p>
    <w:p w14:paraId="101889C5">
      <w:r>
        <w:t>做事严谨，对数字敏感；熟练掌握财务软件，有较强的合规意识；诚实守信，具备良好的职业道德。</w:t>
      </w:r>
    </w:p>
    <w:p w14:paraId="0E0A1319">
      <w:r>
        <w:br w:type="page"/>
      </w:r>
    </w:p>
    <w:p w14:paraId="640A2145">
      <w:pPr>
        <w:jc w:val="center"/>
      </w:pPr>
      <w:r>
        <w:rPr>
          <w:b/>
          <w:sz w:val="32"/>
        </w:rPr>
        <w:t>党英</w:t>
      </w:r>
    </w:p>
    <w:p w14:paraId="2E2EAEE1">
      <w:r>
        <w:t>求职意向：行政专员 | 上海 | 10767/月 | 两周内到岗</w:t>
      </w:r>
    </w:p>
    <w:p w14:paraId="5A5DFA85">
      <w:r>
        <w:t>基本信息：28岁 | 男 | 上海 | 8年经验</w:t>
      </w:r>
    </w:p>
    <w:p w14:paraId="213C548E">
      <w:r>
        <w:t>联系方式：13867891463 | syin@example.org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54B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66CDBF">
            <w:pPr>
              <w:pStyle w:val="4"/>
            </w:pPr>
            <w:r>
              <w:t>教育经历</w:t>
            </w:r>
          </w:p>
          <w:p w14:paraId="3BA5DF31">
            <w:r>
              <w:t>南京工业职业技术学院 | 公共事业管理 | 专科 | 2015-09 ~ 2018-06</w:t>
            </w:r>
          </w:p>
          <w:p w14:paraId="343C1B96">
            <w:r>
              <w:t>专业成绩：3.82/4</w:t>
            </w:r>
          </w:p>
          <w:p w14:paraId="5D3EA7B3">
            <w:r>
              <w:t>主修课程：管理学原理、运营管理、财务管理、战略管理、组织行为学、市场营销学</w:t>
            </w:r>
          </w:p>
        </w:tc>
      </w:tr>
    </w:tbl>
    <w:p w14:paraId="6859C58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6E0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DF468D">
            <w:pPr>
              <w:pStyle w:val="4"/>
            </w:pPr>
            <w:r>
              <w:t>工作经验</w:t>
            </w:r>
          </w:p>
          <w:p w14:paraId="7D39079B">
            <w:r>
              <w:rPr>
                <w:b/>
              </w:rPr>
              <w:t>卓越互联网科技有限公司 | 行政专员 | 2025-07 ~ 2026-02</w:t>
            </w:r>
          </w:p>
          <w:p w14:paraId="144C03D9">
            <w:pPr>
              <w:pStyle w:val="16"/>
            </w:pPr>
            <w:r>
              <w:t>管理公司固定资产、车辆、印章等，确保规范使用。 协助组织公司内部会议、活动，撰写会议纪要并跟进落实。</w:t>
            </w:r>
          </w:p>
        </w:tc>
      </w:tr>
    </w:tbl>
    <w:p w14:paraId="74C8BE0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B58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8A7809">
            <w:pPr>
              <w:pStyle w:val="4"/>
            </w:pPr>
            <w:r>
              <w:t>专业技能</w:t>
            </w:r>
          </w:p>
          <w:p w14:paraId="5365F112">
            <w:r>
              <w:t>语言能力：英语CET-4，具备基本读写能力。</w:t>
            </w:r>
          </w:p>
          <w:p w14:paraId="703D9B95">
            <w:r>
              <w:t>计算机能力：掌握Photoshop基本操作</w:t>
            </w:r>
          </w:p>
          <w:p w14:paraId="51D1D7F1">
            <w:r>
              <w:t>专业能力：公文写作、办公软件、档案管理</w:t>
            </w:r>
          </w:p>
        </w:tc>
      </w:tr>
    </w:tbl>
    <w:p w14:paraId="59E7E9C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BFA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A9A367">
            <w:pPr>
              <w:pStyle w:val="4"/>
            </w:pPr>
            <w:r>
              <w:t>证书与荣誉</w:t>
            </w:r>
          </w:p>
          <w:p w14:paraId="4BF1F13A">
            <w:pPr>
              <w:pStyle w:val="16"/>
            </w:pPr>
            <w:r>
              <w:t>全国计算机等级考试二级（Office高级应用）。</w:t>
            </w:r>
          </w:p>
          <w:p w14:paraId="23005A19">
            <w:pPr>
              <w:pStyle w:val="16"/>
            </w:pPr>
            <w:r>
              <w:t>大学英语六级（CET-6），优秀的听说读写能力。</w:t>
            </w:r>
          </w:p>
          <w:p w14:paraId="1A730941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2080BAC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B4C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924A8D">
            <w:pPr>
              <w:pStyle w:val="4"/>
            </w:pPr>
            <w:r>
              <w:t>自我介绍</w:t>
            </w:r>
          </w:p>
          <w:p w14:paraId="4104EF0E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35D5B72"/>
    <w:p w14:paraId="082383D7">
      <w:r>
        <w:br w:type="page"/>
      </w:r>
    </w:p>
    <w:p w14:paraId="1D6C5618">
      <w:pPr>
        <w:jc w:val="center"/>
      </w:pPr>
      <w:r>
        <w:rPr>
          <w:b/>
          <w:sz w:val="32"/>
        </w:rPr>
        <w:t>高淑英</w:t>
      </w:r>
    </w:p>
    <w:p w14:paraId="53AE5D33">
      <w:r>
        <w:t>求职意向：人事专员 | 成都 | 14430/月 | 一周内到岗</w:t>
      </w:r>
    </w:p>
    <w:p w14:paraId="09D68664">
      <w:r>
        <w:t>基本信息：29岁 | 男 | 成都 | 7年经验</w:t>
      </w:r>
    </w:p>
    <w:p w14:paraId="62F7BF93">
      <w:r>
        <w:t>联系方式：13806559544 | jingdong@example.net</w:t>
      </w:r>
    </w:p>
    <w:p w14:paraId="59E0FA5F">
      <w:pPr>
        <w:pStyle w:val="4"/>
      </w:pPr>
      <w:r>
        <w:t>教育经历</w:t>
      </w:r>
    </w:p>
    <w:p w14:paraId="487971E9">
      <w:r>
        <w:t>浙江大学 | 人力资源管理 | 本科 | 2015-09 ~ 2019-06</w:t>
      </w:r>
    </w:p>
    <w:p w14:paraId="68B5C15E">
      <w:r>
        <w:t>专业成绩：3.6/4（专业前30%）</w:t>
      </w:r>
    </w:p>
    <w:p w14:paraId="3505ECB6">
      <w:r>
        <w:t>主修课程：人力资源管理、薪酬管理、培训与开发、招聘与配置、组织行为学</w:t>
      </w:r>
    </w:p>
    <w:p w14:paraId="62560101">
      <w:pPr>
        <w:pStyle w:val="4"/>
      </w:pPr>
      <w:r>
        <w:t>工作经历</w:t>
      </w:r>
    </w:p>
    <w:p w14:paraId="09224311">
      <w:r>
        <w:rPr>
          <w:b/>
        </w:rPr>
        <w:t>上海科技科技有限公司 | 招聘专员 | 2022-09 ~ 2023-07</w:t>
      </w:r>
    </w:p>
    <w:p w14:paraId="2F69C68C">
      <w:pPr>
        <w:pStyle w:val="16"/>
      </w:pPr>
      <w:r>
        <w:t>协助组织员工培训及企业文化活动，提升员工满意度。 负责考勤统计、薪酬核算及社保公积金缴纳。</w:t>
      </w:r>
    </w:p>
    <w:p w14:paraId="280C5E0A">
      <w:r>
        <w:rPr>
          <w:b/>
        </w:rPr>
        <w:t>卓越教育有限公司 | 招聘专员 | 2023-05 ~ 2026-11</w:t>
      </w:r>
    </w:p>
    <w:p w14:paraId="5C878E3B">
      <w:pPr>
        <w:pStyle w:val="16"/>
      </w:pPr>
      <w:r>
        <w:t>协助组织员工培训及企业文化活动，提升员工满意度。</w:t>
      </w:r>
    </w:p>
    <w:p w14:paraId="0FDA063C">
      <w:pPr>
        <w:pStyle w:val="4"/>
      </w:pPr>
      <w:r>
        <w:t>技能证书</w:t>
      </w:r>
    </w:p>
    <w:p w14:paraId="33C24949">
      <w:r>
        <w:t>语言能力：日语N2，可进行日常对话。</w:t>
      </w:r>
    </w:p>
    <w:p w14:paraId="6998BE73">
      <w:r>
        <w:t>计算机能力：熟练使用Office办公软件</w:t>
      </w:r>
    </w:p>
    <w:p w14:paraId="2EAABAA3">
      <w:r>
        <w:t>专业能力：培训组织、员工关系</w:t>
      </w:r>
    </w:p>
    <w:p w14:paraId="7AAB6DE7">
      <w:pPr>
        <w:pStyle w:val="4"/>
      </w:pPr>
      <w:r>
        <w:t>获奖情况</w:t>
      </w:r>
    </w:p>
    <w:p w14:paraId="6664C24D">
      <w:pPr>
        <w:pStyle w:val="16"/>
      </w:pPr>
      <w:r>
        <w:t>人力资源管理师三级证书。</w:t>
      </w:r>
    </w:p>
    <w:p w14:paraId="5634FF1E">
      <w:pPr>
        <w:pStyle w:val="4"/>
      </w:pPr>
      <w:r>
        <w:t>自我陈述</w:t>
      </w:r>
    </w:p>
    <w:p w14:paraId="0279D983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24B0B0F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0FD8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837DD3">
            <w:r>
              <w:rPr>
                <w:b/>
                <w:sz w:val="28"/>
              </w:rPr>
              <w:t>田辉</w:t>
            </w:r>
          </w:p>
          <w:p w14:paraId="07E7467B">
            <w:r>
              <w:t>求职意向：行政专员 | 北京 | 19937/月 | 随时到岗</w:t>
            </w:r>
          </w:p>
          <w:p w14:paraId="465E293F">
            <w:r>
              <w:t>基本信息：32岁 | 男 | 北京 | 10年经验</w:t>
            </w:r>
          </w:p>
          <w:p w14:paraId="1D5E9B0C">
            <w:r>
              <w:t>联系方式：13804028756 | fengping@example.com</w:t>
            </w:r>
          </w:p>
          <w:p w14:paraId="1D191F38">
            <w:pPr>
              <w:pStyle w:val="4"/>
            </w:pPr>
            <w:r>
              <w:t>技能特长</w:t>
            </w:r>
          </w:p>
          <w:p w14:paraId="03E2F48A">
            <w:r>
              <w:t>语言能力：英语CET-4，具备基本读写能力。</w:t>
            </w:r>
          </w:p>
          <w:p w14:paraId="0350CA81">
            <w:r>
              <w:t>计算机能力：精通Excel数据处理</w:t>
            </w:r>
          </w:p>
          <w:p w14:paraId="017A2B29">
            <w:r>
              <w:t>专业能力：固定资产管理、公文写作、档案管理</w:t>
            </w:r>
          </w:p>
        </w:tc>
        <w:tc>
          <w:tcPr>
            <w:tcW w:w="4320" w:type="dxa"/>
          </w:tcPr>
          <w:p w14:paraId="0DED6683"/>
          <w:p w14:paraId="5D25747C">
            <w:pPr>
              <w:pStyle w:val="4"/>
            </w:pPr>
            <w:r>
              <w:t>教育背景</w:t>
            </w:r>
          </w:p>
          <w:p w14:paraId="1494046A">
            <w:r>
              <w:t>吉林大学 | 行政管理 | 本科 | 2012-09 ~ 2016-06</w:t>
            </w:r>
          </w:p>
          <w:p w14:paraId="1CA1AF8F">
            <w:r>
              <w:t>专业成绩：3.5/4（专业前30%）</w:t>
            </w:r>
          </w:p>
          <w:p w14:paraId="01DC6E2D">
            <w:r>
              <w:t>主修课程：公共政策分析、公文写作、行政管理学、公共关系学、人力资源管理、组织行为学</w:t>
            </w:r>
          </w:p>
          <w:p w14:paraId="23F77C64">
            <w:pPr>
              <w:pStyle w:val="4"/>
            </w:pPr>
            <w:r>
              <w:t>职业经历</w:t>
            </w:r>
          </w:p>
          <w:p w14:paraId="59B1EB47">
            <w:r>
              <w:rPr>
                <w:b/>
              </w:rPr>
              <w:t>新锐零售科技有限公司 | 行政主管 | 2024-05 ~ 2025-07</w:t>
            </w:r>
          </w:p>
          <w:p w14:paraId="38CD6836">
            <w:pPr>
              <w:pStyle w:val="16"/>
            </w:pPr>
            <w:r>
              <w:t>参与制定行政管理制度，优化流程，提高工作效率。 负责公司日常行政事务管理，包括办公环境维护、办公用品采购与发放。</w:t>
            </w:r>
          </w:p>
          <w:p w14:paraId="0D89EF35">
            <w:r>
              <w:rPr>
                <w:b/>
              </w:rPr>
              <w:t>深圳金融有限公司 | 行政专员 | 2025-06 ~ 2026-01</w:t>
            </w:r>
          </w:p>
          <w:p w14:paraId="641F8BC8">
            <w:pPr>
              <w:pStyle w:val="16"/>
            </w:pPr>
            <w:r>
              <w:t>协助组织公司内部会议、活动，撰写会议纪要并跟进落实。</w:t>
            </w:r>
          </w:p>
          <w:p w14:paraId="5C2553BB">
            <w:pPr>
              <w:pStyle w:val="4"/>
            </w:pPr>
            <w:r>
              <w:t>获奖情况</w:t>
            </w:r>
          </w:p>
          <w:p w14:paraId="6B26734E">
            <w:pPr>
              <w:pStyle w:val="16"/>
            </w:pPr>
            <w:r>
              <w:t>全国计算机等级考试二级（Office高级应用）。</w:t>
            </w:r>
          </w:p>
          <w:p w14:paraId="1DB93696">
            <w:pPr>
              <w:pStyle w:val="4"/>
            </w:pPr>
            <w:r>
              <w:t>自我评价</w:t>
            </w:r>
          </w:p>
          <w:p w14:paraId="5EFA1DD2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82AADB7">
      <w:r>
        <w:br w:type="page"/>
      </w:r>
    </w:p>
    <w:p w14:paraId="7A974E37">
      <w:pPr>
        <w:jc w:val="center"/>
      </w:pPr>
      <w:r>
        <w:rPr>
          <w:b/>
          <w:sz w:val="32"/>
        </w:rPr>
        <w:t>黄秀兰</w:t>
      </w:r>
    </w:p>
    <w:p w14:paraId="5838EC42">
      <w:r>
        <w:t>求职意向：人事专员 | 重庆 | 13716/月 | 随时到岗</w:t>
      </w:r>
    </w:p>
    <w:p w14:paraId="7651D5E8">
      <w:r>
        <w:t>基本信息：31岁 | 男 | 郑州 | 11年经验</w:t>
      </w:r>
    </w:p>
    <w:p w14:paraId="6F5869B4">
      <w:r>
        <w:t>联系方式：13036555493 | weihao@example.org</w:t>
      </w:r>
    </w:p>
    <w:p w14:paraId="22AFF22E">
      <w:pPr>
        <w:pStyle w:val="4"/>
      </w:pPr>
      <w:r>
        <w:t>自我介绍</w:t>
      </w:r>
    </w:p>
    <w:p w14:paraId="7ECAD7F9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3CD4D07">
      <w:pPr>
        <w:pStyle w:val="4"/>
      </w:pPr>
      <w:r>
        <w:t>教育经历</w:t>
      </w:r>
    </w:p>
    <w:p w14:paraId="1614FABB">
      <w:r>
        <w:t>南京工业职业技术学院 | 人力资源管理 | 专科 | 2012-09 ~ 2015-06</w:t>
      </w:r>
    </w:p>
    <w:p w14:paraId="0B44A873">
      <w:r>
        <w:t>专业成绩：3.33/4</w:t>
      </w:r>
    </w:p>
    <w:p w14:paraId="5DB33BEF">
      <w:r>
        <w:t>主修课程：组织行为学、人力资源管理、招聘与配置、薪酬管理、绩效管理</w:t>
      </w:r>
    </w:p>
    <w:p w14:paraId="26558C04">
      <w:pPr>
        <w:pStyle w:val="4"/>
      </w:pPr>
      <w:r>
        <w:t>工作经验</w:t>
      </w:r>
    </w:p>
    <w:p w14:paraId="5A47383E">
      <w:r>
        <w:rPr>
          <w:b/>
        </w:rPr>
        <w:t>智云零售有限公司 | 人事专员 | 2022-02 ~ 2024-02</w:t>
      </w:r>
    </w:p>
    <w:p w14:paraId="41AF784F">
      <w:pPr>
        <w:pStyle w:val="16"/>
      </w:pPr>
      <w:r>
        <w:t>办理员工入职、转正、调动、离职手续，维护人事档案。 负责考勤统计、薪酬核算及社保公积金缴纳。</w:t>
      </w:r>
    </w:p>
    <w:p w14:paraId="0E02A954">
      <w:r>
        <w:rPr>
          <w:b/>
        </w:rPr>
        <w:t>恒通互联网科技有限公司 | 薪酬专员 | 2024-01 ~ 2026-12</w:t>
      </w:r>
    </w:p>
    <w:p w14:paraId="2CB213B7">
      <w:pPr>
        <w:pStyle w:val="16"/>
      </w:pPr>
      <w:r>
        <w:t>负责考勤统计、薪酬核算及社保公积金缴纳。</w:t>
      </w:r>
    </w:p>
    <w:p w14:paraId="6883852F">
      <w:pPr>
        <w:pStyle w:val="4"/>
      </w:pPr>
      <w:r>
        <w:t>核心技能</w:t>
      </w:r>
    </w:p>
    <w:p w14:paraId="111C037B">
      <w:r>
        <w:t>语言能力：日语N2，可进行日常对话。</w:t>
      </w:r>
    </w:p>
    <w:p w14:paraId="45551789">
      <w:r>
        <w:t>计算机能力：精通Excel数据处理</w:t>
      </w:r>
    </w:p>
    <w:p w14:paraId="691AB141">
      <w:r>
        <w:t>专业能力：招聘面试、薪酬核算、员工关系、培训组织</w:t>
      </w:r>
    </w:p>
    <w:p w14:paraId="3E0FBDEE">
      <w:pPr>
        <w:pStyle w:val="4"/>
      </w:pPr>
      <w:r>
        <w:t>荣誉证书</w:t>
      </w:r>
    </w:p>
    <w:p w14:paraId="6CE3057D">
      <w:pPr>
        <w:pStyle w:val="16"/>
      </w:pPr>
      <w:r>
        <w:t>人力资源管理师三级证书。</w:t>
      </w:r>
    </w:p>
    <w:p w14:paraId="255FE8A6">
      <w:r>
        <w:br w:type="page"/>
      </w:r>
    </w:p>
    <w:p w14:paraId="2E5C1CC5">
      <w:pPr>
        <w:jc w:val="center"/>
      </w:pPr>
      <w:r>
        <w:rPr>
          <w:b/>
          <w:sz w:val="32"/>
        </w:rPr>
        <w:t>张桂花</w:t>
      </w:r>
    </w:p>
    <w:p w14:paraId="362AEE99">
      <w:pPr>
        <w:jc w:val="center"/>
      </w:pPr>
      <w:r>
        <w:rPr>
          <w:sz w:val="2"/>
        </w:rPr>
        <w:t>____________________________________________________________</w:t>
      </w:r>
    </w:p>
    <w:p w14:paraId="3BDA6978">
      <w:r>
        <w:t>求职意向：行政专员 | 西安 | 13808/月 | 两周内到岗</w:t>
      </w:r>
    </w:p>
    <w:p w14:paraId="5F3F3AEF">
      <w:r>
        <w:t>基本信息：29岁 | 女 | 西安 | 7年经验</w:t>
      </w:r>
    </w:p>
    <w:p w14:paraId="68C38811">
      <w:r>
        <w:t>联系方式：14578296605 | jun37@example.com</w:t>
      </w:r>
    </w:p>
    <w:p w14:paraId="5C6081DD">
      <w:pPr>
        <w:pStyle w:val="4"/>
      </w:pPr>
      <w:r>
        <w:t>实习经历</w:t>
      </w:r>
    </w:p>
    <w:p w14:paraId="71032245">
      <w:r>
        <w:rPr>
          <w:b/>
        </w:rPr>
        <w:t>华讯制造有限公司 | 行政专员 | 2022-02 ~ 2025-01</w:t>
      </w:r>
    </w:p>
    <w:p w14:paraId="2B502CD2">
      <w:pPr>
        <w:pStyle w:val="16"/>
      </w:pPr>
      <w:r>
        <w:t>负责来访客户接待及电话接听，展现良好企业形象。 管理公司固定资产、车辆、印章等，确保规范使用。 参与制定行政管理制度，优化流程，提高工作效率。</w:t>
      </w:r>
    </w:p>
    <w:p w14:paraId="13462C82">
      <w:r>
        <w:rPr>
          <w:b/>
        </w:rPr>
        <w:t>上海零售科技有限公司 | 行政主管 | 2025-04 ~ 2026-06</w:t>
      </w:r>
    </w:p>
    <w:p w14:paraId="5C3B408C">
      <w:pPr>
        <w:pStyle w:val="16"/>
      </w:pPr>
      <w:r>
        <w:t>负责公司日常行政事务管理，包括办公环境维护、办公用品采购与发放。 管理公司固定资产、车辆、印章等，确保规范使用。 负责来访客户接待及电话接听，展现良好企业形象。</w:t>
      </w:r>
    </w:p>
    <w:p w14:paraId="53F24EB6">
      <w:pPr>
        <w:pStyle w:val="4"/>
      </w:pPr>
      <w:r>
        <w:t>教育状况</w:t>
      </w:r>
    </w:p>
    <w:p w14:paraId="7772D501">
      <w:r>
        <w:t>复旦大学 | 汉语言文学 | 本科 | 2015-09 ~ 2019-06</w:t>
      </w:r>
    </w:p>
    <w:p w14:paraId="6C0475E9">
      <w:r>
        <w:t>专业成绩：3.69/4（专业前10%）</w:t>
      </w:r>
    </w:p>
    <w:p w14:paraId="75BACBB9">
      <w:r>
        <w:t>主修课程：战略管理、管理学原理、运营管理、财务管理、组织行为学、市场营销学</w:t>
      </w:r>
    </w:p>
    <w:p w14:paraId="0EA0782D">
      <w:pPr>
        <w:pStyle w:val="4"/>
      </w:pPr>
      <w:r>
        <w:t>能力专长</w:t>
      </w:r>
    </w:p>
    <w:p w14:paraId="09CBA4C5">
      <w:r>
        <w:t>语言能力：英语CET-4，具备基本读写能力。</w:t>
      </w:r>
    </w:p>
    <w:p w14:paraId="7AAE1851">
      <w:r>
        <w:t>计算机能力：具备网络基础</w:t>
      </w:r>
    </w:p>
    <w:p w14:paraId="27BAEDBF">
      <w:r>
        <w:t>专业能力：公文写作、固定资产管理、档案管理</w:t>
      </w:r>
    </w:p>
    <w:p w14:paraId="23061130">
      <w:pPr>
        <w:pStyle w:val="4"/>
      </w:pPr>
      <w:r>
        <w:t>资质认证</w:t>
      </w:r>
    </w:p>
    <w:p w14:paraId="27BE4F00">
      <w:pPr>
        <w:pStyle w:val="16"/>
      </w:pPr>
      <w:r>
        <w:t>大学英语四级（CET-4），良好的读写能力。</w:t>
      </w:r>
    </w:p>
    <w:p w14:paraId="07808022">
      <w:pPr>
        <w:pStyle w:val="16"/>
      </w:pPr>
      <w:r>
        <w:t>大学英语六级（CET-6），优秀的听说读写能力。</w:t>
      </w:r>
    </w:p>
    <w:p w14:paraId="07C685A0">
      <w:pPr>
        <w:pStyle w:val="16"/>
      </w:pPr>
      <w:r>
        <w:t>全国计算机等级考试二级（Office高级应用）。</w:t>
      </w:r>
    </w:p>
    <w:p w14:paraId="17178F60">
      <w:pPr>
        <w:pStyle w:val="4"/>
      </w:pPr>
      <w:r>
        <w:t>自我评价</w:t>
      </w:r>
    </w:p>
    <w:p w14:paraId="474D1A36">
      <w:r>
        <w:t>工作细致认真，有良好的条理性；善于沟通协调，能够高效处理多项任务；责任心强，有较强的服务意识和团队合作精神。</w:t>
      </w:r>
    </w:p>
    <w:p w14:paraId="429A103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2DAF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853CC3">
            <w:r>
              <w:rPr>
                <w:b/>
                <w:sz w:val="28"/>
              </w:rPr>
              <w:t>董兵</w:t>
            </w:r>
          </w:p>
          <w:p w14:paraId="51D7A5E7">
            <w:r>
              <w:t>求职意向：软件工程师 | 南京 | 11931/月 | 一周内到岗</w:t>
            </w:r>
          </w:p>
          <w:p w14:paraId="1ABA8418">
            <w:r>
              <w:t>基本信息：30岁 | 女 | 南京 | 8年经验</w:t>
            </w:r>
          </w:p>
          <w:p w14:paraId="1AC63C3D">
            <w:r>
              <w:t>联系方式：15927302217 | guiying97@example.org</w:t>
            </w:r>
          </w:p>
          <w:p w14:paraId="4E8F6D19">
            <w:pPr>
              <w:pStyle w:val="4"/>
            </w:pPr>
            <w:r>
              <w:t>核心技能</w:t>
            </w:r>
          </w:p>
          <w:p w14:paraId="036416E4">
            <w:r>
              <w:t>语言能力：英语CET-6，读写熟练，可日常交流。</w:t>
            </w:r>
          </w:p>
          <w:p w14:paraId="4D89EEF6">
            <w:r>
              <w:t>计算机能力：精通Excel数据处理</w:t>
            </w:r>
          </w:p>
          <w:p w14:paraId="4F56077C">
            <w:r>
              <w:t>专业能力：Python、Spring</w:t>
            </w:r>
          </w:p>
        </w:tc>
        <w:tc>
          <w:tcPr>
            <w:tcW w:w="4320" w:type="dxa"/>
          </w:tcPr>
          <w:p w14:paraId="1C0164AB"/>
          <w:p w14:paraId="1B646E39">
            <w:pPr>
              <w:pStyle w:val="4"/>
            </w:pPr>
            <w:r>
              <w:t>学习背景</w:t>
            </w:r>
          </w:p>
          <w:p w14:paraId="2826CB29">
            <w:r>
              <w:t>厦门大学 | 网络工程 | 本科 | 2014-09 ~ 2018-06</w:t>
            </w:r>
          </w:p>
          <w:p w14:paraId="55096682">
            <w:r>
              <w:t>专业成绩：3.36/4</w:t>
            </w:r>
          </w:p>
          <w:p w14:paraId="4054D2D1">
            <w:r>
              <w:t>主修课程：财务管理、市场营销学、战略管理、运营管理、管理学原理、组织行为学</w:t>
            </w:r>
          </w:p>
          <w:p w14:paraId="79120CFD">
            <w:pPr>
              <w:pStyle w:val="4"/>
            </w:pPr>
            <w:r>
              <w:t>职业经历</w:t>
            </w:r>
          </w:p>
          <w:p w14:paraId="1B2233F3">
            <w:r>
              <w:rPr>
                <w:b/>
              </w:rPr>
              <w:t>华讯零售科技有限公司 | Java开发工程师 | 2022-04 ~ 2026-02</w:t>
            </w:r>
          </w:p>
          <w:p w14:paraId="122F146D">
            <w:pPr>
              <w:pStyle w:val="16"/>
            </w:pPr>
            <w:r>
              <w:t>编写高质量代码，进行单元测试和性能优化。</w:t>
            </w:r>
          </w:p>
          <w:p w14:paraId="52AFE8B9">
            <w:pPr>
              <w:pStyle w:val="4"/>
            </w:pPr>
            <w:r>
              <w:t>资质认证</w:t>
            </w:r>
          </w:p>
          <w:p w14:paraId="486D88A5">
            <w:pPr>
              <w:pStyle w:val="16"/>
            </w:pPr>
            <w:r>
              <w:t>全国计算机等级考试二级（Office高级应用）。</w:t>
            </w:r>
          </w:p>
          <w:p w14:paraId="5A5A56A7">
            <w:pPr>
              <w:pStyle w:val="16"/>
            </w:pPr>
            <w:r>
              <w:t>全国计算机等级考试三级（数据库技术）。</w:t>
            </w:r>
          </w:p>
          <w:p w14:paraId="6CE2835C">
            <w:pPr>
              <w:pStyle w:val="4"/>
            </w:pPr>
            <w:r>
              <w:t>个人评价</w:t>
            </w:r>
          </w:p>
          <w:p w14:paraId="55571F70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6960764">
      <w:r>
        <w:br w:type="page"/>
      </w:r>
    </w:p>
    <w:p w14:paraId="7FA34240">
      <w:pPr>
        <w:jc w:val="center"/>
      </w:pPr>
      <w:r>
        <w:rPr>
          <w:b/>
          <w:sz w:val="32"/>
        </w:rPr>
        <w:t>吴玲</w:t>
      </w:r>
    </w:p>
    <w:p w14:paraId="701010FC">
      <w:pPr>
        <w:jc w:val="center"/>
      </w:pPr>
      <w:r>
        <w:rPr>
          <w:sz w:val="2"/>
        </w:rPr>
        <w:t>____________________________________________________________</w:t>
      </w:r>
    </w:p>
    <w:p w14:paraId="5D72274C">
      <w:r>
        <w:t>求职意向：财务助理 | 上海 | 15150/月 | 一周内到岗</w:t>
      </w:r>
    </w:p>
    <w:p w14:paraId="484D9E8D">
      <w:r>
        <w:t>基本信息：39岁 | 女 | 上海 | 15年经验</w:t>
      </w:r>
    </w:p>
    <w:p w14:paraId="696C640B">
      <w:r>
        <w:t>联系方式：13908958078 | vtian@example.net</w:t>
      </w:r>
    </w:p>
    <w:p w14:paraId="17DEC2C1">
      <w:pPr>
        <w:pStyle w:val="4"/>
      </w:pPr>
      <w:r>
        <w:t>工作经历</w:t>
      </w:r>
    </w:p>
    <w:p w14:paraId="76C603A1">
      <w:r>
        <w:rPr>
          <w:b/>
        </w:rPr>
        <w:t>深圳互联网有限公司 | 财务分析 | 2024-06 ~ 2026-11</w:t>
      </w:r>
    </w:p>
    <w:p w14:paraId="771119E6">
      <w:pPr>
        <w:pStyle w:val="16"/>
      </w:pPr>
      <w:r>
        <w:t>管理发票、合同等财务档案，确保合规。 参与预算编制及成本控制分析。</w:t>
      </w:r>
    </w:p>
    <w:p w14:paraId="354C8C31">
      <w:pPr>
        <w:pStyle w:val="4"/>
      </w:pPr>
      <w:r>
        <w:t>学习背景</w:t>
      </w:r>
    </w:p>
    <w:p w14:paraId="05E1BA6B">
      <w:r>
        <w:t>南京大学 | 金融学 | 硕士 | 2008-09 ~ 2011-06</w:t>
      </w:r>
    </w:p>
    <w:p w14:paraId="7831C6AA">
      <w:r>
        <w:t>专业成绩：3.47/4</w:t>
      </w:r>
    </w:p>
    <w:p w14:paraId="03F519F1">
      <w:r>
        <w:t>主修课程：财务管理、运营管理、组织行为学、市场营销学、管理学原理</w:t>
      </w:r>
    </w:p>
    <w:p w14:paraId="0F8A3693">
      <w:pPr>
        <w:pStyle w:val="4"/>
      </w:pPr>
      <w:r>
        <w:t>能力专长</w:t>
      </w:r>
    </w:p>
    <w:p w14:paraId="27FC2DD5">
      <w:r>
        <w:t>语言能力：英语CET-4，具备基本读写能力。</w:t>
      </w:r>
    </w:p>
    <w:p w14:paraId="3368CACA">
      <w:r>
        <w:t>计算机能力：熟练使用Office办公软件</w:t>
      </w:r>
    </w:p>
    <w:p w14:paraId="108FA880">
      <w:r>
        <w:t>专业能力：Excel、税务申报、财务报表</w:t>
      </w:r>
    </w:p>
    <w:p w14:paraId="3719958A">
      <w:pPr>
        <w:pStyle w:val="4"/>
      </w:pPr>
      <w:r>
        <w:t>证书与荣誉</w:t>
      </w:r>
    </w:p>
    <w:p w14:paraId="1A57E342">
      <w:pPr>
        <w:pStyle w:val="16"/>
      </w:pPr>
      <w:r>
        <w:t>会计从业资格证。</w:t>
      </w:r>
    </w:p>
    <w:p w14:paraId="58A61323">
      <w:pPr>
        <w:pStyle w:val="16"/>
      </w:pPr>
      <w:r>
        <w:t>初级会计职称。</w:t>
      </w:r>
    </w:p>
    <w:p w14:paraId="6226D273">
      <w:pPr>
        <w:pStyle w:val="4"/>
      </w:pPr>
      <w:r>
        <w:t>自我评价</w:t>
      </w:r>
    </w:p>
    <w:p w14:paraId="5C56E540">
      <w:r>
        <w:t>做事严谨，对数字敏感；熟练掌握财务软件，有较强的合规意识；诚实守信，具备良好的职业道德。</w:t>
      </w:r>
    </w:p>
    <w:p w14:paraId="333C6775">
      <w:r>
        <w:br w:type="page"/>
      </w:r>
    </w:p>
    <w:p w14:paraId="6624A513">
      <w:pPr>
        <w:jc w:val="center"/>
      </w:pPr>
      <w:r>
        <w:rPr>
          <w:b/>
          <w:sz w:val="32"/>
        </w:rPr>
        <w:t>王玉珍</w:t>
      </w:r>
    </w:p>
    <w:p w14:paraId="799FDD09">
      <w:r>
        <w:t>求职意向：人事专员 | 青岛 | 12129/月 | 一个月内到岗</w:t>
      </w:r>
    </w:p>
    <w:p w14:paraId="1C5F626A">
      <w:r>
        <w:t>基本信息：28岁 | 男 | 杭州 | 6年经验</w:t>
      </w:r>
    </w:p>
    <w:p w14:paraId="4B0428AB">
      <w:r>
        <w:t>联系方式：15386165087 | duanxia@example.org</w:t>
      </w:r>
    </w:p>
    <w:p w14:paraId="04F82147">
      <w:pPr>
        <w:pStyle w:val="4"/>
      </w:pPr>
      <w:r>
        <w:t>教育经历</w:t>
      </w:r>
    </w:p>
    <w:p w14:paraId="687EC069">
      <w:r>
        <w:t>厦门大学 | 人力资源管理 | 本科 | 2016-09 ~ 2020-06</w:t>
      </w:r>
    </w:p>
    <w:p w14:paraId="5D6A625B">
      <w:r>
        <w:t>专业成绩：3.47/4（专业前30%）</w:t>
      </w:r>
    </w:p>
    <w:p w14:paraId="7942435E">
      <w:r>
        <w:t>主修课程：绩效管理、招聘与配置、薪酬管理、培训与开发、人力资源管理、组织行为学</w:t>
      </w:r>
    </w:p>
    <w:p w14:paraId="7D270824">
      <w:pPr>
        <w:pStyle w:val="4"/>
      </w:pPr>
      <w:r>
        <w:t>工作经验</w:t>
      </w:r>
    </w:p>
    <w:p w14:paraId="08143D66">
      <w:r>
        <w:rPr>
          <w:b/>
        </w:rPr>
        <w:t>杭州传媒有限公司 | 招聘专员 | 2024-01 ~ 2026-01</w:t>
      </w:r>
    </w:p>
    <w:p w14:paraId="4A7DE6E6">
      <w:pPr>
        <w:pStyle w:val="16"/>
      </w:pPr>
      <w:r>
        <w:t>协助组织员工培训及企业文化活动，提升员工满意度。</w:t>
      </w:r>
    </w:p>
    <w:p w14:paraId="1327F68B">
      <w:pPr>
        <w:pStyle w:val="4"/>
      </w:pPr>
      <w:r>
        <w:t>核心技能</w:t>
      </w:r>
    </w:p>
    <w:p w14:paraId="133CFA2B">
      <w:r>
        <w:t>语言能力：韩语TOPIK4，基础交流能力。</w:t>
      </w:r>
    </w:p>
    <w:p w14:paraId="36F15A70">
      <w:r>
        <w:t>计算机能力：熟练使用Office办公软件</w:t>
      </w:r>
    </w:p>
    <w:p w14:paraId="76DF418C">
      <w:r>
        <w:t>专业能力：薪酬核算、员工关系、招聘面试、劳动法</w:t>
      </w:r>
    </w:p>
    <w:p w14:paraId="770CACFE">
      <w:pPr>
        <w:pStyle w:val="4"/>
      </w:pPr>
      <w:r>
        <w:t>获奖情况</w:t>
      </w:r>
    </w:p>
    <w:p w14:paraId="529D451E">
      <w:pPr>
        <w:pStyle w:val="16"/>
      </w:pPr>
      <w:r>
        <w:t>人力资源管理师三级证书。</w:t>
      </w:r>
    </w:p>
    <w:p w14:paraId="432E3C40">
      <w:pPr>
        <w:pStyle w:val="4"/>
      </w:pPr>
      <w:r>
        <w:t>关于我</w:t>
      </w:r>
    </w:p>
    <w:p w14:paraId="43810D44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168BFA9A">
      <w:r>
        <w:br w:type="page"/>
      </w:r>
    </w:p>
    <w:p w14:paraId="520E3FB5">
      <w:pPr>
        <w:jc w:val="center"/>
      </w:pPr>
      <w:r>
        <w:rPr>
          <w:b/>
          <w:sz w:val="32"/>
        </w:rPr>
        <w:t>刘明</w:t>
      </w:r>
    </w:p>
    <w:p w14:paraId="672CA372">
      <w:r>
        <w:t>求职意向：财务助理 | 南京 | 15620/月 | 一周内到岗</w:t>
      </w:r>
    </w:p>
    <w:p w14:paraId="55B08656">
      <w:r>
        <w:t>基本信息：31岁 | 男 | 深圳 | 9年经验</w:t>
      </w:r>
    </w:p>
    <w:p w14:paraId="4851AD64">
      <w:r>
        <w:t>联系方式：15380615055 | yonghe@example.com</w:t>
      </w:r>
    </w:p>
    <w:p w14:paraId="23A925F9">
      <w:pPr>
        <w:pStyle w:val="4"/>
      </w:pPr>
      <w:r>
        <w:t>学习背景</w:t>
      </w:r>
    </w:p>
    <w:p w14:paraId="70619AED">
      <w:r>
        <w:t>浙江大学 | 金融学 | 本科 | 2013-09 ~ 2017-06</w:t>
      </w:r>
    </w:p>
    <w:p w14:paraId="7DCE28B5">
      <w:r>
        <w:t>专业成绩：3.13/4</w:t>
      </w:r>
    </w:p>
    <w:p w14:paraId="558491DA">
      <w:r>
        <w:t>主修课程：市场营销学、战略管理、管理学原理、运营管理、组织行为学</w:t>
      </w:r>
    </w:p>
    <w:p w14:paraId="46C64FD6">
      <w:pPr>
        <w:pStyle w:val="4"/>
      </w:pPr>
      <w:r>
        <w:t>工作经验</w:t>
      </w:r>
    </w:p>
    <w:p w14:paraId="0DD9DFA8">
      <w:r>
        <w:rPr>
          <w:b/>
        </w:rPr>
        <w:t>北京互联网有限公司 | 财务分析 | 2017-11 ~ 2021-07</w:t>
      </w:r>
    </w:p>
    <w:p w14:paraId="0B3723E0">
      <w:pPr>
        <w:pStyle w:val="16"/>
      </w:pPr>
      <w:r>
        <w:t>配合审计工作，提供所需财务资料。</w:t>
      </w:r>
    </w:p>
    <w:p w14:paraId="7BE4E8D0">
      <w:r>
        <w:rPr>
          <w:b/>
        </w:rPr>
        <w:t>北京咨询科技有限公司 | 财务分析 | 2021-10 ~ 2023-05</w:t>
      </w:r>
    </w:p>
    <w:p w14:paraId="142C469C">
      <w:pPr>
        <w:pStyle w:val="16"/>
      </w:pPr>
      <w:r>
        <w:t>管理发票、合同等财务档案，确保合规。 配合审计工作，提供所需财务资料。</w:t>
      </w:r>
    </w:p>
    <w:p w14:paraId="58ED0AB6">
      <w:r>
        <w:rPr>
          <w:b/>
        </w:rPr>
        <w:t>上海制造科技有限公司 | 财务分析 | 2023-06 ~ 2026-11</w:t>
      </w:r>
    </w:p>
    <w:p w14:paraId="651B3989">
      <w:pPr>
        <w:pStyle w:val="16"/>
      </w:pPr>
      <w:r>
        <w:t>配合审计工作，提供所需财务资料。</w:t>
      </w:r>
    </w:p>
    <w:p w14:paraId="4FB50E91">
      <w:pPr>
        <w:pStyle w:val="4"/>
      </w:pPr>
      <w:r>
        <w:t>能力专长</w:t>
      </w:r>
    </w:p>
    <w:p w14:paraId="0FE2F8A4">
      <w:r>
        <w:t>语言能力：英语专八，流利商务沟通。</w:t>
      </w:r>
    </w:p>
    <w:p w14:paraId="5FB99F57">
      <w:r>
        <w:t>计算机能力：掌握Photoshop基本操作</w:t>
      </w:r>
    </w:p>
    <w:p w14:paraId="0C165782">
      <w:r>
        <w:t>专业能力：财务报表、金蝶、税务申报</w:t>
      </w:r>
    </w:p>
    <w:p w14:paraId="7C0B55A8">
      <w:pPr>
        <w:pStyle w:val="4"/>
      </w:pPr>
      <w:r>
        <w:t>荣誉证书</w:t>
      </w:r>
    </w:p>
    <w:p w14:paraId="130D2886">
      <w:pPr>
        <w:pStyle w:val="16"/>
      </w:pPr>
      <w:r>
        <w:t>初级会计职称。</w:t>
      </w:r>
    </w:p>
    <w:p w14:paraId="4175956A">
      <w:pPr>
        <w:pStyle w:val="4"/>
      </w:pPr>
      <w:r>
        <w:t>个人评价</w:t>
      </w:r>
    </w:p>
    <w:p w14:paraId="79171769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E3F7A04">
      <w:r>
        <w:br w:type="page"/>
      </w:r>
    </w:p>
    <w:p w14:paraId="4754564B">
      <w:pPr>
        <w:jc w:val="center"/>
      </w:pPr>
      <w:r>
        <w:rPr>
          <w:b/>
          <w:sz w:val="32"/>
        </w:rPr>
        <w:t>霍琳</w:t>
      </w:r>
    </w:p>
    <w:p w14:paraId="474482BC">
      <w:r>
        <w:t>求职意向：设计师 | 深圳 | 15592/月 | 两周内到岗</w:t>
      </w:r>
    </w:p>
    <w:p w14:paraId="237B18F9">
      <w:r>
        <w:t>基本信息：28岁 | 女 | 深圳 | 6年经验</w:t>
      </w:r>
    </w:p>
    <w:p w14:paraId="5CB5FF22">
      <w:r>
        <w:t>联系方式：15543765321 | qiaoxiuying@example.org</w:t>
      </w:r>
    </w:p>
    <w:p w14:paraId="01B2979F">
      <w:pPr>
        <w:pStyle w:val="4"/>
      </w:pPr>
      <w:r>
        <w:t>教育经历</w:t>
      </w:r>
    </w:p>
    <w:p w14:paraId="27FC7640">
      <w:r>
        <w:t>哈尔滨工业大学 | 艺术设计 | 本科 | 2016-09 ~ 2020-06</w:t>
      </w:r>
    </w:p>
    <w:p w14:paraId="20002B4B">
      <w:r>
        <w:t>专业成绩：3.02/4</w:t>
      </w:r>
    </w:p>
    <w:p w14:paraId="10886EC1">
      <w:r>
        <w:t>主修课程：管理学原理、组织行为学、财务管理、战略管理、市场营销学、运营管理</w:t>
      </w:r>
    </w:p>
    <w:p w14:paraId="58154F09">
      <w:pPr>
        <w:pStyle w:val="4"/>
      </w:pPr>
      <w:r>
        <w:t>工作经验</w:t>
      </w:r>
    </w:p>
    <w:p w14:paraId="2DCB87FE">
      <w:r>
        <w:rPr>
          <w:b/>
        </w:rPr>
        <w:t>1. 华讯教育有限公司 | 平面设计师 | 2020-07 ~ 2021-11</w:t>
      </w:r>
    </w:p>
    <w:p w14:paraId="64E2F1FE">
      <w:pPr>
        <w:pStyle w:val="16"/>
      </w:pPr>
      <w:r>
        <w:t>与产品、开发沟通，保证设计落地效果。</w:t>
      </w:r>
    </w:p>
    <w:p w14:paraId="6B91B8F7">
      <w:r>
        <w:rPr>
          <w:b/>
        </w:rPr>
        <w:t>2. 卓越科技科技有限公司 | 平面设计师 | 2021-11 ~ 2022-02</w:t>
      </w:r>
    </w:p>
    <w:p w14:paraId="60D9121F">
      <w:pPr>
        <w:pStyle w:val="16"/>
      </w:pPr>
      <w:r>
        <w:t>参与品牌VI设计，确保品牌一致性。</w:t>
      </w:r>
    </w:p>
    <w:p w14:paraId="56B63E3E">
      <w:r>
        <w:rPr>
          <w:b/>
        </w:rPr>
        <w:t>3. 创想互联网科技有限公司 | UI设计师 | 2022-06 ~ 2026-08</w:t>
      </w:r>
    </w:p>
    <w:p w14:paraId="7CC98262">
      <w:pPr>
        <w:pStyle w:val="16"/>
      </w:pPr>
      <w:r>
        <w:t>负责公司产品UI界面设计，提升视觉体验。</w:t>
      </w:r>
    </w:p>
    <w:p w14:paraId="517487C5">
      <w:pPr>
        <w:pStyle w:val="4"/>
      </w:pPr>
      <w:r>
        <w:t>专业技能</w:t>
      </w:r>
    </w:p>
    <w:p w14:paraId="01730668">
      <w:r>
        <w:t>语言能力：英语CET-4，具备基本读写能力。</w:t>
      </w:r>
    </w:p>
    <w:p w14:paraId="05431A33">
      <w:r>
        <w:t>计算机能力：熟练使用Office办公软件</w:t>
      </w:r>
    </w:p>
    <w:p w14:paraId="6C0D23D7">
      <w:r>
        <w:t>专业能力：Sketch、Photoshop、色彩搭配</w:t>
      </w:r>
    </w:p>
    <w:p w14:paraId="6A7D470E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31BB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65022EF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4752F508">
      <w:pPr>
        <w:pStyle w:val="4"/>
      </w:pPr>
      <w:r>
        <w:t>自我介绍</w:t>
      </w:r>
    </w:p>
    <w:p w14:paraId="1100EF72">
      <w:r>
        <w:t>具备良好的审美能力和设计功底；热爱设计，关注细节；善于沟通，能准确理解需求并转化为优秀的设计方案。</w:t>
      </w:r>
    </w:p>
    <w:p w14:paraId="4B35A285">
      <w:r>
        <w:br w:type="page"/>
      </w:r>
    </w:p>
    <w:p w14:paraId="04DED453">
      <w:pPr>
        <w:jc w:val="center"/>
      </w:pPr>
      <w:r>
        <w:rPr>
          <w:b/>
          <w:sz w:val="32"/>
        </w:rPr>
        <w:t>吉东</w:t>
      </w:r>
    </w:p>
    <w:p w14:paraId="548F57D1">
      <w:r>
        <w:t>求职意向：运营专员 | 西安 | 10174/月 | 两周内到岗</w:t>
      </w:r>
    </w:p>
    <w:p w14:paraId="7F63386F">
      <w:r>
        <w:t>基本信息：27岁 | 男 | 西安 | 7年经验</w:t>
      </w:r>
    </w:p>
    <w:p w14:paraId="2B5CD10C">
      <w:r>
        <w:t>联系方式：14509485799 | ozhao@example.com</w:t>
      </w:r>
    </w:p>
    <w:p w14:paraId="19DC34AA">
      <w:pPr>
        <w:pStyle w:val="4"/>
      </w:pPr>
      <w:r>
        <w:t>个人评价</w:t>
      </w:r>
    </w:p>
    <w:p w14:paraId="12865BF6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24A94E6A">
      <w:pPr>
        <w:pStyle w:val="4"/>
      </w:pPr>
      <w:r>
        <w:t>学习背景</w:t>
      </w:r>
    </w:p>
    <w:p w14:paraId="65E00968">
      <w:r>
        <w:t>南京工业职业技术学院 | 市场营销 | 专科 | 2016-09 ~ 2019-06</w:t>
      </w:r>
    </w:p>
    <w:p w14:paraId="555F0910">
      <w:r>
        <w:t>专业成绩：3.26/4</w:t>
      </w:r>
    </w:p>
    <w:p w14:paraId="3348F182">
      <w:r>
        <w:t>主修课程：销售管理、市场营销学、品牌管理、广告学、市场调研、消费者行为学</w:t>
      </w:r>
    </w:p>
    <w:p w14:paraId="56C9F4C6">
      <w:pPr>
        <w:pStyle w:val="4"/>
      </w:pPr>
      <w:r>
        <w:t>工作经验</w:t>
      </w:r>
    </w:p>
    <w:p w14:paraId="0076A752">
      <w:r>
        <w:rPr>
          <w:b/>
        </w:rPr>
        <w:t>成都金融有限公司 | 用户运营 | 2023-12 ~ 2026-12</w:t>
      </w:r>
    </w:p>
    <w:p w14:paraId="5C32341A">
      <w:pPr>
        <w:pStyle w:val="16"/>
      </w:pPr>
      <w:r>
        <w:t>策划并执行线上活动，促进用户增长和转化。</w:t>
      </w:r>
    </w:p>
    <w:p w14:paraId="0D95042C">
      <w:pPr>
        <w:pStyle w:val="4"/>
      </w:pPr>
      <w:r>
        <w:t>核心技能</w:t>
      </w:r>
    </w:p>
    <w:p w14:paraId="66BD45C9">
      <w:r>
        <w:t>语言能力：日语N2，可进行日常对话。</w:t>
      </w:r>
    </w:p>
    <w:p w14:paraId="79EBEAE5">
      <w:r>
        <w:t>计算机能力：熟悉Python基础</w:t>
      </w:r>
    </w:p>
    <w:p w14:paraId="45D41763">
      <w:r>
        <w:t>专业能力：社群管理、PS/PR、数据分析</w:t>
      </w:r>
    </w:p>
    <w:p w14:paraId="1479D019">
      <w:pPr>
        <w:pStyle w:val="4"/>
      </w:pPr>
      <w:r>
        <w:t>荣誉证书</w:t>
      </w:r>
    </w:p>
    <w:p w14:paraId="0A515D25">
      <w:pPr>
        <w:pStyle w:val="16"/>
      </w:pPr>
      <w:r>
        <w:t>全国计算机等级考试二级（Office高级应用）。</w:t>
      </w:r>
    </w:p>
    <w:p w14:paraId="189A6A78">
      <w:pPr>
        <w:pStyle w:val="16"/>
      </w:pPr>
      <w:r>
        <w:t>大学英语六级（CET-6），优秀的听说读写能力。</w:t>
      </w:r>
    </w:p>
    <w:p w14:paraId="01305B9A">
      <w:r>
        <w:br w:type="page"/>
      </w:r>
    </w:p>
    <w:p w14:paraId="00CACC17">
      <w:pPr>
        <w:jc w:val="center"/>
      </w:pPr>
      <w:r>
        <w:rPr>
          <w:b/>
          <w:sz w:val="32"/>
        </w:rPr>
        <w:t>庞成</w:t>
      </w:r>
    </w:p>
    <w:p w14:paraId="0FE6B5D1">
      <w:r>
        <w:t>求职意向：产品经理 | 苏州 | 8663/月 | 两周内到岗</w:t>
      </w:r>
    </w:p>
    <w:p w14:paraId="56ACE627">
      <w:r>
        <w:t>基本信息：30岁 | 男 | 苏州 | 8年经验</w:t>
      </w:r>
    </w:p>
    <w:p w14:paraId="58AC093B">
      <w:r>
        <w:t>联系方式：15679906431 | epan@example.net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9A2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A8843C">
            <w:pPr>
              <w:pStyle w:val="4"/>
            </w:pPr>
            <w:r>
              <w:t>教育状况</w:t>
            </w:r>
          </w:p>
          <w:p w14:paraId="5E40A4F2">
            <w:r>
              <w:t>浙江大学 | 工业设计 | 本科 | 2014-09 ~ 2018-06</w:t>
            </w:r>
          </w:p>
          <w:p w14:paraId="7BC45261">
            <w:r>
              <w:t>专业成绩：3.09/4</w:t>
            </w:r>
          </w:p>
          <w:p w14:paraId="4056DADD">
            <w:r>
              <w:t>主修课程：管理学原理、运营管理、组织行为学、战略管理、财务管理、市场营销学</w:t>
            </w:r>
          </w:p>
        </w:tc>
      </w:tr>
    </w:tbl>
    <w:p w14:paraId="175A3C5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4F0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01C6F59">
            <w:pPr>
              <w:pStyle w:val="4"/>
            </w:pPr>
            <w:r>
              <w:t>职业经历</w:t>
            </w:r>
          </w:p>
          <w:p w14:paraId="07091610">
            <w:r>
              <w:rPr>
                <w:b/>
              </w:rPr>
              <w:t>新锐金融有限公司 | 产品助理 | 2023-11 ~ 2025-11</w:t>
            </w:r>
          </w:p>
          <w:p w14:paraId="52271F1E">
            <w:pPr>
              <w:pStyle w:val="16"/>
            </w:pPr>
            <w:r>
              <w:t>输出PRD文档，协调开发、测试、运营团队推进产品落地。</w:t>
            </w:r>
          </w:p>
          <w:p w14:paraId="2FF67A3B">
            <w:r>
              <w:rPr>
                <w:b/>
              </w:rPr>
              <w:t>博雅医疗有限公司 | 产品经理 | 2025-07 ~ 2026-12</w:t>
            </w:r>
          </w:p>
          <w:p w14:paraId="7752177C">
            <w:pPr>
              <w:pStyle w:val="16"/>
            </w:pPr>
            <w:r>
              <w:t>组织用户访谈，挖掘潜在需求。</w:t>
            </w:r>
          </w:p>
        </w:tc>
      </w:tr>
    </w:tbl>
    <w:p w14:paraId="0270F6A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E4E3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F85BF0">
            <w:pPr>
              <w:pStyle w:val="4"/>
            </w:pPr>
            <w:r>
              <w:t>专业技能</w:t>
            </w:r>
          </w:p>
          <w:p w14:paraId="461F7A68">
            <w:r>
              <w:t>语言能力：韩语TOPIK4，基础交流能力。</w:t>
            </w:r>
          </w:p>
          <w:p w14:paraId="3F2C3BC1">
            <w:r>
              <w:t>计算机能力：掌握Photoshop基本操作</w:t>
            </w:r>
          </w:p>
          <w:p w14:paraId="729B6173">
            <w:r>
              <w:t>专业能力：项目管理、数据分析、需求分析、Axure</w:t>
            </w:r>
          </w:p>
        </w:tc>
      </w:tr>
    </w:tbl>
    <w:p w14:paraId="1A196C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F92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1851E1">
            <w:pPr>
              <w:pStyle w:val="4"/>
            </w:pPr>
            <w:r>
              <w:t>证书与荣誉</w:t>
            </w:r>
          </w:p>
          <w:p w14:paraId="194D9E11">
            <w:pPr>
              <w:pStyle w:val="16"/>
            </w:pPr>
            <w:r>
              <w:t>PMP项目管理认证。</w:t>
            </w:r>
          </w:p>
        </w:tc>
      </w:tr>
    </w:tbl>
    <w:p w14:paraId="2456FA7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891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BCA7DD">
            <w:pPr>
              <w:pStyle w:val="4"/>
            </w:pPr>
            <w:r>
              <w:t>项目实践</w:t>
            </w:r>
          </w:p>
          <w:p w14:paraId="742500C6">
            <w:r>
              <w:rPr>
                <w:b/>
              </w:rPr>
              <w:t>数据可视化平台（2023-12 ~ 2023-10）</w:t>
            </w:r>
          </w:p>
          <w:p w14:paraId="3F2ACB49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0F1D7E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F09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888E36">
            <w:pPr>
              <w:pStyle w:val="4"/>
            </w:pPr>
            <w:r>
              <w:t>自我评价</w:t>
            </w:r>
          </w:p>
          <w:p w14:paraId="625F7D84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17B6ABCD"/>
    <w:p w14:paraId="0DBB780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CDED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B148F">
            <w:r>
              <w:rPr>
                <w:b/>
                <w:sz w:val="28"/>
              </w:rPr>
              <w:t>贺娜</w:t>
            </w:r>
          </w:p>
          <w:p w14:paraId="5C284D6C">
            <w:r>
              <w:t>求职意向：财务助理 | 苏州 | 9407/月 | 随时到岗</w:t>
            </w:r>
          </w:p>
          <w:p w14:paraId="2C39902C">
            <w:r>
              <w:t>基本信息：26岁 | 男 | 苏州 | 6年经验</w:t>
            </w:r>
          </w:p>
          <w:p w14:paraId="162777B5">
            <w:r>
              <w:t>联系方式：18951528353 | iyuan@example.org</w:t>
            </w:r>
          </w:p>
          <w:p w14:paraId="1B510D76">
            <w:pPr>
              <w:pStyle w:val="4"/>
            </w:pPr>
            <w:r>
              <w:t>技能特长</w:t>
            </w:r>
          </w:p>
          <w:p w14:paraId="4FDB8EB2">
            <w:r>
              <w:t>语言能力：英语CET-6，读写熟练，可日常交流。</w:t>
            </w:r>
          </w:p>
          <w:p w14:paraId="33040D3E">
            <w:r>
              <w:t>计算机能力：熟悉Python基础</w:t>
            </w:r>
          </w:p>
          <w:p w14:paraId="08D8D903">
            <w:r>
              <w:t>专业能力：税务申报、财务报表</w:t>
            </w:r>
          </w:p>
        </w:tc>
        <w:tc>
          <w:tcPr>
            <w:tcW w:w="4320" w:type="dxa"/>
          </w:tcPr>
          <w:p w14:paraId="127BCB99"/>
          <w:p w14:paraId="4CA2152A">
            <w:pPr>
              <w:pStyle w:val="4"/>
            </w:pPr>
            <w:r>
              <w:t>教育背景</w:t>
            </w:r>
          </w:p>
          <w:p w14:paraId="64E1468A">
            <w:r>
              <w:t>深圳职业技术学院 | 审计学 | 专科 | 2017-09 ~ 2020-06</w:t>
            </w:r>
          </w:p>
          <w:p w14:paraId="3D90D72D">
            <w:r>
              <w:t>专业成绩：3.71/4（专业前10%）</w:t>
            </w:r>
          </w:p>
          <w:p w14:paraId="4E2F03BD">
            <w:r>
              <w:t>主修课程：运营管理、市场营销学、管理学原理、组织行为学、战略管理、财务管理</w:t>
            </w:r>
          </w:p>
          <w:p w14:paraId="5EC74D46">
            <w:pPr>
              <w:pStyle w:val="4"/>
            </w:pPr>
            <w:r>
              <w:t>过往经历</w:t>
            </w:r>
          </w:p>
          <w:p w14:paraId="3F0CE45B">
            <w:r>
              <w:rPr>
                <w:b/>
              </w:rPr>
              <w:t>全民简历制造有限公司 | 财务分析 | 2024-12 ~ 2025-08</w:t>
            </w:r>
          </w:p>
          <w:p w14:paraId="17E3D3DA">
            <w:pPr>
              <w:pStyle w:val="16"/>
            </w:pPr>
            <w:r>
              <w:t>配合审计工作，提供所需财务资料。</w:t>
            </w:r>
          </w:p>
          <w:p w14:paraId="0DF180EC">
            <w:r>
              <w:rPr>
                <w:b/>
              </w:rPr>
              <w:t>创想科技科技有限公司 | 会计 | 2025-10 ~ 2026-01</w:t>
            </w:r>
          </w:p>
          <w:p w14:paraId="0A99D2F2">
            <w:pPr>
              <w:pStyle w:val="16"/>
            </w:pPr>
            <w:r>
              <w:t>协助完成月度财务报表编制及税务申报。</w:t>
            </w:r>
          </w:p>
          <w:p w14:paraId="5E3111F6">
            <w:pPr>
              <w:pStyle w:val="4"/>
            </w:pPr>
            <w:r>
              <w:t>资格证书</w:t>
            </w:r>
          </w:p>
          <w:p w14:paraId="73BE4478">
            <w:pPr>
              <w:pStyle w:val="16"/>
            </w:pPr>
            <w:r>
              <w:t>会计从业资格证。</w:t>
            </w:r>
          </w:p>
          <w:p w14:paraId="21E081CC">
            <w:pPr>
              <w:pStyle w:val="4"/>
            </w:pPr>
            <w:r>
              <w:t>自我评价</w:t>
            </w:r>
          </w:p>
          <w:p w14:paraId="0E99EA0E">
            <w:r>
              <w:t>做事严谨，对数字敏感；熟练掌握财务软件，有较强的合规意识；诚实守信，具备良好的职业道德。</w:t>
            </w:r>
          </w:p>
        </w:tc>
      </w:tr>
    </w:tbl>
    <w:p w14:paraId="3CBDA195">
      <w:r>
        <w:br w:type="page"/>
      </w:r>
    </w:p>
    <w:p w14:paraId="41E8CEAA">
      <w:pPr>
        <w:jc w:val="center"/>
      </w:pPr>
      <w:r>
        <w:rPr>
          <w:b/>
          <w:sz w:val="32"/>
        </w:rPr>
        <w:t>何阳</w:t>
      </w:r>
    </w:p>
    <w:p w14:paraId="48252403">
      <w:r>
        <w:t>求职意向：市场专员 | 西安 | 11517/月 | 两周内到岗</w:t>
      </w:r>
    </w:p>
    <w:p w14:paraId="49ECD0C7">
      <w:r>
        <w:t>基本信息：31岁 | 男 | 西安 | 9年经验</w:t>
      </w:r>
    </w:p>
    <w:p w14:paraId="159675D1">
      <w:r>
        <w:t>联系方式：15089504057 | pingjiang@example.net</w:t>
      </w:r>
    </w:p>
    <w:p w14:paraId="132C3B8F">
      <w:pPr>
        <w:pStyle w:val="4"/>
      </w:pPr>
      <w:r>
        <w:t>教育背景</w:t>
      </w:r>
    </w:p>
    <w:p w14:paraId="4C699022">
      <w:r>
        <w:t>北京大学 | 新闻传播 | 本科 | 2013-09 ~ 2017-06</w:t>
      </w:r>
    </w:p>
    <w:p w14:paraId="3AFD23A2">
      <w:r>
        <w:t>专业成绩：3.22/4</w:t>
      </w:r>
    </w:p>
    <w:p w14:paraId="4C03E92B">
      <w:r>
        <w:t>主修课程：市场营销学、管理学原理、运营管理、财务管理、战略管理、组织行为学</w:t>
      </w:r>
    </w:p>
    <w:p w14:paraId="5145AC9B">
      <w:pPr>
        <w:pStyle w:val="4"/>
      </w:pPr>
      <w:r>
        <w:t>工作经验</w:t>
      </w:r>
    </w:p>
    <w:p w14:paraId="5DD52EED">
      <w:r>
        <w:rPr>
          <w:b/>
        </w:rPr>
        <w:t>杭州金融有限公司 | 市场助理 | 2017-08 ~ 2018-10</w:t>
      </w:r>
    </w:p>
    <w:p w14:paraId="510839A0">
      <w:pPr>
        <w:pStyle w:val="16"/>
      </w:pPr>
      <w:r>
        <w:t>策划并执行线上线下营销活动，提升品牌知名度。 与媒体、渠道保持良好合作，拓展市场资源。 负责市场调研，收集竞品信息，撰写分析报告。</w:t>
      </w:r>
    </w:p>
    <w:p w14:paraId="327DE4B7">
      <w:r>
        <w:rPr>
          <w:b/>
        </w:rPr>
        <w:t>新锐科技有限公司 | 市场助理 | 2018-02 ~ 2022-05</w:t>
      </w:r>
    </w:p>
    <w:p w14:paraId="1248D9B1">
      <w:pPr>
        <w:pStyle w:val="16"/>
      </w:pPr>
      <w:r>
        <w:t>协助制定营销策略，跟踪推广效果并优化。 负责市场调研，收集竞品信息，撰写分析报告。 与媒体、渠道保持良好合作，拓展市场资源。</w:t>
      </w:r>
    </w:p>
    <w:p w14:paraId="52E0CC29">
      <w:r>
        <w:rPr>
          <w:b/>
        </w:rPr>
        <w:t>创想制造有限公司 | 营销专员 | 2022-08 ~ 2026-03</w:t>
      </w:r>
    </w:p>
    <w:p w14:paraId="099A8E10">
      <w:pPr>
        <w:pStyle w:val="16"/>
      </w:pPr>
      <w:r>
        <w:t>负责市场调研，收集竞品信息，撰写分析报告。 协助制定营销策略，跟踪推广效果并优化。</w:t>
      </w:r>
    </w:p>
    <w:p w14:paraId="3D7DD90C">
      <w:pPr>
        <w:pStyle w:val="4"/>
      </w:pPr>
      <w:r>
        <w:t>能力专长</w:t>
      </w:r>
    </w:p>
    <w:p w14:paraId="0E8D08CA">
      <w:r>
        <w:t>语言能力：英语CET-6，读写熟练，可日常交流。</w:t>
      </w:r>
    </w:p>
    <w:p w14:paraId="073A0687">
      <w:r>
        <w:t>计算机能力：掌握Photoshop基本操作</w:t>
      </w:r>
    </w:p>
    <w:p w14:paraId="5C62D8A3">
      <w:r>
        <w:t>专业能力：数据分析、社交媒体运营</w:t>
      </w:r>
    </w:p>
    <w:p w14:paraId="7126326D">
      <w:pPr>
        <w:pStyle w:val="4"/>
      </w:pPr>
      <w:r>
        <w:t>荣誉证书</w:t>
      </w:r>
    </w:p>
    <w:p w14:paraId="190D89FA">
      <w:pPr>
        <w:pStyle w:val="16"/>
      </w:pPr>
      <w:r>
        <w:t>全国计算机等级考试二级（Office高级应用）。</w:t>
      </w:r>
    </w:p>
    <w:p w14:paraId="2F4C1852">
      <w:pPr>
        <w:pStyle w:val="4"/>
      </w:pPr>
      <w:r>
        <w:t>自我评价</w:t>
      </w:r>
    </w:p>
    <w:p w14:paraId="5EE1F2B5">
      <w:r>
        <w:t>思维活跃，富有创意；具备敏锐的市场洞察力；热爱挑战，能够承受工作压力；善于数据分析，用数据驱动决策。</w:t>
      </w:r>
    </w:p>
    <w:p w14:paraId="0C43F237">
      <w:r>
        <w:br w:type="page"/>
      </w:r>
    </w:p>
    <w:p w14:paraId="7E7A3221">
      <w:pPr>
        <w:jc w:val="center"/>
      </w:pPr>
      <w:r>
        <w:rPr>
          <w:b/>
          <w:color w:val="003366"/>
          <w:sz w:val="32"/>
        </w:rPr>
        <w:t>秦小红</w:t>
      </w:r>
    </w:p>
    <w:p w14:paraId="2097D55E">
      <w:r>
        <w:t>求职意向：产品经理 | 成都 | 14501/月 | 随时到岗</w:t>
      </w:r>
    </w:p>
    <w:p w14:paraId="020FFF91">
      <w:r>
        <w:t>基本信息：36岁 | 男 | 武汉 | 14年经验</w:t>
      </w:r>
    </w:p>
    <w:p w14:paraId="7A5823B8">
      <w:r>
        <w:t>联系方式：13812197662 | tao72@example.org</w:t>
      </w:r>
    </w:p>
    <w:p w14:paraId="1191A06E">
      <w:pPr>
        <w:pStyle w:val="4"/>
      </w:pPr>
      <w:r>
        <w:t>能力专长</w:t>
      </w:r>
    </w:p>
    <w:p w14:paraId="11C54FAC">
      <w:r>
        <w:t>语言能力：英语专八，流利商务沟通。</w:t>
      </w:r>
    </w:p>
    <w:p w14:paraId="327C75B5">
      <w:r>
        <w:t>计算机能力：熟练使用Office办公软件</w:t>
      </w:r>
    </w:p>
    <w:p w14:paraId="7599A053">
      <w:r>
        <w:t>专业能力：项目管理、数据分析、需求分析</w:t>
      </w:r>
    </w:p>
    <w:p w14:paraId="5633430B">
      <w:pPr>
        <w:pStyle w:val="4"/>
      </w:pPr>
      <w:r>
        <w:t>资质认证</w:t>
      </w:r>
    </w:p>
    <w:p w14:paraId="258B63E9">
      <w:pPr>
        <w:pStyle w:val="16"/>
      </w:pPr>
      <w:r>
        <w:t>PMP项目管理认证。</w:t>
      </w:r>
    </w:p>
    <w:p w14:paraId="17681E6E">
      <w:pPr>
        <w:pStyle w:val="4"/>
      </w:pPr>
      <w:r>
        <w:t>教育经历</w:t>
      </w:r>
    </w:p>
    <w:p w14:paraId="4F8D5098">
      <w:r>
        <w:t>吉林大学 | 信息管理 | 本科 | 2008-09 ~ 2012-06</w:t>
      </w:r>
    </w:p>
    <w:p w14:paraId="744EDFB2">
      <w:r>
        <w:t>专业成绩：3.41/4</w:t>
      </w:r>
    </w:p>
    <w:p w14:paraId="26CC3ECB">
      <w:r>
        <w:t>主修课程：市场营销学、运营管理、战略管理、管理学原理、财务管理、组织行为学</w:t>
      </w:r>
    </w:p>
    <w:p w14:paraId="30C839FB">
      <w:pPr>
        <w:pStyle w:val="4"/>
      </w:pPr>
      <w:r>
        <w:t>过往经历</w:t>
      </w:r>
    </w:p>
    <w:p w14:paraId="67BAF327">
      <w:r>
        <w:rPr>
          <w:b/>
        </w:rPr>
        <w:t>杭州医疗科技有限公司 | 产品经理 | 2020-06 ~ 2021-04</w:t>
      </w:r>
    </w:p>
    <w:p w14:paraId="27209869">
      <w:pPr>
        <w:pStyle w:val="16"/>
      </w:pPr>
      <w:r>
        <w:t>组织用户访谈，挖掘潜在需求。</w:t>
      </w:r>
    </w:p>
    <w:p w14:paraId="36D62237">
      <w:r>
        <w:rPr>
          <w:b/>
        </w:rPr>
        <w:t>鼎盛制造科技有限公司 | 产品助理 | 2021-05 ~ 2024-05</w:t>
      </w:r>
    </w:p>
    <w:p w14:paraId="06355BBE">
      <w:pPr>
        <w:pStyle w:val="16"/>
      </w:pPr>
      <w:r>
        <w:t>参与竞品分析，提炼差异化优势。</w:t>
      </w:r>
    </w:p>
    <w:p w14:paraId="6AE59903">
      <w:r>
        <w:rPr>
          <w:b/>
        </w:rPr>
        <w:t>深圳零售有限公司 | 高级产品经理 | 2024-06 ~ 2026-03</w:t>
      </w:r>
    </w:p>
    <w:p w14:paraId="35B7472F">
      <w:pPr>
        <w:pStyle w:val="16"/>
      </w:pPr>
      <w:r>
        <w:t>跟踪产品数据，根据反馈持续优化迭代。 参与竞品分析，提炼差异化优势。 输出PRD文档，协调开发、测试、运营团队推进产品落地。</w:t>
      </w:r>
    </w:p>
    <w:p w14:paraId="026A84F2">
      <w:pPr>
        <w:pStyle w:val="4"/>
      </w:pPr>
      <w:r>
        <w:t>个人评价</w:t>
      </w:r>
    </w:p>
    <w:p w14:paraId="2BE24AD7">
      <w:r>
        <w:t>善于洞察用户需求，逻辑分析能力强；能够快速理解业务场景；有责任心，注重细节，追求产品极致。</w:t>
      </w:r>
    </w:p>
    <w:p w14:paraId="4C505A2B">
      <w:r>
        <w:br w:type="page"/>
      </w:r>
    </w:p>
    <w:p w14:paraId="6567EEFE">
      <w:pPr>
        <w:jc w:val="center"/>
      </w:pPr>
      <w:r>
        <w:rPr>
          <w:b/>
          <w:sz w:val="32"/>
        </w:rPr>
        <w:t>周丽娟</w:t>
      </w:r>
    </w:p>
    <w:p w14:paraId="59FE8F6C">
      <w:r>
        <w:t>求职意向：设计师 | 重庆 | 9976/月 | 一个月内到岗</w:t>
      </w:r>
    </w:p>
    <w:p w14:paraId="2ABE5EDD">
      <w:r>
        <w:t>基本信息：26岁 | 男 | 广州 | 4年经验</w:t>
      </w:r>
    </w:p>
    <w:p w14:paraId="3A73F110">
      <w:r>
        <w:t>联系方式：15084636884 | wjin@example.net</w:t>
      </w:r>
    </w:p>
    <w:p w14:paraId="40A43D33">
      <w:pPr>
        <w:pStyle w:val="4"/>
      </w:pPr>
      <w:r>
        <w:t>个人评价</w:t>
      </w:r>
    </w:p>
    <w:p w14:paraId="56CE03CB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F6A456B">
      <w:pPr>
        <w:pStyle w:val="4"/>
      </w:pPr>
      <w:r>
        <w:t>教育背景</w:t>
      </w:r>
    </w:p>
    <w:p w14:paraId="2037F0DC">
      <w:r>
        <w:t>西安交通大学 | 艺术设计 | 本科 | 2018-09 ~ 2022-06</w:t>
      </w:r>
    </w:p>
    <w:p w14:paraId="2A77D0C4">
      <w:r>
        <w:t>专业成绩：3.8/4（专业前15%）</w:t>
      </w:r>
    </w:p>
    <w:p w14:paraId="6178D815">
      <w:r>
        <w:t>主修课程：市场营销学、运营管理、财务管理、战略管理、管理学原理、组织行为学</w:t>
      </w:r>
    </w:p>
    <w:p w14:paraId="02520ACA">
      <w:pPr>
        <w:pStyle w:val="4"/>
      </w:pPr>
      <w:r>
        <w:t>职业经历</w:t>
      </w:r>
    </w:p>
    <w:p w14:paraId="3DB75E70">
      <w:r>
        <w:rPr>
          <w:b/>
        </w:rPr>
        <w:t>智云教育科技有限公司 | 平面设计师 | 2023-07 ~ 2026-02</w:t>
      </w:r>
    </w:p>
    <w:p w14:paraId="5A512070">
      <w:pPr>
        <w:pStyle w:val="16"/>
      </w:pPr>
      <w:r>
        <w:t>维护设计规范，持续优化设计风格。 参与品牌VI设计，确保品牌一致性。 制作宣传海报、画册、名片等平面物料。</w:t>
      </w:r>
    </w:p>
    <w:p w14:paraId="7C0E9AC9">
      <w:pPr>
        <w:pStyle w:val="4"/>
      </w:pPr>
      <w:r>
        <w:t>技能特长</w:t>
      </w:r>
    </w:p>
    <w:p w14:paraId="09D41A3A">
      <w:r>
        <w:t>语言能力：韩语TOPIK4，基础交流能力。</w:t>
      </w:r>
    </w:p>
    <w:p w14:paraId="6D537169">
      <w:r>
        <w:t>计算机能力：熟练使用Office办公软件</w:t>
      </w:r>
    </w:p>
    <w:p w14:paraId="57522153">
      <w:r>
        <w:t>专业能力：色彩搭配、Photoshop</w:t>
      </w:r>
    </w:p>
    <w:p w14:paraId="4D83D935">
      <w:pPr>
        <w:pStyle w:val="4"/>
      </w:pPr>
      <w:r>
        <w:t>资质认证</w:t>
      </w:r>
    </w:p>
    <w:p w14:paraId="74C282EB">
      <w:pPr>
        <w:pStyle w:val="16"/>
      </w:pPr>
      <w:r>
        <w:t>Adobe认证设计师。</w:t>
      </w:r>
    </w:p>
    <w:p w14:paraId="340FA2F4">
      <w:r>
        <w:br w:type="page"/>
      </w:r>
    </w:p>
    <w:p w14:paraId="531CD754">
      <w:pPr>
        <w:jc w:val="center"/>
      </w:pPr>
      <w:r>
        <w:rPr>
          <w:b/>
          <w:sz w:val="32"/>
        </w:rPr>
        <w:t>宋云</w:t>
      </w:r>
    </w:p>
    <w:p w14:paraId="1CAD8BF5">
      <w:r>
        <w:t>求职意向：市场专员 | 南京 | 15275/月 | 两周内到岗</w:t>
      </w:r>
    </w:p>
    <w:p w14:paraId="58856894">
      <w:r>
        <w:t>基本信息：34岁 | 男 | 南京 | 12年经验</w:t>
      </w:r>
    </w:p>
    <w:p w14:paraId="3F97E65F">
      <w:r>
        <w:t>联系方式：18807876080 | gang25@example.org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BBD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D0838C">
            <w:pPr>
              <w:pStyle w:val="4"/>
            </w:pPr>
            <w:r>
              <w:t>学历信息</w:t>
            </w:r>
          </w:p>
          <w:p w14:paraId="11873C28">
            <w:r>
              <w:t>西安交通大学 | 工商管理 | 本科 | 2010-09 ~ 2014-06</w:t>
            </w:r>
          </w:p>
          <w:p w14:paraId="3DB1E614">
            <w:r>
              <w:t>专业成绩：3.39/4</w:t>
            </w:r>
          </w:p>
          <w:p w14:paraId="069713DF">
            <w:r>
              <w:t>主修课程：组织行为学、市场营销学、战略管理、运营管理、财务管理、管理学原理</w:t>
            </w:r>
          </w:p>
        </w:tc>
      </w:tr>
    </w:tbl>
    <w:p w14:paraId="5602DD7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EE7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EC85E9">
            <w:pPr>
              <w:pStyle w:val="4"/>
            </w:pPr>
            <w:r>
              <w:t>工作经历</w:t>
            </w:r>
          </w:p>
          <w:p w14:paraId="3BCAAC4C">
            <w:r>
              <w:rPr>
                <w:b/>
              </w:rPr>
              <w:t>华讯教育科技有限公司 | 市场专员 | 2016-05 ~ 2019-01</w:t>
            </w:r>
          </w:p>
          <w:p w14:paraId="3B63653E">
            <w:pPr>
              <w:pStyle w:val="16"/>
            </w:pPr>
            <w:r>
              <w:t>策划并执行线上线下营销活动，提升品牌知名度。</w:t>
            </w:r>
          </w:p>
          <w:p w14:paraId="6A08C449">
            <w:r>
              <w:rPr>
                <w:b/>
              </w:rPr>
              <w:t>杭州金融有限公司 | 市场专员 | 2019-03 ~ 2022-07</w:t>
            </w:r>
          </w:p>
          <w:p w14:paraId="74C2ADFC">
            <w:pPr>
              <w:pStyle w:val="16"/>
            </w:pPr>
            <w:r>
              <w:t>策划并执行线上线下营销活动，提升品牌知名度。 协助制定营销策略，跟踪推广效果并优化。 负责市场调研，收集竞品信息，撰写分析报告。</w:t>
            </w:r>
          </w:p>
          <w:p w14:paraId="2D4FC855">
            <w:r>
              <w:rPr>
                <w:b/>
              </w:rPr>
              <w:t>博雅科技有限公司 | 品牌专员 | 2022-09 ~ 2026-04</w:t>
            </w:r>
          </w:p>
          <w:p w14:paraId="27F0638F">
            <w:pPr>
              <w:pStyle w:val="16"/>
            </w:pPr>
            <w:r>
              <w:t>策划并执行线上线下营销活动，提升品牌知名度。 协助制定营销策略，跟踪推广效果并优化。</w:t>
            </w:r>
          </w:p>
        </w:tc>
      </w:tr>
    </w:tbl>
    <w:p w14:paraId="70CDB2B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9AE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6DD58B">
            <w:pPr>
              <w:pStyle w:val="4"/>
            </w:pPr>
            <w:r>
              <w:t>能力专长</w:t>
            </w:r>
          </w:p>
          <w:p w14:paraId="3894B2CD">
            <w:r>
              <w:t>语言能力：韩语TOPIK4，基础交流能力。</w:t>
            </w:r>
          </w:p>
          <w:p w14:paraId="46D46155">
            <w:r>
              <w:t>计算机能力：掌握Photoshop基本操作</w:t>
            </w:r>
          </w:p>
          <w:p w14:paraId="05E074EB">
            <w:r>
              <w:t>专业能力：数据分析、社交媒体运营</w:t>
            </w:r>
          </w:p>
        </w:tc>
      </w:tr>
    </w:tbl>
    <w:p w14:paraId="5D637C3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8E8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7AE292">
            <w:pPr>
              <w:pStyle w:val="4"/>
            </w:pPr>
            <w:r>
              <w:t>证书与荣誉</w:t>
            </w:r>
          </w:p>
          <w:p w14:paraId="69104F4E">
            <w:pPr>
              <w:pStyle w:val="16"/>
            </w:pPr>
            <w:r>
              <w:t>大学英语六级（CET-6），优秀的听说读写能力。</w:t>
            </w:r>
          </w:p>
          <w:p w14:paraId="236441B4">
            <w:pPr>
              <w:pStyle w:val="16"/>
            </w:pPr>
            <w:r>
              <w:t>全国计算机等级考试二级（Office高级应用）。</w:t>
            </w:r>
          </w:p>
          <w:p w14:paraId="074842AA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46CEB55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75E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DAF3B0">
            <w:pPr>
              <w:pStyle w:val="4"/>
            </w:pPr>
            <w:r>
              <w:t>自我陈述</w:t>
            </w:r>
          </w:p>
          <w:p w14:paraId="66594BE0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6A319DB"/>
    <w:p w14:paraId="591290EF">
      <w:r>
        <w:br w:type="page"/>
      </w:r>
    </w:p>
    <w:p w14:paraId="69F1DC3F">
      <w:pPr>
        <w:jc w:val="center"/>
      </w:pPr>
      <w:r>
        <w:rPr>
          <w:b/>
          <w:sz w:val="32"/>
        </w:rPr>
        <w:t>吴玉兰</w:t>
      </w:r>
    </w:p>
    <w:p w14:paraId="7C02253B">
      <w:r>
        <w:t>求职意向：设计师 | 上海 | 23934/月 | 两周内到岗</w:t>
      </w:r>
    </w:p>
    <w:p w14:paraId="391B9CC8">
      <w:r>
        <w:t>基本信息：35岁 | 男 | 上海 | 13年经验</w:t>
      </w:r>
    </w:p>
    <w:p w14:paraId="46D1426D">
      <w:r>
        <w:t>联系方式：15299776945 | lei85@example.net</w:t>
      </w:r>
    </w:p>
    <w:p w14:paraId="72D83770">
      <w:pPr>
        <w:pStyle w:val="4"/>
      </w:pPr>
      <w:r>
        <w:t>教育经历</w:t>
      </w:r>
    </w:p>
    <w:p w14:paraId="45D0D62A">
      <w:r>
        <w:t>西安交通大学 | 视觉传达 | 本科 | 2009-09 ~ 2013-06</w:t>
      </w:r>
    </w:p>
    <w:p w14:paraId="5662EF0A">
      <w:r>
        <w:t>专业成绩：3.87/4（专业前15%）</w:t>
      </w:r>
    </w:p>
    <w:p w14:paraId="203654BC">
      <w:r>
        <w:t>主修课程：色彩构成、字体设计、设计史、UI设计、包装设计、平面设计</w:t>
      </w:r>
    </w:p>
    <w:p w14:paraId="438F9055">
      <w:pPr>
        <w:pStyle w:val="4"/>
      </w:pPr>
      <w:r>
        <w:t>工作经验</w:t>
      </w:r>
    </w:p>
    <w:p w14:paraId="41E88E7C">
      <w:r>
        <w:rPr>
          <w:b/>
        </w:rPr>
        <w:t>恒通传媒科技有限公司 | UI设计师 | 2015-04 ~ 2019-07</w:t>
      </w:r>
    </w:p>
    <w:p w14:paraId="4A840B32">
      <w:pPr>
        <w:pStyle w:val="16"/>
      </w:pPr>
      <w:r>
        <w:t>维护设计规范，持续优化设计风格。 负责公司产品UI界面设计，提升视觉体验。</w:t>
      </w:r>
    </w:p>
    <w:p w14:paraId="57915D02">
      <w:r>
        <w:rPr>
          <w:b/>
        </w:rPr>
        <w:t>新锐科技有限公司 | UI设计师 | 2019-11 ~ 2023-03</w:t>
      </w:r>
    </w:p>
    <w:p w14:paraId="172A4331">
      <w:pPr>
        <w:pStyle w:val="16"/>
      </w:pPr>
      <w:r>
        <w:t>参与品牌VI设计，确保品牌一致性。 与产品、开发沟通，保证设计落地效果。 制作宣传海报、画册、名片等平面物料。</w:t>
      </w:r>
    </w:p>
    <w:p w14:paraId="68634FA4">
      <w:r>
        <w:rPr>
          <w:b/>
        </w:rPr>
        <w:t>智云零售有限公司 | UI设计师 | 2023-09 ~ 2026-10</w:t>
      </w:r>
    </w:p>
    <w:p w14:paraId="02D1D26F">
      <w:pPr>
        <w:pStyle w:val="16"/>
      </w:pPr>
      <w:r>
        <w:t>维护设计规范，持续优化设计风格。 制作宣传海报、画册、名片等平面物料。</w:t>
      </w:r>
    </w:p>
    <w:p w14:paraId="503FA80C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F65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E744D57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34D56B2">
            <w:r>
              <w:t>精通Excel数据处理</w:t>
            </w:r>
          </w:p>
        </w:tc>
      </w:tr>
      <w:tr w14:paraId="0A153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92C679D">
            <w:r>
              <w:t>Figma</w:t>
            </w:r>
          </w:p>
        </w:tc>
        <w:tc>
          <w:tcPr>
            <w:tcW w:w="4320" w:type="dxa"/>
            <w:shd w:val="clear" w:color="auto" w:fill="E7E6E6"/>
          </w:tcPr>
          <w:p w14:paraId="3DD97D27">
            <w:r>
              <w:t>色彩搭配</w:t>
            </w:r>
          </w:p>
        </w:tc>
      </w:tr>
      <w:tr w14:paraId="788B7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6FCE846">
            <w:r>
              <w:t>Photoshop</w:t>
            </w:r>
          </w:p>
        </w:tc>
        <w:tc>
          <w:tcPr>
            <w:tcW w:w="4320" w:type="dxa"/>
          </w:tcPr>
          <w:p w14:paraId="772F14F5"/>
        </w:tc>
      </w:tr>
    </w:tbl>
    <w:p w14:paraId="012E93B8"/>
    <w:p w14:paraId="2B7439D8">
      <w:pPr>
        <w:pStyle w:val="4"/>
      </w:pPr>
      <w:r>
        <w:t>证书与荣誉</w:t>
      </w:r>
    </w:p>
    <w:p w14:paraId="6E33224A">
      <w:pPr>
        <w:pStyle w:val="16"/>
      </w:pPr>
      <w:r>
        <w:t>Adobe认证设计师。</w:t>
      </w:r>
    </w:p>
    <w:p w14:paraId="7880B2C6">
      <w:pPr>
        <w:pStyle w:val="4"/>
      </w:pPr>
      <w:r>
        <w:t>个人评价</w:t>
      </w:r>
    </w:p>
    <w:p w14:paraId="1468828E">
      <w:r>
        <w:t>具备良好的审美能力和设计功底；热爱设计，关注细节；善于沟通，能准确理解需求并转化为优秀的设计方案。</w:t>
      </w:r>
    </w:p>
    <w:p w14:paraId="1DF7F0A8">
      <w:r>
        <w:br w:type="page"/>
      </w:r>
    </w:p>
    <w:p w14:paraId="42D66747">
      <w:pPr>
        <w:jc w:val="center"/>
      </w:pPr>
      <w:r>
        <w:rPr>
          <w:b/>
          <w:color w:val="003366"/>
          <w:sz w:val="32"/>
        </w:rPr>
        <w:t>朱红霞</w:t>
      </w:r>
    </w:p>
    <w:p w14:paraId="16B1FCEC">
      <w:r>
        <w:t>求职意向：设计师 | 广州 | 19216/月 | 两周内到岗</w:t>
      </w:r>
    </w:p>
    <w:p w14:paraId="13C598A9">
      <w:r>
        <w:t>基本信息：36岁 | 女 | 广州 | 14年经验</w:t>
      </w:r>
    </w:p>
    <w:p w14:paraId="4A5311FA">
      <w:r>
        <w:t>联系方式：13268369989 | qiang89@example.org</w:t>
      </w:r>
    </w:p>
    <w:p w14:paraId="26DD26E9">
      <w:pPr>
        <w:pStyle w:val="4"/>
      </w:pPr>
      <w:r>
        <w:t>技能特长</w:t>
      </w:r>
    </w:p>
    <w:p w14:paraId="7AEEAFFB">
      <w:r>
        <w:t>语言能力：日语N2，可进行日常对话。</w:t>
      </w:r>
    </w:p>
    <w:p w14:paraId="18E4FD83">
      <w:r>
        <w:t>计算机能力：具备网络基础</w:t>
      </w:r>
    </w:p>
    <w:p w14:paraId="789876D8">
      <w:r>
        <w:t>专业能力：Illustrator、Sketch</w:t>
      </w:r>
    </w:p>
    <w:p w14:paraId="7EC761D0">
      <w:pPr>
        <w:pStyle w:val="4"/>
      </w:pPr>
      <w:r>
        <w:t>资质认证</w:t>
      </w:r>
    </w:p>
    <w:p w14:paraId="4CD08CCE">
      <w:pPr>
        <w:pStyle w:val="16"/>
      </w:pPr>
      <w:r>
        <w:t>Adobe认证设计师。</w:t>
      </w:r>
    </w:p>
    <w:p w14:paraId="17839253">
      <w:pPr>
        <w:pStyle w:val="4"/>
      </w:pPr>
      <w:r>
        <w:t>学习背景</w:t>
      </w:r>
    </w:p>
    <w:p w14:paraId="1F2D5993">
      <w:r>
        <w:t>复旦大学 | 艺术设计 | 本科 | 2008-09 ~ 2012-06</w:t>
      </w:r>
    </w:p>
    <w:p w14:paraId="13DA594A">
      <w:r>
        <w:t>专业成绩：3.2/4</w:t>
      </w:r>
    </w:p>
    <w:p w14:paraId="302246E8">
      <w:r>
        <w:t>主修课程：财务管理、管理学原理、运营管理、组织行为学、战略管理、市场营销学</w:t>
      </w:r>
    </w:p>
    <w:p w14:paraId="01F48547">
      <w:pPr>
        <w:pStyle w:val="4"/>
      </w:pPr>
      <w:r>
        <w:t>过往经历</w:t>
      </w:r>
    </w:p>
    <w:p w14:paraId="290E7E41">
      <w:r>
        <w:rPr>
          <w:b/>
        </w:rPr>
        <w:t>上海制造科技有限公司 | 平面设计师 | 2021-11 ~ 2024-10</w:t>
      </w:r>
    </w:p>
    <w:p w14:paraId="47F08B5A">
      <w:pPr>
        <w:pStyle w:val="16"/>
      </w:pPr>
      <w:r>
        <w:t>维护设计规范，持续优化设计风格。 与产品、开发沟通，保证设计落地效果。</w:t>
      </w:r>
    </w:p>
    <w:p w14:paraId="2F879DAD">
      <w:r>
        <w:rPr>
          <w:b/>
        </w:rPr>
        <w:t>卓越金融科技有限公司 | 视觉设计师 | 2024-09 ~ 2025-01</w:t>
      </w:r>
    </w:p>
    <w:p w14:paraId="39690E28">
      <w:pPr>
        <w:pStyle w:val="16"/>
      </w:pPr>
      <w:r>
        <w:t>负责公司产品UI界面设计，提升视觉体验。 与产品、开发沟通，保证设计落地效果。</w:t>
      </w:r>
    </w:p>
    <w:p w14:paraId="74A72B78">
      <w:r>
        <w:rPr>
          <w:b/>
        </w:rPr>
        <w:t>北京零售科技有限公司 | 视觉设计师 | 2025-07 ~ 2026-10</w:t>
      </w:r>
    </w:p>
    <w:p w14:paraId="2EBBB565">
      <w:pPr>
        <w:pStyle w:val="16"/>
      </w:pPr>
      <w:r>
        <w:t>制作宣传海报、画册、名片等平面物料。</w:t>
      </w:r>
    </w:p>
    <w:p w14:paraId="374B5674">
      <w:pPr>
        <w:pStyle w:val="4"/>
      </w:pPr>
      <w:r>
        <w:t>自我介绍</w:t>
      </w:r>
    </w:p>
    <w:p w14:paraId="037667EB">
      <w:r>
        <w:t>具备良好的审美能力和设计功底；热爱设计，关注细节；善于沟通，能准确理解需求并转化为优秀的设计方案。</w:t>
      </w:r>
    </w:p>
    <w:p w14:paraId="5FA92AA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17DD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AB6054">
            <w:r>
              <w:rPr>
                <w:b/>
                <w:sz w:val="28"/>
              </w:rPr>
              <w:t>李小红</w:t>
            </w:r>
          </w:p>
          <w:p w14:paraId="4A2F8DBC">
            <w:r>
              <w:t>求职意向：行政专员 | 青岛 | 14765/月 | 一个月内到岗</w:t>
            </w:r>
          </w:p>
          <w:p w14:paraId="1725FBE3">
            <w:r>
              <w:t>基本信息：37岁 | 女 | 杭州 | 13年经验</w:t>
            </w:r>
          </w:p>
          <w:p w14:paraId="2C7C9035">
            <w:r>
              <w:t>联系方式：13516822376 | fangjuan@example.org</w:t>
            </w:r>
          </w:p>
          <w:p w14:paraId="3927A079">
            <w:pPr>
              <w:pStyle w:val="4"/>
            </w:pPr>
            <w:r>
              <w:t>技能证书</w:t>
            </w:r>
          </w:p>
          <w:p w14:paraId="233FE518">
            <w:r>
              <w:t>语言能力：英语专八，流利商务沟通。</w:t>
            </w:r>
          </w:p>
          <w:p w14:paraId="25C2030D">
            <w:r>
              <w:t>计算机能力：熟悉Python基础</w:t>
            </w:r>
          </w:p>
          <w:p w14:paraId="65407332">
            <w:r>
              <w:t>专业能力：档案管理、固定资产管理</w:t>
            </w:r>
          </w:p>
        </w:tc>
        <w:tc>
          <w:tcPr>
            <w:tcW w:w="4320" w:type="dxa"/>
          </w:tcPr>
          <w:p w14:paraId="244C82AD"/>
          <w:p w14:paraId="04FA75CE">
            <w:pPr>
              <w:pStyle w:val="4"/>
            </w:pPr>
            <w:r>
              <w:t>教育状况</w:t>
            </w:r>
          </w:p>
          <w:p w14:paraId="720015E7">
            <w:r>
              <w:t>武汉大学 | 行政管理 | 硕士 | 2010-09 ~ 2013-06</w:t>
            </w:r>
          </w:p>
          <w:p w14:paraId="2B13312F">
            <w:r>
              <w:t>专业成绩：3.73/4（专业前15%）</w:t>
            </w:r>
          </w:p>
          <w:p w14:paraId="6DF433F6">
            <w:r>
              <w:t>主修课程：公文写作、公共政策分析、行政管理学、公共关系学、人力资源管理、组织行为学</w:t>
            </w:r>
          </w:p>
          <w:p w14:paraId="32DE7BD8">
            <w:pPr>
              <w:pStyle w:val="4"/>
            </w:pPr>
            <w:r>
              <w:t>职业经历</w:t>
            </w:r>
          </w:p>
          <w:p w14:paraId="2217A8B1">
            <w:r>
              <w:rPr>
                <w:b/>
              </w:rPr>
              <w:t>深圳制造科技有限公司 | 行政经理 | 2023-10 ~ 2026-11</w:t>
            </w:r>
          </w:p>
          <w:p w14:paraId="03FB8C3C">
            <w:pPr>
              <w:pStyle w:val="16"/>
            </w:pPr>
            <w:r>
              <w:t>负责公司日常行政事务管理，包括办公环境维护、办公用品采购与发放。 协助组织公司内部会议、活动，撰写会议纪要并跟进落实。</w:t>
            </w:r>
          </w:p>
          <w:p w14:paraId="71754789">
            <w:pPr>
              <w:pStyle w:val="4"/>
            </w:pPr>
            <w:r>
              <w:t>获奖情况</w:t>
            </w:r>
          </w:p>
          <w:p w14:paraId="21C76D11">
            <w:pPr>
              <w:pStyle w:val="16"/>
            </w:pPr>
            <w:r>
              <w:t>全国计算机等级考试二级（Office高级应用）。</w:t>
            </w:r>
          </w:p>
          <w:p w14:paraId="4F109D7B">
            <w:pPr>
              <w:pStyle w:val="16"/>
            </w:pPr>
            <w:r>
              <w:t>大学英语四级（CET-4），良好的读写能力。</w:t>
            </w:r>
          </w:p>
          <w:p w14:paraId="1D3406D9">
            <w:pPr>
              <w:pStyle w:val="16"/>
            </w:pPr>
            <w:r>
              <w:t>大学英语六级（CET-6），优秀的听说读写能力。</w:t>
            </w:r>
          </w:p>
          <w:p w14:paraId="2D8CCFD0">
            <w:pPr>
              <w:pStyle w:val="4"/>
            </w:pPr>
            <w:r>
              <w:t>自我陈述</w:t>
            </w:r>
          </w:p>
          <w:p w14:paraId="34C0C9BB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74726FC">
      <w:r>
        <w:br w:type="page"/>
      </w:r>
    </w:p>
    <w:p w14:paraId="507DDC77">
      <w:pPr>
        <w:jc w:val="center"/>
      </w:pPr>
      <w:r>
        <w:rPr>
          <w:b/>
          <w:sz w:val="32"/>
        </w:rPr>
        <w:t>屈荣</w:t>
      </w:r>
    </w:p>
    <w:p w14:paraId="6C5AA562">
      <w:r>
        <w:t>求职意向：软件工程师 | 杭州 | 14822/月 | 一周内到岗</w:t>
      </w:r>
    </w:p>
    <w:p w14:paraId="41D570F1">
      <w:r>
        <w:t>基本信息：38岁 | 女 | 杭州 | 14年经验</w:t>
      </w:r>
    </w:p>
    <w:p w14:paraId="537FCADC">
      <w:r>
        <w:t>联系方式：15322797375 | tao87@example.com</w:t>
      </w:r>
    </w:p>
    <w:p w14:paraId="11A3E912">
      <w:pPr>
        <w:pStyle w:val="4"/>
      </w:pPr>
      <w:r>
        <w:t>个人评价</w:t>
      </w:r>
    </w:p>
    <w:p w14:paraId="19450D78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5CF8C4E3">
      <w:pPr>
        <w:pStyle w:val="4"/>
      </w:pPr>
      <w:r>
        <w:t>学历信息</w:t>
      </w:r>
    </w:p>
    <w:p w14:paraId="6ABAFC5D">
      <w:r>
        <w:t>中国科学技术大学 | 计算机科学与技术 | 硕士 | 2009-09 ~ 2012-06</w:t>
      </w:r>
    </w:p>
    <w:p w14:paraId="70BFA7A1">
      <w:r>
        <w:t>专业成绩：3.11/4</w:t>
      </w:r>
    </w:p>
    <w:p w14:paraId="64CBE2DC">
      <w:r>
        <w:t>主修课程：操作系统、数据库原理、算法设计、编程基础、计算机网络、数据结构</w:t>
      </w:r>
    </w:p>
    <w:p w14:paraId="076470A0">
      <w:pPr>
        <w:pStyle w:val="4"/>
      </w:pPr>
      <w:r>
        <w:t>工作经验</w:t>
      </w:r>
    </w:p>
    <w:p w14:paraId="118F5B0A">
      <w:r>
        <w:rPr>
          <w:b/>
        </w:rPr>
        <w:t>卓越医疗科技有限公司 | 前端开发工程师 | 2022-02 ~ 2026-01</w:t>
      </w:r>
    </w:p>
    <w:p w14:paraId="7EC557B6">
      <w:pPr>
        <w:pStyle w:val="16"/>
      </w:pPr>
      <w:r>
        <w:t>协助团队完成项目迭代与上线。 参与需求分析，负责后端/前端模块设计与开发。 编写高质量代码，进行单元测试和性能优化。</w:t>
      </w:r>
    </w:p>
    <w:p w14:paraId="1947F781">
      <w:pPr>
        <w:pStyle w:val="4"/>
      </w:pPr>
      <w:r>
        <w:t>能力专长</w:t>
      </w:r>
    </w:p>
    <w:p w14:paraId="7D02307D">
      <w:r>
        <w:t>语言能力：英语CET-6，读写熟练，可日常交流。</w:t>
      </w:r>
    </w:p>
    <w:p w14:paraId="1BD0B950">
      <w:r>
        <w:t>计算机能力：掌握Photoshop基本操作</w:t>
      </w:r>
    </w:p>
    <w:p w14:paraId="13B5606F">
      <w:r>
        <w:t>专业能力：Python、Java、React、Git</w:t>
      </w:r>
    </w:p>
    <w:p w14:paraId="2125AE0B">
      <w:pPr>
        <w:pStyle w:val="4"/>
      </w:pPr>
      <w:r>
        <w:t>证书与荣誉</w:t>
      </w:r>
    </w:p>
    <w:p w14:paraId="4D9540AD">
      <w:pPr>
        <w:pStyle w:val="16"/>
      </w:pPr>
      <w:r>
        <w:t>全国计算机等级考试三级（数据库技术）。</w:t>
      </w:r>
    </w:p>
    <w:p w14:paraId="4713AD09">
      <w:pPr>
        <w:pStyle w:val="16"/>
      </w:pPr>
      <w:r>
        <w:t>全国计算机等级考试二级（Office高级应用）。</w:t>
      </w:r>
    </w:p>
    <w:p w14:paraId="577F42DA">
      <w:r>
        <w:br w:type="page"/>
      </w:r>
    </w:p>
    <w:p w14:paraId="0951A0D9">
      <w:pPr>
        <w:jc w:val="center"/>
      </w:pPr>
      <w:r>
        <w:rPr>
          <w:b/>
          <w:color w:val="003366"/>
          <w:sz w:val="32"/>
        </w:rPr>
        <w:t>李桂珍</w:t>
      </w:r>
    </w:p>
    <w:p w14:paraId="0BE6DA12">
      <w:r>
        <w:t>求职意向：行政专员 | 西安 | 17303/月 | 随时到岗</w:t>
      </w:r>
    </w:p>
    <w:p w14:paraId="5F4DF9B5">
      <w:r>
        <w:t>基本信息：35岁 | 女 | 西安 | 13年经验</w:t>
      </w:r>
    </w:p>
    <w:p w14:paraId="04C1505E">
      <w:r>
        <w:t>联系方式：15644769344 | tzou@example.org</w:t>
      </w:r>
    </w:p>
    <w:p w14:paraId="60CD92F7">
      <w:pPr>
        <w:pStyle w:val="4"/>
      </w:pPr>
      <w:r>
        <w:t>能力专长</w:t>
      </w:r>
    </w:p>
    <w:p w14:paraId="13E30596">
      <w:r>
        <w:t>语言能力：英语CET-4，具备基本读写能力。</w:t>
      </w:r>
    </w:p>
    <w:p w14:paraId="2257E5C4">
      <w:r>
        <w:t>计算机能力：熟练使用Office办公软件</w:t>
      </w:r>
    </w:p>
    <w:p w14:paraId="19A8E0A0">
      <w:r>
        <w:t>专业能力：固定资产管理、档案管理、会议组织</w:t>
      </w:r>
    </w:p>
    <w:p w14:paraId="24AD6263">
      <w:pPr>
        <w:pStyle w:val="4"/>
      </w:pPr>
      <w:r>
        <w:t>资质认证</w:t>
      </w:r>
    </w:p>
    <w:p w14:paraId="486B4791">
      <w:pPr>
        <w:pStyle w:val="16"/>
      </w:pPr>
      <w:r>
        <w:t>大学英语四级（CET-4），良好的读写能力。</w:t>
      </w:r>
    </w:p>
    <w:p w14:paraId="753EA32A">
      <w:pPr>
        <w:pStyle w:val="16"/>
      </w:pPr>
      <w:r>
        <w:t>全国计算机等级考试二级（Office高级应用）。</w:t>
      </w:r>
    </w:p>
    <w:p w14:paraId="683E2C01">
      <w:pPr>
        <w:pStyle w:val="16"/>
      </w:pPr>
      <w:r>
        <w:t>大学英语六级（CET-6），优秀的听说读写能力。</w:t>
      </w:r>
    </w:p>
    <w:p w14:paraId="1B4E3B76">
      <w:pPr>
        <w:pStyle w:val="4"/>
      </w:pPr>
      <w:r>
        <w:t>教育状况</w:t>
      </w:r>
    </w:p>
    <w:p w14:paraId="71264FBD">
      <w:r>
        <w:t>南京大学 | 行政管理 | 本科 | 2009-09 ~ 2013-06</w:t>
      </w:r>
    </w:p>
    <w:p w14:paraId="4F8FC647">
      <w:r>
        <w:t>专业成绩：3.65/4（专业前15%）</w:t>
      </w:r>
    </w:p>
    <w:p w14:paraId="2E76DEA4">
      <w:r>
        <w:t>主修课程：公共关系学、公文写作、组织行为学、人力资源管理、行政管理学、公共政策分析</w:t>
      </w:r>
    </w:p>
    <w:p w14:paraId="6CDF72F9">
      <w:pPr>
        <w:pStyle w:val="4"/>
      </w:pPr>
      <w:r>
        <w:t>职业经历</w:t>
      </w:r>
    </w:p>
    <w:p w14:paraId="05BD8273">
      <w:r>
        <w:rPr>
          <w:b/>
        </w:rPr>
        <w:t>恒通零售有限公司 | 行政专员 | 2020-04 ~ 2024-08</w:t>
      </w:r>
    </w:p>
    <w:p w14:paraId="48A6ED70">
      <w:pPr>
        <w:pStyle w:val="16"/>
      </w:pPr>
      <w:r>
        <w:t>参与制定行政管理制度，优化流程，提高工作效率。</w:t>
      </w:r>
    </w:p>
    <w:p w14:paraId="26A37DD1">
      <w:r>
        <w:rPr>
          <w:b/>
        </w:rPr>
        <w:t>领航科技科技有限公司 | 行政助理 | 2024-04 ~ 2026-11</w:t>
      </w:r>
    </w:p>
    <w:p w14:paraId="29148A26">
      <w:pPr>
        <w:pStyle w:val="16"/>
      </w:pPr>
      <w:r>
        <w:t>管理公司固定资产、车辆、印章等，确保规范使用。 参与制定行政管理制度，优化流程，提高工作效率。</w:t>
      </w:r>
    </w:p>
    <w:p w14:paraId="54067039">
      <w:pPr>
        <w:pStyle w:val="4"/>
      </w:pPr>
      <w:r>
        <w:t>关于我</w:t>
      </w:r>
    </w:p>
    <w:p w14:paraId="39D4E91D">
      <w:r>
        <w:t>工作细致认真，有良好的条理性；善于沟通协调，能够高效处理多项任务；责任心强，有较强的服务意识和团队合作精神。</w:t>
      </w:r>
    </w:p>
    <w:p w14:paraId="69C55720">
      <w:r>
        <w:br w:type="page"/>
      </w:r>
    </w:p>
    <w:p w14:paraId="6E767433">
      <w:pPr>
        <w:jc w:val="center"/>
      </w:pPr>
      <w:r>
        <w:rPr>
          <w:b/>
          <w:sz w:val="32"/>
        </w:rPr>
        <w:t>贾丹</w:t>
      </w:r>
    </w:p>
    <w:p w14:paraId="45732D53">
      <w:r>
        <w:t>求职意向：行政专员 | 郑州 | 19964/月 | 两周内到岗</w:t>
      </w:r>
    </w:p>
    <w:p w14:paraId="7FD05928">
      <w:r>
        <w:t>基本信息：38岁 | 男 | 成都 | 14年经验</w:t>
      </w:r>
    </w:p>
    <w:p w14:paraId="6CD70F87">
      <w:r>
        <w:t>联系方式：13976176772 | ping83@example.net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41F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E6B5B5">
            <w:pPr>
              <w:pStyle w:val="4"/>
            </w:pPr>
            <w:r>
              <w:t>教育经历</w:t>
            </w:r>
          </w:p>
          <w:p w14:paraId="6AFCDF66">
            <w:r>
              <w:t>上海交通大学 | 汉语言文学 | 硕士 | 2009-09 ~ 2012-06</w:t>
            </w:r>
          </w:p>
          <w:p w14:paraId="526FF3F7">
            <w:r>
              <w:t>专业成绩：3.7/4</w:t>
            </w:r>
          </w:p>
          <w:p w14:paraId="2B07963A">
            <w:r>
              <w:t>主修课程：战略管理、运营管理、组织行为学、管理学原理、财务管理、市场营销学</w:t>
            </w:r>
          </w:p>
        </w:tc>
      </w:tr>
    </w:tbl>
    <w:p w14:paraId="2217FF1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E6F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7A8BC5">
            <w:pPr>
              <w:pStyle w:val="4"/>
            </w:pPr>
            <w:r>
              <w:t>工作经验</w:t>
            </w:r>
          </w:p>
          <w:p w14:paraId="256D41C7">
            <w:r>
              <w:rPr>
                <w:b/>
              </w:rPr>
              <w:t>鼎盛医疗有限公司 | 行政专员 | 2025-09 ~ 2026-07</w:t>
            </w:r>
          </w:p>
          <w:p w14:paraId="16F0E985">
            <w:pPr>
              <w:pStyle w:val="16"/>
            </w:pPr>
            <w:r>
              <w:t>协助组织公司内部会议、活动，撰写会议纪要并跟进落实。</w:t>
            </w:r>
          </w:p>
        </w:tc>
      </w:tr>
    </w:tbl>
    <w:p w14:paraId="5C5134E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4D5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25D1B8A">
            <w:pPr>
              <w:pStyle w:val="4"/>
            </w:pPr>
            <w:r>
              <w:t>能力专长</w:t>
            </w:r>
          </w:p>
          <w:p w14:paraId="7510EF97">
            <w:r>
              <w:t>语言能力：英语CET-6，读写熟练，可日常交流。</w:t>
            </w:r>
          </w:p>
          <w:p w14:paraId="25443F22">
            <w:r>
              <w:t>计算机能力：精通Excel数据处理</w:t>
            </w:r>
          </w:p>
          <w:p w14:paraId="51C0EBF5">
            <w:r>
              <w:t>专业能力：档案管理、会议组织</w:t>
            </w:r>
          </w:p>
        </w:tc>
      </w:tr>
    </w:tbl>
    <w:p w14:paraId="144D827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26C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16250C5">
            <w:pPr>
              <w:pStyle w:val="4"/>
            </w:pPr>
            <w:r>
              <w:t>荣誉证书</w:t>
            </w:r>
          </w:p>
          <w:p w14:paraId="014B2CF7">
            <w:pPr>
              <w:pStyle w:val="16"/>
            </w:pPr>
            <w:r>
              <w:t>大学英语六级（CET-6），优秀的听说读写能力。</w:t>
            </w:r>
          </w:p>
          <w:p w14:paraId="00550168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3ACF36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937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31CE72">
            <w:pPr>
              <w:pStyle w:val="4"/>
            </w:pPr>
            <w:r>
              <w:t>自我评价</w:t>
            </w:r>
          </w:p>
          <w:p w14:paraId="09C547DF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A0EFA2F"/>
    <w:p w14:paraId="0F0EF6CF">
      <w:r>
        <w:br w:type="page"/>
      </w:r>
    </w:p>
    <w:p w14:paraId="511AF9C9">
      <w:pPr>
        <w:jc w:val="center"/>
      </w:pPr>
      <w:r>
        <w:rPr>
          <w:b/>
          <w:sz w:val="32"/>
        </w:rPr>
        <w:t>余桂珍</w:t>
      </w:r>
    </w:p>
    <w:p w14:paraId="6B95255C">
      <w:r>
        <w:t>求职意向：财务助理 | 北京 | 17123/月 | 一周内到岗</w:t>
      </w:r>
    </w:p>
    <w:p w14:paraId="41EFE08C">
      <w:r>
        <w:t>基本信息：35岁 | 女 | 北京 | 13年经验</w:t>
      </w:r>
    </w:p>
    <w:p w14:paraId="330321AB">
      <w:r>
        <w:t>联系方式：13116368755 | weihou@example.net</w:t>
      </w:r>
    </w:p>
    <w:p w14:paraId="7607082E">
      <w:pPr>
        <w:pStyle w:val="4"/>
      </w:pPr>
      <w:r>
        <w:t>学习背景</w:t>
      </w:r>
    </w:p>
    <w:p w14:paraId="551143C9">
      <w:r>
        <w:t>四川大学 | 金融学 | 本科 | 2009-09 ~ 2013-06</w:t>
      </w:r>
    </w:p>
    <w:p w14:paraId="0B606508">
      <w:r>
        <w:t>专业成绩：3.99/4</w:t>
      </w:r>
    </w:p>
    <w:p w14:paraId="4449C81A">
      <w:r>
        <w:t>主修课程：组织行为学、财务管理、管理学原理、运营管理、市场营销学、战略管理</w:t>
      </w:r>
    </w:p>
    <w:p w14:paraId="44B72B1A">
      <w:pPr>
        <w:pStyle w:val="4"/>
      </w:pPr>
      <w:r>
        <w:t>实习经历</w:t>
      </w:r>
    </w:p>
    <w:p w14:paraId="61A47B5B">
      <w:r>
        <w:rPr>
          <w:b/>
        </w:rPr>
        <w:t>深圳传媒有限公司 | 出纳 | 2023-12 ~ 2026-08</w:t>
      </w:r>
    </w:p>
    <w:p w14:paraId="7969CFF6">
      <w:pPr>
        <w:pStyle w:val="16"/>
      </w:pPr>
      <w:r>
        <w:t>配合审计工作，提供所需财务资料。</w:t>
      </w:r>
    </w:p>
    <w:p w14:paraId="14164783">
      <w:pPr>
        <w:pStyle w:val="4"/>
      </w:pPr>
      <w:r>
        <w:t>专业技能</w:t>
      </w:r>
    </w:p>
    <w:p w14:paraId="33CA4804">
      <w:r>
        <w:t>语言能力：英语CET-6，读写熟练，可日常交流。</w:t>
      </w:r>
    </w:p>
    <w:p w14:paraId="1A45C148">
      <w:r>
        <w:t>计算机能力：熟练使用Office办公软件</w:t>
      </w:r>
    </w:p>
    <w:p w14:paraId="7DE59666">
      <w:r>
        <w:t>专业能力：用友、金蝶</w:t>
      </w:r>
    </w:p>
    <w:p w14:paraId="6987A65C">
      <w:pPr>
        <w:pStyle w:val="4"/>
      </w:pPr>
      <w:r>
        <w:t>资格证书</w:t>
      </w:r>
    </w:p>
    <w:p w14:paraId="7275BAFB">
      <w:pPr>
        <w:pStyle w:val="16"/>
      </w:pPr>
      <w:r>
        <w:t>初级会计职称。</w:t>
      </w:r>
    </w:p>
    <w:p w14:paraId="1A56F8BC">
      <w:pPr>
        <w:pStyle w:val="16"/>
      </w:pPr>
      <w:r>
        <w:t>会计从业资格证。</w:t>
      </w:r>
    </w:p>
    <w:p w14:paraId="2BA5C322">
      <w:pPr>
        <w:pStyle w:val="4"/>
      </w:pPr>
      <w:r>
        <w:t>自我介绍</w:t>
      </w:r>
    </w:p>
    <w:p w14:paraId="2E341AE7">
      <w:r>
        <w:t>做事严谨，对数字敏感；熟练掌握财务软件，有较强的合规意识；诚实守信，具备良好的职业道德。</w:t>
      </w:r>
    </w:p>
    <w:p w14:paraId="6749FBB6">
      <w:r>
        <w:br w:type="page"/>
      </w:r>
    </w:p>
    <w:p w14:paraId="5FB4660B">
      <w:pPr>
        <w:jc w:val="center"/>
      </w:pPr>
      <w:r>
        <w:rPr>
          <w:b/>
          <w:sz w:val="32"/>
        </w:rPr>
        <w:t>刘燕</w:t>
      </w:r>
    </w:p>
    <w:p w14:paraId="7B9A073D">
      <w:r>
        <w:t>求职意向：行政专员 | 南京 | 10643/月 | 两周内到岗</w:t>
      </w:r>
    </w:p>
    <w:p w14:paraId="1B1C3978">
      <w:r>
        <w:t>基本信息：28岁 | 女 | 上海 | 6年经验</w:t>
      </w:r>
    </w:p>
    <w:p w14:paraId="4D2F312E">
      <w:r>
        <w:t>联系方式：15847057813 | pinggu@example.com</w:t>
      </w:r>
    </w:p>
    <w:p w14:paraId="611093D0">
      <w:pPr>
        <w:pStyle w:val="4"/>
      </w:pPr>
      <w:r>
        <w:t>教育背景</w:t>
      </w:r>
    </w:p>
    <w:p w14:paraId="09A9AA3E">
      <w:r>
        <w:t>四川大学 | 公共事业管理 | 本科 | 2016-09 ~ 2020-06</w:t>
      </w:r>
    </w:p>
    <w:p w14:paraId="4D017480">
      <w:r>
        <w:t>专业成绩：3.74/4（专业前10%）</w:t>
      </w:r>
    </w:p>
    <w:p w14:paraId="2F3C13A5">
      <w:r>
        <w:t>主修课程：管理学原理、财务管理、组织行为学、市场营销学、运营管理、战略管理</w:t>
      </w:r>
    </w:p>
    <w:p w14:paraId="3601F59C">
      <w:pPr>
        <w:pStyle w:val="4"/>
      </w:pPr>
      <w:r>
        <w:t>过往经历</w:t>
      </w:r>
    </w:p>
    <w:p w14:paraId="3B7A1747">
      <w:r>
        <w:rPr>
          <w:b/>
        </w:rPr>
        <w:t>1. 上海制造有限公司 | 行政助理 | 2021-11 ~ 2022-02</w:t>
      </w:r>
    </w:p>
    <w:p w14:paraId="51FB6BD8">
      <w:pPr>
        <w:pStyle w:val="16"/>
      </w:pPr>
      <w:r>
        <w:t>协助组织公司内部会议、活动，撰写会议纪要并跟进落实。 管理公司固定资产、车辆、印章等，确保规范使用。 负责来访客户接待及电话接听，展现良好企业形象。</w:t>
      </w:r>
    </w:p>
    <w:p w14:paraId="55B70E36">
      <w:r>
        <w:rPr>
          <w:b/>
        </w:rPr>
        <w:t>2. 博雅制造有限公司 | 行政经理 | 2022-02 ~ 2025-08</w:t>
      </w:r>
    </w:p>
    <w:p w14:paraId="0885A347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230B47FD">
      <w:r>
        <w:rPr>
          <w:b/>
        </w:rPr>
        <w:t>3. 智云教育有限公司 | 行政专员 | 2025-09 ~ 2026-02</w:t>
      </w:r>
    </w:p>
    <w:p w14:paraId="2342DCED">
      <w:pPr>
        <w:pStyle w:val="16"/>
      </w:pPr>
      <w:r>
        <w:t>管理公司固定资产、车辆、印章等，确保规范使用。</w:t>
      </w:r>
    </w:p>
    <w:p w14:paraId="66D66DFB">
      <w:pPr>
        <w:pStyle w:val="4"/>
      </w:pPr>
      <w:r>
        <w:t>专业技能</w:t>
      </w:r>
    </w:p>
    <w:p w14:paraId="48363E7B">
      <w:r>
        <w:t>语言能力：英语CET-6，读写熟练，可日常交流。</w:t>
      </w:r>
    </w:p>
    <w:p w14:paraId="728BF873">
      <w:r>
        <w:t>计算机能力：掌握Photoshop基本操作</w:t>
      </w:r>
    </w:p>
    <w:p w14:paraId="72FB8E54">
      <w:r>
        <w:t>专业能力：档案管理、公文写作</w:t>
      </w:r>
    </w:p>
    <w:p w14:paraId="4841DC2A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91572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20401C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448FC6F0">
      <w:pPr>
        <w:pStyle w:val="4"/>
      </w:pPr>
      <w:r>
        <w:t>个人评价</w:t>
      </w:r>
    </w:p>
    <w:p w14:paraId="19C8E59C">
      <w:r>
        <w:t>工作细致认真，有良好的条理性；善于沟通协调，能够高效处理多项任务；责任心强，有较强的服务意识和团队合作精神。</w:t>
      </w:r>
    </w:p>
    <w:p w14:paraId="021C59C0">
      <w:r>
        <w:br w:type="page"/>
      </w:r>
    </w:p>
    <w:p w14:paraId="5BA453CE">
      <w:pPr>
        <w:jc w:val="center"/>
      </w:pPr>
      <w:r>
        <w:rPr>
          <w:b/>
          <w:sz w:val="32"/>
        </w:rPr>
        <w:t>刘金凤</w:t>
      </w:r>
    </w:p>
    <w:p w14:paraId="23AEC24E">
      <w:r>
        <w:t>求职意向：软件工程师 | 北京 | 22634/月 | 两周内到岗</w:t>
      </w:r>
    </w:p>
    <w:p w14:paraId="3FC87F4D">
      <w:r>
        <w:t>基本信息：39岁 | 男 | 北京 | 15年经验</w:t>
      </w:r>
    </w:p>
    <w:p w14:paraId="08E7BEBE">
      <w:r>
        <w:t>联系方式：13767249046 | jie58@example.org</w:t>
      </w:r>
    </w:p>
    <w:p w14:paraId="4E970297">
      <w:pPr>
        <w:pStyle w:val="4"/>
      </w:pPr>
      <w:r>
        <w:t>关于我</w:t>
      </w:r>
    </w:p>
    <w:p w14:paraId="0EDEEEBC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8387047">
      <w:pPr>
        <w:pStyle w:val="4"/>
      </w:pPr>
      <w:r>
        <w:t>学历信息</w:t>
      </w:r>
    </w:p>
    <w:p w14:paraId="05BAAA54">
      <w:r>
        <w:t>南京大学 | 软件工程 | 硕士 | 2008-09 ~ 2011-06</w:t>
      </w:r>
    </w:p>
    <w:p w14:paraId="0CFBE3A9">
      <w:r>
        <w:t>专业成绩：3.28/4</w:t>
      </w:r>
    </w:p>
    <w:p w14:paraId="132049F7">
      <w:r>
        <w:t>主修课程：Web开发、数据库设计、面向对象编程、软件测试、项目管理</w:t>
      </w:r>
    </w:p>
    <w:p w14:paraId="4A39DB6B">
      <w:pPr>
        <w:pStyle w:val="4"/>
      </w:pPr>
      <w:r>
        <w:t>实习经历</w:t>
      </w:r>
    </w:p>
    <w:p w14:paraId="45CC4CEF">
      <w:r>
        <w:rPr>
          <w:b/>
        </w:rPr>
        <w:t>杭州互联网科技有限公司 | 全栈工程师 | 2017-04 ~ 2020-03</w:t>
      </w:r>
    </w:p>
    <w:p w14:paraId="1051422C">
      <w:pPr>
        <w:pStyle w:val="16"/>
      </w:pPr>
      <w:r>
        <w:t>参与需求分析，负责后端/前端模块设计与开发。 修复系统Bug，保障系统稳定运行。 编写高质量代码，进行单元测试和性能优化。</w:t>
      </w:r>
    </w:p>
    <w:p w14:paraId="3B3BE3D0">
      <w:r>
        <w:rPr>
          <w:b/>
        </w:rPr>
        <w:t>新锐传媒有限公司 | 前端开发工程师 | 2020-01 ~ 2024-11</w:t>
      </w:r>
    </w:p>
    <w:p w14:paraId="13E399ED">
      <w:pPr>
        <w:pStyle w:val="16"/>
      </w:pPr>
      <w:r>
        <w:t>协助团队完成项目迭代与上线。 编写高质量代码，进行单元测试和性能优化。 参与需求分析，负责后端/前端模块设计与开发。</w:t>
      </w:r>
    </w:p>
    <w:p w14:paraId="6A1EBBC9">
      <w:r>
        <w:rPr>
          <w:b/>
        </w:rPr>
        <w:t>全民简历咨询有限公司 | 全栈工程师 | 2024-11 ~ 2026-12</w:t>
      </w:r>
    </w:p>
    <w:p w14:paraId="0FB85731">
      <w:pPr>
        <w:pStyle w:val="16"/>
      </w:pPr>
      <w:r>
        <w:t>修复系统Bug，保障系统稳定运行。 参与技术方案讨论，撰写技术文档。</w:t>
      </w:r>
    </w:p>
    <w:p w14:paraId="353310FF">
      <w:pPr>
        <w:pStyle w:val="4"/>
      </w:pPr>
      <w:r>
        <w:t>专业技能</w:t>
      </w:r>
    </w:p>
    <w:p w14:paraId="4EF988FC">
      <w:r>
        <w:t>语言能力：英语专八，流利商务沟通。</w:t>
      </w:r>
    </w:p>
    <w:p w14:paraId="13D0CF4A">
      <w:r>
        <w:t>计算机能力：熟练使用Office办公软件</w:t>
      </w:r>
    </w:p>
    <w:p w14:paraId="3FC7DB5E">
      <w:r>
        <w:t>专业能力：Git、Spring、MySQL、Python</w:t>
      </w:r>
    </w:p>
    <w:p w14:paraId="4304036E">
      <w:pPr>
        <w:pStyle w:val="4"/>
      </w:pPr>
      <w:r>
        <w:t>资格证书</w:t>
      </w:r>
    </w:p>
    <w:p w14:paraId="6C8517F3">
      <w:pPr>
        <w:pStyle w:val="16"/>
      </w:pPr>
      <w:r>
        <w:t>全国计算机等级考试二级（Office高级应用）。</w:t>
      </w:r>
    </w:p>
    <w:p w14:paraId="30F5D579">
      <w:r>
        <w:br w:type="page"/>
      </w:r>
    </w:p>
    <w:p w14:paraId="29FE3940">
      <w:pPr>
        <w:jc w:val="center"/>
      </w:pPr>
      <w:r>
        <w:rPr>
          <w:b/>
          <w:sz w:val="32"/>
        </w:rPr>
        <w:t>王桂英</w:t>
      </w:r>
    </w:p>
    <w:p w14:paraId="3212A4C5">
      <w:r>
        <w:t>求职意向：行政专员 | 成都 | 9431/月 | 一周内到岗</w:t>
      </w:r>
    </w:p>
    <w:p w14:paraId="1E788EF9">
      <w:r>
        <w:t>基本信息：28岁 | 男 | 成都 | 8年经验</w:t>
      </w:r>
    </w:p>
    <w:p w14:paraId="34514024">
      <w:r>
        <w:t>联系方式：15692164668 | zlin@example.org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ED5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43DEC55">
            <w:pPr>
              <w:pStyle w:val="4"/>
            </w:pPr>
            <w:r>
              <w:t>学习背景</w:t>
            </w:r>
          </w:p>
          <w:p w14:paraId="6D37A1BA">
            <w:r>
              <w:t>杭州职业技术学院 | 行政管理 | 专科 | 2015-09 ~ 2018-06</w:t>
            </w:r>
          </w:p>
          <w:p w14:paraId="060ECC7E">
            <w:r>
              <w:t>专业成绩：3.2/4</w:t>
            </w:r>
          </w:p>
          <w:p w14:paraId="6116034D">
            <w:r>
              <w:t>主修课程：行政管理学、组织行为学、公共政策分析、公文写作、人力资源管理、公共关系学</w:t>
            </w:r>
          </w:p>
        </w:tc>
      </w:tr>
    </w:tbl>
    <w:p w14:paraId="791FF47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CC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6C2946">
            <w:pPr>
              <w:pStyle w:val="4"/>
            </w:pPr>
            <w:r>
              <w:t>工作经验</w:t>
            </w:r>
          </w:p>
          <w:p w14:paraId="48D70F2F">
            <w:r>
              <w:rPr>
                <w:b/>
              </w:rPr>
              <w:t>恒通科技科技有限公司 | 行政助理 | 2022-10 ~ 2023-10</w:t>
            </w:r>
          </w:p>
          <w:p w14:paraId="5D9C2108">
            <w:pPr>
              <w:pStyle w:val="16"/>
            </w:pPr>
            <w:r>
              <w:t>协助组织公司内部会议、活动，撰写会议纪要并跟进落实。 负责公司日常行政事务管理，包括办公环境维护、办公用品采购与发放。 负责来访客户接待及电话接听，展现良好企业形象。</w:t>
            </w:r>
          </w:p>
          <w:p w14:paraId="24E61A3E">
            <w:r>
              <w:rPr>
                <w:b/>
              </w:rPr>
              <w:t>卓越零售科技有限公司 | 行政助理 | 2023-08 ~ 2025-02</w:t>
            </w:r>
          </w:p>
          <w:p w14:paraId="4B286792">
            <w:pPr>
              <w:pStyle w:val="16"/>
            </w:pPr>
            <w:r>
              <w:t>负责公司日常行政事务管理，包括办公环境维护、办公用品采购与发放。 参与制定行政管理制度，优化流程，提高工作效率。 协助组织公司内部会议、活动，撰写会议纪要并跟进落实。</w:t>
            </w:r>
          </w:p>
          <w:p w14:paraId="663BD3E6">
            <w:r>
              <w:rPr>
                <w:b/>
              </w:rPr>
              <w:t>上海咨询有限公司 | 行政专员 | 2025-07 ~ 2026-03</w:t>
            </w:r>
          </w:p>
          <w:p w14:paraId="58B143EB">
            <w:pPr>
              <w:pStyle w:val="16"/>
            </w:pPr>
            <w:r>
              <w:t>管理公司固定资产、车辆、印章等，确保规范使用。</w:t>
            </w:r>
          </w:p>
        </w:tc>
      </w:tr>
    </w:tbl>
    <w:p w14:paraId="0643AE7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E5B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346D6F">
            <w:pPr>
              <w:pStyle w:val="4"/>
            </w:pPr>
            <w:r>
              <w:t>能力专长</w:t>
            </w:r>
          </w:p>
          <w:p w14:paraId="114B0BE2">
            <w:r>
              <w:t>语言能力：英语CET-4，具备基本读写能力。</w:t>
            </w:r>
          </w:p>
          <w:p w14:paraId="0A06C2FD">
            <w:r>
              <w:t>计算机能力：熟练使用Office办公软件</w:t>
            </w:r>
          </w:p>
          <w:p w14:paraId="696F7EC8">
            <w:r>
              <w:t>专业能力：办公软件、固定资产管理、会议组织</w:t>
            </w:r>
          </w:p>
        </w:tc>
      </w:tr>
    </w:tbl>
    <w:p w14:paraId="01C0B03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004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F11FA4">
            <w:pPr>
              <w:pStyle w:val="4"/>
            </w:pPr>
            <w:r>
              <w:t>荣誉证书</w:t>
            </w:r>
          </w:p>
          <w:p w14:paraId="735CB217">
            <w:pPr>
              <w:pStyle w:val="16"/>
            </w:pPr>
            <w:r>
              <w:t>大学英语六级（CET-6），优秀的听说读写能力。</w:t>
            </w:r>
          </w:p>
          <w:p w14:paraId="63E804FF">
            <w:pPr>
              <w:pStyle w:val="16"/>
            </w:pPr>
            <w:r>
              <w:t>大学英语四级（CET-4），良好的读写能力。</w:t>
            </w:r>
          </w:p>
          <w:p w14:paraId="6266A0F6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D4A221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335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FFEC7B">
            <w:pPr>
              <w:pStyle w:val="4"/>
            </w:pPr>
            <w:r>
              <w:t>个人评价</w:t>
            </w:r>
          </w:p>
          <w:p w14:paraId="0CEA985C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91B9CB4"/>
    <w:p w14:paraId="755A9832">
      <w:r>
        <w:br w:type="page"/>
      </w:r>
    </w:p>
    <w:p w14:paraId="481D6622">
      <w:pPr>
        <w:jc w:val="center"/>
      </w:pPr>
      <w:r>
        <w:rPr>
          <w:b/>
          <w:sz w:val="32"/>
        </w:rPr>
        <w:t>葛峰</w:t>
      </w:r>
    </w:p>
    <w:p w14:paraId="6CD919DC">
      <w:r>
        <w:t>求职意向：市场专员 | 北京 | 17442/月 | 一周内到岗</w:t>
      </w:r>
    </w:p>
    <w:p w14:paraId="03AB83E9">
      <w:r>
        <w:t>基本信息：36岁 | 女 | 北京 | 14年经验</w:t>
      </w:r>
    </w:p>
    <w:p w14:paraId="7D36E944">
      <w:r>
        <w:t>联系方式：18178758506 | fuyong@example.org</w:t>
      </w:r>
    </w:p>
    <w:p w14:paraId="7657472C">
      <w:pPr>
        <w:pStyle w:val="4"/>
      </w:pPr>
      <w:r>
        <w:t>个人评价</w:t>
      </w:r>
    </w:p>
    <w:p w14:paraId="498FBC30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2304761D">
      <w:pPr>
        <w:pStyle w:val="4"/>
      </w:pPr>
      <w:r>
        <w:t>教育状况</w:t>
      </w:r>
    </w:p>
    <w:p w14:paraId="4CDB602F">
      <w:r>
        <w:t>哈尔滨工业大学 | 广告学 | 本科 | 2008-09 ~ 2012-06</w:t>
      </w:r>
    </w:p>
    <w:p w14:paraId="7CFAEC8C">
      <w:r>
        <w:t>专业成绩：3.12/4</w:t>
      </w:r>
    </w:p>
    <w:p w14:paraId="3CB71595">
      <w:r>
        <w:t>主修课程：战略管理、管理学原理、运营管理、市场营销学、组织行为学、财务管理</w:t>
      </w:r>
    </w:p>
    <w:p w14:paraId="45EEE0F6">
      <w:pPr>
        <w:pStyle w:val="4"/>
      </w:pPr>
      <w:r>
        <w:t>实习经历</w:t>
      </w:r>
    </w:p>
    <w:p w14:paraId="78BB9C7B">
      <w:r>
        <w:rPr>
          <w:b/>
        </w:rPr>
        <w:t>上海科技有限公司 | 市场专员 | 2025-07 ~ 2026-02</w:t>
      </w:r>
    </w:p>
    <w:p w14:paraId="1307A546">
      <w:pPr>
        <w:pStyle w:val="16"/>
      </w:pPr>
      <w:r>
        <w:t>运营公司社交媒体账号（公众号、微博等），提高粉丝互动。 策划并执行线上线下营销活动，提升品牌知名度。</w:t>
      </w:r>
    </w:p>
    <w:p w14:paraId="2F63B760">
      <w:pPr>
        <w:pStyle w:val="4"/>
      </w:pPr>
      <w:r>
        <w:t>核心技能</w:t>
      </w:r>
    </w:p>
    <w:p w14:paraId="0D439828">
      <w:r>
        <w:t>语言能力：日语N2，可进行日常对话。</w:t>
      </w:r>
    </w:p>
    <w:p w14:paraId="5026F6B7">
      <w:r>
        <w:t>计算机能力：熟练使用Office办公软件</w:t>
      </w:r>
    </w:p>
    <w:p w14:paraId="6D250E43">
      <w:r>
        <w:t>专业能力：数据分析、社交媒体运营、市场调研、活动策划</w:t>
      </w:r>
    </w:p>
    <w:p w14:paraId="44550CE1">
      <w:pPr>
        <w:pStyle w:val="4"/>
      </w:pPr>
      <w:r>
        <w:t>证书与荣誉</w:t>
      </w:r>
    </w:p>
    <w:p w14:paraId="5AD76220">
      <w:pPr>
        <w:pStyle w:val="16"/>
      </w:pPr>
      <w:r>
        <w:t>全国计算机等级考试二级（Office高级应用）。</w:t>
      </w:r>
    </w:p>
    <w:p w14:paraId="70879903">
      <w:pPr>
        <w:pStyle w:val="16"/>
      </w:pPr>
      <w:r>
        <w:t>大学英语六级（CET-6），优秀的听说读写能力。</w:t>
      </w:r>
    </w:p>
    <w:p w14:paraId="4FA478E5">
      <w:r>
        <w:br w:type="page"/>
      </w:r>
    </w:p>
    <w:p w14:paraId="6257B29D">
      <w:pPr>
        <w:jc w:val="center"/>
      </w:pPr>
      <w:r>
        <w:rPr>
          <w:b/>
          <w:sz w:val="32"/>
        </w:rPr>
        <w:t>张超</w:t>
      </w:r>
    </w:p>
    <w:p w14:paraId="45CC5E5F">
      <w:r>
        <w:t>求职意向：行政专员 | 深圳 | 20185/月 | 一个月内到岗</w:t>
      </w:r>
    </w:p>
    <w:p w14:paraId="770D4C08">
      <w:r>
        <w:t>基本信息：29岁 | 男 | 长沙 | 9年经验</w:t>
      </w:r>
    </w:p>
    <w:p w14:paraId="781C9395">
      <w:r>
        <w:t>联系方式：15684872085 | pxu@example.net</w:t>
      </w:r>
    </w:p>
    <w:p w14:paraId="77004F37">
      <w:pPr>
        <w:pStyle w:val="4"/>
      </w:pPr>
      <w:r>
        <w:t>教育背景</w:t>
      </w:r>
    </w:p>
    <w:p w14:paraId="5D183E93">
      <w:r>
        <w:t>北京信息职业技术学院 | 行政管理 | 专科 | 2014-09 ~ 2017-06</w:t>
      </w:r>
    </w:p>
    <w:p w14:paraId="70251275">
      <w:r>
        <w:t>专业成绩：3.68/4（专业前10%）</w:t>
      </w:r>
    </w:p>
    <w:p w14:paraId="0F48EA87">
      <w:r>
        <w:t>主修课程：公共关系学、人力资源管理、公共政策分析、组织行为学、行政管理学、公文写作</w:t>
      </w:r>
    </w:p>
    <w:p w14:paraId="455007C1">
      <w:pPr>
        <w:pStyle w:val="4"/>
      </w:pPr>
      <w:r>
        <w:t>过往经历</w:t>
      </w:r>
    </w:p>
    <w:p w14:paraId="6AB5E608">
      <w:r>
        <w:rPr>
          <w:b/>
        </w:rPr>
        <w:t>上海制造有限公司 | 行政助理 | 2023-12 ~ 2026-11</w:t>
      </w:r>
    </w:p>
    <w:p w14:paraId="4F6C4152">
      <w:pPr>
        <w:pStyle w:val="16"/>
      </w:pPr>
      <w:r>
        <w:t>负责来访客户接待及电话接听，展现良好企业形象。 协助组织公司内部会议、活动，撰写会议纪要并跟进落实。</w:t>
      </w:r>
    </w:p>
    <w:p w14:paraId="2F431576">
      <w:pPr>
        <w:pStyle w:val="4"/>
      </w:pPr>
      <w:r>
        <w:t>核心技能</w:t>
      </w:r>
    </w:p>
    <w:p w14:paraId="1C19885A">
      <w:r>
        <w:t>语言能力：日语N2，可进行日常对话。</w:t>
      </w:r>
    </w:p>
    <w:p w14:paraId="45F6F94E">
      <w:r>
        <w:t>计算机能力：熟练使用Office办公软件</w:t>
      </w:r>
    </w:p>
    <w:p w14:paraId="4D638BB5">
      <w:r>
        <w:t>专业能力：固定资产管理、办公软件</w:t>
      </w:r>
    </w:p>
    <w:p w14:paraId="06EC93C8">
      <w:pPr>
        <w:pStyle w:val="4"/>
      </w:pPr>
      <w:r>
        <w:t>资质认证</w:t>
      </w:r>
    </w:p>
    <w:p w14:paraId="72B02D95">
      <w:pPr>
        <w:pStyle w:val="16"/>
      </w:pPr>
      <w:r>
        <w:t>大学英语四级（CET-4），良好的读写能力。</w:t>
      </w:r>
    </w:p>
    <w:p w14:paraId="2E7B3926">
      <w:pPr>
        <w:pStyle w:val="16"/>
      </w:pPr>
      <w:r>
        <w:t>大学英语六级（CET-6），优秀的听说读写能力。</w:t>
      </w:r>
    </w:p>
    <w:p w14:paraId="531F22CC">
      <w:pPr>
        <w:pStyle w:val="4"/>
      </w:pPr>
      <w:r>
        <w:t>自我评价</w:t>
      </w:r>
    </w:p>
    <w:p w14:paraId="111C5634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73457EEF">
      <w:r>
        <w:br w:type="page"/>
      </w:r>
    </w:p>
    <w:p w14:paraId="07141FC3">
      <w:pPr>
        <w:jc w:val="center"/>
      </w:pPr>
      <w:r>
        <w:rPr>
          <w:b/>
          <w:sz w:val="32"/>
        </w:rPr>
        <w:t>娄桂香</w:t>
      </w:r>
    </w:p>
    <w:p w14:paraId="63D75753">
      <w:pPr>
        <w:jc w:val="center"/>
      </w:pPr>
      <w:r>
        <w:rPr>
          <w:sz w:val="2"/>
        </w:rPr>
        <w:t>____________________________________________________________</w:t>
      </w:r>
    </w:p>
    <w:p w14:paraId="70FB6B76">
      <w:r>
        <w:t>求职意向：产品经理 | 南京 | 14438/月 | 一个月内到岗</w:t>
      </w:r>
    </w:p>
    <w:p w14:paraId="2EC2146B">
      <w:r>
        <w:t>基本信息：31岁 | 男 | 南京 | 7年经验</w:t>
      </w:r>
    </w:p>
    <w:p w14:paraId="7B208117">
      <w:r>
        <w:t>联系方式：15113295618 | donggang@example.net</w:t>
      </w:r>
    </w:p>
    <w:p w14:paraId="50C32BF1">
      <w:pPr>
        <w:pStyle w:val="4"/>
      </w:pPr>
      <w:r>
        <w:t>职业经历</w:t>
      </w:r>
    </w:p>
    <w:p w14:paraId="39D4B0BD">
      <w:r>
        <w:rPr>
          <w:b/>
        </w:rPr>
        <w:t>创想金融科技有限公司 | 产品助理 | 2023-12 ~ 2024-06</w:t>
      </w:r>
    </w:p>
    <w:p w14:paraId="3F706881">
      <w:pPr>
        <w:pStyle w:val="16"/>
      </w:pPr>
      <w:r>
        <w:t>组织用户访谈，挖掘潜在需求。 跟踪产品数据，根据反馈持续优化迭代。 负责产品需求调研、用户分析，完成产品规划与设计。</w:t>
      </w:r>
    </w:p>
    <w:p w14:paraId="67F0FD32">
      <w:r>
        <w:rPr>
          <w:b/>
        </w:rPr>
        <w:t>新锐医疗科技有限公司 | 高级产品经理 | 2024-02 ~ 2026-07</w:t>
      </w:r>
    </w:p>
    <w:p w14:paraId="2F9155C6">
      <w:pPr>
        <w:pStyle w:val="16"/>
      </w:pPr>
      <w:r>
        <w:t>组织用户访谈，挖掘潜在需求。</w:t>
      </w:r>
    </w:p>
    <w:p w14:paraId="21962FD7">
      <w:pPr>
        <w:pStyle w:val="4"/>
      </w:pPr>
      <w:r>
        <w:t>教育经历</w:t>
      </w:r>
    </w:p>
    <w:p w14:paraId="4591DB10">
      <w:r>
        <w:t>四川大学 | 信息管理 | 硕士 | 2016-09 ~ 2019-06</w:t>
      </w:r>
    </w:p>
    <w:p w14:paraId="753AE458">
      <w:r>
        <w:t>专业成绩：3.89/4（专业前15%）</w:t>
      </w:r>
    </w:p>
    <w:p w14:paraId="0B0FF207">
      <w:r>
        <w:t>主修课程：管理学原理、组织行为学、战略管理、财务管理、运营管理、市场营销学</w:t>
      </w:r>
    </w:p>
    <w:p w14:paraId="594753C4">
      <w:pPr>
        <w:pStyle w:val="4"/>
      </w:pPr>
      <w:r>
        <w:t>技能证书</w:t>
      </w:r>
    </w:p>
    <w:p w14:paraId="62F59346">
      <w:r>
        <w:t>语言能力：英语CET-6，读写熟练，可日常交流。</w:t>
      </w:r>
    </w:p>
    <w:p w14:paraId="3BEAFDD4">
      <w:r>
        <w:t>计算机能力：精通Excel数据处理</w:t>
      </w:r>
    </w:p>
    <w:p w14:paraId="01DA1DFC">
      <w:r>
        <w:t>专业能力：需求分析、数据分析、项目管理、Axure</w:t>
      </w:r>
    </w:p>
    <w:p w14:paraId="13E9607A">
      <w:pPr>
        <w:pStyle w:val="4"/>
      </w:pPr>
      <w:r>
        <w:t>获奖情况</w:t>
      </w:r>
    </w:p>
    <w:p w14:paraId="7269C68B">
      <w:pPr>
        <w:pStyle w:val="16"/>
      </w:pPr>
      <w:r>
        <w:t>PMP项目管理认证。</w:t>
      </w:r>
    </w:p>
    <w:p w14:paraId="6DBCF98E">
      <w:pPr>
        <w:pStyle w:val="4"/>
      </w:pPr>
      <w:r>
        <w:t>自我评价</w:t>
      </w:r>
    </w:p>
    <w:p w14:paraId="3D7257A3">
      <w:r>
        <w:t>善于洞察用户需求，逻辑分析能力强；能够快速理解业务场景；有责任心，注重细节，追求产品极致。</w:t>
      </w:r>
    </w:p>
    <w:p w14:paraId="72B72B05">
      <w:r>
        <w:br w:type="page"/>
      </w:r>
    </w:p>
    <w:p w14:paraId="50FB88CA">
      <w:pPr>
        <w:jc w:val="center"/>
      </w:pPr>
      <w:r>
        <w:rPr>
          <w:b/>
          <w:sz w:val="32"/>
        </w:rPr>
        <w:t>陈桂芝</w:t>
      </w:r>
    </w:p>
    <w:p w14:paraId="688BB5B4">
      <w:r>
        <w:t>求职意向：财务助理 | 北京 | 17628/月 | 一周内到岗</w:t>
      </w:r>
    </w:p>
    <w:p w14:paraId="70CF87DD">
      <w:r>
        <w:t>基本信息：27岁 | 男 | 苏州 | 5年经验</w:t>
      </w:r>
    </w:p>
    <w:p w14:paraId="115A7675">
      <w:r>
        <w:t>联系方式：15232329248 | tao05@example.net</w:t>
      </w:r>
    </w:p>
    <w:p w14:paraId="3B79FE9F">
      <w:pPr>
        <w:pStyle w:val="4"/>
      </w:pPr>
      <w:r>
        <w:t>教育状况</w:t>
      </w:r>
    </w:p>
    <w:p w14:paraId="6F901B35">
      <w:r>
        <w:t>吉林大学 | 会计学 | 本科 | 2017-09 ~ 2021-06</w:t>
      </w:r>
    </w:p>
    <w:p w14:paraId="37A50500">
      <w:r>
        <w:t>专业成绩：3.44/4（专业前30%）</w:t>
      </w:r>
    </w:p>
    <w:p w14:paraId="6F806C36">
      <w:r>
        <w:t>主修课程：管理会计、中级财务会计、成本会计、审计学、税法</w:t>
      </w:r>
    </w:p>
    <w:p w14:paraId="4E13CBF4">
      <w:pPr>
        <w:pStyle w:val="4"/>
      </w:pPr>
      <w:r>
        <w:t>工作经验</w:t>
      </w:r>
    </w:p>
    <w:p w14:paraId="7EBAAE75">
      <w:r>
        <w:rPr>
          <w:b/>
        </w:rPr>
        <w:t>智云传媒有限公司 | 财务助理 | 2023-04 ~ 2025-07</w:t>
      </w:r>
    </w:p>
    <w:p w14:paraId="06274FE1">
      <w:pPr>
        <w:pStyle w:val="16"/>
      </w:pPr>
      <w:r>
        <w:t>协助完成月度财务报表编制及税务申报。</w:t>
      </w:r>
    </w:p>
    <w:p w14:paraId="6A4EFF95">
      <w:r>
        <w:rPr>
          <w:b/>
        </w:rPr>
        <w:t>智云互联网有限公司 | 出纳 | 2025-01 ~ 2026-01</w:t>
      </w:r>
    </w:p>
    <w:p w14:paraId="218E0CD1">
      <w:pPr>
        <w:pStyle w:val="16"/>
      </w:pPr>
      <w:r>
        <w:t>配合审计工作，提供所需财务资料。</w:t>
      </w:r>
    </w:p>
    <w:p w14:paraId="39AE5985">
      <w:pPr>
        <w:pStyle w:val="4"/>
      </w:pPr>
      <w:r>
        <w:t>技能证书</w:t>
      </w:r>
    </w:p>
    <w:p w14:paraId="7156E264">
      <w:r>
        <w:t>语言能力：韩语TOPIK4，基础交流能力。</w:t>
      </w:r>
    </w:p>
    <w:p w14:paraId="0005CBD2">
      <w:r>
        <w:t>计算机能力：熟练使用Office办公软件</w:t>
      </w:r>
    </w:p>
    <w:p w14:paraId="138F606B">
      <w:r>
        <w:t>专业能力：Excel、金蝶、用友、财务报表</w:t>
      </w:r>
    </w:p>
    <w:p w14:paraId="0DADB2C1">
      <w:pPr>
        <w:pStyle w:val="4"/>
      </w:pPr>
      <w:r>
        <w:t>资格证书</w:t>
      </w:r>
    </w:p>
    <w:p w14:paraId="326058F9">
      <w:pPr>
        <w:pStyle w:val="16"/>
      </w:pPr>
      <w:r>
        <w:t>会计从业资格证。</w:t>
      </w:r>
    </w:p>
    <w:p w14:paraId="14DD312E">
      <w:pPr>
        <w:pStyle w:val="16"/>
      </w:pPr>
      <w:r>
        <w:t>初级会计职称。</w:t>
      </w:r>
    </w:p>
    <w:p w14:paraId="540892AF">
      <w:pPr>
        <w:pStyle w:val="4"/>
      </w:pPr>
      <w:r>
        <w:t>自我陈述</w:t>
      </w:r>
    </w:p>
    <w:p w14:paraId="3934A8AA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368D996">
      <w:r>
        <w:br w:type="page"/>
      </w:r>
    </w:p>
    <w:p w14:paraId="18CC37B3">
      <w:pPr>
        <w:jc w:val="center"/>
      </w:pPr>
      <w:r>
        <w:rPr>
          <w:b/>
          <w:sz w:val="32"/>
        </w:rPr>
        <w:t>张荣</w:t>
      </w:r>
    </w:p>
    <w:p w14:paraId="00FB0079">
      <w:r>
        <w:t>求职意向：软件工程师 | 南京 | 9252/月 | 一个月内到岗</w:t>
      </w:r>
    </w:p>
    <w:p w14:paraId="5F570197">
      <w:r>
        <w:t>基本信息：31岁 | 男 | 南京 | 7年经验</w:t>
      </w:r>
    </w:p>
    <w:p w14:paraId="7FDE5A42">
      <w:r>
        <w:t>联系方式：13644475618 | pingchang@example.com</w:t>
      </w:r>
    </w:p>
    <w:p w14:paraId="4995D685">
      <w:pPr>
        <w:pStyle w:val="4"/>
      </w:pPr>
      <w:r>
        <w:t>教育经历</w:t>
      </w:r>
    </w:p>
    <w:p w14:paraId="26A34FD8">
      <w:r>
        <w:t>武汉大学 | 信息管理与信息系统 | 硕士 | 2016-09 ~ 2019-06</w:t>
      </w:r>
    </w:p>
    <w:p w14:paraId="56FA0E2C">
      <w:r>
        <w:t>专业成绩：3.4/4（专业前30%）</w:t>
      </w:r>
    </w:p>
    <w:p w14:paraId="7664A177">
      <w:r>
        <w:t>主修课程：战略管理、组织行为学、财务管理、管理学原理、运营管理、市场营销学</w:t>
      </w:r>
    </w:p>
    <w:p w14:paraId="1508D10C">
      <w:pPr>
        <w:pStyle w:val="4"/>
      </w:pPr>
      <w:r>
        <w:t>工作经验</w:t>
      </w:r>
    </w:p>
    <w:p w14:paraId="2FE8AFDD">
      <w:r>
        <w:rPr>
          <w:b/>
        </w:rPr>
        <w:t>恒通传媒有限公司 | Java开发工程师 | 2020-07 ~ 2021-06</w:t>
      </w:r>
    </w:p>
    <w:p w14:paraId="76965A92">
      <w:pPr>
        <w:pStyle w:val="16"/>
      </w:pPr>
      <w:r>
        <w:t>修复系统Bug，保障系统稳定运行。</w:t>
      </w:r>
    </w:p>
    <w:p w14:paraId="44081315">
      <w:r>
        <w:rPr>
          <w:b/>
        </w:rPr>
        <w:t>杭州制造科技有限公司 | Python开发工程师 | 2021-10 ~ 2022-11</w:t>
      </w:r>
    </w:p>
    <w:p w14:paraId="226C0B3F">
      <w:pPr>
        <w:pStyle w:val="16"/>
      </w:pPr>
      <w:r>
        <w:t>协助团队完成项目迭代与上线。 参与技术方案讨论，撰写技术文档。 参与需求分析，负责后端/前端模块设计与开发。</w:t>
      </w:r>
    </w:p>
    <w:p w14:paraId="52E157B4">
      <w:r>
        <w:rPr>
          <w:b/>
        </w:rPr>
        <w:t>全民简历咨询有限公司 | 前端开发工程师 | 2022-02 ~ 2026-11</w:t>
      </w:r>
    </w:p>
    <w:p w14:paraId="741D3D5C">
      <w:pPr>
        <w:pStyle w:val="16"/>
      </w:pPr>
      <w:r>
        <w:t>编写高质量代码，进行单元测试和性能优化。</w:t>
      </w:r>
    </w:p>
    <w:p w14:paraId="1287F391">
      <w:pPr>
        <w:pStyle w:val="4"/>
      </w:pPr>
      <w:r>
        <w:t>技能证书</w:t>
      </w:r>
    </w:p>
    <w:p w14:paraId="2FF17EDE">
      <w:r>
        <w:t>语言能力：韩语TOPIK4，基础交流能力。</w:t>
      </w:r>
    </w:p>
    <w:p w14:paraId="7D063F1B">
      <w:r>
        <w:t>计算机能力：精通Excel数据处理</w:t>
      </w:r>
    </w:p>
    <w:p w14:paraId="2B563BFA">
      <w:r>
        <w:t>专业能力：Spring、React、Java</w:t>
      </w:r>
    </w:p>
    <w:p w14:paraId="30E414C6">
      <w:pPr>
        <w:pStyle w:val="4"/>
      </w:pPr>
      <w:r>
        <w:t>获奖情况</w:t>
      </w:r>
    </w:p>
    <w:p w14:paraId="20519B85">
      <w:pPr>
        <w:pStyle w:val="16"/>
      </w:pPr>
      <w:r>
        <w:t>全国计算机等级考试三级（数据库技术）。</w:t>
      </w:r>
    </w:p>
    <w:p w14:paraId="46145637">
      <w:pPr>
        <w:pStyle w:val="4"/>
      </w:pPr>
      <w:r>
        <w:t>项目经历</w:t>
      </w:r>
    </w:p>
    <w:p w14:paraId="23E7B801">
      <w:r>
        <w:rPr>
          <w:b/>
        </w:rPr>
        <w:t>智能客服系统（2019-12 ~ 2024-09）</w:t>
      </w:r>
    </w:p>
    <w:p w14:paraId="31B1B73D">
      <w:pPr>
        <w:pStyle w:val="16"/>
      </w:pPr>
      <w:r>
        <w:t>负责核心模块设计与开发，实现了高并发处理，提升了系统性能30%。</w:t>
      </w:r>
    </w:p>
    <w:p w14:paraId="7CFAC187">
      <w:pPr>
        <w:pStyle w:val="4"/>
      </w:pPr>
      <w:r>
        <w:t>个人评价</w:t>
      </w:r>
    </w:p>
    <w:p w14:paraId="70CA9E4C">
      <w:r>
        <w:t>逻辑思维清晰，代码规范；热爱技术，乐于钻研；具备良好的问题分析和解决能力；有较强的学习能力和团队协作精神。</w:t>
      </w:r>
    </w:p>
    <w:p w14:paraId="3C061DCF">
      <w:r>
        <w:br w:type="page"/>
      </w:r>
    </w:p>
    <w:p w14:paraId="6FD544D5">
      <w:pPr>
        <w:jc w:val="center"/>
      </w:pPr>
      <w:r>
        <w:rPr>
          <w:b/>
          <w:sz w:val="32"/>
        </w:rPr>
        <w:t>吴晶</w:t>
      </w:r>
    </w:p>
    <w:p w14:paraId="0B3B564E">
      <w:r>
        <w:t>求职意向：运营专员 | 广州 | 16901/月 | 一个月内到岗</w:t>
      </w:r>
    </w:p>
    <w:p w14:paraId="3E748B88">
      <w:r>
        <w:t>基本信息：34岁 | 男 | 广州 | 12年经验</w:t>
      </w:r>
    </w:p>
    <w:p w14:paraId="1C195624">
      <w:r>
        <w:t>联系方式：15871917397 | xiacai@example.com</w:t>
      </w:r>
    </w:p>
    <w:p w14:paraId="70A3B4A1">
      <w:pPr>
        <w:pStyle w:val="4"/>
      </w:pPr>
      <w:r>
        <w:t>教育背景</w:t>
      </w:r>
    </w:p>
    <w:p w14:paraId="21BCDC46">
      <w:r>
        <w:t>南京大学 | 新闻传播 | 本科 | 2010-09 ~ 2014-06</w:t>
      </w:r>
    </w:p>
    <w:p w14:paraId="498F4E20">
      <w:r>
        <w:t>专业成绩：3.71/4</w:t>
      </w:r>
    </w:p>
    <w:p w14:paraId="6392753B">
      <w:r>
        <w:t>主修课程：财务管理、组织行为学、运营管理、市场营销学、管理学原理、战略管理</w:t>
      </w:r>
    </w:p>
    <w:p w14:paraId="0CDC9CFB">
      <w:pPr>
        <w:pStyle w:val="4"/>
      </w:pPr>
      <w:r>
        <w:t>工作经历</w:t>
      </w:r>
    </w:p>
    <w:p w14:paraId="541B7B38">
      <w:r>
        <w:rPr>
          <w:b/>
        </w:rPr>
        <w:t>深圳医疗科技有限公司 | 运营专员 | 2024-06 ~ 2026-06</w:t>
      </w:r>
    </w:p>
    <w:p w14:paraId="396EA2B2">
      <w:pPr>
        <w:pStyle w:val="16"/>
      </w:pPr>
      <w:r>
        <w:t>处理用户反馈，提升用户体验。 策划并执行线上活动，促进用户增长和转化。</w:t>
      </w:r>
    </w:p>
    <w:p w14:paraId="346B3596">
      <w:pPr>
        <w:pStyle w:val="4"/>
      </w:pPr>
      <w:r>
        <w:t>核心技能</w:t>
      </w:r>
    </w:p>
    <w:p w14:paraId="0825CD67">
      <w:r>
        <w:t>语言能力：英语CET-6，读写熟练，可日常交流。</w:t>
      </w:r>
    </w:p>
    <w:p w14:paraId="74A03C8C">
      <w:r>
        <w:t>计算机能力：掌握Photoshop基本操作</w:t>
      </w:r>
    </w:p>
    <w:p w14:paraId="3E446C7D">
      <w:r>
        <w:t>专业能力：数据分析、活动策划、社群管理</w:t>
      </w:r>
    </w:p>
    <w:p w14:paraId="7D02633D">
      <w:pPr>
        <w:pStyle w:val="4"/>
      </w:pPr>
      <w:r>
        <w:t>资质认证</w:t>
      </w:r>
    </w:p>
    <w:p w14:paraId="6EA0FFAE">
      <w:pPr>
        <w:pStyle w:val="16"/>
      </w:pPr>
      <w:r>
        <w:t>全国计算机等级考试二级（Office高级应用）。</w:t>
      </w:r>
    </w:p>
    <w:p w14:paraId="19D4EC26">
      <w:pPr>
        <w:pStyle w:val="4"/>
      </w:pPr>
      <w:r>
        <w:t>自我陈述</w:t>
      </w:r>
    </w:p>
    <w:p w14:paraId="33502AED">
      <w:r>
        <w:t>执行力强，结果导向；具备良好的沟通能力和文案功底；善于在快节奏环境中工作，能高效完成目标。</w:t>
      </w:r>
    </w:p>
    <w:p w14:paraId="0EF9FC2C">
      <w:r>
        <w:br w:type="page"/>
      </w:r>
    </w:p>
    <w:p w14:paraId="0B7C261D">
      <w:pPr>
        <w:jc w:val="center"/>
      </w:pPr>
      <w:r>
        <w:rPr>
          <w:b/>
          <w:sz w:val="32"/>
        </w:rPr>
        <w:t>范旭</w:t>
      </w:r>
    </w:p>
    <w:p w14:paraId="296AEFF6">
      <w:r>
        <w:t>求职意向：市场专员 | 苏州 | 11267/月 | 两周内到岗</w:t>
      </w:r>
    </w:p>
    <w:p w14:paraId="2F5EEA7A">
      <w:r>
        <w:t>基本信息：35岁 | 女 | 苏州 | 11年经验</w:t>
      </w:r>
    </w:p>
    <w:p w14:paraId="5A97452B">
      <w:r>
        <w:t>联系方式：13078587435 | chao61@example.net</w:t>
      </w:r>
    </w:p>
    <w:p w14:paraId="1B81FE1D">
      <w:pPr>
        <w:pStyle w:val="4"/>
      </w:pPr>
      <w:r>
        <w:t>教育背景</w:t>
      </w:r>
    </w:p>
    <w:p w14:paraId="6BB15172">
      <w:r>
        <w:t>武汉大学 | 广告学 | 硕士 | 2012-09 ~ 2015-06</w:t>
      </w:r>
    </w:p>
    <w:p w14:paraId="098ECB59">
      <w:r>
        <w:t>专业成绩：3.31/4（专业前30%）</w:t>
      </w:r>
    </w:p>
    <w:p w14:paraId="355307ED">
      <w:r>
        <w:t>主修课程：财务管理、组织行为学、市场营销学、管理学原理、运营管理</w:t>
      </w:r>
    </w:p>
    <w:p w14:paraId="3FE47745">
      <w:pPr>
        <w:pStyle w:val="4"/>
      </w:pPr>
      <w:r>
        <w:t>职业经历</w:t>
      </w:r>
    </w:p>
    <w:p w14:paraId="0EAF395D">
      <w:r>
        <w:rPr>
          <w:b/>
        </w:rPr>
        <w:t>卓越教育科技有限公司 | 市场专员 | 2023-04 ~ 2026-05</w:t>
      </w:r>
    </w:p>
    <w:p w14:paraId="0CF863D1">
      <w:pPr>
        <w:pStyle w:val="16"/>
      </w:pPr>
      <w:r>
        <w:t>策划并执行线上线下营销活动，提升品牌知名度。</w:t>
      </w:r>
    </w:p>
    <w:p w14:paraId="5C257457">
      <w:pPr>
        <w:pStyle w:val="4"/>
      </w:pPr>
      <w:r>
        <w:t>技能证书</w:t>
      </w:r>
    </w:p>
    <w:p w14:paraId="021FAB03">
      <w:r>
        <w:t>语言能力：英语专八，流利商务沟通。</w:t>
      </w:r>
    </w:p>
    <w:p w14:paraId="236EE351">
      <w:r>
        <w:t>计算机能力：精通Excel数据处理</w:t>
      </w:r>
    </w:p>
    <w:p w14:paraId="3288105C">
      <w:r>
        <w:t>专业能力：活动策划、文案写作、市场调研</w:t>
      </w:r>
    </w:p>
    <w:p w14:paraId="2FC1E5E1">
      <w:pPr>
        <w:pStyle w:val="4"/>
      </w:pPr>
      <w:r>
        <w:t>证书与荣誉</w:t>
      </w:r>
    </w:p>
    <w:p w14:paraId="58472F7A">
      <w:pPr>
        <w:pStyle w:val="16"/>
      </w:pPr>
      <w:r>
        <w:t>大学英语四级（CET-4），良好的读写能力。</w:t>
      </w:r>
    </w:p>
    <w:p w14:paraId="3CC59394">
      <w:pPr>
        <w:pStyle w:val="16"/>
      </w:pPr>
      <w:r>
        <w:t>大学英语六级（CET-6），优秀的听说读写能力。</w:t>
      </w:r>
    </w:p>
    <w:p w14:paraId="169D29DE">
      <w:pPr>
        <w:pStyle w:val="16"/>
      </w:pPr>
      <w:r>
        <w:t>全国计算机等级考试二级（Office高级应用）。</w:t>
      </w:r>
    </w:p>
    <w:p w14:paraId="03336632">
      <w:pPr>
        <w:pStyle w:val="4"/>
      </w:pPr>
      <w:r>
        <w:t>个人评价</w:t>
      </w:r>
    </w:p>
    <w:p w14:paraId="36F2E806">
      <w:r>
        <w:t>思维活跃，富有创意；具备敏锐的市场洞察力；热爱挑战，能够承受工作压力；善于数据分析，用数据驱动决策。</w:t>
      </w:r>
    </w:p>
    <w:p w14:paraId="1BA315CB">
      <w:r>
        <w:br w:type="page"/>
      </w:r>
    </w:p>
    <w:p w14:paraId="6CDFA701">
      <w:pPr>
        <w:jc w:val="center"/>
      </w:pPr>
      <w:r>
        <w:rPr>
          <w:b/>
          <w:sz w:val="32"/>
        </w:rPr>
        <w:t>班萍</w:t>
      </w:r>
    </w:p>
    <w:p w14:paraId="3145AD37">
      <w:r>
        <w:t>求职意向：财务助理 | 深圳 | 20601/月 | 两周内到岗</w:t>
      </w:r>
    </w:p>
    <w:p w14:paraId="2EF6BBA6">
      <w:r>
        <w:t>基本信息：32岁 | 女 | 郑州 | 10年经验</w:t>
      </w:r>
    </w:p>
    <w:p w14:paraId="56B81266">
      <w:r>
        <w:t>联系方式：18203561948 | wei56@example.net</w:t>
      </w:r>
    </w:p>
    <w:p w14:paraId="308B1132">
      <w:pPr>
        <w:pStyle w:val="4"/>
      </w:pPr>
      <w:r>
        <w:t>学历信息</w:t>
      </w:r>
    </w:p>
    <w:p w14:paraId="6747AE21">
      <w:r>
        <w:t>复旦大学 | 会计学 | 本科 | 2012-09 ~ 2016-06</w:t>
      </w:r>
    </w:p>
    <w:p w14:paraId="73CF6015">
      <w:r>
        <w:t>专业成绩：3.93/4（专业前15%）</w:t>
      </w:r>
    </w:p>
    <w:p w14:paraId="0F900692">
      <w:r>
        <w:t>主修课程：税法、管理会计、成本会计、中级财务会计、审计学、基础会计</w:t>
      </w:r>
    </w:p>
    <w:p w14:paraId="62CEF16E">
      <w:pPr>
        <w:pStyle w:val="4"/>
      </w:pPr>
      <w:r>
        <w:t>工作经验</w:t>
      </w:r>
    </w:p>
    <w:p w14:paraId="4ED14CBD">
      <w:r>
        <w:rPr>
          <w:b/>
        </w:rPr>
        <w:t>1. 卓越互联网科技有限公司 | 财务分析 | 2021-08 ~ 2022-08</w:t>
      </w:r>
    </w:p>
    <w:p w14:paraId="5A6C0422">
      <w:pPr>
        <w:pStyle w:val="16"/>
      </w:pPr>
      <w:r>
        <w:t>参与预算编制及成本控制分析。</w:t>
      </w:r>
    </w:p>
    <w:p w14:paraId="0BF29678">
      <w:r>
        <w:rPr>
          <w:b/>
        </w:rPr>
        <w:t>2. 上海互联网有限公司 | 财务分析 | 2022-11 ~ 2025-03</w:t>
      </w:r>
    </w:p>
    <w:p w14:paraId="2CCAFA3D">
      <w:pPr>
        <w:pStyle w:val="16"/>
      </w:pPr>
      <w:r>
        <w:t>管理发票、合同等财务档案，确保合规。 负责日常报销审核、凭证编制及账务处理。</w:t>
      </w:r>
    </w:p>
    <w:p w14:paraId="3DB8A1AB">
      <w:r>
        <w:rPr>
          <w:b/>
        </w:rPr>
        <w:t>3. 新锐金融科技有限公司 | 财务分析 | 2025-05 ~ 2026-03</w:t>
      </w:r>
    </w:p>
    <w:p w14:paraId="0C423D3D">
      <w:pPr>
        <w:pStyle w:val="16"/>
      </w:pPr>
      <w:r>
        <w:t>管理发票、合同等财务档案，确保合规。 协助完成月度财务报表编制及税务申报。 配合审计工作，提供所需财务资料。</w:t>
      </w:r>
    </w:p>
    <w:p w14:paraId="7ECC9584">
      <w:pPr>
        <w:pStyle w:val="4"/>
      </w:pPr>
      <w:r>
        <w:t>技能特长</w:t>
      </w:r>
    </w:p>
    <w:p w14:paraId="1DEEC42E">
      <w:r>
        <w:t>语言能力：英语CET-4，具备基本读写能力。</w:t>
      </w:r>
    </w:p>
    <w:p w14:paraId="2FF27734">
      <w:r>
        <w:t>计算机能力：熟悉Python基础</w:t>
      </w:r>
    </w:p>
    <w:p w14:paraId="2E4416C5">
      <w:r>
        <w:t>专业能力：税务申报、金蝶、用友</w:t>
      </w:r>
    </w:p>
    <w:p w14:paraId="2767C25E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39EC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85C59C">
            <w:pPr>
              <w:spacing w:after="0" w:line="240" w:lineRule="auto"/>
            </w:pPr>
            <w:r>
              <w:t>初级会计职称。</w:t>
            </w:r>
          </w:p>
        </w:tc>
      </w:tr>
      <w:tr w14:paraId="2BD554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0E716D">
            <w:pPr>
              <w:spacing w:after="0" w:line="240" w:lineRule="auto"/>
            </w:pPr>
            <w:r>
              <w:t>会计从业资格证。</w:t>
            </w:r>
          </w:p>
        </w:tc>
      </w:tr>
    </w:tbl>
    <w:p w14:paraId="391D75DD">
      <w:pPr>
        <w:pStyle w:val="4"/>
      </w:pPr>
      <w:r>
        <w:t>个人评价</w:t>
      </w:r>
    </w:p>
    <w:p w14:paraId="0E3A229C">
      <w:r>
        <w:t>做事严谨，对数字敏感；熟练掌握财务软件，有较强的合规意识；诚实守信，具备良好的职业道德。</w:t>
      </w:r>
    </w:p>
    <w:p w14:paraId="02013789">
      <w:r>
        <w:br w:type="page"/>
      </w:r>
    </w:p>
    <w:p w14:paraId="5789CC79">
      <w:pPr>
        <w:jc w:val="center"/>
      </w:pPr>
      <w:r>
        <w:rPr>
          <w:b/>
          <w:sz w:val="32"/>
        </w:rPr>
        <w:t>成娟</w:t>
      </w:r>
    </w:p>
    <w:p w14:paraId="6DAE6129">
      <w:r>
        <w:t>求职意向：行政专员 | 武汉 | 12743/月 | 随时到岗</w:t>
      </w:r>
    </w:p>
    <w:p w14:paraId="49207F7B">
      <w:r>
        <w:t>基本信息：32岁 | 女 | 武汉 | 10年经验</w:t>
      </w:r>
    </w:p>
    <w:p w14:paraId="041E3708">
      <w:r>
        <w:t>联系方式：15141225212 | min82@example.com</w:t>
      </w:r>
    </w:p>
    <w:p w14:paraId="58FA1EB5">
      <w:pPr>
        <w:pStyle w:val="4"/>
      </w:pPr>
      <w:r>
        <w:t>学习背景</w:t>
      </w:r>
    </w:p>
    <w:p w14:paraId="56193805">
      <w:r>
        <w:t>南开大学 | 汉语言文学 | 本科 | 2012-09 ~ 2016-06</w:t>
      </w:r>
    </w:p>
    <w:p w14:paraId="0C609C62">
      <w:r>
        <w:t>专业成绩：3.55/4（专业前30%）</w:t>
      </w:r>
    </w:p>
    <w:p w14:paraId="3439B6BC">
      <w:r>
        <w:t>主修课程：战略管理、财务管理、运营管理、组织行为学、市场营销学</w:t>
      </w:r>
    </w:p>
    <w:p w14:paraId="57260979">
      <w:pPr>
        <w:pStyle w:val="4"/>
      </w:pPr>
      <w:r>
        <w:t>过往经历</w:t>
      </w:r>
    </w:p>
    <w:p w14:paraId="58486780">
      <w:r>
        <w:rPr>
          <w:b/>
        </w:rPr>
        <w:t>华讯科技科技有限公司 | 行政专员 | 2021-11 ~ 2022-04</w:t>
      </w:r>
    </w:p>
    <w:p w14:paraId="6108D6B6">
      <w:pPr>
        <w:pStyle w:val="16"/>
      </w:pPr>
      <w:r>
        <w:t>协助组织公司内部会议、活动，撰写会议纪要并跟进落实。</w:t>
      </w:r>
    </w:p>
    <w:p w14:paraId="3A4A167B">
      <w:r>
        <w:rPr>
          <w:b/>
        </w:rPr>
        <w:t>上海咨询科技有限公司 | 行政主管 | 2022-11 ~ 2026-01</w:t>
      </w:r>
    </w:p>
    <w:p w14:paraId="6B38FEA0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38A11946">
      <w:pPr>
        <w:pStyle w:val="4"/>
      </w:pPr>
      <w:r>
        <w:t>技能证书</w:t>
      </w:r>
    </w:p>
    <w:p w14:paraId="7290C89A">
      <w:r>
        <w:t>语言能力：英语专八，流利商务沟通。</w:t>
      </w:r>
    </w:p>
    <w:p w14:paraId="0659E3FE">
      <w:r>
        <w:t>计算机能力：熟练使用Office办公软件</w:t>
      </w:r>
    </w:p>
    <w:p w14:paraId="6FD313EC">
      <w:r>
        <w:t>专业能力：固定资产管理、公文写作</w:t>
      </w:r>
    </w:p>
    <w:p w14:paraId="0F1A91A8">
      <w:pPr>
        <w:pStyle w:val="4"/>
      </w:pPr>
      <w:r>
        <w:t>资质认证</w:t>
      </w:r>
    </w:p>
    <w:p w14:paraId="26A89C5D">
      <w:pPr>
        <w:pStyle w:val="16"/>
      </w:pPr>
      <w:r>
        <w:t>大学英语六级（CET-6），优秀的听说读写能力。</w:t>
      </w:r>
    </w:p>
    <w:p w14:paraId="09F45B5B">
      <w:pPr>
        <w:pStyle w:val="4"/>
      </w:pPr>
      <w:r>
        <w:t>关于我</w:t>
      </w:r>
    </w:p>
    <w:p w14:paraId="67788B3A">
      <w:r>
        <w:t>工作细致认真，有良好的条理性；善于沟通协调，能够高效处理多项任务；责任心强，有较强的服务意识和团队合作精神。</w:t>
      </w:r>
    </w:p>
    <w:p w14:paraId="13F2A96F">
      <w:r>
        <w:br w:type="page"/>
      </w:r>
    </w:p>
    <w:p w14:paraId="379E10D0">
      <w:pPr>
        <w:jc w:val="center"/>
      </w:pPr>
      <w:r>
        <w:rPr>
          <w:b/>
          <w:sz w:val="32"/>
        </w:rPr>
        <w:t>黄桂兰</w:t>
      </w:r>
    </w:p>
    <w:p w14:paraId="6BFD24ED">
      <w:pPr>
        <w:jc w:val="center"/>
      </w:pPr>
      <w:r>
        <w:rPr>
          <w:sz w:val="2"/>
        </w:rPr>
        <w:t>____________________________________________________________</w:t>
      </w:r>
    </w:p>
    <w:p w14:paraId="7C3F0E0A">
      <w:r>
        <w:t>求职意向：产品经理 | 深圳 | 19691/月 | 两周内到岗</w:t>
      </w:r>
    </w:p>
    <w:p w14:paraId="6B609108">
      <w:r>
        <w:t>基本信息：26岁 | 女 | 深圳 | 4年经验</w:t>
      </w:r>
    </w:p>
    <w:p w14:paraId="208D0306">
      <w:r>
        <w:t>联系方式：18153601638 | gongna@example.net</w:t>
      </w:r>
    </w:p>
    <w:p w14:paraId="2F659FB8">
      <w:pPr>
        <w:pStyle w:val="4"/>
      </w:pPr>
      <w:r>
        <w:t>实习经历</w:t>
      </w:r>
    </w:p>
    <w:p w14:paraId="2D542DFD">
      <w:r>
        <w:rPr>
          <w:b/>
        </w:rPr>
        <w:t>智云医疗科技有限公司 | 高级产品经理 | 2023-02 ~ 2025-05</w:t>
      </w:r>
    </w:p>
    <w:p w14:paraId="16FDB821">
      <w:pPr>
        <w:pStyle w:val="16"/>
      </w:pPr>
      <w:r>
        <w:t>组织用户访谈，挖掘潜在需求。 输出PRD文档，协调开发、测试、运营团队推进产品落地。 跟踪产品数据，根据反馈持续优化迭代。</w:t>
      </w:r>
    </w:p>
    <w:p w14:paraId="6D0B8446">
      <w:r>
        <w:rPr>
          <w:b/>
        </w:rPr>
        <w:t>成都咨询科技有限公司 | 产品助理 | 2025-11 ~ 2026-03</w:t>
      </w:r>
    </w:p>
    <w:p w14:paraId="30335538">
      <w:pPr>
        <w:pStyle w:val="16"/>
      </w:pPr>
      <w:r>
        <w:t>跟踪产品数据，根据反馈持续优化迭代。 输出PRD文档，协调开发、测试、运营团队推进产品落地。 负责产品需求调研、用户分析，完成产品规划与设计。</w:t>
      </w:r>
    </w:p>
    <w:p w14:paraId="1DA8C2B3">
      <w:pPr>
        <w:pStyle w:val="4"/>
      </w:pPr>
      <w:r>
        <w:t>教育状况</w:t>
      </w:r>
    </w:p>
    <w:p w14:paraId="30512736">
      <w:r>
        <w:t>四川大学 | 心理学 | 本科 | 2018-09 ~ 2022-06</w:t>
      </w:r>
    </w:p>
    <w:p w14:paraId="7735FF62">
      <w:r>
        <w:t>专业成绩：3.38/4（专业前30%）</w:t>
      </w:r>
    </w:p>
    <w:p w14:paraId="7C500F66">
      <w:r>
        <w:t>主修课程：运营管理、战略管理、管理学原理、财务管理、市场营销学、组织行为学</w:t>
      </w:r>
    </w:p>
    <w:p w14:paraId="752871CF">
      <w:pPr>
        <w:pStyle w:val="4"/>
      </w:pPr>
      <w:r>
        <w:t>核心技能</w:t>
      </w:r>
    </w:p>
    <w:p w14:paraId="2427B349">
      <w:r>
        <w:t>语言能力：英语专八，流利商务沟通。</w:t>
      </w:r>
    </w:p>
    <w:p w14:paraId="2F12E5B3">
      <w:r>
        <w:t>计算机能力：精通Excel数据处理</w:t>
      </w:r>
    </w:p>
    <w:p w14:paraId="1B20312E">
      <w:r>
        <w:t>专业能力：Axure、用户调研、项目管理</w:t>
      </w:r>
    </w:p>
    <w:p w14:paraId="2F0CD1CB">
      <w:pPr>
        <w:pStyle w:val="4"/>
      </w:pPr>
      <w:r>
        <w:t>资格证书</w:t>
      </w:r>
    </w:p>
    <w:p w14:paraId="1A44A9B0">
      <w:pPr>
        <w:pStyle w:val="16"/>
      </w:pPr>
      <w:r>
        <w:t>PMP项目管理认证。</w:t>
      </w:r>
    </w:p>
    <w:p w14:paraId="72E36BAE">
      <w:pPr>
        <w:pStyle w:val="4"/>
      </w:pPr>
      <w:r>
        <w:t>项目经历</w:t>
      </w:r>
    </w:p>
    <w:p w14:paraId="6220A4F3">
      <w:r>
        <w:rPr>
          <w:b/>
        </w:rPr>
        <w:t>移动电商APP（2022-10 ~ 2025-03）</w:t>
      </w:r>
    </w:p>
    <w:p w14:paraId="09F153CD">
      <w:pPr>
        <w:pStyle w:val="16"/>
      </w:pPr>
      <w:r>
        <w:t>负责核心模块设计与开发，实现了高并发处理，提升了系统性能30%。</w:t>
      </w:r>
    </w:p>
    <w:p w14:paraId="2568620C">
      <w:pPr>
        <w:pStyle w:val="4"/>
      </w:pPr>
      <w:r>
        <w:t>自我介绍</w:t>
      </w:r>
    </w:p>
    <w:p w14:paraId="679CFE5F">
      <w:r>
        <w:t>善于洞察用户需求，逻辑分析能力强；能够快速理解业务场景；有责任心，注重细节，追求产品极致。</w:t>
      </w:r>
    </w:p>
    <w:p w14:paraId="4DCF2594">
      <w:r>
        <w:br w:type="page"/>
      </w:r>
    </w:p>
    <w:p w14:paraId="256F5161">
      <w:pPr>
        <w:jc w:val="center"/>
      </w:pPr>
      <w:r>
        <w:rPr>
          <w:b/>
          <w:sz w:val="32"/>
        </w:rPr>
        <w:t>徐萍</w:t>
      </w:r>
    </w:p>
    <w:p w14:paraId="634B5B9E">
      <w:pPr>
        <w:jc w:val="center"/>
      </w:pPr>
      <w:r>
        <w:rPr>
          <w:sz w:val="2"/>
        </w:rPr>
        <w:t>____________________________________________________________</w:t>
      </w:r>
    </w:p>
    <w:p w14:paraId="7F4C2A4D">
      <w:r>
        <w:t>求职意向：设计师 | 广州 | 10915/月 | 一个月内到岗</w:t>
      </w:r>
    </w:p>
    <w:p w14:paraId="0CE6019B">
      <w:r>
        <w:t>基本信息：26岁 | 女 | 广州 | 4年经验</w:t>
      </w:r>
    </w:p>
    <w:p w14:paraId="0B43941D">
      <w:r>
        <w:t>联系方式：18689598203 | mengmin@example.net</w:t>
      </w:r>
    </w:p>
    <w:p w14:paraId="3FEF5712">
      <w:pPr>
        <w:pStyle w:val="4"/>
      </w:pPr>
      <w:r>
        <w:t>职业经历</w:t>
      </w:r>
    </w:p>
    <w:p w14:paraId="55706310">
      <w:r>
        <w:rPr>
          <w:b/>
        </w:rPr>
        <w:t>领航咨询科技有限公司 | 视觉设计师 | 2022-06 ~ 2026-09</w:t>
      </w:r>
    </w:p>
    <w:p w14:paraId="1C55F0CA">
      <w:pPr>
        <w:pStyle w:val="16"/>
      </w:pPr>
      <w:r>
        <w:t>负责公司产品UI界面设计，提升视觉体验。</w:t>
      </w:r>
    </w:p>
    <w:p w14:paraId="4064E377">
      <w:pPr>
        <w:pStyle w:val="4"/>
      </w:pPr>
      <w:r>
        <w:t>教育经历</w:t>
      </w:r>
    </w:p>
    <w:p w14:paraId="5981CBEC">
      <w:r>
        <w:t>南京大学 | 视觉传达 | 本科 | 2018-09 ~ 2022-06</w:t>
      </w:r>
    </w:p>
    <w:p w14:paraId="60AF4AAE">
      <w:r>
        <w:t>专业成绩：3.05/4</w:t>
      </w:r>
    </w:p>
    <w:p w14:paraId="6BB99457">
      <w:r>
        <w:t>主修课程：平面设计、色彩构成、UI设计、设计史、包装设计、字体设计</w:t>
      </w:r>
    </w:p>
    <w:p w14:paraId="016947D5">
      <w:pPr>
        <w:pStyle w:val="4"/>
      </w:pPr>
      <w:r>
        <w:t>技能特长</w:t>
      </w:r>
    </w:p>
    <w:p w14:paraId="48A10806">
      <w:r>
        <w:t>语言能力：英语CET-6，读写熟练，可日常交流。</w:t>
      </w:r>
    </w:p>
    <w:p w14:paraId="5AB57EEC">
      <w:r>
        <w:t>计算机能力：具备网络基础</w:t>
      </w:r>
    </w:p>
    <w:p w14:paraId="02E187D8">
      <w:r>
        <w:t>专业能力：色彩搭配、Photoshop、Figma、Illustrator</w:t>
      </w:r>
    </w:p>
    <w:p w14:paraId="03404533">
      <w:pPr>
        <w:pStyle w:val="4"/>
      </w:pPr>
      <w:r>
        <w:t>资质认证</w:t>
      </w:r>
    </w:p>
    <w:p w14:paraId="6B97BCF4">
      <w:pPr>
        <w:pStyle w:val="16"/>
      </w:pPr>
      <w:r>
        <w:t>Adobe认证设计师。</w:t>
      </w:r>
    </w:p>
    <w:p w14:paraId="667D409D">
      <w:pPr>
        <w:pStyle w:val="4"/>
      </w:pPr>
      <w:r>
        <w:t>自我评价</w:t>
      </w:r>
    </w:p>
    <w:p w14:paraId="6EE7B37D">
      <w:r>
        <w:t>具备良好的审美能力和设计功底；热爱设计，关注细节；善于沟通，能准确理解需求并转化为优秀的设计方案。</w:t>
      </w:r>
    </w:p>
    <w:p w14:paraId="5522498D">
      <w:r>
        <w:br w:type="page"/>
      </w:r>
    </w:p>
    <w:p w14:paraId="4FC23444">
      <w:pPr>
        <w:jc w:val="center"/>
      </w:pPr>
      <w:r>
        <w:rPr>
          <w:b/>
          <w:sz w:val="32"/>
        </w:rPr>
        <w:t>陈丽</w:t>
      </w:r>
    </w:p>
    <w:p w14:paraId="4AE12507">
      <w:r>
        <w:t>求职意向：产品经理 | 苏州 | 18898/月 | 随时到岗</w:t>
      </w:r>
    </w:p>
    <w:p w14:paraId="5DCCDEE3">
      <w:r>
        <w:t>基本信息：35岁 | 男 | 杭州 | 13年经验</w:t>
      </w:r>
    </w:p>
    <w:p w14:paraId="0D5FF94C">
      <w:r>
        <w:t>联系方式：14592891284 | juancao@example.com</w:t>
      </w:r>
    </w:p>
    <w:p w14:paraId="5E607E9A">
      <w:pPr>
        <w:pStyle w:val="4"/>
      </w:pPr>
      <w:r>
        <w:t>自我介绍</w:t>
      </w:r>
    </w:p>
    <w:p w14:paraId="1D83B20F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1ED56E9F">
      <w:pPr>
        <w:pStyle w:val="4"/>
      </w:pPr>
      <w:r>
        <w:t>学历信息</w:t>
      </w:r>
    </w:p>
    <w:p w14:paraId="4DDD2C3E">
      <w:r>
        <w:t>南京大学 | 工业设计 | 本科 | 2009-09 ~ 2013-06</w:t>
      </w:r>
    </w:p>
    <w:p w14:paraId="2323473D">
      <w:r>
        <w:t>专业成绩：3.18/4</w:t>
      </w:r>
    </w:p>
    <w:p w14:paraId="6ADB7BCC">
      <w:r>
        <w:t>主修课程：战略管理、管理学原理、财务管理、组织行为学、市场营销学、运营管理</w:t>
      </w:r>
    </w:p>
    <w:p w14:paraId="5E780800">
      <w:pPr>
        <w:pStyle w:val="4"/>
      </w:pPr>
      <w:r>
        <w:t>实习经历</w:t>
      </w:r>
    </w:p>
    <w:p w14:paraId="797B5BD9">
      <w:r>
        <w:rPr>
          <w:b/>
        </w:rPr>
        <w:t>北京制造有限公司 | 产品助理 | 2018-04 ~ 2022-12</w:t>
      </w:r>
    </w:p>
    <w:p w14:paraId="5FEAC0EA">
      <w:pPr>
        <w:pStyle w:val="16"/>
      </w:pPr>
      <w:r>
        <w:t>输出PRD文档，协调开发、测试、运营团队推进产品落地。 组织用户访谈，挖掘潜在需求。</w:t>
      </w:r>
    </w:p>
    <w:p w14:paraId="3734F166">
      <w:r>
        <w:rPr>
          <w:b/>
        </w:rPr>
        <w:t>领航科技有限公司 | 产品经理 | 2022-02 ~ 2026-02</w:t>
      </w:r>
    </w:p>
    <w:p w14:paraId="58CE9D02">
      <w:pPr>
        <w:pStyle w:val="16"/>
      </w:pPr>
      <w:r>
        <w:t>跟踪产品数据，根据反馈持续优化迭代。 参与竞品分析，提炼差异化优势。 组织用户访谈，挖掘潜在需求。</w:t>
      </w:r>
    </w:p>
    <w:p w14:paraId="59D61D4E">
      <w:pPr>
        <w:pStyle w:val="4"/>
      </w:pPr>
      <w:r>
        <w:t>核心技能</w:t>
      </w:r>
    </w:p>
    <w:p w14:paraId="2C5EFDDF">
      <w:r>
        <w:t>语言能力：英语CET-6，读写熟练，可日常交流。</w:t>
      </w:r>
    </w:p>
    <w:p w14:paraId="10473A68">
      <w:r>
        <w:t>计算机能力：熟练使用Office办公软件</w:t>
      </w:r>
    </w:p>
    <w:p w14:paraId="0EF5754C">
      <w:r>
        <w:t>专业能力：Axure、用户调研</w:t>
      </w:r>
    </w:p>
    <w:p w14:paraId="06CDB578">
      <w:pPr>
        <w:pStyle w:val="4"/>
      </w:pPr>
      <w:r>
        <w:t>获奖情况</w:t>
      </w:r>
    </w:p>
    <w:p w14:paraId="0139E8AA">
      <w:pPr>
        <w:pStyle w:val="16"/>
      </w:pPr>
      <w:r>
        <w:t>PMP项目管理认证。</w:t>
      </w:r>
    </w:p>
    <w:p w14:paraId="102A919B">
      <w:r>
        <w:br w:type="page"/>
      </w:r>
    </w:p>
    <w:p w14:paraId="2C7C8673">
      <w:pPr>
        <w:jc w:val="center"/>
      </w:pPr>
      <w:r>
        <w:rPr>
          <w:b/>
          <w:color w:val="003366"/>
          <w:sz w:val="32"/>
        </w:rPr>
        <w:t>李杰</w:t>
      </w:r>
    </w:p>
    <w:p w14:paraId="25AB6930">
      <w:r>
        <w:t>求职意向：设计师 | 南京 | 14706/月 | 两周内到岗</w:t>
      </w:r>
    </w:p>
    <w:p w14:paraId="391C102F">
      <w:r>
        <w:t>基本信息：27岁 | 女 | 南京 | 5年经验</w:t>
      </w:r>
    </w:p>
    <w:p w14:paraId="2AE798BD">
      <w:r>
        <w:t>联系方式：13218720774 | hxue@example.org</w:t>
      </w:r>
    </w:p>
    <w:p w14:paraId="5BC3E9A3">
      <w:pPr>
        <w:pStyle w:val="4"/>
      </w:pPr>
      <w:r>
        <w:t>技能特长</w:t>
      </w:r>
    </w:p>
    <w:p w14:paraId="6107C1CA">
      <w:r>
        <w:t>语言能力：日语N2，可进行日常对话。</w:t>
      </w:r>
    </w:p>
    <w:p w14:paraId="67CDF28E">
      <w:r>
        <w:t>计算机能力：精通Excel数据处理</w:t>
      </w:r>
    </w:p>
    <w:p w14:paraId="130C7AC6">
      <w:r>
        <w:t>专业能力：Sketch、色彩搭配、Photoshop</w:t>
      </w:r>
    </w:p>
    <w:p w14:paraId="4B83529E">
      <w:pPr>
        <w:pStyle w:val="4"/>
      </w:pPr>
      <w:r>
        <w:t>资格证书</w:t>
      </w:r>
    </w:p>
    <w:p w14:paraId="34DDA2E6">
      <w:pPr>
        <w:pStyle w:val="16"/>
      </w:pPr>
      <w:r>
        <w:t>Adobe认证设计师。</w:t>
      </w:r>
    </w:p>
    <w:p w14:paraId="4555C22A">
      <w:pPr>
        <w:pStyle w:val="4"/>
      </w:pPr>
      <w:r>
        <w:t>教育状况</w:t>
      </w:r>
    </w:p>
    <w:p w14:paraId="210F9E3D">
      <w:r>
        <w:t>浙江大学 | 数字媒体艺术 | 本科 | 2017-09 ~ 2021-06</w:t>
      </w:r>
    </w:p>
    <w:p w14:paraId="3C9077BA">
      <w:r>
        <w:t>专业成绩：3.67/4（专业前15%）</w:t>
      </w:r>
    </w:p>
    <w:p w14:paraId="27FCB898">
      <w:r>
        <w:t>主修课程：组织行为学、财务管理、战略管理、市场营销学、运营管理、管理学原理</w:t>
      </w:r>
    </w:p>
    <w:p w14:paraId="5CB7A1B9">
      <w:pPr>
        <w:pStyle w:val="4"/>
      </w:pPr>
      <w:r>
        <w:t>职业经历</w:t>
      </w:r>
    </w:p>
    <w:p w14:paraId="5A93C4D9">
      <w:r>
        <w:rPr>
          <w:b/>
        </w:rPr>
        <w:t>上海医疗科技有限公司 | 视觉设计师 | 2021-05 ~ 2022-07</w:t>
      </w:r>
    </w:p>
    <w:p w14:paraId="2BFF713F">
      <w:pPr>
        <w:pStyle w:val="16"/>
      </w:pPr>
      <w:r>
        <w:t>参与品牌VI设计，确保品牌一致性。</w:t>
      </w:r>
    </w:p>
    <w:p w14:paraId="5E2027B4">
      <w:r>
        <w:rPr>
          <w:b/>
        </w:rPr>
        <w:t>北京传媒科技有限公司 | UI设计师 | 2022-08 ~ 2026-06</w:t>
      </w:r>
    </w:p>
    <w:p w14:paraId="32D80E32">
      <w:pPr>
        <w:pStyle w:val="16"/>
      </w:pPr>
      <w:r>
        <w:t>维护设计规范，持续优化设计风格。 制作宣传海报、画册、名片等平面物料。 与产品、开发沟通，保证设计落地效果。</w:t>
      </w:r>
    </w:p>
    <w:p w14:paraId="656889DF">
      <w:pPr>
        <w:pStyle w:val="4"/>
      </w:pPr>
      <w:r>
        <w:t>项目经历</w:t>
      </w:r>
    </w:p>
    <w:p w14:paraId="192D8AC6">
      <w:r>
        <w:rPr>
          <w:b/>
        </w:rPr>
        <w:t>品牌官网改版（2021-04 ~ 2023-06）</w:t>
      </w:r>
    </w:p>
    <w:p w14:paraId="54066905">
      <w:pPr>
        <w:pStyle w:val="16"/>
      </w:pPr>
      <w:r>
        <w:t>负责核心模块设计与开发，实现了高并发处理，提升了系统性能30%。</w:t>
      </w:r>
    </w:p>
    <w:p w14:paraId="4A4C1C76">
      <w:pPr>
        <w:pStyle w:val="4"/>
      </w:pPr>
      <w:r>
        <w:t>自我评价</w:t>
      </w:r>
    </w:p>
    <w:p w14:paraId="0DEC45EB">
      <w:r>
        <w:t>具备良好的审美能力和设计功底；热爱设计，关注细节；善于沟通，能准确理解需求并转化为优秀的设计方案。</w:t>
      </w:r>
    </w:p>
    <w:p w14:paraId="56763B04">
      <w:r>
        <w:br w:type="page"/>
      </w:r>
    </w:p>
    <w:p w14:paraId="23838658">
      <w:pPr>
        <w:jc w:val="center"/>
      </w:pPr>
      <w:r>
        <w:rPr>
          <w:b/>
          <w:sz w:val="32"/>
        </w:rPr>
        <w:t>王勇</w:t>
      </w:r>
    </w:p>
    <w:p w14:paraId="4C6847C4">
      <w:r>
        <w:t>求职意向：市场专员 | 郑州 | 12768/月 | 一个月内到岗</w:t>
      </w:r>
    </w:p>
    <w:p w14:paraId="41CB54AE">
      <w:r>
        <w:t>基本信息：26岁 | 女 | 郑州 | 4年经验</w:t>
      </w:r>
    </w:p>
    <w:p w14:paraId="4207F8F6">
      <w:r>
        <w:t>联系方式：13139016724 | afu@example.com</w:t>
      </w:r>
    </w:p>
    <w:p w14:paraId="0CB38EAF">
      <w:pPr>
        <w:pStyle w:val="4"/>
      </w:pPr>
      <w:r>
        <w:t>教育经历</w:t>
      </w:r>
    </w:p>
    <w:p w14:paraId="17FED19A">
      <w:r>
        <w:t>厦门大学 | 新闻传播 | 本科 | 2018-09 ~ 2022-06</w:t>
      </w:r>
    </w:p>
    <w:p w14:paraId="45EC7BF2">
      <w:r>
        <w:t>专业成绩：3.48/4</w:t>
      </w:r>
    </w:p>
    <w:p w14:paraId="0EB7967A">
      <w:r>
        <w:t>主修课程：战略管理、组织行为学、财务管理、管理学原理、市场营销学</w:t>
      </w:r>
    </w:p>
    <w:p w14:paraId="3D9B387E">
      <w:pPr>
        <w:pStyle w:val="4"/>
      </w:pPr>
      <w:r>
        <w:t>过往经历</w:t>
      </w:r>
    </w:p>
    <w:p w14:paraId="4A58992B">
      <w:r>
        <w:rPr>
          <w:b/>
        </w:rPr>
        <w:t>领航医疗有限公司 | 市场专员 | 2023-12 ~ 2024-09</w:t>
      </w:r>
    </w:p>
    <w:p w14:paraId="110CC9AD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0ABA3326">
      <w:r>
        <w:rPr>
          <w:b/>
        </w:rPr>
        <w:t>新锐教育科技有限公司 | 市场助理 | 2024-11 ~ 2026-12</w:t>
      </w:r>
    </w:p>
    <w:p w14:paraId="083729E9">
      <w:pPr>
        <w:pStyle w:val="16"/>
      </w:pPr>
      <w:r>
        <w:t>协助制定营销策略，跟踪推广效果并优化。</w:t>
      </w:r>
    </w:p>
    <w:p w14:paraId="6F5156B5">
      <w:pPr>
        <w:pStyle w:val="4"/>
      </w:pPr>
      <w:r>
        <w:t>核心技能</w:t>
      </w:r>
    </w:p>
    <w:p w14:paraId="05D660D8">
      <w:r>
        <w:t>语言能力：英语CET-6，读写熟练，可日常交流。</w:t>
      </w:r>
    </w:p>
    <w:p w14:paraId="5F9AF059">
      <w:r>
        <w:t>计算机能力：具备网络基础</w:t>
      </w:r>
    </w:p>
    <w:p w14:paraId="3AE72769">
      <w:r>
        <w:t>专业能力：活动策划、数据分析</w:t>
      </w:r>
    </w:p>
    <w:p w14:paraId="6FA7D460">
      <w:pPr>
        <w:pStyle w:val="4"/>
      </w:pPr>
      <w:r>
        <w:t>荣誉证书</w:t>
      </w:r>
    </w:p>
    <w:p w14:paraId="1DB7F2D4">
      <w:pPr>
        <w:pStyle w:val="16"/>
      </w:pPr>
      <w:r>
        <w:t>全国计算机等级考试二级（Office高级应用）。</w:t>
      </w:r>
    </w:p>
    <w:p w14:paraId="6310425B">
      <w:pPr>
        <w:pStyle w:val="4"/>
      </w:pPr>
      <w:r>
        <w:t>个人评价</w:t>
      </w:r>
    </w:p>
    <w:p w14:paraId="1B180482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1CCCC49A">
      <w:r>
        <w:br w:type="page"/>
      </w:r>
    </w:p>
    <w:p w14:paraId="6FF125F4">
      <w:pPr>
        <w:jc w:val="center"/>
      </w:pPr>
      <w:r>
        <w:rPr>
          <w:b/>
          <w:sz w:val="32"/>
        </w:rPr>
        <w:t>华兰英</w:t>
      </w:r>
    </w:p>
    <w:p w14:paraId="6BE7B890">
      <w:r>
        <w:t>求职意向：财务助理 | 深圳 | 16417/月 | 一周内到岗</w:t>
      </w:r>
    </w:p>
    <w:p w14:paraId="5AA634CF">
      <w:r>
        <w:t>基本信息：37岁 | 女 | 青岛 | 13年经验</w:t>
      </w:r>
    </w:p>
    <w:p w14:paraId="13931341">
      <w:r>
        <w:t>联系方式：18738648175 | tangtao@example.com</w:t>
      </w:r>
    </w:p>
    <w:p w14:paraId="15B540B4">
      <w:pPr>
        <w:pStyle w:val="4"/>
      </w:pPr>
      <w:r>
        <w:t>学历信息</w:t>
      </w:r>
    </w:p>
    <w:p w14:paraId="0D27A058">
      <w:r>
        <w:t>复旦大学 | 财务管理 | 硕士 | 2010-09 ~ 2013-06</w:t>
      </w:r>
    </w:p>
    <w:p w14:paraId="4916E967">
      <w:r>
        <w:t>专业成绩：3.03/4</w:t>
      </w:r>
    </w:p>
    <w:p w14:paraId="35884B00">
      <w:r>
        <w:t>主修课程：财务管理、组织行为学、市场营销学、战略管理、管理学原理、运营管理</w:t>
      </w:r>
    </w:p>
    <w:p w14:paraId="13007F6F">
      <w:pPr>
        <w:pStyle w:val="4"/>
      </w:pPr>
      <w:r>
        <w:t>实习经历</w:t>
      </w:r>
    </w:p>
    <w:p w14:paraId="37CD1CE7">
      <w:r>
        <w:rPr>
          <w:b/>
        </w:rPr>
        <w:t>杭州科技有限公司 | 财务助理 | 2024-09 ~ 2026-01</w:t>
      </w:r>
    </w:p>
    <w:p w14:paraId="12098579">
      <w:pPr>
        <w:pStyle w:val="16"/>
      </w:pPr>
      <w:r>
        <w:t>参与预算编制及成本控制分析。 负责日常报销审核、凭证编制及账务处理。 协助完成月度财务报表编制及税务申报。</w:t>
      </w:r>
    </w:p>
    <w:p w14:paraId="0287A700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83A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0EF1D16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77A08C57">
            <w:r>
              <w:t>精通Excel数据处理</w:t>
            </w:r>
          </w:p>
        </w:tc>
      </w:tr>
      <w:tr w14:paraId="5D855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EB45971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2884C27C">
            <w:r>
              <w:t>税务申报</w:t>
            </w:r>
          </w:p>
        </w:tc>
      </w:tr>
    </w:tbl>
    <w:p w14:paraId="754B1ABD"/>
    <w:p w14:paraId="0F9EC8E2">
      <w:pPr>
        <w:pStyle w:val="4"/>
      </w:pPr>
      <w:r>
        <w:t>获奖情况</w:t>
      </w:r>
    </w:p>
    <w:p w14:paraId="34A72244">
      <w:pPr>
        <w:pStyle w:val="16"/>
      </w:pPr>
      <w:r>
        <w:t>会计从业资格证。</w:t>
      </w:r>
    </w:p>
    <w:p w14:paraId="5E87CDE1">
      <w:pPr>
        <w:pStyle w:val="16"/>
      </w:pPr>
      <w:r>
        <w:t>初级会计职称。</w:t>
      </w:r>
    </w:p>
    <w:p w14:paraId="6DB199A0">
      <w:pPr>
        <w:pStyle w:val="4"/>
      </w:pPr>
      <w:r>
        <w:t>自我评价</w:t>
      </w:r>
    </w:p>
    <w:p w14:paraId="4D7968E9">
      <w:r>
        <w:t>做事严谨，对数字敏感；熟练掌握财务软件，有较强的合规意识；诚实守信，具备良好的职业道德。</w:t>
      </w:r>
    </w:p>
    <w:p w14:paraId="0E8DD891">
      <w:r>
        <w:br w:type="page"/>
      </w:r>
    </w:p>
    <w:p w14:paraId="405BECEF">
      <w:pPr>
        <w:jc w:val="center"/>
      </w:pPr>
      <w:r>
        <w:rPr>
          <w:b/>
          <w:sz w:val="32"/>
        </w:rPr>
        <w:t>赵莉</w:t>
      </w:r>
    </w:p>
    <w:p w14:paraId="2B358FD5">
      <w:r>
        <w:t>求职意向：产品经理 | 北京 | 19110/月 | 一周内到岗</w:t>
      </w:r>
    </w:p>
    <w:p w14:paraId="3B1ED998">
      <w:r>
        <w:t>基本信息：33岁 | 男 | 北京 | 9年经验</w:t>
      </w:r>
    </w:p>
    <w:p w14:paraId="3A3D5E0B">
      <w:r>
        <w:t>联系方式：13658205718 | cxiang@example.org</w:t>
      </w:r>
    </w:p>
    <w:p w14:paraId="7605C28D">
      <w:pPr>
        <w:pStyle w:val="4"/>
      </w:pPr>
      <w:r>
        <w:t>教育背景</w:t>
      </w:r>
    </w:p>
    <w:p w14:paraId="2468ACE7">
      <w:r>
        <w:t>北京大学 | 心理学 | 硕士 | 2014-09 ~ 2017-06</w:t>
      </w:r>
    </w:p>
    <w:p w14:paraId="7C71614D">
      <w:r>
        <w:t>专业成绩：3.8/4（专业前15%）</w:t>
      </w:r>
    </w:p>
    <w:p w14:paraId="047BC472">
      <w:r>
        <w:t>主修课程：运营管理、管理学原理、市场营销学、财务管理、组织行为学、战略管理</w:t>
      </w:r>
    </w:p>
    <w:p w14:paraId="1A7C544D">
      <w:pPr>
        <w:pStyle w:val="4"/>
      </w:pPr>
      <w:r>
        <w:t>过往经历</w:t>
      </w:r>
    </w:p>
    <w:p w14:paraId="1DB198B2">
      <w:r>
        <w:rPr>
          <w:b/>
        </w:rPr>
        <w:t>1. 深圳教育科技有限公司 | 产品助理 | 2018-05 ~ 2022-03</w:t>
      </w:r>
    </w:p>
    <w:p w14:paraId="7A1531C8">
      <w:pPr>
        <w:pStyle w:val="16"/>
      </w:pPr>
      <w:r>
        <w:t>输出PRD文档，协调开发、测试、运营团队推进产品落地。</w:t>
      </w:r>
    </w:p>
    <w:p w14:paraId="44EA1F14">
      <w:r>
        <w:rPr>
          <w:b/>
        </w:rPr>
        <w:t>2. 成都制造科技有限公司 | 高级产品经理 | 2022-10 ~ 2024-05</w:t>
      </w:r>
    </w:p>
    <w:p w14:paraId="14A339B4">
      <w:pPr>
        <w:pStyle w:val="16"/>
      </w:pPr>
      <w:r>
        <w:t>组织用户访谈，挖掘潜在需求。</w:t>
      </w:r>
    </w:p>
    <w:p w14:paraId="7B8DA00F">
      <w:r>
        <w:rPr>
          <w:b/>
        </w:rPr>
        <w:t>3. 新锐教育科技有限公司 | 高级产品经理 | 2024-08 ~ 2026-11</w:t>
      </w:r>
    </w:p>
    <w:p w14:paraId="2EC09B42">
      <w:pPr>
        <w:pStyle w:val="16"/>
      </w:pPr>
      <w:r>
        <w:t>组织用户访谈，挖掘潜在需求。</w:t>
      </w:r>
    </w:p>
    <w:p w14:paraId="3F4F84AC">
      <w:pPr>
        <w:pStyle w:val="4"/>
      </w:pPr>
      <w:r>
        <w:t>专业技能</w:t>
      </w:r>
    </w:p>
    <w:p w14:paraId="26251A39">
      <w:r>
        <w:t>语言能力：英语专八，流利商务沟通。</w:t>
      </w:r>
    </w:p>
    <w:p w14:paraId="766C3242">
      <w:r>
        <w:t>计算机能力：精通Excel数据处理</w:t>
      </w:r>
    </w:p>
    <w:p w14:paraId="076A0BC0">
      <w:r>
        <w:t>专业能力：Axure、需求分析、数据分析</w:t>
      </w:r>
    </w:p>
    <w:p w14:paraId="3A036577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8382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AFFD93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09AB4B7A">
      <w:pPr>
        <w:pStyle w:val="4"/>
      </w:pPr>
      <w:r>
        <w:t>主要项目</w:t>
      </w:r>
    </w:p>
    <w:p w14:paraId="3AF83EB3">
      <w:r>
        <w:rPr>
          <w:b/>
        </w:rPr>
        <w:t>品牌官网改版（2022-07 ~ 2024-04）</w:t>
      </w:r>
    </w:p>
    <w:p w14:paraId="65E0EA5C">
      <w:pPr>
        <w:pStyle w:val="16"/>
      </w:pPr>
      <w:r>
        <w:t>负责核心模块设计与开发，实现了高并发处理，提升了系统性能30%。</w:t>
      </w:r>
    </w:p>
    <w:p w14:paraId="2A10B827">
      <w:pPr>
        <w:pStyle w:val="4"/>
      </w:pPr>
      <w:r>
        <w:t>自我介绍</w:t>
      </w:r>
    </w:p>
    <w:p w14:paraId="3826604E">
      <w:r>
        <w:t>善于洞察用户需求，逻辑分析能力强；能够快速理解业务场景；有责任心，注重细节，追求产品极致。</w:t>
      </w:r>
    </w:p>
    <w:p w14:paraId="14E5BDB6">
      <w:r>
        <w:br w:type="page"/>
      </w:r>
    </w:p>
    <w:p w14:paraId="5676A829">
      <w:pPr>
        <w:jc w:val="center"/>
      </w:pPr>
      <w:r>
        <w:rPr>
          <w:b/>
          <w:sz w:val="32"/>
        </w:rPr>
        <w:t>李桂珍</w:t>
      </w:r>
    </w:p>
    <w:p w14:paraId="737EC52E">
      <w:r>
        <w:t>求职意向：产品经理 | 郑州 | 12080/月 | 一个月内到岗</w:t>
      </w:r>
    </w:p>
    <w:p w14:paraId="4BB1119E">
      <w:r>
        <w:t>基本信息：36岁 | 男 | 郑州 | 12年经验</w:t>
      </w:r>
    </w:p>
    <w:p w14:paraId="1844BAA9">
      <w:r>
        <w:t>联系方式：13114837730 | jun13@example.org</w:t>
      </w:r>
    </w:p>
    <w:p w14:paraId="313216A1">
      <w:pPr>
        <w:pStyle w:val="4"/>
      </w:pPr>
      <w:r>
        <w:t>教育背景</w:t>
      </w:r>
    </w:p>
    <w:p w14:paraId="62D0D1A8">
      <w:r>
        <w:t>复旦大学 | 计算机科学与技术 | 硕士 | 2011-09 ~ 2014-06</w:t>
      </w:r>
    </w:p>
    <w:p w14:paraId="59E4490D">
      <w:r>
        <w:t>专业成绩：3.28/4</w:t>
      </w:r>
    </w:p>
    <w:p w14:paraId="6B72C225">
      <w:r>
        <w:t>主修课程：编程基础、数据结构、数据库原理、计算机网络、操作系统</w:t>
      </w:r>
    </w:p>
    <w:p w14:paraId="75478E89">
      <w:pPr>
        <w:pStyle w:val="4"/>
      </w:pPr>
      <w:r>
        <w:t>过往经历</w:t>
      </w:r>
    </w:p>
    <w:p w14:paraId="41916395">
      <w:r>
        <w:rPr>
          <w:b/>
        </w:rPr>
        <w:t>1. 深圳金融科技有限公司 | 高级产品经理 | 2023-10 ~ 2026-12</w:t>
      </w:r>
    </w:p>
    <w:p w14:paraId="5285A6CB">
      <w:pPr>
        <w:pStyle w:val="16"/>
      </w:pPr>
      <w:r>
        <w:t>组织用户访谈，挖掘潜在需求。 参与竞品分析，提炼差异化优势。 负责产品需求调研、用户分析，完成产品规划与设计。</w:t>
      </w:r>
    </w:p>
    <w:p w14:paraId="3FA65FE7">
      <w:pPr>
        <w:pStyle w:val="4"/>
      </w:pPr>
      <w:r>
        <w:t>能力专长</w:t>
      </w:r>
    </w:p>
    <w:p w14:paraId="1A8C338A">
      <w:r>
        <w:t>语言能力：韩语TOPIK4，基础交流能力。</w:t>
      </w:r>
    </w:p>
    <w:p w14:paraId="2ACFC4E6">
      <w:r>
        <w:t>计算机能力：熟悉Python基础</w:t>
      </w:r>
    </w:p>
    <w:p w14:paraId="407A85B5">
      <w:r>
        <w:t>专业能力：用户调研、需求分析</w:t>
      </w:r>
    </w:p>
    <w:p w14:paraId="56B02E89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7FA0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30A547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61635E2E">
      <w:pPr>
        <w:pStyle w:val="4"/>
      </w:pPr>
      <w:r>
        <w:t>自我陈述</w:t>
      </w:r>
    </w:p>
    <w:p w14:paraId="6BB626F2">
      <w:r>
        <w:t>善于洞察用户需求，逻辑分析能力强；能够快速理解业务场景；有责任心，注重细节，追求产品极致。</w:t>
      </w:r>
    </w:p>
    <w:p w14:paraId="764440C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EC72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2242E0">
            <w:r>
              <w:rPr>
                <w:b/>
                <w:sz w:val="28"/>
              </w:rPr>
              <w:t>陶婷婷</w:t>
            </w:r>
          </w:p>
          <w:p w14:paraId="58D22608">
            <w:r>
              <w:t>求职意向：市场专员 | 西安 | 17526/月 | 一个月内到岗</w:t>
            </w:r>
          </w:p>
          <w:p w14:paraId="4C0CCB1C">
            <w:r>
              <w:t>基本信息：32岁 | 女 | 西安 | 10年经验</w:t>
            </w:r>
          </w:p>
          <w:p w14:paraId="6E12B271">
            <w:r>
              <w:t>联系方式：15113262127 | gongwei@example.net</w:t>
            </w:r>
          </w:p>
          <w:p w14:paraId="4EC2958C">
            <w:pPr>
              <w:pStyle w:val="4"/>
            </w:pPr>
            <w:r>
              <w:t>技能特长</w:t>
            </w:r>
          </w:p>
          <w:p w14:paraId="3BB1FF40">
            <w:r>
              <w:t>语言能力：日语N2，可进行日常对话。</w:t>
            </w:r>
          </w:p>
          <w:p w14:paraId="58903B48">
            <w:r>
              <w:t>计算机能力：熟悉Python基础</w:t>
            </w:r>
          </w:p>
          <w:p w14:paraId="35C271E3">
            <w:r>
              <w:t>专业能力：活动策划、市场调研、社交媒体运营</w:t>
            </w:r>
          </w:p>
        </w:tc>
        <w:tc>
          <w:tcPr>
            <w:tcW w:w="4320" w:type="dxa"/>
          </w:tcPr>
          <w:p w14:paraId="1D76F974"/>
          <w:p w14:paraId="48C76711">
            <w:pPr>
              <w:pStyle w:val="4"/>
            </w:pPr>
            <w:r>
              <w:t>教育状况</w:t>
            </w:r>
          </w:p>
          <w:p w14:paraId="278050BE">
            <w:r>
              <w:t>中山大学 | 新闻传播 | 本科 | 2012-09 ~ 2016-06</w:t>
            </w:r>
          </w:p>
          <w:p w14:paraId="75E4FB5D">
            <w:r>
              <w:t>专业成绩：3.13/4</w:t>
            </w:r>
          </w:p>
          <w:p w14:paraId="532486C0">
            <w:r>
              <w:t>主修课程：组织行为学、战略管理、运营管理、市场营销学、财务管理、管理学原理</w:t>
            </w:r>
          </w:p>
          <w:p w14:paraId="0F65F375">
            <w:pPr>
              <w:pStyle w:val="4"/>
            </w:pPr>
            <w:r>
              <w:t>工作经历</w:t>
            </w:r>
          </w:p>
          <w:p w14:paraId="1634D71B">
            <w:r>
              <w:rPr>
                <w:b/>
              </w:rPr>
              <w:t>鼎盛科技有限公司 | 市场专员 | 2022-05 ~ 2023-06</w:t>
            </w:r>
          </w:p>
          <w:p w14:paraId="51C654D9">
            <w:pPr>
              <w:pStyle w:val="16"/>
            </w:pPr>
            <w:r>
              <w:t>策划并执行线上线下营销活动，提升品牌知名度。 协助制定营销策略，跟踪推广效果并优化。</w:t>
            </w:r>
          </w:p>
          <w:p w14:paraId="3F5B9845">
            <w:r>
              <w:rPr>
                <w:b/>
              </w:rPr>
              <w:t>博雅传媒有限公司 | 品牌专员 | 2023-07 ~ 2024-11</w:t>
            </w:r>
          </w:p>
          <w:p w14:paraId="792F94BB">
            <w:pPr>
              <w:pStyle w:val="16"/>
            </w:pPr>
            <w:r>
              <w:t>运营公司社交媒体账号（公众号、微博等），提高粉丝互动。 协助制定营销策略，跟踪推广效果并优化。</w:t>
            </w:r>
          </w:p>
          <w:p w14:paraId="27ABAFB8">
            <w:r>
              <w:rPr>
                <w:b/>
              </w:rPr>
              <w:t>深圳零售科技有限公司 | 市场助理 | 2024-10 ~ 2026-06</w:t>
            </w:r>
          </w:p>
          <w:p w14:paraId="359C380F">
            <w:pPr>
              <w:pStyle w:val="16"/>
            </w:pPr>
            <w:r>
              <w:t>负责市场调研，收集竞品信息，撰写分析报告。 与媒体、渠道保持良好合作，拓展市场资源。</w:t>
            </w:r>
          </w:p>
          <w:p w14:paraId="18F3511B">
            <w:pPr>
              <w:pStyle w:val="4"/>
            </w:pPr>
            <w:r>
              <w:t>荣誉证书</w:t>
            </w:r>
          </w:p>
          <w:p w14:paraId="5BE88367">
            <w:pPr>
              <w:pStyle w:val="16"/>
            </w:pPr>
            <w:r>
              <w:t>大学英语四级（CET-4），良好的读写能力。</w:t>
            </w:r>
          </w:p>
          <w:p w14:paraId="626F1AAB">
            <w:pPr>
              <w:pStyle w:val="16"/>
            </w:pPr>
            <w:r>
              <w:t>全国计算机等级考试二级（Office高级应用）。</w:t>
            </w:r>
          </w:p>
          <w:p w14:paraId="6814EB13">
            <w:pPr>
              <w:pStyle w:val="16"/>
            </w:pPr>
            <w:r>
              <w:t>大学英语六级（CET-6），优秀的听说读写能力。</w:t>
            </w:r>
          </w:p>
          <w:p w14:paraId="1350D936">
            <w:pPr>
              <w:pStyle w:val="4"/>
            </w:pPr>
            <w:r>
              <w:t>自我评价</w:t>
            </w:r>
          </w:p>
          <w:p w14:paraId="237AAC3B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6A1BC06A">
      <w:r>
        <w:br w:type="page"/>
      </w:r>
    </w:p>
    <w:p w14:paraId="3C1B263C">
      <w:pPr>
        <w:jc w:val="center"/>
      </w:pPr>
      <w:r>
        <w:rPr>
          <w:b/>
          <w:sz w:val="32"/>
        </w:rPr>
        <w:t>徐秀荣</w:t>
      </w:r>
    </w:p>
    <w:p w14:paraId="288D39C0">
      <w:r>
        <w:t>求职意向：人事专员 | 郑州 | 17711/月 | 随时到岗</w:t>
      </w:r>
    </w:p>
    <w:p w14:paraId="5D124709">
      <w:r>
        <w:t>基本信息：35岁 | 男 | 郑州 | 15年经验</w:t>
      </w:r>
    </w:p>
    <w:p w14:paraId="11506A08">
      <w:r>
        <w:t>联系方式：13169306058 | taoqiang@example.org</w:t>
      </w:r>
    </w:p>
    <w:p w14:paraId="21CB3844">
      <w:pPr>
        <w:pStyle w:val="4"/>
      </w:pPr>
      <w:r>
        <w:t>学习背景</w:t>
      </w:r>
    </w:p>
    <w:p w14:paraId="5BBD60CA">
      <w:r>
        <w:t>广州番禺职业技术学院 | 人力资源管理 | 专科 | 2008-09 ~ 2011-06</w:t>
      </w:r>
    </w:p>
    <w:p w14:paraId="1D13D7D7">
      <w:r>
        <w:t>专业成绩：3.08/4</w:t>
      </w:r>
    </w:p>
    <w:p w14:paraId="6E56C1C3">
      <w:r>
        <w:t>主修课程：绩效管理、薪酬管理、培训与开发、人力资源管理、组织行为学</w:t>
      </w:r>
    </w:p>
    <w:p w14:paraId="276B4AD4">
      <w:pPr>
        <w:pStyle w:val="4"/>
      </w:pPr>
      <w:r>
        <w:t>职业经历</w:t>
      </w:r>
    </w:p>
    <w:p w14:paraId="7B657A9A">
      <w:r>
        <w:rPr>
          <w:b/>
        </w:rPr>
        <w:t>上海互联网有限公司 | HR助理 | 2025-04 ~ 2026-10</w:t>
      </w:r>
    </w:p>
    <w:p w14:paraId="44006ED1">
      <w:pPr>
        <w:pStyle w:val="16"/>
      </w:pPr>
      <w:r>
        <w:t>处理员工关系，协助解决劳动争议，维护和谐劳动关系。 办理员工入职、转正、调动、离职手续，维护人事档案。 负责招聘全流程，包括职位发布、简历筛选、面试安排及录用跟进。</w:t>
      </w:r>
    </w:p>
    <w:p w14:paraId="3F9765CD">
      <w:pPr>
        <w:pStyle w:val="4"/>
      </w:pPr>
      <w:r>
        <w:t>专业技能</w:t>
      </w:r>
    </w:p>
    <w:p w14:paraId="5814EC95">
      <w:r>
        <w:t>语言能力：英语CET-4，具备基本读写能力。</w:t>
      </w:r>
    </w:p>
    <w:p w14:paraId="32312C45">
      <w:r>
        <w:t>计算机能力：熟练使用Office办公软件</w:t>
      </w:r>
    </w:p>
    <w:p w14:paraId="71A42744">
      <w:r>
        <w:t>专业能力：招聘面试、劳动法</w:t>
      </w:r>
    </w:p>
    <w:p w14:paraId="52064E53">
      <w:pPr>
        <w:pStyle w:val="4"/>
      </w:pPr>
      <w:r>
        <w:t>资质认证</w:t>
      </w:r>
    </w:p>
    <w:p w14:paraId="568195BD">
      <w:pPr>
        <w:pStyle w:val="16"/>
      </w:pPr>
      <w:r>
        <w:t>人力资源管理师三级证书。</w:t>
      </w:r>
    </w:p>
    <w:p w14:paraId="494ADFC2">
      <w:pPr>
        <w:pStyle w:val="4"/>
      </w:pPr>
      <w:r>
        <w:t>个人评价</w:t>
      </w:r>
    </w:p>
    <w:p w14:paraId="2CC45A27">
      <w:r>
        <w:t>性格开朗，亲和力强，善于与各部门沟通协作；具备良好的组织协调能力和解决冲突能力；积极主动，乐于学习新知识。</w:t>
      </w:r>
    </w:p>
    <w:p w14:paraId="13530301">
      <w:r>
        <w:br w:type="page"/>
      </w:r>
    </w:p>
    <w:p w14:paraId="44CAA732">
      <w:pPr>
        <w:jc w:val="center"/>
      </w:pPr>
      <w:r>
        <w:rPr>
          <w:b/>
          <w:sz w:val="32"/>
        </w:rPr>
        <w:t>王敏</w:t>
      </w:r>
    </w:p>
    <w:p w14:paraId="07DA32DC">
      <w:r>
        <w:t>求职意向：运营专员 | 杭州 | 12611/月 | 一周内到岗</w:t>
      </w:r>
    </w:p>
    <w:p w14:paraId="442ED0AE">
      <w:r>
        <w:t>基本信息：25岁 | 女 | 杭州 | 5年经验</w:t>
      </w:r>
    </w:p>
    <w:p w14:paraId="0EC6D532">
      <w:r>
        <w:t>联系方式：18828687569 | wanjing@example.net</w:t>
      </w:r>
    </w:p>
    <w:p w14:paraId="08F297C6">
      <w:pPr>
        <w:pStyle w:val="4"/>
      </w:pPr>
      <w:r>
        <w:t>关于我</w:t>
      </w:r>
    </w:p>
    <w:p w14:paraId="5C9F7B3D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1DE5D0E5">
      <w:pPr>
        <w:pStyle w:val="4"/>
      </w:pPr>
      <w:r>
        <w:t>学习背景</w:t>
      </w:r>
    </w:p>
    <w:p w14:paraId="4CB7E2B4">
      <w:r>
        <w:t>杭州职业技术学院 | 市场营销 | 专科 | 2018-09 ~ 2021-06</w:t>
      </w:r>
    </w:p>
    <w:p w14:paraId="3CF96424">
      <w:r>
        <w:t>专业成绩：3.68/4</w:t>
      </w:r>
    </w:p>
    <w:p w14:paraId="33CC4B55">
      <w:r>
        <w:t>主修课程：品牌管理、市场调研、市场营销学、销售管理、消费者行为学、广告学</w:t>
      </w:r>
    </w:p>
    <w:p w14:paraId="224895E3">
      <w:pPr>
        <w:pStyle w:val="4"/>
      </w:pPr>
      <w:r>
        <w:t>过往经历</w:t>
      </w:r>
    </w:p>
    <w:p w14:paraId="644FD367">
      <w:r>
        <w:rPr>
          <w:b/>
        </w:rPr>
        <w:t>深圳金融有限公司 | 运营专员 | 2024-10 ~ 2026-09</w:t>
      </w:r>
    </w:p>
    <w:p w14:paraId="088ED2DE">
      <w:pPr>
        <w:pStyle w:val="16"/>
      </w:pPr>
      <w:r>
        <w:t>撰写内容文案，维护APP/网站内容更新。 处理用户反馈，提升用户体验。 策划并执行线上活动，促进用户增长和转化。</w:t>
      </w:r>
    </w:p>
    <w:p w14:paraId="0ECB762F">
      <w:pPr>
        <w:pStyle w:val="4"/>
      </w:pPr>
      <w:r>
        <w:t>能力专长</w:t>
      </w:r>
    </w:p>
    <w:p w14:paraId="66B8A704">
      <w:r>
        <w:t>语言能力：英语CET-4，具备基本读写能力。</w:t>
      </w:r>
    </w:p>
    <w:p w14:paraId="20080C84">
      <w:r>
        <w:t>计算机能力：熟悉Python基础</w:t>
      </w:r>
    </w:p>
    <w:p w14:paraId="30C8F0FD">
      <w:r>
        <w:t>专业能力：内容创作、活动策划、数据分析</w:t>
      </w:r>
    </w:p>
    <w:p w14:paraId="71564428">
      <w:pPr>
        <w:pStyle w:val="4"/>
      </w:pPr>
      <w:r>
        <w:t>资质认证</w:t>
      </w:r>
    </w:p>
    <w:p w14:paraId="21B0C9A7">
      <w:pPr>
        <w:pStyle w:val="16"/>
      </w:pPr>
      <w:r>
        <w:t>全国计算机等级考试二级（Office高级应用）。</w:t>
      </w:r>
    </w:p>
    <w:p w14:paraId="3EE10EDB">
      <w:pPr>
        <w:pStyle w:val="16"/>
      </w:pPr>
      <w:r>
        <w:t>大学英语六级（CET-6），优秀的听说读写能力。</w:t>
      </w:r>
    </w:p>
    <w:p w14:paraId="26C7E41A">
      <w:r>
        <w:br w:type="page"/>
      </w:r>
    </w:p>
    <w:p w14:paraId="4E4E1EF9">
      <w:pPr>
        <w:jc w:val="center"/>
      </w:pPr>
      <w:r>
        <w:rPr>
          <w:b/>
          <w:sz w:val="32"/>
        </w:rPr>
        <w:t>郭斌</w:t>
      </w:r>
    </w:p>
    <w:p w14:paraId="4F3C2CD1">
      <w:r>
        <w:t>求职意向：产品经理 | 深圳 | 17373/月 | 两周内到岗</w:t>
      </w:r>
    </w:p>
    <w:p w14:paraId="0BCEE1B9">
      <w:r>
        <w:t>基本信息：36岁 | 男 | 上海 | 12年经验</w:t>
      </w:r>
    </w:p>
    <w:p w14:paraId="74660B2F">
      <w:r>
        <w:t>联系方式：18533743209 | shichao@example.net</w:t>
      </w:r>
    </w:p>
    <w:p w14:paraId="3970DE0D">
      <w:pPr>
        <w:pStyle w:val="4"/>
      </w:pPr>
      <w:r>
        <w:t>学历信息</w:t>
      </w:r>
    </w:p>
    <w:p w14:paraId="50825AD2">
      <w:r>
        <w:t>北京大学 | 计算机科学与技术 | 硕士 | 2011-09 ~ 2014-06</w:t>
      </w:r>
    </w:p>
    <w:p w14:paraId="701CA073">
      <w:r>
        <w:t>专业成绩：3.18/4</w:t>
      </w:r>
    </w:p>
    <w:p w14:paraId="350176F2">
      <w:r>
        <w:t>主修课程：计算机网络、编程基础、数据结构、数据库原理、算法设计</w:t>
      </w:r>
    </w:p>
    <w:p w14:paraId="510BB22F">
      <w:pPr>
        <w:pStyle w:val="4"/>
      </w:pPr>
      <w:r>
        <w:t>实习经历</w:t>
      </w:r>
    </w:p>
    <w:p w14:paraId="6432DB9F">
      <w:r>
        <w:rPr>
          <w:b/>
        </w:rPr>
        <w:t>博雅金融有限公司 | 产品助理 | 2022-04 ~ 2026-10</w:t>
      </w:r>
    </w:p>
    <w:p w14:paraId="18A33881">
      <w:pPr>
        <w:pStyle w:val="16"/>
      </w:pPr>
      <w:r>
        <w:t>参与竞品分析，提炼差异化优势。 负责产品需求调研、用户分析，完成产品规划与设计。</w:t>
      </w:r>
    </w:p>
    <w:p w14:paraId="1C15A3CE">
      <w:pPr>
        <w:pStyle w:val="4"/>
      </w:pPr>
      <w:r>
        <w:t>技能特长</w:t>
      </w:r>
    </w:p>
    <w:p w14:paraId="09329C15">
      <w:r>
        <w:t>语言能力：日语N2，可进行日常对话。</w:t>
      </w:r>
    </w:p>
    <w:p w14:paraId="725A1AD5">
      <w:r>
        <w:t>计算机能力：熟悉Python基础</w:t>
      </w:r>
    </w:p>
    <w:p w14:paraId="2AE49DF8">
      <w:r>
        <w:t>专业能力：需求分析、用户调研、Axure、数据分析</w:t>
      </w:r>
    </w:p>
    <w:p w14:paraId="615F47C4">
      <w:pPr>
        <w:pStyle w:val="4"/>
      </w:pPr>
      <w:r>
        <w:t>资质认证</w:t>
      </w:r>
    </w:p>
    <w:p w14:paraId="5F420EE2">
      <w:pPr>
        <w:pStyle w:val="16"/>
      </w:pPr>
      <w:r>
        <w:t>PMP项目管理认证。</w:t>
      </w:r>
    </w:p>
    <w:p w14:paraId="20180FD3">
      <w:pPr>
        <w:pStyle w:val="4"/>
      </w:pPr>
      <w:r>
        <w:t>自我介绍</w:t>
      </w:r>
    </w:p>
    <w:p w14:paraId="38D3BD97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02DA895">
      <w:r>
        <w:br w:type="page"/>
      </w:r>
    </w:p>
    <w:p w14:paraId="4DD4C397">
      <w:pPr>
        <w:jc w:val="center"/>
      </w:pPr>
      <w:r>
        <w:rPr>
          <w:b/>
          <w:sz w:val="32"/>
        </w:rPr>
        <w:t>阙红</w:t>
      </w:r>
    </w:p>
    <w:p w14:paraId="750C3A34">
      <w:r>
        <w:t>求职意向：人事专员 | 广州 | 19956/月 | 随时到岗</w:t>
      </w:r>
    </w:p>
    <w:p w14:paraId="470930D9">
      <w:r>
        <w:t>基本信息：27岁 | 女 | 杭州 | 5年经验</w:t>
      </w:r>
    </w:p>
    <w:p w14:paraId="6A5FB082">
      <w:r>
        <w:t>联系方式：18516069070 | ideng@example.com</w:t>
      </w:r>
    </w:p>
    <w:p w14:paraId="5B3ED5E2">
      <w:pPr>
        <w:pStyle w:val="4"/>
      </w:pPr>
      <w:r>
        <w:t>教育背景</w:t>
      </w:r>
    </w:p>
    <w:p w14:paraId="1FAFADF7">
      <w:r>
        <w:t>中山大学 | 心理学 | 本科 | 2017-09 ~ 2021-06</w:t>
      </w:r>
    </w:p>
    <w:p w14:paraId="05F7F773">
      <w:r>
        <w:t>专业成绩：3.24/4</w:t>
      </w:r>
    </w:p>
    <w:p w14:paraId="76537E3D">
      <w:r>
        <w:t>主修课程：管理学原理、运营管理、财务管理、市场营销学、组织行为学、战略管理</w:t>
      </w:r>
    </w:p>
    <w:p w14:paraId="21A5B32F">
      <w:pPr>
        <w:pStyle w:val="4"/>
      </w:pPr>
      <w:r>
        <w:t>工作经历</w:t>
      </w:r>
    </w:p>
    <w:p w14:paraId="2628DCB4">
      <w:r>
        <w:rPr>
          <w:b/>
        </w:rPr>
        <w:t>北京制造有限公司 | 薪酬专员 | 2024-05 ~ 2026-08</w:t>
      </w:r>
    </w:p>
    <w:p w14:paraId="4FC19162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363C180D">
      <w:pPr>
        <w:pStyle w:val="4"/>
      </w:pPr>
      <w:r>
        <w:t>专业技能</w:t>
      </w:r>
    </w:p>
    <w:p w14:paraId="774D0722">
      <w:r>
        <w:t>语言能力：日语N2，可进行日常对话。</w:t>
      </w:r>
    </w:p>
    <w:p w14:paraId="3E8C4C05">
      <w:r>
        <w:t>计算机能力：具备网络基础</w:t>
      </w:r>
    </w:p>
    <w:p w14:paraId="0E40B593">
      <w:r>
        <w:t>专业能力：员工关系、薪酬核算</w:t>
      </w:r>
    </w:p>
    <w:p w14:paraId="761C215B">
      <w:pPr>
        <w:pStyle w:val="4"/>
      </w:pPr>
      <w:r>
        <w:t>荣誉证书</w:t>
      </w:r>
    </w:p>
    <w:p w14:paraId="29AB5BDA">
      <w:pPr>
        <w:pStyle w:val="16"/>
      </w:pPr>
      <w:r>
        <w:t>人力资源管理师三级证书。</w:t>
      </w:r>
    </w:p>
    <w:p w14:paraId="7BC2A4D0">
      <w:pPr>
        <w:pStyle w:val="4"/>
      </w:pPr>
      <w:r>
        <w:t>自我评价</w:t>
      </w:r>
    </w:p>
    <w:p w14:paraId="6AE3577A">
      <w:r>
        <w:t>性格开朗，亲和力强，善于与各部门沟通协作；具备良好的组织协调能力和解决冲突能力；积极主动，乐于学习新知识。</w:t>
      </w:r>
    </w:p>
    <w:p w14:paraId="30D4BB4E">
      <w:r>
        <w:br w:type="page"/>
      </w:r>
    </w:p>
    <w:p w14:paraId="4D6BA382">
      <w:pPr>
        <w:jc w:val="center"/>
      </w:pPr>
      <w:r>
        <w:rPr>
          <w:b/>
          <w:sz w:val="32"/>
        </w:rPr>
        <w:t>黄辉</w:t>
      </w:r>
    </w:p>
    <w:p w14:paraId="10FE9C2E">
      <w:r>
        <w:t>求职意向：财务助理 | 杭州 | 11176/月 | 一个月内到岗</w:t>
      </w:r>
    </w:p>
    <w:p w14:paraId="6B384041">
      <w:r>
        <w:t>基本信息：28岁 | 男 | 重庆 | 6年经验</w:t>
      </w:r>
    </w:p>
    <w:p w14:paraId="0D2E29A2">
      <w:r>
        <w:t>联系方式：13678061726 | tdeng@example.org</w:t>
      </w:r>
    </w:p>
    <w:p w14:paraId="62C0B434">
      <w:pPr>
        <w:pStyle w:val="4"/>
      </w:pPr>
      <w:r>
        <w:t>教育背景</w:t>
      </w:r>
    </w:p>
    <w:p w14:paraId="18B85C8E">
      <w:r>
        <w:t>北京大学 | 审计学 | 本科 | 2016-09 ~ 2020-06</w:t>
      </w:r>
    </w:p>
    <w:p w14:paraId="40464B97">
      <w:r>
        <w:t>专业成绩：3.16/4</w:t>
      </w:r>
    </w:p>
    <w:p w14:paraId="0AD88325">
      <w:r>
        <w:t>主修课程：战略管理、财务管理、管理学原理、运营管理、组织行为学、市场营销学</w:t>
      </w:r>
    </w:p>
    <w:p w14:paraId="5A9C6353">
      <w:pPr>
        <w:pStyle w:val="4"/>
      </w:pPr>
      <w:r>
        <w:t>职业经历</w:t>
      </w:r>
    </w:p>
    <w:p w14:paraId="1F36BB12">
      <w:r>
        <w:rPr>
          <w:b/>
        </w:rPr>
        <w:t>深圳金融有限公司 | 会计 | 2022-05 ~ 2025-11</w:t>
      </w:r>
    </w:p>
    <w:p w14:paraId="10FEA9F5">
      <w:pPr>
        <w:pStyle w:val="16"/>
      </w:pPr>
      <w:r>
        <w:t>参与预算编制及成本控制分析。 协助完成月度财务报表编制及税务申报。</w:t>
      </w:r>
    </w:p>
    <w:p w14:paraId="7DD78ACD">
      <w:r>
        <w:rPr>
          <w:b/>
        </w:rPr>
        <w:t>上海教育有限公司 | 财务助理 | 2025-12 ~ 2026-02</w:t>
      </w:r>
    </w:p>
    <w:p w14:paraId="7846B968">
      <w:pPr>
        <w:pStyle w:val="16"/>
      </w:pPr>
      <w:r>
        <w:t>管理发票、合同等财务档案，确保合规。 协助完成月度财务报表编制及税务申报。</w:t>
      </w:r>
    </w:p>
    <w:p w14:paraId="1CC40410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E40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C362B58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4BAE2AA2">
            <w:r>
              <w:t>精通Excel数据处理</w:t>
            </w:r>
          </w:p>
        </w:tc>
      </w:tr>
      <w:tr w14:paraId="0A45C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7999765">
            <w:r>
              <w:t>Excel</w:t>
            </w:r>
          </w:p>
        </w:tc>
        <w:tc>
          <w:tcPr>
            <w:tcW w:w="4320" w:type="dxa"/>
            <w:shd w:val="clear" w:color="auto" w:fill="E7E6E6"/>
          </w:tcPr>
          <w:p w14:paraId="727DBE5C">
            <w:r>
              <w:t>财务报表</w:t>
            </w:r>
          </w:p>
        </w:tc>
      </w:tr>
      <w:tr w14:paraId="54439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833673B">
            <w:r>
              <w:t>用友</w:t>
            </w:r>
          </w:p>
        </w:tc>
        <w:tc>
          <w:tcPr>
            <w:tcW w:w="4320" w:type="dxa"/>
          </w:tcPr>
          <w:p w14:paraId="7C3F53C1"/>
        </w:tc>
      </w:tr>
    </w:tbl>
    <w:p w14:paraId="644E0828"/>
    <w:p w14:paraId="2E46B59F">
      <w:pPr>
        <w:pStyle w:val="4"/>
      </w:pPr>
      <w:r>
        <w:t>资质认证</w:t>
      </w:r>
    </w:p>
    <w:p w14:paraId="43121A08">
      <w:pPr>
        <w:pStyle w:val="16"/>
      </w:pPr>
      <w:r>
        <w:t>初级会计职称。</w:t>
      </w:r>
    </w:p>
    <w:p w14:paraId="557D31F6">
      <w:pPr>
        <w:pStyle w:val="16"/>
      </w:pPr>
      <w:r>
        <w:t>会计从业资格证。</w:t>
      </w:r>
    </w:p>
    <w:p w14:paraId="2CEBCC0B">
      <w:pPr>
        <w:pStyle w:val="4"/>
      </w:pPr>
      <w:r>
        <w:t>自我陈述</w:t>
      </w:r>
    </w:p>
    <w:p w14:paraId="0CD0D9B6">
      <w:r>
        <w:t>做事严谨，对数字敏感；熟练掌握财务软件，有较强的合规意识；诚实守信，具备良好的职业道德。</w:t>
      </w:r>
    </w:p>
    <w:p w14:paraId="25D5032B">
      <w:r>
        <w:br w:type="page"/>
      </w:r>
    </w:p>
    <w:p w14:paraId="5BAF4D33">
      <w:pPr>
        <w:jc w:val="center"/>
      </w:pPr>
      <w:r>
        <w:rPr>
          <w:b/>
          <w:sz w:val="32"/>
        </w:rPr>
        <w:t>张浩</w:t>
      </w:r>
    </w:p>
    <w:p w14:paraId="5048A353">
      <w:r>
        <w:t>求职意向：财务助理 | 北京 | 13299/月 | 两周内到岗</w:t>
      </w:r>
    </w:p>
    <w:p w14:paraId="108A68D8">
      <w:r>
        <w:t>基本信息：28岁 | 男 | 北京 | 8年经验</w:t>
      </w:r>
    </w:p>
    <w:p w14:paraId="01807C1B">
      <w:r>
        <w:t>联系方式：13452493590 | yangxiao@example.org</w:t>
      </w:r>
    </w:p>
    <w:p w14:paraId="05E7417F">
      <w:pPr>
        <w:pStyle w:val="4"/>
      </w:pPr>
      <w:r>
        <w:t>关于我</w:t>
      </w:r>
    </w:p>
    <w:p w14:paraId="777984B6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6E1EF8F">
      <w:pPr>
        <w:pStyle w:val="4"/>
      </w:pPr>
      <w:r>
        <w:t>教育状况</w:t>
      </w:r>
    </w:p>
    <w:p w14:paraId="7990B09A">
      <w:r>
        <w:t>北京信息职业技术学院 | 财务管理 | 专科 | 2015-09 ~ 2018-06</w:t>
      </w:r>
    </w:p>
    <w:p w14:paraId="7A45EAAE">
      <w:r>
        <w:t>专业成绩：3.62/4</w:t>
      </w:r>
    </w:p>
    <w:p w14:paraId="4BB00ADF">
      <w:r>
        <w:t>主修课程：财务管理、管理学原理、战略管理、运营管理、组织行为学</w:t>
      </w:r>
    </w:p>
    <w:p w14:paraId="7608C2D4">
      <w:pPr>
        <w:pStyle w:val="4"/>
      </w:pPr>
      <w:r>
        <w:t>过往经历</w:t>
      </w:r>
    </w:p>
    <w:p w14:paraId="7708509D">
      <w:r>
        <w:rPr>
          <w:b/>
        </w:rPr>
        <w:t>全民简历科技科技有限公司 | 出纳 | 2022-05 ~ 2026-11</w:t>
      </w:r>
    </w:p>
    <w:p w14:paraId="5DA1D92C">
      <w:pPr>
        <w:pStyle w:val="16"/>
      </w:pPr>
      <w:r>
        <w:t>配合审计工作，提供所需财务资料。 管理发票、合同等财务档案，确保合规。 协助完成月度财务报表编制及税务申报。</w:t>
      </w:r>
    </w:p>
    <w:p w14:paraId="34CAD64D">
      <w:pPr>
        <w:pStyle w:val="4"/>
      </w:pPr>
      <w:r>
        <w:t>技能证书</w:t>
      </w:r>
    </w:p>
    <w:p w14:paraId="3C6238BD">
      <w:r>
        <w:t>语言能力：英语CET-4，具备基本读写能力。</w:t>
      </w:r>
    </w:p>
    <w:p w14:paraId="1804DAA8">
      <w:r>
        <w:t>计算机能力：熟练使用Office办公软件</w:t>
      </w:r>
    </w:p>
    <w:p w14:paraId="31DA5EBE">
      <w:r>
        <w:t>专业能力：财务报表、金蝶、Excel、用友</w:t>
      </w:r>
    </w:p>
    <w:p w14:paraId="7492A98C">
      <w:pPr>
        <w:pStyle w:val="4"/>
      </w:pPr>
      <w:r>
        <w:t>荣誉证书</w:t>
      </w:r>
    </w:p>
    <w:p w14:paraId="5CB6EA69">
      <w:pPr>
        <w:pStyle w:val="16"/>
      </w:pPr>
      <w:r>
        <w:t>初级会计职称。</w:t>
      </w:r>
    </w:p>
    <w:p w14:paraId="36094621">
      <w:pPr>
        <w:pStyle w:val="16"/>
      </w:pPr>
      <w:r>
        <w:t>会计从业资格证。</w:t>
      </w:r>
    </w:p>
    <w:p w14:paraId="478B13CC">
      <w:r>
        <w:br w:type="page"/>
      </w:r>
    </w:p>
    <w:p w14:paraId="01E5A766">
      <w:pPr>
        <w:jc w:val="center"/>
      </w:pPr>
      <w:r>
        <w:rPr>
          <w:b/>
          <w:sz w:val="32"/>
        </w:rPr>
        <w:t>李萍</w:t>
      </w:r>
    </w:p>
    <w:p w14:paraId="5D95728F">
      <w:r>
        <w:t>求职意向：软件工程师 | 青岛 | 11339/月 | 两周内到岗</w:t>
      </w:r>
    </w:p>
    <w:p w14:paraId="36C02F65">
      <w:r>
        <w:t>基本信息：35岁 | 男 | 青岛 | 13年经验</w:t>
      </w:r>
    </w:p>
    <w:p w14:paraId="08C2600F">
      <w:r>
        <w:t>联系方式：18109419509 | ktian@example.com</w:t>
      </w:r>
    </w:p>
    <w:p w14:paraId="60840F9E">
      <w:pPr>
        <w:pStyle w:val="4"/>
      </w:pPr>
      <w:r>
        <w:t>个人评价</w:t>
      </w:r>
    </w:p>
    <w:p w14:paraId="562A71C6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393C99BB">
      <w:pPr>
        <w:pStyle w:val="4"/>
      </w:pPr>
      <w:r>
        <w:t>教育背景</w:t>
      </w:r>
    </w:p>
    <w:p w14:paraId="38E7725E">
      <w:r>
        <w:t>厦门大学 | 网络工程 | 本科 | 2009-09 ~ 2013-06</w:t>
      </w:r>
    </w:p>
    <w:p w14:paraId="519555F7">
      <w:r>
        <w:t>专业成绩：3.72/4（专业前15%）</w:t>
      </w:r>
    </w:p>
    <w:p w14:paraId="50B3216C">
      <w:r>
        <w:t>主修课程：管理学原理、市场营销学、运营管理、财务管理、组织行为学、战略管理</w:t>
      </w:r>
    </w:p>
    <w:p w14:paraId="2B284A90">
      <w:pPr>
        <w:pStyle w:val="4"/>
      </w:pPr>
      <w:r>
        <w:t>工作经验</w:t>
      </w:r>
    </w:p>
    <w:p w14:paraId="36550CE1">
      <w:r>
        <w:rPr>
          <w:b/>
        </w:rPr>
        <w:t>鼎盛零售科技有限公司 | Python开发工程师 | 2020-11 ~ 2024-10</w:t>
      </w:r>
    </w:p>
    <w:p w14:paraId="71D18E70">
      <w:pPr>
        <w:pStyle w:val="16"/>
      </w:pPr>
      <w:r>
        <w:t>编写高质量代码，进行单元测试和性能优化。 修复系统Bug，保障系统稳定运行。</w:t>
      </w:r>
    </w:p>
    <w:p w14:paraId="3E44604A">
      <w:r>
        <w:rPr>
          <w:b/>
        </w:rPr>
        <w:t>华讯金融科技有限公司 | Python开发工程师 | 2024-11 ~ 2026-01</w:t>
      </w:r>
    </w:p>
    <w:p w14:paraId="448446F5">
      <w:pPr>
        <w:pStyle w:val="16"/>
      </w:pPr>
      <w:r>
        <w:t>协助团队完成项目迭代与上线。 参与需求分析，负责后端/前端模块设计与开发。</w:t>
      </w:r>
    </w:p>
    <w:p w14:paraId="1990CC47">
      <w:pPr>
        <w:pStyle w:val="4"/>
      </w:pPr>
      <w:r>
        <w:t>专业技能</w:t>
      </w:r>
    </w:p>
    <w:p w14:paraId="1F72F356">
      <w:r>
        <w:t>语言能力：日语N2，可进行日常对话。</w:t>
      </w:r>
    </w:p>
    <w:p w14:paraId="490ECB62">
      <w:r>
        <w:t>计算机能力：熟练使用Office办公软件</w:t>
      </w:r>
    </w:p>
    <w:p w14:paraId="2CBF8712">
      <w:r>
        <w:t>专业能力：Git、Spring</w:t>
      </w:r>
    </w:p>
    <w:p w14:paraId="317F088B">
      <w:pPr>
        <w:pStyle w:val="4"/>
      </w:pPr>
      <w:r>
        <w:t>获奖情况</w:t>
      </w:r>
    </w:p>
    <w:p w14:paraId="11BA75C8">
      <w:pPr>
        <w:pStyle w:val="16"/>
      </w:pPr>
      <w:r>
        <w:t>全国计算机等级考试二级（Office高级应用）。</w:t>
      </w:r>
    </w:p>
    <w:p w14:paraId="0E0BA507">
      <w:pPr>
        <w:pStyle w:val="16"/>
      </w:pPr>
      <w:r>
        <w:t>全国计算机等级考试三级（数据库技术）。</w:t>
      </w:r>
    </w:p>
    <w:p w14:paraId="4C0174C2">
      <w:pPr>
        <w:pStyle w:val="4"/>
      </w:pPr>
      <w:r>
        <w:t>项目经历</w:t>
      </w:r>
    </w:p>
    <w:p w14:paraId="7CD08923">
      <w:r>
        <w:rPr>
          <w:b/>
        </w:rPr>
        <w:t>企业级管理系统（2022-10 ~ 2024-07）</w:t>
      </w:r>
    </w:p>
    <w:p w14:paraId="4171B025">
      <w:pPr>
        <w:pStyle w:val="16"/>
      </w:pPr>
      <w:r>
        <w:t>负责核心模块设计与开发，实现了高并发处理，提升了系统性能30%。</w:t>
      </w:r>
    </w:p>
    <w:p w14:paraId="1E99E5AA">
      <w:r>
        <w:br w:type="page"/>
      </w:r>
    </w:p>
    <w:p w14:paraId="35386704">
      <w:pPr>
        <w:jc w:val="center"/>
      </w:pPr>
      <w:r>
        <w:rPr>
          <w:b/>
          <w:sz w:val="32"/>
        </w:rPr>
        <w:t>王东</w:t>
      </w:r>
    </w:p>
    <w:p w14:paraId="5AC1BD29">
      <w:r>
        <w:t>求职意向：软件工程师 | 上海 | 24818/月 | 随时到岗</w:t>
      </w:r>
    </w:p>
    <w:p w14:paraId="300C4495">
      <w:r>
        <w:t>基本信息：36岁 | 男 | 上海 | 14年经验</w:t>
      </w:r>
    </w:p>
    <w:p w14:paraId="43ED63A7">
      <w:r>
        <w:t>联系方式：18937437552 | lei19@example.org</w:t>
      </w:r>
    </w:p>
    <w:p w14:paraId="544ECB60">
      <w:pPr>
        <w:pStyle w:val="4"/>
      </w:pPr>
      <w:r>
        <w:t>自我陈述</w:t>
      </w:r>
    </w:p>
    <w:p w14:paraId="57D4B054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C5A986F">
      <w:pPr>
        <w:pStyle w:val="4"/>
      </w:pPr>
      <w:r>
        <w:t>教育背景</w:t>
      </w:r>
    </w:p>
    <w:p w14:paraId="1B4B874B">
      <w:r>
        <w:t>中国科学技术大学 | 信息管理与信息系统 | 本科 | 2008-09 ~ 2012-06</w:t>
      </w:r>
    </w:p>
    <w:p w14:paraId="6F45A1E3">
      <w:r>
        <w:t>专业成绩：3.64/4（专业前15%）</w:t>
      </w:r>
    </w:p>
    <w:p w14:paraId="679E8109">
      <w:r>
        <w:t>主修课程：运营管理、财务管理、市场营销学、组织行为学、管理学原理、战略管理</w:t>
      </w:r>
    </w:p>
    <w:p w14:paraId="0ADC66F3">
      <w:pPr>
        <w:pStyle w:val="4"/>
      </w:pPr>
      <w:r>
        <w:t>实习经历</w:t>
      </w:r>
    </w:p>
    <w:p w14:paraId="63543D94">
      <w:r>
        <w:rPr>
          <w:b/>
        </w:rPr>
        <w:t>博雅教育有限公司 | Python开发工程师 | 2014-02 ~ 2018-12</w:t>
      </w:r>
    </w:p>
    <w:p w14:paraId="7067D775">
      <w:pPr>
        <w:pStyle w:val="16"/>
      </w:pPr>
      <w:r>
        <w:t>参与技术方案讨论，撰写技术文档。</w:t>
      </w:r>
    </w:p>
    <w:p w14:paraId="304C2199">
      <w:r>
        <w:rPr>
          <w:b/>
        </w:rPr>
        <w:t>智云医疗科技有限公司 | Python开发工程师 | 2018-05 ~ 2022-02</w:t>
      </w:r>
    </w:p>
    <w:p w14:paraId="32554A52">
      <w:pPr>
        <w:pStyle w:val="16"/>
      </w:pPr>
      <w:r>
        <w:t>编写高质量代码，进行单元测试和性能优化。 参与需求分析，负责后端/前端模块设计与开发。</w:t>
      </w:r>
    </w:p>
    <w:p w14:paraId="3FDBB4E0">
      <w:r>
        <w:rPr>
          <w:b/>
        </w:rPr>
        <w:t>华讯教育有限公司 | Python开发工程师 | 2022-07 ~ 2026-11</w:t>
      </w:r>
    </w:p>
    <w:p w14:paraId="0ACD48C1">
      <w:pPr>
        <w:pStyle w:val="16"/>
      </w:pPr>
      <w:r>
        <w:t>编写高质量代码，进行单元测试和性能优化。 参与技术方案讨论，撰写技术文档。</w:t>
      </w:r>
    </w:p>
    <w:p w14:paraId="3B6A07B1">
      <w:pPr>
        <w:pStyle w:val="4"/>
      </w:pPr>
      <w:r>
        <w:t>能力专长</w:t>
      </w:r>
    </w:p>
    <w:p w14:paraId="7621135C">
      <w:r>
        <w:t>语言能力：英语CET-4，具备基本读写能力。</w:t>
      </w:r>
    </w:p>
    <w:p w14:paraId="3DAF69B8">
      <w:r>
        <w:t>计算机能力：具备网络基础</w:t>
      </w:r>
    </w:p>
    <w:p w14:paraId="7322E338">
      <w:r>
        <w:t>专业能力：Java、MySQL、Git、Spring</w:t>
      </w:r>
    </w:p>
    <w:p w14:paraId="0105BCA3">
      <w:pPr>
        <w:pStyle w:val="4"/>
      </w:pPr>
      <w:r>
        <w:t>资质认证</w:t>
      </w:r>
    </w:p>
    <w:p w14:paraId="590ADE07">
      <w:pPr>
        <w:pStyle w:val="16"/>
      </w:pPr>
      <w:r>
        <w:t>全国计算机等级考试三级（数据库技术）。</w:t>
      </w:r>
    </w:p>
    <w:p w14:paraId="1E8A644C">
      <w:pPr>
        <w:pStyle w:val="4"/>
      </w:pPr>
      <w:r>
        <w:t>主要项目</w:t>
      </w:r>
    </w:p>
    <w:p w14:paraId="6AFDE6EA">
      <w:r>
        <w:rPr>
          <w:b/>
        </w:rPr>
        <w:t>移动电商APP（2020-08 ~ 2024-06）</w:t>
      </w:r>
    </w:p>
    <w:p w14:paraId="17A84C0C">
      <w:pPr>
        <w:pStyle w:val="16"/>
      </w:pPr>
      <w:r>
        <w:t>负责核心模块设计与开发，实现了高并发处理，提升了系统性能30%。</w:t>
      </w:r>
    </w:p>
    <w:p w14:paraId="5CBCE634">
      <w:r>
        <w:br w:type="page"/>
      </w:r>
    </w:p>
    <w:p w14:paraId="04FE2C91">
      <w:pPr>
        <w:jc w:val="center"/>
      </w:pPr>
      <w:r>
        <w:rPr>
          <w:b/>
          <w:sz w:val="32"/>
        </w:rPr>
        <w:t>唐玉</w:t>
      </w:r>
    </w:p>
    <w:p w14:paraId="6B3B1C91">
      <w:pPr>
        <w:jc w:val="center"/>
      </w:pPr>
      <w:r>
        <w:rPr>
          <w:sz w:val="2"/>
        </w:rPr>
        <w:t>____________________________________________________________</w:t>
      </w:r>
    </w:p>
    <w:p w14:paraId="2872120E">
      <w:r>
        <w:t>求职意向：行政专员 | 苏州 | 14892/月 | 一个月内到岗</w:t>
      </w:r>
    </w:p>
    <w:p w14:paraId="58EA784B">
      <w:r>
        <w:t>基本信息：30岁 | 女 | 杭州 | 8年经验</w:t>
      </w:r>
    </w:p>
    <w:p w14:paraId="75DDE0F7">
      <w:r>
        <w:t>联系方式：13473910274 | lei60@example.com</w:t>
      </w:r>
    </w:p>
    <w:p w14:paraId="2261042B">
      <w:pPr>
        <w:pStyle w:val="4"/>
      </w:pPr>
      <w:r>
        <w:t>职业经历</w:t>
      </w:r>
    </w:p>
    <w:p w14:paraId="5C781F1F">
      <w:r>
        <w:rPr>
          <w:b/>
        </w:rPr>
        <w:t>鼎盛传媒有限公司 | 行政助理 | 2018-09 ~ 2020-09</w:t>
      </w:r>
    </w:p>
    <w:p w14:paraId="4284E85D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759F36CF">
      <w:r>
        <w:rPr>
          <w:b/>
        </w:rPr>
        <w:t>博雅传媒有限公司 | 行政经理 | 2020-11 ~ 2024-09</w:t>
      </w:r>
    </w:p>
    <w:p w14:paraId="2769A238">
      <w:pPr>
        <w:pStyle w:val="16"/>
      </w:pPr>
      <w:r>
        <w:t>负责来访客户接待及电话接听，展现良好企业形象。 管理公司固定资产、车辆、印章等，确保规范使用。 负责公司日常行政事务管理，包括办公环境维护、办公用品采购与发放。</w:t>
      </w:r>
    </w:p>
    <w:p w14:paraId="450BF553">
      <w:r>
        <w:rPr>
          <w:b/>
        </w:rPr>
        <w:t>成都零售科技有限公司 | 行政经理 | 2024-02 ~ 2026-02</w:t>
      </w:r>
    </w:p>
    <w:p w14:paraId="58BF0B23">
      <w:pPr>
        <w:pStyle w:val="16"/>
      </w:pPr>
      <w:r>
        <w:t>管理公司固定资产、车辆、印章等，确保规范使用。 负责来访客户接待及电话接听，展现良好企业形象。</w:t>
      </w:r>
    </w:p>
    <w:p w14:paraId="1C29D088">
      <w:pPr>
        <w:pStyle w:val="4"/>
      </w:pPr>
      <w:r>
        <w:t>教育状况</w:t>
      </w:r>
    </w:p>
    <w:p w14:paraId="3654A001">
      <w:r>
        <w:t>吉林大学 | 汉语言文学 | 本科 | 2014-09 ~ 2018-06</w:t>
      </w:r>
    </w:p>
    <w:p w14:paraId="668F5C81">
      <w:r>
        <w:t>专业成绩：3.36/4（专业前30%）</w:t>
      </w:r>
    </w:p>
    <w:p w14:paraId="6559FB50">
      <w:r>
        <w:t>主修课程：财务管理、战略管理、组织行为学、运营管理、管理学原理</w:t>
      </w:r>
    </w:p>
    <w:p w14:paraId="13C2BA31">
      <w:pPr>
        <w:pStyle w:val="4"/>
      </w:pPr>
      <w:r>
        <w:t>能力专长</w:t>
      </w:r>
    </w:p>
    <w:p w14:paraId="74FB3120">
      <w:r>
        <w:t>语言能力：英语专八，流利商务沟通。</w:t>
      </w:r>
    </w:p>
    <w:p w14:paraId="7005E2BA">
      <w:r>
        <w:t>计算机能力：熟悉Python基础</w:t>
      </w:r>
    </w:p>
    <w:p w14:paraId="04D182EE">
      <w:r>
        <w:t>专业能力：会议组织、公文写作、档案管理、办公软件</w:t>
      </w:r>
    </w:p>
    <w:p w14:paraId="64FE8F70">
      <w:pPr>
        <w:pStyle w:val="4"/>
      </w:pPr>
      <w:r>
        <w:t>荣誉证书</w:t>
      </w:r>
    </w:p>
    <w:p w14:paraId="35B2A4B4">
      <w:pPr>
        <w:pStyle w:val="16"/>
      </w:pPr>
      <w:r>
        <w:t>大学英语六级（CET-6），优秀的听说读写能力。</w:t>
      </w:r>
    </w:p>
    <w:p w14:paraId="25D398D2">
      <w:pPr>
        <w:pStyle w:val="16"/>
      </w:pPr>
      <w:r>
        <w:t>全国计算机等级考试二级（Office高级应用）。</w:t>
      </w:r>
    </w:p>
    <w:p w14:paraId="734756AC">
      <w:pPr>
        <w:pStyle w:val="16"/>
      </w:pPr>
      <w:r>
        <w:t>大学英语四级（CET-4），良好的读写能力。</w:t>
      </w:r>
    </w:p>
    <w:p w14:paraId="7F9DE692">
      <w:pPr>
        <w:pStyle w:val="4"/>
      </w:pPr>
      <w:r>
        <w:t>关于我</w:t>
      </w:r>
    </w:p>
    <w:p w14:paraId="0CC8263A">
      <w:r>
        <w:t>工作细致认真，有良好的条理性；善于沟通协调，能够高效处理多项任务；责任心强，有较强的服务意识和团队合作精神。</w:t>
      </w:r>
    </w:p>
    <w:p w14:paraId="49B57846">
      <w:r>
        <w:br w:type="page"/>
      </w:r>
    </w:p>
    <w:p w14:paraId="50BDAF6F">
      <w:pPr>
        <w:jc w:val="center"/>
      </w:pPr>
      <w:r>
        <w:rPr>
          <w:b/>
          <w:sz w:val="32"/>
        </w:rPr>
        <w:t>王文</w:t>
      </w:r>
    </w:p>
    <w:p w14:paraId="2EAA096C">
      <w:r>
        <w:t>求职意向：产品经理 | 西安 | 14264/月 | 两周内到岗</w:t>
      </w:r>
    </w:p>
    <w:p w14:paraId="65FABAB1">
      <w:r>
        <w:t>基本信息：25岁 | 男 | 西安 | 5年经验</w:t>
      </w:r>
    </w:p>
    <w:p w14:paraId="1867EA24">
      <w:r>
        <w:t>联系方式：15748761115 | rzhou@example.org</w:t>
      </w:r>
    </w:p>
    <w:p w14:paraId="1F73AE2C">
      <w:pPr>
        <w:pStyle w:val="4"/>
      </w:pPr>
      <w:r>
        <w:t>教育经历</w:t>
      </w:r>
    </w:p>
    <w:p w14:paraId="3BD6C172">
      <w:r>
        <w:t>广州番禺职业技术学院 | 计算机科学与技术 | 专科 | 2018-09 ~ 2021-06</w:t>
      </w:r>
    </w:p>
    <w:p w14:paraId="589A18B1">
      <w:r>
        <w:t>专业成绩：3.47/4</w:t>
      </w:r>
    </w:p>
    <w:p w14:paraId="6C324729">
      <w:r>
        <w:t>主修课程：操作系统、数据库原理、计算机网络、算法设计、数据结构、编程基础</w:t>
      </w:r>
    </w:p>
    <w:p w14:paraId="0F46D786">
      <w:pPr>
        <w:pStyle w:val="4"/>
      </w:pPr>
      <w:r>
        <w:t>实习经历</w:t>
      </w:r>
    </w:p>
    <w:p w14:paraId="4A2795D1">
      <w:r>
        <w:rPr>
          <w:b/>
        </w:rPr>
        <w:t>1. 博雅制造有限公司 | 产品经理 | 2021-06 ~ 2022-05</w:t>
      </w:r>
    </w:p>
    <w:p w14:paraId="751DF8A1">
      <w:pPr>
        <w:pStyle w:val="16"/>
      </w:pPr>
      <w:r>
        <w:t>输出PRD文档，协调开发、测试、运营团队推进产品落地。</w:t>
      </w:r>
    </w:p>
    <w:p w14:paraId="12BA8AFE">
      <w:r>
        <w:rPr>
          <w:b/>
        </w:rPr>
        <w:t>2. 新锐制造科技有限公司 | 产品经理 | 2022-03 ~ 2026-07</w:t>
      </w:r>
    </w:p>
    <w:p w14:paraId="5407AA88">
      <w:pPr>
        <w:pStyle w:val="16"/>
      </w:pPr>
      <w:r>
        <w:t>跟踪产品数据，根据反馈持续优化迭代。</w:t>
      </w:r>
    </w:p>
    <w:p w14:paraId="1598B398">
      <w:pPr>
        <w:pStyle w:val="4"/>
      </w:pPr>
      <w:r>
        <w:t>专业技能</w:t>
      </w:r>
    </w:p>
    <w:p w14:paraId="4E3F219C">
      <w:r>
        <w:t>语言能力：韩语TOPIK4，基础交流能力。</w:t>
      </w:r>
    </w:p>
    <w:p w14:paraId="1775CEDD">
      <w:r>
        <w:t>计算机能力：熟练使用Office办公软件</w:t>
      </w:r>
    </w:p>
    <w:p w14:paraId="1584C789">
      <w:r>
        <w:t>专业能力：需求分析、Axure</w:t>
      </w:r>
    </w:p>
    <w:p w14:paraId="7EA98644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E32F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B96774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32E4AD67">
      <w:pPr>
        <w:pStyle w:val="4"/>
      </w:pPr>
      <w:r>
        <w:t>自我评价</w:t>
      </w:r>
    </w:p>
    <w:p w14:paraId="7FC86D76">
      <w:r>
        <w:t>善于洞察用户需求，逻辑分析能力强；能够快速理解业务场景；有责任心，注重细节，追求产品极致。</w:t>
      </w:r>
    </w:p>
    <w:p w14:paraId="541E94F5">
      <w:r>
        <w:br w:type="page"/>
      </w:r>
    </w:p>
    <w:p w14:paraId="1ED422AE">
      <w:pPr>
        <w:jc w:val="center"/>
      </w:pPr>
      <w:r>
        <w:rPr>
          <w:b/>
          <w:sz w:val="32"/>
        </w:rPr>
        <w:t>张建平</w:t>
      </w:r>
    </w:p>
    <w:p w14:paraId="19CAB483">
      <w:r>
        <w:t>求职意向：运营专员 | 苏州 | 8700/月 | 两周内到岗</w:t>
      </w:r>
    </w:p>
    <w:p w14:paraId="2E113358">
      <w:r>
        <w:t>基本信息：28岁 | 女 | 苏州 | 6年经验</w:t>
      </w:r>
    </w:p>
    <w:p w14:paraId="27587499">
      <w:r>
        <w:t>联系方式：13349871724 | atao@example.org</w:t>
      </w:r>
    </w:p>
    <w:p w14:paraId="3546B3E8">
      <w:pPr>
        <w:pStyle w:val="4"/>
      </w:pPr>
      <w:r>
        <w:t>学历信息</w:t>
      </w:r>
    </w:p>
    <w:p w14:paraId="6F951692">
      <w:r>
        <w:t>中山大学 | 电子商务 | 本科 | 2016-09 ~ 2020-06</w:t>
      </w:r>
    </w:p>
    <w:p w14:paraId="530A065C">
      <w:r>
        <w:t>专业成绩：3.58/4</w:t>
      </w:r>
    </w:p>
    <w:p w14:paraId="6888BD74">
      <w:r>
        <w:t>主修课程：运营管理、战略管理、市场营销学、组织行为学、财务管理</w:t>
      </w:r>
    </w:p>
    <w:p w14:paraId="5739E8DF">
      <w:pPr>
        <w:pStyle w:val="4"/>
      </w:pPr>
      <w:r>
        <w:t>工作经验</w:t>
      </w:r>
    </w:p>
    <w:p w14:paraId="0212A27C">
      <w:r>
        <w:rPr>
          <w:b/>
        </w:rPr>
        <w:t>1. 上海互联网科技有限公司 | 内容运营 | 2020-01 ~ 2021-03</w:t>
      </w:r>
    </w:p>
    <w:p w14:paraId="4EE47C19">
      <w:pPr>
        <w:pStyle w:val="16"/>
      </w:pPr>
      <w:r>
        <w:t>分析运营数据，提出优化建议。</w:t>
      </w:r>
    </w:p>
    <w:p w14:paraId="52C0E11D">
      <w:r>
        <w:rPr>
          <w:b/>
        </w:rPr>
        <w:t>2. 杭州传媒有限公司 | 用户运营 | 2021-01 ~ 2022-02</w:t>
      </w:r>
    </w:p>
    <w:p w14:paraId="0CAA1B4A">
      <w:pPr>
        <w:pStyle w:val="16"/>
      </w:pPr>
      <w:r>
        <w:t>撰写内容文案，维护APP/网站内容更新。 分析运营数据，提出优化建议。 处理用户反馈，提升用户体验。</w:t>
      </w:r>
    </w:p>
    <w:p w14:paraId="5C3C1FAF">
      <w:r>
        <w:rPr>
          <w:b/>
        </w:rPr>
        <w:t>3. 杭州制造有限公司 | 运营专员 | 2022-11 ~ 2026-03</w:t>
      </w:r>
    </w:p>
    <w:p w14:paraId="20690BCA">
      <w:pPr>
        <w:pStyle w:val="16"/>
      </w:pPr>
      <w:r>
        <w:t>处理用户反馈，提升用户体验。 分析运营数据，提出优化建议。 负责用户社群运营，提升用户活跃度和粘性。</w:t>
      </w:r>
    </w:p>
    <w:p w14:paraId="037AFC84">
      <w:pPr>
        <w:pStyle w:val="4"/>
      </w:pPr>
      <w:r>
        <w:t>专业技能</w:t>
      </w:r>
    </w:p>
    <w:p w14:paraId="042428A0">
      <w:r>
        <w:t>语言能力：日语N2，可进行日常对话。</w:t>
      </w:r>
    </w:p>
    <w:p w14:paraId="58BB47CD">
      <w:r>
        <w:t>计算机能力：具备网络基础</w:t>
      </w:r>
    </w:p>
    <w:p w14:paraId="254F1D05">
      <w:r>
        <w:t>专业能力：内容创作、社群管理</w:t>
      </w:r>
    </w:p>
    <w:p w14:paraId="27E66841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7EFD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B1D372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008141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65B363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1F2254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893AFB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0A8EC72A">
      <w:pPr>
        <w:pStyle w:val="4"/>
      </w:pPr>
      <w:r>
        <w:t>个人评价</w:t>
      </w:r>
    </w:p>
    <w:p w14:paraId="58B7E543">
      <w:r>
        <w:t>执行力强，结果导向；具备良好的沟通能力和文案功底；善于在快节奏环境中工作，能高效完成目标。</w:t>
      </w:r>
    </w:p>
    <w:p w14:paraId="35BBD82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5F74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059B17">
            <w:r>
              <w:rPr>
                <w:b/>
                <w:sz w:val="28"/>
              </w:rPr>
              <w:t>邱玉珍</w:t>
            </w:r>
          </w:p>
          <w:p w14:paraId="4F0FC5D3">
            <w:r>
              <w:t>求职意向：市场专员 | 上海 | 16946/月 | 一周内到岗</w:t>
            </w:r>
          </w:p>
          <w:p w14:paraId="1BAC856B">
            <w:r>
              <w:t>基本信息：27岁 | 女 | 上海 | 7年经验</w:t>
            </w:r>
          </w:p>
          <w:p w14:paraId="05A995F7">
            <w:r>
              <w:t>联系方式：13237920294 | jdeng@example.net</w:t>
            </w:r>
          </w:p>
          <w:p w14:paraId="0D63AF41">
            <w:pPr>
              <w:pStyle w:val="4"/>
            </w:pPr>
            <w:r>
              <w:t>核心技能</w:t>
            </w:r>
          </w:p>
          <w:p w14:paraId="3152293F">
            <w:r>
              <w:t>语言能力：韩语TOPIK4，基础交流能力。</w:t>
            </w:r>
          </w:p>
          <w:p w14:paraId="50EBD702">
            <w:r>
              <w:t>计算机能力：具备网络基础</w:t>
            </w:r>
          </w:p>
          <w:p w14:paraId="5C3BCB26">
            <w:r>
              <w:t>专业能力：文案写作、活动策划、市场调研、数据分析</w:t>
            </w:r>
          </w:p>
        </w:tc>
        <w:tc>
          <w:tcPr>
            <w:tcW w:w="4320" w:type="dxa"/>
          </w:tcPr>
          <w:p w14:paraId="57693DE0"/>
          <w:p w14:paraId="5824F973">
            <w:pPr>
              <w:pStyle w:val="4"/>
            </w:pPr>
            <w:r>
              <w:t>学历信息</w:t>
            </w:r>
          </w:p>
          <w:p w14:paraId="28974570">
            <w:r>
              <w:t>北京信息职业技术学院 | 市场营销 | 专科 | 2016-09 ~ 2019-06</w:t>
            </w:r>
          </w:p>
          <w:p w14:paraId="5353DE9E">
            <w:r>
              <w:t>专业成绩：3.42/4</w:t>
            </w:r>
          </w:p>
          <w:p w14:paraId="1C59DFBF">
            <w:r>
              <w:t>主修课程：品牌管理、销售管理、广告学、市场调研、消费者行为学、市场营销学</w:t>
            </w:r>
          </w:p>
          <w:p w14:paraId="1545784F">
            <w:pPr>
              <w:pStyle w:val="4"/>
            </w:pPr>
            <w:r>
              <w:t>实习经历</w:t>
            </w:r>
          </w:p>
          <w:p w14:paraId="4BD54ADB">
            <w:r>
              <w:rPr>
                <w:b/>
              </w:rPr>
              <w:t>杭州传媒有限公司 | 品牌专员 | 2019-10 ~ 2020-08</w:t>
            </w:r>
          </w:p>
          <w:p w14:paraId="3DA179F7">
            <w:pPr>
              <w:pStyle w:val="16"/>
            </w:pPr>
            <w:r>
              <w:t>策划并执行线上线下营销活动，提升品牌知名度。 与媒体、渠道保持良好合作，拓展市场资源。</w:t>
            </w:r>
          </w:p>
          <w:p w14:paraId="234314D7">
            <w:r>
              <w:rPr>
                <w:b/>
              </w:rPr>
              <w:t>博雅互联网科技有限公司 | 营销专员 | 2020-05 ~ 2022-04</w:t>
            </w:r>
          </w:p>
          <w:p w14:paraId="3E27CA46">
            <w:pPr>
              <w:pStyle w:val="16"/>
            </w:pPr>
            <w:r>
              <w:t>负责市场调研，收集竞品信息，撰写分析报告。</w:t>
            </w:r>
          </w:p>
          <w:p w14:paraId="5A19F8FA">
            <w:r>
              <w:rPr>
                <w:b/>
              </w:rPr>
              <w:t>华讯金融科技有限公司 | 品牌专员 | 2022-07 ~ 2026-11</w:t>
            </w:r>
          </w:p>
          <w:p w14:paraId="2A8B6DD5">
            <w:pPr>
              <w:pStyle w:val="16"/>
            </w:pPr>
            <w:r>
              <w:t>与媒体、渠道保持良好合作，拓展市场资源。</w:t>
            </w:r>
          </w:p>
          <w:p w14:paraId="1E63F1C4">
            <w:pPr>
              <w:pStyle w:val="4"/>
            </w:pPr>
            <w:r>
              <w:t>荣誉证书</w:t>
            </w:r>
          </w:p>
          <w:p w14:paraId="5672AF06">
            <w:pPr>
              <w:pStyle w:val="16"/>
            </w:pPr>
            <w:r>
              <w:t>大学英语六级（CET-6），优秀的听说读写能力。</w:t>
            </w:r>
          </w:p>
          <w:p w14:paraId="0119561E">
            <w:pPr>
              <w:pStyle w:val="16"/>
            </w:pPr>
            <w:r>
              <w:t>大学英语四级（CET-4），良好的读写能力。</w:t>
            </w:r>
          </w:p>
          <w:p w14:paraId="3C3910E3">
            <w:pPr>
              <w:pStyle w:val="16"/>
            </w:pPr>
            <w:r>
              <w:t>全国计算机等级考试二级（Office高级应用）。</w:t>
            </w:r>
          </w:p>
          <w:p w14:paraId="13E65834">
            <w:pPr>
              <w:pStyle w:val="4"/>
            </w:pPr>
            <w:r>
              <w:t>自我陈述</w:t>
            </w:r>
          </w:p>
          <w:p w14:paraId="16A50199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14B5684">
      <w:r>
        <w:br w:type="page"/>
      </w:r>
    </w:p>
    <w:p w14:paraId="7F04E950">
      <w:pPr>
        <w:jc w:val="center"/>
      </w:pPr>
      <w:r>
        <w:rPr>
          <w:b/>
          <w:sz w:val="32"/>
        </w:rPr>
        <w:t>齐帅</w:t>
      </w:r>
    </w:p>
    <w:p w14:paraId="26FA6725">
      <w:r>
        <w:t>求职意向：产品经理 | 西安 | 12096/月 | 两周内到岗</w:t>
      </w:r>
    </w:p>
    <w:p w14:paraId="6DCC92A3">
      <w:r>
        <w:t>基本信息：30岁 | 男 | 西安 | 10年经验</w:t>
      </w:r>
    </w:p>
    <w:p w14:paraId="106D5730">
      <w:r>
        <w:t>联系方式：13161887992 | jsong@example.net</w:t>
      </w:r>
    </w:p>
    <w:p w14:paraId="36179CF4">
      <w:pPr>
        <w:pStyle w:val="4"/>
      </w:pPr>
      <w:r>
        <w:t>自我评价</w:t>
      </w:r>
    </w:p>
    <w:p w14:paraId="0C35685F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16D5FFA">
      <w:pPr>
        <w:pStyle w:val="4"/>
      </w:pPr>
      <w:r>
        <w:t>教育经历</w:t>
      </w:r>
    </w:p>
    <w:p w14:paraId="44FA39AC">
      <w:r>
        <w:t>杭州职业技术学院 | 信息管理 | 专科 | 2013-09 ~ 2016-06</w:t>
      </w:r>
    </w:p>
    <w:p w14:paraId="04F0AF15">
      <w:r>
        <w:t>专业成绩：3.4/4（专业前30%）</w:t>
      </w:r>
    </w:p>
    <w:p w14:paraId="0DDC5A46">
      <w:r>
        <w:t>主修课程：财务管理、运营管理、战略管理、组织行为学、市场营销学、管理学原理</w:t>
      </w:r>
    </w:p>
    <w:p w14:paraId="613A33A4">
      <w:pPr>
        <w:pStyle w:val="4"/>
      </w:pPr>
      <w:r>
        <w:t>工作经历</w:t>
      </w:r>
    </w:p>
    <w:p w14:paraId="558F6261">
      <w:r>
        <w:rPr>
          <w:b/>
        </w:rPr>
        <w:t>成都传媒科技有限公司 | 产品助理 | 2022-11 ~ 2024-07</w:t>
      </w:r>
    </w:p>
    <w:p w14:paraId="2828C982">
      <w:pPr>
        <w:pStyle w:val="16"/>
      </w:pPr>
      <w:r>
        <w:t>组织用户访谈，挖掘潜在需求。 跟踪产品数据，根据反馈持续优化迭代。</w:t>
      </w:r>
    </w:p>
    <w:p w14:paraId="5ED2917C">
      <w:r>
        <w:rPr>
          <w:b/>
        </w:rPr>
        <w:t>领航科技有限公司 | 产品经理 | 2024-11 ~ 2026-05</w:t>
      </w:r>
    </w:p>
    <w:p w14:paraId="43A0D99C">
      <w:pPr>
        <w:pStyle w:val="16"/>
      </w:pPr>
      <w:r>
        <w:t>参与竞品分析，提炼差异化优势。 负责产品需求调研、用户分析，完成产品规划与设计。 跟踪产品数据，根据反馈持续优化迭代。</w:t>
      </w:r>
    </w:p>
    <w:p w14:paraId="65B8CCB1">
      <w:pPr>
        <w:pStyle w:val="4"/>
      </w:pPr>
      <w:r>
        <w:t>能力专长</w:t>
      </w:r>
    </w:p>
    <w:p w14:paraId="694E3F18">
      <w:r>
        <w:t>语言能力：英语CET-6，读写熟练，可日常交流。</w:t>
      </w:r>
    </w:p>
    <w:p w14:paraId="72DF3347">
      <w:r>
        <w:t>计算机能力：熟悉Python基础</w:t>
      </w:r>
    </w:p>
    <w:p w14:paraId="27C1BB7C">
      <w:r>
        <w:t>专业能力：项目管理、Axure、数据分析</w:t>
      </w:r>
    </w:p>
    <w:p w14:paraId="046AF92A">
      <w:pPr>
        <w:pStyle w:val="4"/>
      </w:pPr>
      <w:r>
        <w:t>荣誉证书</w:t>
      </w:r>
    </w:p>
    <w:p w14:paraId="2A08493C">
      <w:pPr>
        <w:pStyle w:val="16"/>
      </w:pPr>
      <w:r>
        <w:t>PMP项目管理认证。</w:t>
      </w:r>
    </w:p>
    <w:p w14:paraId="68FC3201">
      <w:pPr>
        <w:pStyle w:val="4"/>
      </w:pPr>
      <w:r>
        <w:t>项目实践</w:t>
      </w:r>
    </w:p>
    <w:p w14:paraId="61F3191C">
      <w:r>
        <w:rPr>
          <w:b/>
        </w:rPr>
        <w:t>品牌官网改版（2019-06 ~ 2025-12）</w:t>
      </w:r>
    </w:p>
    <w:p w14:paraId="2AFB2BA7">
      <w:pPr>
        <w:pStyle w:val="16"/>
      </w:pPr>
      <w:r>
        <w:t>负责核心模块设计与开发，实现了高并发处理，提升了系统性能30%。</w:t>
      </w:r>
    </w:p>
    <w:p w14:paraId="5BD17C9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15E8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018051">
            <w:r>
              <w:rPr>
                <w:b/>
                <w:sz w:val="28"/>
              </w:rPr>
              <w:t>廖玉兰</w:t>
            </w:r>
          </w:p>
          <w:p w14:paraId="4AFC90D5">
            <w:r>
              <w:t>求职意向：行政专员 | 杭州 | 13831/月 | 一个月内到岗</w:t>
            </w:r>
          </w:p>
          <w:p w14:paraId="0EE0E5F3">
            <w:r>
              <w:t>基本信息：35岁 | 男 | 重庆 | 13年经验</w:t>
            </w:r>
          </w:p>
          <w:p w14:paraId="0702CD75">
            <w:r>
              <w:t>联系方式：13260445190 | leiqiao@example.org</w:t>
            </w:r>
          </w:p>
          <w:p w14:paraId="320A657A">
            <w:pPr>
              <w:pStyle w:val="4"/>
            </w:pPr>
            <w:r>
              <w:t>专业技能</w:t>
            </w:r>
          </w:p>
          <w:p w14:paraId="33F918D7">
            <w:r>
              <w:t>语言能力：英语CET-6，读写熟练，可日常交流。</w:t>
            </w:r>
          </w:p>
          <w:p w14:paraId="089DDA06">
            <w:r>
              <w:t>计算机能力：具备网络基础</w:t>
            </w:r>
          </w:p>
          <w:p w14:paraId="5FF80120">
            <w:r>
              <w:t>专业能力：固定资产管理、公文写作、会议组织、档案管理</w:t>
            </w:r>
          </w:p>
        </w:tc>
        <w:tc>
          <w:tcPr>
            <w:tcW w:w="4320" w:type="dxa"/>
          </w:tcPr>
          <w:p w14:paraId="1569F240"/>
          <w:p w14:paraId="79ACD0CA">
            <w:pPr>
              <w:pStyle w:val="4"/>
            </w:pPr>
            <w:r>
              <w:t>教育状况</w:t>
            </w:r>
          </w:p>
          <w:p w14:paraId="587BD50D">
            <w:r>
              <w:t>西安交通大学 | 公共事业管理 | 本科 | 2009-09 ~ 2013-06</w:t>
            </w:r>
          </w:p>
          <w:p w14:paraId="4D8CE901">
            <w:r>
              <w:t>专业成绩：3.44/4（专业前30%）</w:t>
            </w:r>
          </w:p>
          <w:p w14:paraId="3963124C">
            <w:r>
              <w:t>主修课程：运营管理、组织行为学、市场营销学、战略管理、财务管理、管理学原理</w:t>
            </w:r>
          </w:p>
          <w:p w14:paraId="15C346B0">
            <w:pPr>
              <w:pStyle w:val="4"/>
            </w:pPr>
            <w:r>
              <w:t>职业经历</w:t>
            </w:r>
          </w:p>
          <w:p w14:paraId="07B7D6FC">
            <w:r>
              <w:rPr>
                <w:b/>
              </w:rPr>
              <w:t>卓越互联网科技有限公司 | 行政专员 | 2018-06 ~ 2022-01</w:t>
            </w:r>
          </w:p>
          <w:p w14:paraId="19490EC2">
            <w:pPr>
              <w:pStyle w:val="16"/>
            </w:pPr>
            <w:r>
              <w:t>负责来访客户接待及电话接听，展现良好企业形象。 管理公司固定资产、车辆、印章等，确保规范使用。</w:t>
            </w:r>
          </w:p>
          <w:p w14:paraId="5F455CED">
            <w:r>
              <w:rPr>
                <w:b/>
              </w:rPr>
              <w:t>恒通教育有限公司 | 行政专员 | 2022-12 ~ 2025-07</w:t>
            </w:r>
          </w:p>
          <w:p w14:paraId="02C6E75D">
            <w:pPr>
              <w:pStyle w:val="16"/>
            </w:pPr>
            <w:r>
              <w:t>协助组织公司内部会议、活动，撰写会议纪要并跟进落实。 管理公司固定资产、车辆、印章等，确保规范使用。</w:t>
            </w:r>
          </w:p>
          <w:p w14:paraId="1E28D9FB">
            <w:r>
              <w:rPr>
                <w:b/>
              </w:rPr>
              <w:t>智云医疗有限公司 | 行政主管 | 2025-03 ~ 2026-03</w:t>
            </w:r>
          </w:p>
          <w:p w14:paraId="791B9E1E">
            <w:pPr>
              <w:pStyle w:val="16"/>
            </w:pPr>
            <w:r>
              <w:t>负责来访客户接待及电话接听，展现良好企业形象。 负责公司日常行政事务管理，包括办公环境维护、办公用品采购与发放。 参与制定行政管理制度，优化流程，提高工作效率。</w:t>
            </w:r>
          </w:p>
          <w:p w14:paraId="0BCED36D">
            <w:pPr>
              <w:pStyle w:val="4"/>
            </w:pPr>
            <w:r>
              <w:t>资格证书</w:t>
            </w:r>
          </w:p>
          <w:p w14:paraId="16EE8C3C">
            <w:pPr>
              <w:pStyle w:val="16"/>
            </w:pPr>
            <w:r>
              <w:t>大学英语四级（CET-4），良好的读写能力。</w:t>
            </w:r>
          </w:p>
          <w:p w14:paraId="0A0527AD">
            <w:pPr>
              <w:pStyle w:val="16"/>
            </w:pPr>
            <w:r>
              <w:t>大学英语六级（CET-6），优秀的听说读写能力。</w:t>
            </w:r>
          </w:p>
          <w:p w14:paraId="360B7D26">
            <w:pPr>
              <w:pStyle w:val="4"/>
            </w:pPr>
            <w:r>
              <w:t>个人评价</w:t>
            </w:r>
          </w:p>
          <w:p w14:paraId="2F043364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0B1A880">
      <w:r>
        <w:br w:type="page"/>
      </w:r>
    </w:p>
    <w:p w14:paraId="11F8E008">
      <w:pPr>
        <w:jc w:val="center"/>
      </w:pPr>
      <w:r>
        <w:rPr>
          <w:b/>
          <w:sz w:val="32"/>
        </w:rPr>
        <w:t>孙飞</w:t>
      </w:r>
    </w:p>
    <w:p w14:paraId="4D837F4C">
      <w:r>
        <w:t>求职意向：运营专员 | 成都 | 10787/月 | 一个月内到岗</w:t>
      </w:r>
    </w:p>
    <w:p w14:paraId="50472178">
      <w:r>
        <w:t>基本信息：31岁 | 男 | 成都 | 9年经验</w:t>
      </w:r>
    </w:p>
    <w:p w14:paraId="5D9BBFF0">
      <w:r>
        <w:t>联系方式：15657325201 | junzhu@example.com</w:t>
      </w:r>
    </w:p>
    <w:p w14:paraId="78DD97E8">
      <w:pPr>
        <w:pStyle w:val="4"/>
      </w:pPr>
      <w:r>
        <w:t>自我陈述</w:t>
      </w:r>
    </w:p>
    <w:p w14:paraId="3D142C98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0D6F55B">
      <w:pPr>
        <w:pStyle w:val="4"/>
      </w:pPr>
      <w:r>
        <w:t>教育经历</w:t>
      </w:r>
    </w:p>
    <w:p w14:paraId="26D4DD3C">
      <w:r>
        <w:t>清华大学 | 市场营销 | 本科 | 2013-09 ~ 2017-06</w:t>
      </w:r>
    </w:p>
    <w:p w14:paraId="6912BD7C">
      <w:r>
        <w:t>专业成绩：3.22/4</w:t>
      </w:r>
    </w:p>
    <w:p w14:paraId="51FC5648">
      <w:r>
        <w:t>主修课程：广告学、市场调研、市场营销学、品牌管理、消费者行为学、销售管理</w:t>
      </w:r>
    </w:p>
    <w:p w14:paraId="769ABC14">
      <w:pPr>
        <w:pStyle w:val="4"/>
      </w:pPr>
      <w:r>
        <w:t>职业经历</w:t>
      </w:r>
    </w:p>
    <w:p w14:paraId="3A3FC2B8">
      <w:r>
        <w:rPr>
          <w:b/>
        </w:rPr>
        <w:t>智云零售科技有限公司 | 用户运营 | 2021-06 ~ 2025-04</w:t>
      </w:r>
    </w:p>
    <w:p w14:paraId="31A876F9">
      <w:pPr>
        <w:pStyle w:val="16"/>
      </w:pPr>
      <w:r>
        <w:t>负责用户社群运营，提升用户活跃度和粘性。</w:t>
      </w:r>
    </w:p>
    <w:p w14:paraId="7655871F">
      <w:r>
        <w:rPr>
          <w:b/>
        </w:rPr>
        <w:t>智云零售科技有限公司 | 内容运营 | 2025-09 ~ 2026-05</w:t>
      </w:r>
    </w:p>
    <w:p w14:paraId="79FBC69B">
      <w:pPr>
        <w:pStyle w:val="16"/>
      </w:pPr>
      <w:r>
        <w:t>分析运营数据，提出优化建议。 撰写内容文案，维护APP/网站内容更新。</w:t>
      </w:r>
    </w:p>
    <w:p w14:paraId="47DE5C78">
      <w:pPr>
        <w:pStyle w:val="4"/>
      </w:pPr>
      <w:r>
        <w:t>专业技能</w:t>
      </w:r>
    </w:p>
    <w:p w14:paraId="78DF1CF3">
      <w:r>
        <w:t>语言能力：英语CET-4，具备基本读写能力。</w:t>
      </w:r>
    </w:p>
    <w:p w14:paraId="0F9B4369">
      <w:r>
        <w:t>计算机能力：熟悉Python基础</w:t>
      </w:r>
    </w:p>
    <w:p w14:paraId="0A0E0A92">
      <w:r>
        <w:t>专业能力：社群管理、数据分析</w:t>
      </w:r>
    </w:p>
    <w:p w14:paraId="746A3DC6">
      <w:pPr>
        <w:pStyle w:val="4"/>
      </w:pPr>
      <w:r>
        <w:t>获奖情况</w:t>
      </w:r>
    </w:p>
    <w:p w14:paraId="6057D7E1">
      <w:pPr>
        <w:pStyle w:val="16"/>
      </w:pPr>
      <w:r>
        <w:t>全国计算机等级考试二级（Office高级应用）。</w:t>
      </w:r>
    </w:p>
    <w:p w14:paraId="4B04FDA1">
      <w:pPr>
        <w:pStyle w:val="16"/>
      </w:pPr>
      <w:r>
        <w:t>大学英语四级（CET-4），良好的读写能力。</w:t>
      </w:r>
    </w:p>
    <w:p w14:paraId="7D76E422">
      <w:r>
        <w:br w:type="page"/>
      </w:r>
    </w:p>
    <w:p w14:paraId="0A55921D">
      <w:pPr>
        <w:jc w:val="center"/>
      </w:pPr>
      <w:r>
        <w:rPr>
          <w:b/>
          <w:sz w:val="32"/>
        </w:rPr>
        <w:t>刘桂花</w:t>
      </w:r>
    </w:p>
    <w:p w14:paraId="3FF09AA2">
      <w:r>
        <w:t>求职意向：产品经理 | 南京 | 8876/月 | 一周内到岗</w:t>
      </w:r>
    </w:p>
    <w:p w14:paraId="267C10B5">
      <w:r>
        <w:t>基本信息：28岁 | 男 | 南京 | 8年经验</w:t>
      </w:r>
    </w:p>
    <w:p w14:paraId="4C7B5DE5">
      <w:r>
        <w:t>联系方式：14567876237 | jun94@example.org</w:t>
      </w:r>
    </w:p>
    <w:p w14:paraId="582F3991">
      <w:pPr>
        <w:pStyle w:val="4"/>
      </w:pPr>
      <w:r>
        <w:t>学历信息</w:t>
      </w:r>
    </w:p>
    <w:p w14:paraId="1999D9A5">
      <w:r>
        <w:t>广州番禺职业技术学院 | 信息管理 | 专科 | 2015-09 ~ 2018-06</w:t>
      </w:r>
    </w:p>
    <w:p w14:paraId="73DCB9D7">
      <w:r>
        <w:t>专业成绩：3.47/4</w:t>
      </w:r>
    </w:p>
    <w:p w14:paraId="562D7A16">
      <w:r>
        <w:t>主修课程：组织行为学、市场营销学、管理学原理、运营管理、财务管理、战略管理</w:t>
      </w:r>
    </w:p>
    <w:p w14:paraId="514BF341">
      <w:pPr>
        <w:pStyle w:val="4"/>
      </w:pPr>
      <w:r>
        <w:t>工作经历</w:t>
      </w:r>
    </w:p>
    <w:p w14:paraId="0F2DD3B1">
      <w:r>
        <w:rPr>
          <w:b/>
        </w:rPr>
        <w:t>1. 领航传媒科技有限公司 | 产品经理 | 2025-03 ~ 2026-05</w:t>
      </w:r>
    </w:p>
    <w:p w14:paraId="263E108F">
      <w:pPr>
        <w:pStyle w:val="16"/>
      </w:pPr>
      <w:r>
        <w:t>输出PRD文档，协调开发、测试、运营团队推进产品落地。 跟踪产品数据，根据反馈持续优化迭代。</w:t>
      </w:r>
    </w:p>
    <w:p w14:paraId="0BE225CA">
      <w:pPr>
        <w:pStyle w:val="4"/>
      </w:pPr>
      <w:r>
        <w:t>能力专长</w:t>
      </w:r>
    </w:p>
    <w:p w14:paraId="611975E6">
      <w:r>
        <w:t>语言能力：英语专八，流利商务沟通。</w:t>
      </w:r>
    </w:p>
    <w:p w14:paraId="73FF0A5E">
      <w:r>
        <w:t>计算机能力：掌握Photoshop基本操作</w:t>
      </w:r>
    </w:p>
    <w:p w14:paraId="73ED70F1">
      <w:r>
        <w:t>专业能力：数据分析、用户调研、项目管理、Axure</w:t>
      </w:r>
    </w:p>
    <w:p w14:paraId="384CE8F2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823F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00E06C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4D33E282">
      <w:pPr>
        <w:pStyle w:val="4"/>
      </w:pPr>
      <w:r>
        <w:t>自我评价</w:t>
      </w:r>
    </w:p>
    <w:p w14:paraId="07965ECE">
      <w:r>
        <w:t>善于洞察用户需求，逻辑分析能力强；能够快速理解业务场景；有责任心，注重细节，追求产品极致。</w:t>
      </w:r>
    </w:p>
    <w:p w14:paraId="0BED16E3">
      <w:r>
        <w:br w:type="page"/>
      </w:r>
    </w:p>
    <w:p w14:paraId="1D47703C">
      <w:pPr>
        <w:jc w:val="center"/>
      </w:pPr>
      <w:r>
        <w:rPr>
          <w:b/>
          <w:sz w:val="32"/>
        </w:rPr>
        <w:t>李桂芝</w:t>
      </w:r>
    </w:p>
    <w:p w14:paraId="1AFE0916">
      <w:r>
        <w:t>求职意向：产品经理 | 青岛 | 19732/月 | 一个月内到岗</w:t>
      </w:r>
    </w:p>
    <w:p w14:paraId="15BB7688">
      <w:r>
        <w:t>基本信息：34岁 | 男 | 青岛 | 12年经验</w:t>
      </w:r>
    </w:p>
    <w:p w14:paraId="79764C06">
      <w:r>
        <w:t>联系方式：15093796948 | hqian@example.org</w:t>
      </w:r>
    </w:p>
    <w:p w14:paraId="66E57CF4">
      <w:pPr>
        <w:pStyle w:val="4"/>
      </w:pPr>
      <w:r>
        <w:t>自我陈述</w:t>
      </w:r>
    </w:p>
    <w:p w14:paraId="5B1B710C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7EADC59">
      <w:pPr>
        <w:pStyle w:val="4"/>
      </w:pPr>
      <w:r>
        <w:t>教育背景</w:t>
      </w:r>
    </w:p>
    <w:p w14:paraId="3C96292D">
      <w:r>
        <w:t>中国科学技术大学 | 心理学 | 本科 | 2010-09 ~ 2014-06</w:t>
      </w:r>
    </w:p>
    <w:p w14:paraId="2C8BAC95">
      <w:r>
        <w:t>专业成绩：3.05/4</w:t>
      </w:r>
    </w:p>
    <w:p w14:paraId="2C1F9623">
      <w:r>
        <w:t>主修课程：管理学原理、战略管理、组织行为学、财务管理、运营管理、市场营销学</w:t>
      </w:r>
    </w:p>
    <w:p w14:paraId="344DD0E5">
      <w:pPr>
        <w:pStyle w:val="4"/>
      </w:pPr>
      <w:r>
        <w:t>过往经历</w:t>
      </w:r>
    </w:p>
    <w:p w14:paraId="73B57785">
      <w:r>
        <w:rPr>
          <w:b/>
        </w:rPr>
        <w:t>北京传媒有限公司 | 产品助理 | 2019-01 ~ 2020-02</w:t>
      </w:r>
    </w:p>
    <w:p w14:paraId="1106CC30">
      <w:pPr>
        <w:pStyle w:val="16"/>
      </w:pPr>
      <w:r>
        <w:t>组织用户访谈，挖掘潜在需求。 跟踪产品数据，根据反馈持续优化迭代。</w:t>
      </w:r>
    </w:p>
    <w:p w14:paraId="77CEE2DF">
      <w:r>
        <w:rPr>
          <w:b/>
        </w:rPr>
        <w:t>新锐科技科技有限公司 | 产品助理 | 2020-10 ~ 2022-03</w:t>
      </w:r>
    </w:p>
    <w:p w14:paraId="5F4F5DB5">
      <w:pPr>
        <w:pStyle w:val="16"/>
      </w:pPr>
      <w:r>
        <w:t>跟踪产品数据，根据反馈持续优化迭代。 组织用户访谈，挖掘潜在需求。</w:t>
      </w:r>
    </w:p>
    <w:p w14:paraId="56CEB5B2">
      <w:r>
        <w:rPr>
          <w:b/>
        </w:rPr>
        <w:t>创想制造科技有限公司 | 产品经理 | 2022-08 ~ 2026-11</w:t>
      </w:r>
    </w:p>
    <w:p w14:paraId="0DEF947B">
      <w:pPr>
        <w:pStyle w:val="16"/>
      </w:pPr>
      <w:r>
        <w:t>负责产品需求调研、用户分析，完成产品规划与设计。</w:t>
      </w:r>
    </w:p>
    <w:p w14:paraId="33003942">
      <w:pPr>
        <w:pStyle w:val="4"/>
      </w:pPr>
      <w:r>
        <w:t>专业技能</w:t>
      </w:r>
    </w:p>
    <w:p w14:paraId="66E576B3">
      <w:r>
        <w:t>语言能力：英语CET-4，具备基本读写能力。</w:t>
      </w:r>
    </w:p>
    <w:p w14:paraId="7DC788BF">
      <w:r>
        <w:t>计算机能力：熟练使用Office办公软件</w:t>
      </w:r>
    </w:p>
    <w:p w14:paraId="62E3A894">
      <w:r>
        <w:t>专业能力：用户调研、项目管理、需求分析、数据分析</w:t>
      </w:r>
    </w:p>
    <w:p w14:paraId="45754B1B">
      <w:pPr>
        <w:pStyle w:val="4"/>
      </w:pPr>
      <w:r>
        <w:t>证书与荣誉</w:t>
      </w:r>
    </w:p>
    <w:p w14:paraId="0A2EAD13">
      <w:pPr>
        <w:pStyle w:val="16"/>
      </w:pPr>
      <w:r>
        <w:t>PMP项目管理认证。</w:t>
      </w:r>
    </w:p>
    <w:p w14:paraId="5B143217">
      <w:pPr>
        <w:pStyle w:val="4"/>
      </w:pPr>
      <w:r>
        <w:t>项目经历</w:t>
      </w:r>
    </w:p>
    <w:p w14:paraId="11C34518">
      <w:r>
        <w:rPr>
          <w:b/>
        </w:rPr>
        <w:t>品牌官网改版（2023-01 ~ 2024-07）</w:t>
      </w:r>
    </w:p>
    <w:p w14:paraId="301F5057">
      <w:pPr>
        <w:pStyle w:val="16"/>
      </w:pPr>
      <w:r>
        <w:t>负责核心模块设计与开发，实现了高并发处理，提升了系统性能30%。</w:t>
      </w:r>
    </w:p>
    <w:p w14:paraId="5CA4D5B7">
      <w:r>
        <w:br w:type="page"/>
      </w:r>
    </w:p>
    <w:p w14:paraId="62D825BE">
      <w:pPr>
        <w:jc w:val="center"/>
      </w:pPr>
      <w:r>
        <w:rPr>
          <w:b/>
          <w:sz w:val="32"/>
        </w:rPr>
        <w:t>薛勇</w:t>
      </w:r>
    </w:p>
    <w:p w14:paraId="3594AA25">
      <w:r>
        <w:t>求职意向：人事专员 | 广州 | 15144/月 | 一周内到岗</w:t>
      </w:r>
    </w:p>
    <w:p w14:paraId="41BE5023">
      <w:r>
        <w:t>基本信息：26岁 | 女 | 杭州 | 4年经验</w:t>
      </w:r>
    </w:p>
    <w:p w14:paraId="47E462E3">
      <w:r>
        <w:t>联系方式：15279400817 | wei53@example.com</w:t>
      </w:r>
    </w:p>
    <w:p w14:paraId="6517308B">
      <w:pPr>
        <w:pStyle w:val="4"/>
      </w:pPr>
      <w:r>
        <w:t>自我陈述</w:t>
      </w:r>
    </w:p>
    <w:p w14:paraId="7F334E2E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1B645865">
      <w:pPr>
        <w:pStyle w:val="4"/>
      </w:pPr>
      <w:r>
        <w:t>教育状况</w:t>
      </w:r>
    </w:p>
    <w:p w14:paraId="6C8B05B7">
      <w:r>
        <w:t>哈尔滨工业大学 | 劳动与社会保障 | 本科 | 2018-09 ~ 2022-06</w:t>
      </w:r>
    </w:p>
    <w:p w14:paraId="143D0747">
      <w:r>
        <w:t>专业成绩：3.85/4（专业前15%）</w:t>
      </w:r>
    </w:p>
    <w:p w14:paraId="49124CCB">
      <w:r>
        <w:t>主修课程：战略管理、管理学原理、组织行为学、财务管理、运营管理、市场营销学</w:t>
      </w:r>
    </w:p>
    <w:p w14:paraId="11205DB6">
      <w:pPr>
        <w:pStyle w:val="4"/>
      </w:pPr>
      <w:r>
        <w:t>职业经历</w:t>
      </w:r>
    </w:p>
    <w:p w14:paraId="59092A18">
      <w:r>
        <w:rPr>
          <w:b/>
        </w:rPr>
        <w:t>卓越咨询有限公司 | 薪酬专员 | 2022-10 ~ 2023-04</w:t>
      </w:r>
    </w:p>
    <w:p w14:paraId="7A1BAA22">
      <w:pPr>
        <w:pStyle w:val="16"/>
      </w:pPr>
      <w:r>
        <w:t>处理员工关系，协助解决劳动争议，维护和谐劳动关系。</w:t>
      </w:r>
    </w:p>
    <w:p w14:paraId="1F5E44A8">
      <w:r>
        <w:rPr>
          <w:b/>
        </w:rPr>
        <w:t>全民简历制造科技有限公司 | 人事专员 | 2023-03 ~ 2025-05</w:t>
      </w:r>
    </w:p>
    <w:p w14:paraId="228273B3">
      <w:pPr>
        <w:pStyle w:val="16"/>
      </w:pPr>
      <w:r>
        <w:t>负责招聘全流程，包括职位发布、简历筛选、面试安排及录用跟进。</w:t>
      </w:r>
    </w:p>
    <w:p w14:paraId="77CF76CA">
      <w:r>
        <w:rPr>
          <w:b/>
        </w:rPr>
        <w:t>卓越零售科技有限公司 | HR助理 | 2025-08 ~ 2026-01</w:t>
      </w:r>
    </w:p>
    <w:p w14:paraId="10342D14">
      <w:pPr>
        <w:pStyle w:val="16"/>
      </w:pPr>
      <w:r>
        <w:t>协助组织员工培训及企业文化活动，提升员工满意度。 负责考勤统计、薪酬核算及社保公积金缴纳。 办理员工入职、转正、调动、离职手续，维护人事档案。</w:t>
      </w:r>
    </w:p>
    <w:p w14:paraId="6EF4DD63">
      <w:pPr>
        <w:pStyle w:val="4"/>
      </w:pPr>
      <w:r>
        <w:t>技能证书</w:t>
      </w:r>
    </w:p>
    <w:p w14:paraId="75912F1B">
      <w:r>
        <w:t>语言能力：韩语TOPIK4，基础交流能力。</w:t>
      </w:r>
    </w:p>
    <w:p w14:paraId="3282C089">
      <w:r>
        <w:t>计算机能力：精通Excel数据处理</w:t>
      </w:r>
    </w:p>
    <w:p w14:paraId="0816FB85">
      <w:r>
        <w:t>专业能力：招聘面试、员工关系、薪酬核算</w:t>
      </w:r>
    </w:p>
    <w:p w14:paraId="1B29AEE9">
      <w:pPr>
        <w:pStyle w:val="4"/>
      </w:pPr>
      <w:r>
        <w:t>资格证书</w:t>
      </w:r>
    </w:p>
    <w:p w14:paraId="3751E1F7">
      <w:pPr>
        <w:pStyle w:val="16"/>
      </w:pPr>
      <w:r>
        <w:t>人力资源管理师三级证书。</w:t>
      </w:r>
    </w:p>
    <w:p w14:paraId="1FCDE8C8">
      <w:r>
        <w:br w:type="page"/>
      </w:r>
    </w:p>
    <w:p w14:paraId="26D00985">
      <w:pPr>
        <w:jc w:val="center"/>
      </w:pPr>
      <w:r>
        <w:rPr>
          <w:b/>
          <w:sz w:val="32"/>
        </w:rPr>
        <w:t>邓淑兰</w:t>
      </w:r>
    </w:p>
    <w:p w14:paraId="46E79F89">
      <w:pPr>
        <w:jc w:val="center"/>
      </w:pPr>
      <w:r>
        <w:rPr>
          <w:sz w:val="2"/>
        </w:rPr>
        <w:t>____________________________________________________________</w:t>
      </w:r>
    </w:p>
    <w:p w14:paraId="5DF0B46D">
      <w:r>
        <w:t>求职意向：产品经理 | 西安 | 10245/月 | 两周内到岗</w:t>
      </w:r>
    </w:p>
    <w:p w14:paraId="12EA28AD">
      <w:r>
        <w:t>基本信息：38岁 | 男 | 北京 | 14年经验</w:t>
      </w:r>
    </w:p>
    <w:p w14:paraId="7E01E8B7">
      <w:r>
        <w:t>联系方式：13688569363 | taoxue@example.org</w:t>
      </w:r>
    </w:p>
    <w:p w14:paraId="6DB9E393">
      <w:pPr>
        <w:pStyle w:val="4"/>
      </w:pPr>
      <w:r>
        <w:t>过往经历</w:t>
      </w:r>
    </w:p>
    <w:p w14:paraId="7B25ABBD">
      <w:r>
        <w:rPr>
          <w:b/>
        </w:rPr>
        <w:t>创想咨询有限公司 | 高级产品经理 | 2019-05 ~ 2022-07</w:t>
      </w:r>
    </w:p>
    <w:p w14:paraId="795A0F97">
      <w:pPr>
        <w:pStyle w:val="16"/>
      </w:pPr>
      <w:r>
        <w:t>跟踪产品数据，根据反馈持续优化迭代。</w:t>
      </w:r>
    </w:p>
    <w:p w14:paraId="50238D75">
      <w:r>
        <w:rPr>
          <w:b/>
        </w:rPr>
        <w:t>新锐制造科技有限公司 | 高级产品经理 | 2022-05 ~ 2026-09</w:t>
      </w:r>
    </w:p>
    <w:p w14:paraId="20BC8174">
      <w:pPr>
        <w:pStyle w:val="16"/>
      </w:pPr>
      <w:r>
        <w:t>跟踪产品数据，根据反馈持续优化迭代。</w:t>
      </w:r>
    </w:p>
    <w:p w14:paraId="17523385">
      <w:pPr>
        <w:pStyle w:val="4"/>
      </w:pPr>
      <w:r>
        <w:t>教育背景</w:t>
      </w:r>
    </w:p>
    <w:p w14:paraId="2DF14331">
      <w:r>
        <w:t>四川大学 | 心理学 | 硕士 | 2009-09 ~ 2012-06</w:t>
      </w:r>
    </w:p>
    <w:p w14:paraId="0D9FEC10">
      <w:r>
        <w:t>专业成绩：3.05/4</w:t>
      </w:r>
    </w:p>
    <w:p w14:paraId="5AE60C33">
      <w:r>
        <w:t>主修课程：运营管理、管理学原理、财务管理、市场营销学、组织行为学、战略管理</w:t>
      </w:r>
    </w:p>
    <w:p w14:paraId="66BE0805">
      <w:pPr>
        <w:pStyle w:val="4"/>
      </w:pPr>
      <w:r>
        <w:t>技能特长</w:t>
      </w:r>
    </w:p>
    <w:p w14:paraId="307B75EA">
      <w:r>
        <w:t>语言能力：英语CET-6，读写熟练，可日常交流。</w:t>
      </w:r>
    </w:p>
    <w:p w14:paraId="56231576">
      <w:r>
        <w:t>计算机能力：精通Excel数据处理</w:t>
      </w:r>
    </w:p>
    <w:p w14:paraId="5866A32D">
      <w:r>
        <w:t>专业能力：项目管理、Axure、用户调研</w:t>
      </w:r>
    </w:p>
    <w:p w14:paraId="1CE1675C">
      <w:pPr>
        <w:pStyle w:val="4"/>
      </w:pPr>
      <w:r>
        <w:t>资质认证</w:t>
      </w:r>
    </w:p>
    <w:p w14:paraId="6C5DD1FC">
      <w:pPr>
        <w:pStyle w:val="16"/>
      </w:pPr>
      <w:r>
        <w:t>PMP项目管理认证。</w:t>
      </w:r>
    </w:p>
    <w:p w14:paraId="592966AC">
      <w:pPr>
        <w:pStyle w:val="4"/>
      </w:pPr>
      <w:r>
        <w:t>项目经验</w:t>
      </w:r>
    </w:p>
    <w:p w14:paraId="2EDA5AD4">
      <w:r>
        <w:rPr>
          <w:b/>
        </w:rPr>
        <w:t>企业级管理系统（2021-06 ~ 2023-05）</w:t>
      </w:r>
    </w:p>
    <w:p w14:paraId="2912D843">
      <w:pPr>
        <w:pStyle w:val="16"/>
      </w:pPr>
      <w:r>
        <w:t>负责核心模块设计与开发，实现了高并发处理，提升了系统性能30%。</w:t>
      </w:r>
    </w:p>
    <w:p w14:paraId="5CFDA324">
      <w:pPr>
        <w:pStyle w:val="4"/>
      </w:pPr>
      <w:r>
        <w:t>关于我</w:t>
      </w:r>
    </w:p>
    <w:p w14:paraId="63E123E6">
      <w:r>
        <w:t>善于洞察用户需求，逻辑分析能力强；能够快速理解业务场景；有责任心，注重细节，追求产品极致。</w:t>
      </w:r>
    </w:p>
    <w:p w14:paraId="1DC8EDE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3FD0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17567A">
            <w:r>
              <w:rPr>
                <w:b/>
                <w:sz w:val="28"/>
              </w:rPr>
              <w:t>陈瑞</w:t>
            </w:r>
          </w:p>
          <w:p w14:paraId="5A2BCD35">
            <w:r>
              <w:t>求职意向：人事专员 | 杭州 | 9608/月 | 一个月内到岗</w:t>
            </w:r>
          </w:p>
          <w:p w14:paraId="6FE0AC25">
            <w:r>
              <w:t>基本信息：28岁 | 女 | 武汉 | 6年经验</w:t>
            </w:r>
          </w:p>
          <w:p w14:paraId="6BB6D153">
            <w:r>
              <w:t>联系方式：13713857488 | juan10@example.net</w:t>
            </w:r>
          </w:p>
          <w:p w14:paraId="45B90300">
            <w:pPr>
              <w:pStyle w:val="4"/>
            </w:pPr>
            <w:r>
              <w:t>技能证书</w:t>
            </w:r>
          </w:p>
          <w:p w14:paraId="19A44ED2">
            <w:r>
              <w:t>语言能力：英语CET-6，读写熟练，可日常交流。</w:t>
            </w:r>
          </w:p>
          <w:p w14:paraId="66E285D3">
            <w:r>
              <w:t>计算机能力：具备网络基础</w:t>
            </w:r>
          </w:p>
          <w:p w14:paraId="23535226">
            <w:r>
              <w:t>专业能力：薪酬核算、员工关系、培训组织、招聘面试</w:t>
            </w:r>
          </w:p>
        </w:tc>
        <w:tc>
          <w:tcPr>
            <w:tcW w:w="4320" w:type="dxa"/>
          </w:tcPr>
          <w:p w14:paraId="5E140E3F"/>
          <w:p w14:paraId="769FD318">
            <w:pPr>
              <w:pStyle w:val="4"/>
            </w:pPr>
            <w:r>
              <w:t>教育状况</w:t>
            </w:r>
          </w:p>
          <w:p w14:paraId="5FDAA0F2">
            <w:r>
              <w:t>同济大学 | 人力资源管理 | 本科 | 2016-09 ~ 2020-06</w:t>
            </w:r>
          </w:p>
          <w:p w14:paraId="6F6DB912">
            <w:r>
              <w:t>专业成绩：3.3/4</w:t>
            </w:r>
          </w:p>
          <w:p w14:paraId="4F0F544D">
            <w:r>
              <w:t>主修课程：绩效管理、组织行为学、招聘与配置、薪酬管理、培训与开发、人力资源管理</w:t>
            </w:r>
          </w:p>
          <w:p w14:paraId="0A3D051F">
            <w:pPr>
              <w:pStyle w:val="4"/>
            </w:pPr>
            <w:r>
              <w:t>过往经历</w:t>
            </w:r>
          </w:p>
          <w:p w14:paraId="335EAD12">
            <w:r>
              <w:rPr>
                <w:b/>
              </w:rPr>
              <w:t>鼎盛咨询有限公司 | 招聘专员 | 2022-03 ~ 2026-03</w:t>
            </w:r>
          </w:p>
          <w:p w14:paraId="27B1641E">
            <w:pPr>
              <w:pStyle w:val="16"/>
            </w:pPr>
            <w:r>
              <w:t>处理员工关系，协助解决劳动争议，维护和谐劳动关系。 协助组织员工培训及企业文化活动，提升员工满意度。 负责招聘全流程，包括职位发布、简历筛选、面试安排及录用跟进。</w:t>
            </w:r>
          </w:p>
          <w:p w14:paraId="350235CF">
            <w:pPr>
              <w:pStyle w:val="4"/>
            </w:pPr>
            <w:r>
              <w:t>证书与荣誉</w:t>
            </w:r>
          </w:p>
          <w:p w14:paraId="700DCA76">
            <w:pPr>
              <w:pStyle w:val="16"/>
            </w:pPr>
            <w:r>
              <w:t>人力资源管理师三级证书。</w:t>
            </w:r>
          </w:p>
          <w:p w14:paraId="2079C534">
            <w:pPr>
              <w:pStyle w:val="4"/>
            </w:pPr>
            <w:r>
              <w:t>自我介绍</w:t>
            </w:r>
          </w:p>
          <w:p w14:paraId="73BA146E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2FB97C37">
      <w:r>
        <w:br w:type="page"/>
      </w:r>
    </w:p>
    <w:p w14:paraId="406A9A7F">
      <w:pPr>
        <w:jc w:val="center"/>
      </w:pPr>
      <w:r>
        <w:rPr>
          <w:b/>
          <w:sz w:val="32"/>
        </w:rPr>
        <w:t>贺桂香</w:t>
      </w:r>
    </w:p>
    <w:p w14:paraId="62AE43A7">
      <w:r>
        <w:t>求职意向：行政专员 | 郑州 | 17882/月 | 随时到岗</w:t>
      </w:r>
    </w:p>
    <w:p w14:paraId="23E21AF0">
      <w:r>
        <w:t>基本信息：32岁 | 男 | 郑州 | 12年经验</w:t>
      </w:r>
    </w:p>
    <w:p w14:paraId="0A2292B4">
      <w:r>
        <w:t>联系方式：18138609427 | gaoyan@example.net</w:t>
      </w:r>
    </w:p>
    <w:p w14:paraId="452BEC96">
      <w:pPr>
        <w:pStyle w:val="4"/>
      </w:pPr>
      <w:r>
        <w:t>自我评价</w:t>
      </w:r>
    </w:p>
    <w:p w14:paraId="40F39109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A0DAADB">
      <w:pPr>
        <w:pStyle w:val="4"/>
      </w:pPr>
      <w:r>
        <w:t>学习背景</w:t>
      </w:r>
    </w:p>
    <w:p w14:paraId="5017B7A5">
      <w:r>
        <w:t>北京信息职业技术学院 | 公共事业管理 | 专科 | 2011-09 ~ 2014-06</w:t>
      </w:r>
    </w:p>
    <w:p w14:paraId="13F9A5E7">
      <w:r>
        <w:t>专业成绩：3.41/4</w:t>
      </w:r>
    </w:p>
    <w:p w14:paraId="4AF6BBCD">
      <w:r>
        <w:t>主修课程：市场营销学、组织行为学、管理学原理、财务管理、战略管理、运营管理</w:t>
      </w:r>
    </w:p>
    <w:p w14:paraId="27BAAA64">
      <w:pPr>
        <w:pStyle w:val="4"/>
      </w:pPr>
      <w:r>
        <w:t>工作经验</w:t>
      </w:r>
    </w:p>
    <w:p w14:paraId="1CA50F08">
      <w:r>
        <w:rPr>
          <w:b/>
        </w:rPr>
        <w:t>新锐科技科技有限公司 | 行政经理 | 2023-11 ~ 2026-06</w:t>
      </w:r>
    </w:p>
    <w:p w14:paraId="49ED6F8A">
      <w:pPr>
        <w:pStyle w:val="16"/>
      </w:pPr>
      <w:r>
        <w:t>管理公司固定资产、车辆、印章等，确保规范使用。 负责来访客户接待及电话接听，展现良好企业形象。 参与制定行政管理制度，优化流程，提高工作效率。</w:t>
      </w:r>
    </w:p>
    <w:p w14:paraId="530C092F">
      <w:pPr>
        <w:pStyle w:val="4"/>
      </w:pPr>
      <w:r>
        <w:t>专业技能</w:t>
      </w:r>
    </w:p>
    <w:p w14:paraId="2D529B74">
      <w:r>
        <w:t>语言能力：韩语TOPIK4，基础交流能力。</w:t>
      </w:r>
    </w:p>
    <w:p w14:paraId="52C0CA58">
      <w:r>
        <w:t>计算机能力：精通Excel数据处理</w:t>
      </w:r>
    </w:p>
    <w:p w14:paraId="7296EA12">
      <w:r>
        <w:t>专业能力：档案管理、公文写作、办公软件、会议组织</w:t>
      </w:r>
    </w:p>
    <w:p w14:paraId="0667D1C5">
      <w:pPr>
        <w:pStyle w:val="4"/>
      </w:pPr>
      <w:r>
        <w:t>荣誉证书</w:t>
      </w:r>
    </w:p>
    <w:p w14:paraId="67306B9F">
      <w:pPr>
        <w:pStyle w:val="16"/>
      </w:pPr>
      <w:r>
        <w:t>大学英语四级（CET-4），良好的读写能力。</w:t>
      </w:r>
    </w:p>
    <w:p w14:paraId="251D4D34">
      <w:pPr>
        <w:pStyle w:val="16"/>
      </w:pPr>
      <w:r>
        <w:t>大学英语六级（CET-6），优秀的听说读写能力。</w:t>
      </w:r>
    </w:p>
    <w:p w14:paraId="33858F0C">
      <w:pPr>
        <w:pStyle w:val="16"/>
      </w:pPr>
      <w:r>
        <w:t>全国计算机等级考试二级（Office高级应用）。</w:t>
      </w:r>
    </w:p>
    <w:p w14:paraId="5EA41E5C">
      <w:r>
        <w:br w:type="page"/>
      </w:r>
    </w:p>
    <w:p w14:paraId="5D0DF04E">
      <w:pPr>
        <w:jc w:val="center"/>
      </w:pPr>
      <w:r>
        <w:rPr>
          <w:b/>
          <w:color w:val="003366"/>
          <w:sz w:val="32"/>
        </w:rPr>
        <w:t>沈兰英</w:t>
      </w:r>
    </w:p>
    <w:p w14:paraId="49F54D84">
      <w:r>
        <w:t>求职意向：软件工程师 | 重庆 | 11406/月 | 一周内到岗</w:t>
      </w:r>
    </w:p>
    <w:p w14:paraId="6D79B0AC">
      <w:r>
        <w:t>基本信息：38岁 | 男 | 重庆 | 14年经验</w:t>
      </w:r>
    </w:p>
    <w:p w14:paraId="0C9695D9">
      <w:r>
        <w:t>联系方式：14528498393 | cyu@example.org</w:t>
      </w:r>
    </w:p>
    <w:p w14:paraId="15399B2C">
      <w:pPr>
        <w:pStyle w:val="4"/>
      </w:pPr>
      <w:r>
        <w:t>技能证书</w:t>
      </w:r>
    </w:p>
    <w:p w14:paraId="0DF6B111">
      <w:r>
        <w:t>语言能力：韩语TOPIK4，基础交流能力。</w:t>
      </w:r>
    </w:p>
    <w:p w14:paraId="424D5A4B">
      <w:r>
        <w:t>计算机能力：精通Excel数据处理</w:t>
      </w:r>
    </w:p>
    <w:p w14:paraId="42D19059">
      <w:r>
        <w:t>专业能力：MySQL、Java、Git、Python</w:t>
      </w:r>
    </w:p>
    <w:p w14:paraId="6969F398">
      <w:pPr>
        <w:pStyle w:val="4"/>
      </w:pPr>
      <w:r>
        <w:t>获奖情况</w:t>
      </w:r>
    </w:p>
    <w:p w14:paraId="7BE1D154">
      <w:pPr>
        <w:pStyle w:val="16"/>
      </w:pPr>
      <w:r>
        <w:t>全国计算机等级考试三级（数据库技术）。</w:t>
      </w:r>
    </w:p>
    <w:p w14:paraId="0C3E058C">
      <w:pPr>
        <w:pStyle w:val="4"/>
      </w:pPr>
      <w:r>
        <w:t>教育经历</w:t>
      </w:r>
    </w:p>
    <w:p w14:paraId="30450DC4">
      <w:r>
        <w:t>南京大学 | 网络工程 | 硕士 | 2009-09 ~ 2012-06</w:t>
      </w:r>
    </w:p>
    <w:p w14:paraId="56DBDB2D">
      <w:r>
        <w:t>专业成绩：3.62/4（专业前10%）</w:t>
      </w:r>
    </w:p>
    <w:p w14:paraId="385F7921">
      <w:r>
        <w:t>主修课程：组织行为学、市场营销学、管理学原理、战略管理、运营管理、财务管理</w:t>
      </w:r>
    </w:p>
    <w:p w14:paraId="71BECAE8">
      <w:pPr>
        <w:pStyle w:val="4"/>
      </w:pPr>
      <w:r>
        <w:t>实习经历</w:t>
      </w:r>
    </w:p>
    <w:p w14:paraId="11C2988E">
      <w:r>
        <w:rPr>
          <w:b/>
        </w:rPr>
        <w:t>深圳互联网科技有限公司 | 前端开发工程师 | 2024-07 ~ 2026-06</w:t>
      </w:r>
    </w:p>
    <w:p w14:paraId="6D16999F">
      <w:pPr>
        <w:pStyle w:val="16"/>
      </w:pPr>
      <w:r>
        <w:t>修复系统Bug，保障系统稳定运行。 编写高质量代码，进行单元测试和性能优化。</w:t>
      </w:r>
    </w:p>
    <w:p w14:paraId="0C729393">
      <w:pPr>
        <w:pStyle w:val="4"/>
      </w:pPr>
      <w:r>
        <w:t>关于我</w:t>
      </w:r>
    </w:p>
    <w:p w14:paraId="2A3F568D">
      <w:r>
        <w:t>逻辑思维清晰，代码规范；热爱技术，乐于钻研；具备良好的问题分析和解决能力；有较强的学习能力和团队协作精神。</w:t>
      </w:r>
    </w:p>
    <w:p w14:paraId="6FBFF040">
      <w:r>
        <w:br w:type="page"/>
      </w:r>
    </w:p>
    <w:p w14:paraId="38D16BFA">
      <w:pPr>
        <w:jc w:val="center"/>
      </w:pPr>
      <w:r>
        <w:rPr>
          <w:b/>
          <w:sz w:val="32"/>
        </w:rPr>
        <w:t>王琳</w:t>
      </w:r>
    </w:p>
    <w:p w14:paraId="67001D15">
      <w:r>
        <w:t>求职意向：市场专员 | 重庆 | 11095/月 | 随时到岗</w:t>
      </w:r>
    </w:p>
    <w:p w14:paraId="2F9F6F7E">
      <w:r>
        <w:t>基本信息：28岁 | 女 | 重庆 | 6年经验</w:t>
      </w:r>
    </w:p>
    <w:p w14:paraId="780E6854">
      <w:r>
        <w:t>联系方式：13168515084 | nyi@example.net</w:t>
      </w:r>
    </w:p>
    <w:p w14:paraId="0142A9FF">
      <w:pPr>
        <w:pStyle w:val="4"/>
      </w:pPr>
      <w:r>
        <w:t>自我评价</w:t>
      </w:r>
    </w:p>
    <w:p w14:paraId="766C7F66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143669FF">
      <w:pPr>
        <w:pStyle w:val="4"/>
      </w:pPr>
      <w:r>
        <w:t>教育经历</w:t>
      </w:r>
    </w:p>
    <w:p w14:paraId="69645F77">
      <w:r>
        <w:t>山东大学 | 广告学 | 本科 | 2016-09 ~ 2020-06</w:t>
      </w:r>
    </w:p>
    <w:p w14:paraId="09EAC08D">
      <w:r>
        <w:t>专业成绩：3.13/4</w:t>
      </w:r>
    </w:p>
    <w:p w14:paraId="75B2FEC3">
      <w:r>
        <w:t>主修课程：组织行为学、市场营销学、管理学原理、财务管理、战略管理</w:t>
      </w:r>
    </w:p>
    <w:p w14:paraId="0F7DC4DE">
      <w:pPr>
        <w:pStyle w:val="4"/>
      </w:pPr>
      <w:r>
        <w:t>工作经历</w:t>
      </w:r>
    </w:p>
    <w:p w14:paraId="0271F9F9">
      <w:r>
        <w:rPr>
          <w:b/>
        </w:rPr>
        <w:t>杭州制造科技有限公司 | 营销专员 | 2021-09 ~ 2023-01</w:t>
      </w:r>
    </w:p>
    <w:p w14:paraId="76CEBA9D">
      <w:pPr>
        <w:pStyle w:val="16"/>
      </w:pPr>
      <w:r>
        <w:t>协助制定营销策略，跟踪推广效果并优化。 负责市场调研，收集竞品信息，撰写分析报告。 运营公司社交媒体账号（公众号、微博等），提高粉丝互动。</w:t>
      </w:r>
    </w:p>
    <w:p w14:paraId="55550B84">
      <w:r>
        <w:rPr>
          <w:b/>
        </w:rPr>
        <w:t>智云科技科技有限公司 | 市场专员 | 2023-02 ~ 2026-10</w:t>
      </w:r>
    </w:p>
    <w:p w14:paraId="5A2C5B38">
      <w:pPr>
        <w:pStyle w:val="16"/>
      </w:pPr>
      <w:r>
        <w:t>负责市场调研，收集竞品信息，撰写分析报告。</w:t>
      </w:r>
    </w:p>
    <w:p w14:paraId="5654ADDB">
      <w:pPr>
        <w:pStyle w:val="4"/>
      </w:pPr>
      <w:r>
        <w:t>技能证书</w:t>
      </w:r>
    </w:p>
    <w:p w14:paraId="07A43D2A">
      <w:r>
        <w:t>语言能力：日语N2，可进行日常对话。</w:t>
      </w:r>
    </w:p>
    <w:p w14:paraId="7CEFD910">
      <w:r>
        <w:t>计算机能力：熟悉Python基础</w:t>
      </w:r>
    </w:p>
    <w:p w14:paraId="1D200CE4">
      <w:r>
        <w:t>专业能力：社交媒体运营、文案写作、数据分析、活动策划</w:t>
      </w:r>
    </w:p>
    <w:p w14:paraId="1DDBFD51">
      <w:pPr>
        <w:pStyle w:val="4"/>
      </w:pPr>
      <w:r>
        <w:t>荣誉证书</w:t>
      </w:r>
    </w:p>
    <w:p w14:paraId="35E6EE83">
      <w:pPr>
        <w:pStyle w:val="16"/>
      </w:pPr>
      <w:r>
        <w:t>全国计算机等级考试二级（Office高级应用）。</w:t>
      </w:r>
    </w:p>
    <w:p w14:paraId="79DCC334">
      <w:r>
        <w:br w:type="page"/>
      </w:r>
    </w:p>
    <w:p w14:paraId="0A303061">
      <w:pPr>
        <w:jc w:val="center"/>
      </w:pPr>
      <w:r>
        <w:rPr>
          <w:b/>
          <w:sz w:val="32"/>
        </w:rPr>
        <w:t>金洁</w:t>
      </w:r>
    </w:p>
    <w:p w14:paraId="3DE57D6F">
      <w:r>
        <w:t>求职意向：人事专员 | 南京 | 12945/月 | 随时到岗</w:t>
      </w:r>
    </w:p>
    <w:p w14:paraId="37778F62">
      <w:r>
        <w:t>基本信息：36岁 | 男 | 南京 | 14年经验</w:t>
      </w:r>
    </w:p>
    <w:p w14:paraId="3724FF4B">
      <w:r>
        <w:t>联系方式：18710541557 | qiaogang@example.net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B53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5A9B88">
            <w:pPr>
              <w:pStyle w:val="4"/>
            </w:pPr>
            <w:r>
              <w:t>学历信息</w:t>
            </w:r>
          </w:p>
          <w:p w14:paraId="76C4B15C">
            <w:r>
              <w:t>北京大学 | 工商管理 | 本科 | 2008-09 ~ 2012-06</w:t>
            </w:r>
          </w:p>
          <w:p w14:paraId="517A8D29">
            <w:r>
              <w:t>专业成绩：3.03/4</w:t>
            </w:r>
          </w:p>
          <w:p w14:paraId="14CE2895">
            <w:r>
              <w:t>主修课程：运营管理、管理学原理、战略管理、组织行为学、市场营销学、财务管理</w:t>
            </w:r>
          </w:p>
        </w:tc>
      </w:tr>
    </w:tbl>
    <w:p w14:paraId="596848F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750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5DBAEC">
            <w:pPr>
              <w:pStyle w:val="4"/>
            </w:pPr>
            <w:r>
              <w:t>职业经历</w:t>
            </w:r>
          </w:p>
          <w:p w14:paraId="25BA6872">
            <w:r>
              <w:rPr>
                <w:b/>
              </w:rPr>
              <w:t>华讯制造有限公司 | 薪酬专员 | 2024-09 ~ 2026-04</w:t>
            </w:r>
          </w:p>
          <w:p w14:paraId="4A36BC4C">
            <w:pPr>
              <w:pStyle w:val="16"/>
            </w:pPr>
            <w:r>
              <w:t>负责考勤统计、薪酬核算及社保公积金缴纳。 负责招聘全流程，包括职位发布、简历筛选、面试安排及录用跟进。 处理员工关系，协助解决劳动争议，维护和谐劳动关系。</w:t>
            </w:r>
          </w:p>
        </w:tc>
      </w:tr>
    </w:tbl>
    <w:p w14:paraId="3D6E3C5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499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832091">
            <w:pPr>
              <w:pStyle w:val="4"/>
            </w:pPr>
            <w:r>
              <w:t>专业技能</w:t>
            </w:r>
          </w:p>
          <w:p w14:paraId="08717688">
            <w:r>
              <w:t>语言能力：英语专八，流利商务沟通。</w:t>
            </w:r>
          </w:p>
          <w:p w14:paraId="6840CCA8">
            <w:r>
              <w:t>计算机能力：熟悉Python基础</w:t>
            </w:r>
          </w:p>
          <w:p w14:paraId="209C0818">
            <w:r>
              <w:t>专业能力：招聘面试、培训组织</w:t>
            </w:r>
          </w:p>
        </w:tc>
      </w:tr>
    </w:tbl>
    <w:p w14:paraId="72E2AAB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C0D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D84E90">
            <w:pPr>
              <w:pStyle w:val="4"/>
            </w:pPr>
            <w:r>
              <w:t>获奖情况</w:t>
            </w:r>
          </w:p>
          <w:p w14:paraId="2F2C08C1">
            <w:pPr>
              <w:pStyle w:val="16"/>
            </w:pPr>
            <w:r>
              <w:t>人力资源管理师三级证书。</w:t>
            </w:r>
          </w:p>
        </w:tc>
      </w:tr>
    </w:tbl>
    <w:p w14:paraId="2E8A4C9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999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09DBC4">
            <w:pPr>
              <w:pStyle w:val="4"/>
            </w:pPr>
            <w:r>
              <w:t>个人评价</w:t>
            </w:r>
          </w:p>
          <w:p w14:paraId="5E4E71EF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07DDAF1E"/>
    <w:p w14:paraId="306E1409">
      <w:r>
        <w:br w:type="page"/>
      </w:r>
    </w:p>
    <w:p w14:paraId="4BD6501F">
      <w:pPr>
        <w:jc w:val="center"/>
      </w:pPr>
      <w:r>
        <w:rPr>
          <w:b/>
          <w:sz w:val="32"/>
        </w:rPr>
        <w:t>刘英</w:t>
      </w:r>
    </w:p>
    <w:p w14:paraId="7311CFBC">
      <w:pPr>
        <w:jc w:val="center"/>
      </w:pPr>
      <w:r>
        <w:rPr>
          <w:sz w:val="2"/>
        </w:rPr>
        <w:t>____________________________________________________________</w:t>
      </w:r>
    </w:p>
    <w:p w14:paraId="4FCB4A8F">
      <w:r>
        <w:t>求职意向：行政专员 | 杭州 | 14795/月 | 一个月内到岗</w:t>
      </w:r>
    </w:p>
    <w:p w14:paraId="05894EE8">
      <w:r>
        <w:t>基本信息：33岁 | 女 | 杭州 | 13年经验</w:t>
      </w:r>
    </w:p>
    <w:p w14:paraId="3AD4E7E5">
      <w:r>
        <w:t>联系方式：18926551123 | wei43@example.com</w:t>
      </w:r>
    </w:p>
    <w:p w14:paraId="6D6AAC87">
      <w:pPr>
        <w:pStyle w:val="4"/>
      </w:pPr>
      <w:r>
        <w:t>职业经历</w:t>
      </w:r>
    </w:p>
    <w:p w14:paraId="57167C3F">
      <w:r>
        <w:rPr>
          <w:b/>
        </w:rPr>
        <w:t>鼎盛零售有限公司 | 行政助理 | 2017-10 ~ 2021-04</w:t>
      </w:r>
    </w:p>
    <w:p w14:paraId="36D9BDC7">
      <w:pPr>
        <w:pStyle w:val="16"/>
      </w:pPr>
      <w:r>
        <w:t>管理公司固定资产、车辆、印章等，确保规范使用。</w:t>
      </w:r>
    </w:p>
    <w:p w14:paraId="1CD754ED">
      <w:r>
        <w:rPr>
          <w:b/>
        </w:rPr>
        <w:t>杭州零售科技有限公司 | 行政经理 | 2021-12 ~ 2025-09</w:t>
      </w:r>
    </w:p>
    <w:p w14:paraId="2F125727">
      <w:pPr>
        <w:pStyle w:val="16"/>
      </w:pPr>
      <w:r>
        <w:t>负责来访客户接待及电话接听，展现良好企业形象。 参与制定行政管理制度，优化流程，提高工作效率。</w:t>
      </w:r>
    </w:p>
    <w:p w14:paraId="109DD690">
      <w:r>
        <w:rPr>
          <w:b/>
        </w:rPr>
        <w:t>智云传媒有限公司 | 行政主管 | 2025-08 ~ 2026-05</w:t>
      </w:r>
    </w:p>
    <w:p w14:paraId="31260D68">
      <w:pPr>
        <w:pStyle w:val="16"/>
      </w:pPr>
      <w:r>
        <w:t>负责公司日常行政事务管理，包括办公环境维护、办公用品采购与发放。 管理公司固定资产、车辆、印章等，确保规范使用。</w:t>
      </w:r>
    </w:p>
    <w:p w14:paraId="65FC918B">
      <w:pPr>
        <w:pStyle w:val="4"/>
      </w:pPr>
      <w:r>
        <w:t>教育经历</w:t>
      </w:r>
    </w:p>
    <w:p w14:paraId="480357B6">
      <w:r>
        <w:t>北京信息职业技术学院 | 公共事业管理 | 专科 | 2010-09 ~ 2013-06</w:t>
      </w:r>
    </w:p>
    <w:p w14:paraId="7BC7853D">
      <w:r>
        <w:t>专业成绩：3.46/4（专业前30%）</w:t>
      </w:r>
    </w:p>
    <w:p w14:paraId="33A0A9BE">
      <w:r>
        <w:t>主修课程：运营管理、战略管理、市场营销学、财务管理、组织行为学、管理学原理</w:t>
      </w:r>
    </w:p>
    <w:p w14:paraId="2F1EC413">
      <w:pPr>
        <w:pStyle w:val="4"/>
      </w:pPr>
      <w:r>
        <w:t>核心技能</w:t>
      </w:r>
    </w:p>
    <w:p w14:paraId="737D3241">
      <w:r>
        <w:t>语言能力：英语CET-6，读写熟练，可日常交流。</w:t>
      </w:r>
    </w:p>
    <w:p w14:paraId="26A11EA9">
      <w:r>
        <w:t>计算机能力：熟悉Python基础</w:t>
      </w:r>
    </w:p>
    <w:p w14:paraId="38F2CFF2">
      <w:r>
        <w:t>专业能力：办公软件、会议组织、公文写作、固定资产管理</w:t>
      </w:r>
    </w:p>
    <w:p w14:paraId="0AED6AFB">
      <w:pPr>
        <w:pStyle w:val="4"/>
      </w:pPr>
      <w:r>
        <w:t>资质认证</w:t>
      </w:r>
    </w:p>
    <w:p w14:paraId="71CC7F8E">
      <w:pPr>
        <w:pStyle w:val="16"/>
      </w:pPr>
      <w:r>
        <w:t>大学英语四级（CET-4），良好的读写能力。</w:t>
      </w:r>
    </w:p>
    <w:p w14:paraId="34F3C0E8">
      <w:pPr>
        <w:pStyle w:val="16"/>
      </w:pPr>
      <w:r>
        <w:t>全国计算机等级考试二级（Office高级应用）。</w:t>
      </w:r>
    </w:p>
    <w:p w14:paraId="73DDE9DC">
      <w:pPr>
        <w:pStyle w:val="4"/>
      </w:pPr>
      <w:r>
        <w:t>自我陈述</w:t>
      </w:r>
    </w:p>
    <w:p w14:paraId="153355B4">
      <w:r>
        <w:t>工作细致认真，有良好的条理性；善于沟通协调，能够高效处理多项任务；责任心强，有较强的服务意识和团队合作精神。</w:t>
      </w:r>
    </w:p>
    <w:p w14:paraId="2A4B2D02">
      <w:r>
        <w:br w:type="page"/>
      </w:r>
    </w:p>
    <w:p w14:paraId="5081B618">
      <w:pPr>
        <w:jc w:val="center"/>
      </w:pPr>
      <w:r>
        <w:rPr>
          <w:b/>
          <w:sz w:val="32"/>
        </w:rPr>
        <w:t>陈丽</w:t>
      </w:r>
    </w:p>
    <w:p w14:paraId="3785CF25">
      <w:r>
        <w:t>求职意向：设计师 | 深圳 | 15762/月 | 一周内到岗</w:t>
      </w:r>
    </w:p>
    <w:p w14:paraId="12964E53">
      <w:r>
        <w:t>基本信息：34岁 | 女 | 深圳 | 14年经验</w:t>
      </w:r>
    </w:p>
    <w:p w14:paraId="59D43EC2">
      <w:r>
        <w:t>联系方式：18018343410 | zouping@example.org</w:t>
      </w:r>
    </w:p>
    <w:p w14:paraId="64A10B26">
      <w:pPr>
        <w:pStyle w:val="4"/>
      </w:pPr>
      <w:r>
        <w:t>关于我</w:t>
      </w:r>
    </w:p>
    <w:p w14:paraId="6FB4588E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D4957F2">
      <w:pPr>
        <w:pStyle w:val="4"/>
      </w:pPr>
      <w:r>
        <w:t>学习背景</w:t>
      </w:r>
    </w:p>
    <w:p w14:paraId="59099B98">
      <w:r>
        <w:t>北京信息职业技术学院 | 视觉传达 | 专科 | 2009-09 ~ 2012-06</w:t>
      </w:r>
    </w:p>
    <w:p w14:paraId="4B1EA0A5">
      <w:r>
        <w:t>专业成绩：3.97/4（专业前15%）</w:t>
      </w:r>
    </w:p>
    <w:p w14:paraId="68D17C20">
      <w:r>
        <w:t>主修课程：包装设计、设计史、UI设计、平面设计、色彩构成</w:t>
      </w:r>
    </w:p>
    <w:p w14:paraId="2CD44B0A">
      <w:pPr>
        <w:pStyle w:val="4"/>
      </w:pPr>
      <w:r>
        <w:t>职业经历</w:t>
      </w:r>
    </w:p>
    <w:p w14:paraId="07FB68CE">
      <w:r>
        <w:rPr>
          <w:b/>
        </w:rPr>
        <w:t>恒通医疗科技有限公司 | UI设计师 | 2019-12 ~ 2023-06</w:t>
      </w:r>
    </w:p>
    <w:p w14:paraId="2ED1EA8E">
      <w:pPr>
        <w:pStyle w:val="16"/>
      </w:pPr>
      <w:r>
        <w:t>与产品、开发沟通，保证设计落地效果。</w:t>
      </w:r>
    </w:p>
    <w:p w14:paraId="77329D40">
      <w:r>
        <w:rPr>
          <w:b/>
        </w:rPr>
        <w:t>深圳医疗科技有限公司 | UI设计师 | 2023-09 ~ 2026-08</w:t>
      </w:r>
    </w:p>
    <w:p w14:paraId="62C3DF51">
      <w:pPr>
        <w:pStyle w:val="16"/>
      </w:pPr>
      <w:r>
        <w:t>与产品、开发沟通，保证设计落地效果。 负责公司产品UI界面设计，提升视觉体验。 制作宣传海报、画册、名片等平面物料。</w:t>
      </w:r>
    </w:p>
    <w:p w14:paraId="132BBAB8">
      <w:pPr>
        <w:pStyle w:val="4"/>
      </w:pPr>
      <w:r>
        <w:t>专业技能</w:t>
      </w:r>
    </w:p>
    <w:p w14:paraId="42A46691">
      <w:r>
        <w:t>语言能力：日语N2，可进行日常对话。</w:t>
      </w:r>
    </w:p>
    <w:p w14:paraId="33E55CE8">
      <w:r>
        <w:t>计算机能力：具备网络基础</w:t>
      </w:r>
    </w:p>
    <w:p w14:paraId="79F48BE5">
      <w:r>
        <w:t>专业能力：Photoshop、Illustrator、Sketch</w:t>
      </w:r>
    </w:p>
    <w:p w14:paraId="3F61B871">
      <w:pPr>
        <w:pStyle w:val="4"/>
      </w:pPr>
      <w:r>
        <w:t>资质认证</w:t>
      </w:r>
    </w:p>
    <w:p w14:paraId="74F09601">
      <w:pPr>
        <w:pStyle w:val="16"/>
      </w:pPr>
      <w:r>
        <w:t>Adobe认证设计师。</w:t>
      </w:r>
    </w:p>
    <w:p w14:paraId="3AD2EE33">
      <w:pPr>
        <w:pStyle w:val="4"/>
      </w:pPr>
      <w:r>
        <w:t>项目经历</w:t>
      </w:r>
    </w:p>
    <w:p w14:paraId="4669DD0F">
      <w:r>
        <w:rPr>
          <w:b/>
        </w:rPr>
        <w:t>品牌官网改版（2022-10 ~ 2024-04）</w:t>
      </w:r>
    </w:p>
    <w:p w14:paraId="36FD755E">
      <w:pPr>
        <w:pStyle w:val="16"/>
      </w:pPr>
      <w:r>
        <w:t>负责核心模块设计与开发，实现了高并发处理，提升了系统性能30%。</w:t>
      </w:r>
    </w:p>
    <w:p w14:paraId="226A2B71">
      <w:r>
        <w:br w:type="page"/>
      </w:r>
    </w:p>
    <w:p w14:paraId="7D4024AE">
      <w:pPr>
        <w:jc w:val="center"/>
      </w:pPr>
      <w:r>
        <w:rPr>
          <w:b/>
          <w:sz w:val="32"/>
        </w:rPr>
        <w:t>郭玲</w:t>
      </w:r>
    </w:p>
    <w:p w14:paraId="527D78FD">
      <w:r>
        <w:t>求职意向：人事专员 | 郑州 | 18936/月 | 随时到岗</w:t>
      </w:r>
    </w:p>
    <w:p w14:paraId="33A345D5">
      <w:r>
        <w:t>基本信息：32岁 | 女 | 郑州 | 10年经验</w:t>
      </w:r>
    </w:p>
    <w:p w14:paraId="79C4BB2F">
      <w:r>
        <w:t>联系方式：13484266874 | pingyan@example.org</w:t>
      </w:r>
    </w:p>
    <w:p w14:paraId="411E2D58">
      <w:pPr>
        <w:pStyle w:val="4"/>
      </w:pPr>
      <w:r>
        <w:t>教育背景</w:t>
      </w:r>
    </w:p>
    <w:p w14:paraId="62A612D2">
      <w:r>
        <w:t>武汉大学 | 心理学 | 本科 | 2012-09 ~ 2016-06</w:t>
      </w:r>
    </w:p>
    <w:p w14:paraId="65374CC4">
      <w:r>
        <w:t>专业成绩：3.01/4</w:t>
      </w:r>
    </w:p>
    <w:p w14:paraId="0B91E27B">
      <w:r>
        <w:t>主修课程：市场营销学、战略管理、财务管理、管理学原理、组织行为学、运营管理</w:t>
      </w:r>
    </w:p>
    <w:p w14:paraId="0A70E7A1">
      <w:pPr>
        <w:pStyle w:val="4"/>
      </w:pPr>
      <w:r>
        <w:t>工作经验</w:t>
      </w:r>
    </w:p>
    <w:p w14:paraId="7C0F10C4">
      <w:r>
        <w:rPr>
          <w:b/>
        </w:rPr>
        <w:t>1. 恒通零售有限公司 | 人事专员 | 2017-12 ~ 2019-10</w:t>
      </w:r>
    </w:p>
    <w:p w14:paraId="3B957725">
      <w:pPr>
        <w:pStyle w:val="16"/>
      </w:pPr>
      <w:r>
        <w:t>协助组织员工培训及企业文化活动，提升员工满意度。 办理员工入职、转正、调动、离职手续，维护人事档案。 负责招聘全流程，包括职位发布、简历筛选、面试安排及录用跟进。</w:t>
      </w:r>
    </w:p>
    <w:p w14:paraId="68013378">
      <w:r>
        <w:rPr>
          <w:b/>
        </w:rPr>
        <w:t>2. 华讯传媒有限公司 | 招聘专员 | 2019-09 ~ 2022-06</w:t>
      </w:r>
    </w:p>
    <w:p w14:paraId="62CEAE6C">
      <w:pPr>
        <w:pStyle w:val="16"/>
      </w:pPr>
      <w:r>
        <w:t>协助组织员工培训及企业文化活动，提升员工满意度。 处理员工关系，协助解决劳动争议，维护和谐劳动关系。</w:t>
      </w:r>
    </w:p>
    <w:p w14:paraId="4DF1FFCC">
      <w:r>
        <w:rPr>
          <w:b/>
        </w:rPr>
        <w:t>3. 成都科技科技有限公司 | 招聘专员 | 2022-10 ~ 2026-06</w:t>
      </w:r>
    </w:p>
    <w:p w14:paraId="5D194B8A">
      <w:pPr>
        <w:pStyle w:val="16"/>
      </w:pPr>
      <w:r>
        <w:t>办理员工入职、转正、调动、离职手续，维护人事档案。</w:t>
      </w:r>
    </w:p>
    <w:p w14:paraId="14D7A896">
      <w:pPr>
        <w:pStyle w:val="4"/>
      </w:pPr>
      <w:r>
        <w:t>技能证书</w:t>
      </w:r>
    </w:p>
    <w:p w14:paraId="2CDB800D">
      <w:r>
        <w:t>语言能力：韩语TOPIK4，基础交流能力。</w:t>
      </w:r>
    </w:p>
    <w:p w14:paraId="59911199">
      <w:r>
        <w:t>计算机能力：掌握Photoshop基本操作</w:t>
      </w:r>
    </w:p>
    <w:p w14:paraId="6FCB0179">
      <w:r>
        <w:t>专业能力：培训组织、招聘面试</w:t>
      </w:r>
    </w:p>
    <w:p w14:paraId="2492F692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85BF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412274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5C751864">
      <w:pPr>
        <w:pStyle w:val="4"/>
      </w:pPr>
      <w:r>
        <w:t>自我介绍</w:t>
      </w:r>
    </w:p>
    <w:p w14:paraId="479F8011">
      <w:r>
        <w:t>性格开朗，亲和力强，善于与各部门沟通协作；具备良好的组织协调能力和解决冲突能力；积极主动，乐于学习新知识。</w:t>
      </w:r>
    </w:p>
    <w:p w14:paraId="538D2C90">
      <w:r>
        <w:br w:type="page"/>
      </w:r>
    </w:p>
    <w:p w14:paraId="4E41A7A4">
      <w:pPr>
        <w:jc w:val="center"/>
      </w:pPr>
      <w:r>
        <w:rPr>
          <w:b/>
          <w:sz w:val="32"/>
        </w:rPr>
        <w:t>张明</w:t>
      </w:r>
    </w:p>
    <w:p w14:paraId="165FED73">
      <w:r>
        <w:t>求职意向：人事专员 | 南京 | 10329/月 | 两周内到岗</w:t>
      </w:r>
    </w:p>
    <w:p w14:paraId="10836DE8">
      <w:r>
        <w:t>基本信息：34岁 | 男 | 南京 | 12年经验</w:t>
      </w:r>
    </w:p>
    <w:p w14:paraId="7ED779C5">
      <w:r>
        <w:t>联系方式：15719711448 | qiangkang@example.org</w:t>
      </w:r>
    </w:p>
    <w:p w14:paraId="7B8A0AF8">
      <w:pPr>
        <w:pStyle w:val="4"/>
      </w:pPr>
      <w:r>
        <w:t>教育背景</w:t>
      </w:r>
    </w:p>
    <w:p w14:paraId="588E5508">
      <w:r>
        <w:t>北京大学 | 工商管理 | 本科 | 2010-09 ~ 2014-06</w:t>
      </w:r>
    </w:p>
    <w:p w14:paraId="51400BD3">
      <w:r>
        <w:t>专业成绩：3.83/4（专业前10%）</w:t>
      </w:r>
    </w:p>
    <w:p w14:paraId="2FC4EE8D">
      <w:r>
        <w:t>主修课程：财务管理、市场营销学、战略管理、运营管理、组织行为学、管理学原理</w:t>
      </w:r>
    </w:p>
    <w:p w14:paraId="36AD0684">
      <w:pPr>
        <w:pStyle w:val="4"/>
      </w:pPr>
      <w:r>
        <w:t>实习经历</w:t>
      </w:r>
    </w:p>
    <w:p w14:paraId="4C33826B">
      <w:r>
        <w:rPr>
          <w:b/>
        </w:rPr>
        <w:t>1. 创想零售科技有限公司 | 薪酬专员 | 2018-10 ~ 2021-06</w:t>
      </w:r>
    </w:p>
    <w:p w14:paraId="7FAB7E0C">
      <w:pPr>
        <w:pStyle w:val="16"/>
      </w:pPr>
      <w:r>
        <w:t>处理员工关系，协助解决劳动争议，维护和谐劳动关系。 负责考勤统计、薪酬核算及社保公积金缴纳。</w:t>
      </w:r>
    </w:p>
    <w:p w14:paraId="79C2D609">
      <w:r>
        <w:rPr>
          <w:b/>
        </w:rPr>
        <w:t>2. 新锐制造有限公司 | 人事专员 | 2021-10 ~ 2025-06</w:t>
      </w:r>
    </w:p>
    <w:p w14:paraId="14DB220A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7A14C5BF">
      <w:r>
        <w:rPr>
          <w:b/>
        </w:rPr>
        <w:t>3. 华讯互联网有限公司 | 人事专员 | 2025-12 ~ 2026-01</w:t>
      </w:r>
    </w:p>
    <w:p w14:paraId="0596C478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70CC42D3">
      <w:pPr>
        <w:pStyle w:val="4"/>
      </w:pPr>
      <w:r>
        <w:t>专业技能</w:t>
      </w:r>
    </w:p>
    <w:p w14:paraId="1A2DA925">
      <w:r>
        <w:t>语言能力：英语CET-4，具备基本读写能力。</w:t>
      </w:r>
    </w:p>
    <w:p w14:paraId="6A4A5ED9">
      <w:r>
        <w:t>计算机能力：精通Excel数据处理</w:t>
      </w:r>
    </w:p>
    <w:p w14:paraId="69E465EE">
      <w:r>
        <w:t>专业能力：劳动法、培训组织、招聘面试、薪酬核算</w:t>
      </w:r>
    </w:p>
    <w:p w14:paraId="20874044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BB8F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F8A573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71F09A26">
      <w:pPr>
        <w:pStyle w:val="4"/>
      </w:pPr>
      <w:r>
        <w:t>关于我</w:t>
      </w:r>
    </w:p>
    <w:p w14:paraId="273B09EA">
      <w:r>
        <w:t>性格开朗，亲和力强，善于与各部门沟通协作；具备良好的组织协调能力和解决冲突能力；积极主动，乐于学习新知识。</w:t>
      </w:r>
    </w:p>
    <w:p w14:paraId="66B2846B">
      <w:r>
        <w:br w:type="page"/>
      </w:r>
    </w:p>
    <w:p w14:paraId="7B6D41C7">
      <w:pPr>
        <w:jc w:val="center"/>
      </w:pPr>
      <w:r>
        <w:rPr>
          <w:b/>
          <w:sz w:val="32"/>
        </w:rPr>
        <w:t>杨丽娟</w:t>
      </w:r>
    </w:p>
    <w:p w14:paraId="4261D51C">
      <w:r>
        <w:t>求职意向：财务助理 | 武汉 | 12645/月 | 一个月内到岗</w:t>
      </w:r>
    </w:p>
    <w:p w14:paraId="77FA2B83">
      <w:r>
        <w:t>基本信息：26岁 | 男 | 武汉 | 4年经验</w:t>
      </w:r>
    </w:p>
    <w:p w14:paraId="0DAD3E29">
      <w:r>
        <w:t>联系方式：14533072302 | zouxiuying@example.net</w:t>
      </w:r>
    </w:p>
    <w:p w14:paraId="778B9266">
      <w:pPr>
        <w:pStyle w:val="4"/>
      </w:pPr>
      <w:r>
        <w:t>教育经历</w:t>
      </w:r>
    </w:p>
    <w:p w14:paraId="6D398C6F">
      <w:r>
        <w:t>南京大学 | 审计学 | 本科 | 2018-09 ~ 2022-06</w:t>
      </w:r>
    </w:p>
    <w:p w14:paraId="2CF7AE41">
      <w:r>
        <w:t>专业成绩：3.24/4</w:t>
      </w:r>
    </w:p>
    <w:p w14:paraId="0CA5CF37">
      <w:r>
        <w:t>主修课程：财务管理、战略管理、市场营销学、组织行为学、管理学原理、运营管理</w:t>
      </w:r>
    </w:p>
    <w:p w14:paraId="1CE330D8">
      <w:pPr>
        <w:pStyle w:val="4"/>
      </w:pPr>
      <w:r>
        <w:t>职业经历</w:t>
      </w:r>
    </w:p>
    <w:p w14:paraId="0EB04AF9">
      <w:r>
        <w:rPr>
          <w:b/>
        </w:rPr>
        <w:t>成都零售有限公司 | 会计 | 2024-08 ~ 2026-03</w:t>
      </w:r>
    </w:p>
    <w:p w14:paraId="046B1886">
      <w:pPr>
        <w:pStyle w:val="16"/>
      </w:pPr>
      <w:r>
        <w:t>协助完成月度财务报表编制及税务申报。 参与预算编制及成本控制分析。</w:t>
      </w:r>
    </w:p>
    <w:p w14:paraId="7621EEFE">
      <w:pPr>
        <w:pStyle w:val="4"/>
      </w:pPr>
      <w:r>
        <w:t>核心技能</w:t>
      </w:r>
    </w:p>
    <w:p w14:paraId="06401EE7">
      <w:r>
        <w:t>语言能力：英语CET-4，具备基本读写能力。</w:t>
      </w:r>
    </w:p>
    <w:p w14:paraId="5788DD53">
      <w:r>
        <w:t>计算机能力：熟悉Python基础</w:t>
      </w:r>
    </w:p>
    <w:p w14:paraId="550DB046">
      <w:r>
        <w:t>专业能力：金蝶、用友、税务申报、财务报表</w:t>
      </w:r>
    </w:p>
    <w:p w14:paraId="0C3B3156">
      <w:pPr>
        <w:pStyle w:val="4"/>
      </w:pPr>
      <w:r>
        <w:t>获奖情况</w:t>
      </w:r>
    </w:p>
    <w:p w14:paraId="7FCE75C7">
      <w:pPr>
        <w:pStyle w:val="16"/>
      </w:pPr>
      <w:r>
        <w:t>会计从业资格证。</w:t>
      </w:r>
    </w:p>
    <w:p w14:paraId="41A7B416">
      <w:pPr>
        <w:pStyle w:val="16"/>
      </w:pPr>
      <w:r>
        <w:t>初级会计职称。</w:t>
      </w:r>
    </w:p>
    <w:p w14:paraId="2B1C944C">
      <w:pPr>
        <w:pStyle w:val="4"/>
      </w:pPr>
      <w:r>
        <w:t>自我陈述</w:t>
      </w:r>
    </w:p>
    <w:p w14:paraId="1F622E15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C2082D3">
      <w:r>
        <w:br w:type="page"/>
      </w:r>
    </w:p>
    <w:p w14:paraId="4FDED6C6">
      <w:pPr>
        <w:jc w:val="center"/>
      </w:pPr>
      <w:r>
        <w:rPr>
          <w:b/>
          <w:sz w:val="32"/>
        </w:rPr>
        <w:t>王海燕</w:t>
      </w:r>
    </w:p>
    <w:p w14:paraId="6152A653">
      <w:r>
        <w:t>求职意向：行政专员 | 郑州 | 10377/月 | 随时到岗</w:t>
      </w:r>
    </w:p>
    <w:p w14:paraId="021B4801">
      <w:r>
        <w:t>基本信息：39岁 | 男 | 郑州 | 15年经验</w:t>
      </w:r>
    </w:p>
    <w:p w14:paraId="5D1B4DC8">
      <w:r>
        <w:t>联系方式：18067492773 | weizou@example.com</w:t>
      </w:r>
    </w:p>
    <w:p w14:paraId="47F994F9">
      <w:pPr>
        <w:pStyle w:val="4"/>
      </w:pPr>
      <w:r>
        <w:t>教育背景</w:t>
      </w:r>
    </w:p>
    <w:p w14:paraId="77BB9F98">
      <w:r>
        <w:t>南京大学 | 工商管理 | 硕士 | 2008-09 ~ 2011-06</w:t>
      </w:r>
    </w:p>
    <w:p w14:paraId="572DADC0">
      <w:r>
        <w:t>专业成绩：3.43/4（专业前30%）</w:t>
      </w:r>
    </w:p>
    <w:p w14:paraId="4AEB0B57">
      <w:r>
        <w:t>主修课程：战略管理、组织行为学、管理学原理、市场营销学、运营管理</w:t>
      </w:r>
    </w:p>
    <w:p w14:paraId="16DC6220">
      <w:pPr>
        <w:pStyle w:val="4"/>
      </w:pPr>
      <w:r>
        <w:t>职业经历</w:t>
      </w:r>
    </w:p>
    <w:p w14:paraId="04E378F9">
      <w:r>
        <w:rPr>
          <w:b/>
        </w:rPr>
        <w:t>杭州传媒科技有限公司 | 行政专员 | 2021-01 ~ 2023-09</w:t>
      </w:r>
    </w:p>
    <w:p w14:paraId="4CB28016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12183BD7">
      <w:r>
        <w:rPr>
          <w:b/>
        </w:rPr>
        <w:t>新锐科技有限公司 | 行政助理 | 2023-05 ~ 2026-09</w:t>
      </w:r>
    </w:p>
    <w:p w14:paraId="47326AC6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094DB733">
      <w:pPr>
        <w:pStyle w:val="4"/>
      </w:pPr>
      <w:r>
        <w:t>技能特长</w:t>
      </w:r>
    </w:p>
    <w:p w14:paraId="7D9B5CD4">
      <w:r>
        <w:t>语言能力：英语专八，流利商务沟通。</w:t>
      </w:r>
    </w:p>
    <w:p w14:paraId="37B52F86">
      <w:r>
        <w:t>计算机能力：熟悉Python基础</w:t>
      </w:r>
    </w:p>
    <w:p w14:paraId="477D6DF8">
      <w:r>
        <w:t>专业能力：档案管理、会议组织、固定资产管理、办公软件</w:t>
      </w:r>
    </w:p>
    <w:p w14:paraId="7EF9F743">
      <w:pPr>
        <w:pStyle w:val="4"/>
      </w:pPr>
      <w:r>
        <w:t>证书与荣誉</w:t>
      </w:r>
    </w:p>
    <w:p w14:paraId="316A5666">
      <w:pPr>
        <w:pStyle w:val="16"/>
      </w:pPr>
      <w:r>
        <w:t>全国计算机等级考试二级（Office高级应用）。</w:t>
      </w:r>
    </w:p>
    <w:p w14:paraId="43E11D67">
      <w:pPr>
        <w:pStyle w:val="4"/>
      </w:pPr>
      <w:r>
        <w:t>自我陈述</w:t>
      </w:r>
    </w:p>
    <w:p w14:paraId="50D1D764">
      <w:r>
        <w:t>工作细致认真，有良好的条理性；善于沟通协调，能够高效处理多项任务；责任心强，有较强的服务意识和团队合作精神。</w:t>
      </w:r>
    </w:p>
    <w:p w14:paraId="73C5743A">
      <w:r>
        <w:br w:type="page"/>
      </w:r>
    </w:p>
    <w:p w14:paraId="2350C871">
      <w:pPr>
        <w:jc w:val="center"/>
      </w:pPr>
      <w:r>
        <w:rPr>
          <w:b/>
          <w:sz w:val="32"/>
        </w:rPr>
        <w:t>彭辉</w:t>
      </w:r>
    </w:p>
    <w:p w14:paraId="7B7E3E34">
      <w:r>
        <w:t>求职意向：行政专员 | 广州 | 24219/月 | 一周内到岗</w:t>
      </w:r>
    </w:p>
    <w:p w14:paraId="713DB8CA">
      <w:r>
        <w:t>基本信息：29岁 | 女 | 广州 | 9年经验</w:t>
      </w:r>
    </w:p>
    <w:p w14:paraId="6B89D613">
      <w:r>
        <w:t>联系方式：18166350584 | fduan@example.net</w:t>
      </w:r>
    </w:p>
    <w:p w14:paraId="5E5DCE43">
      <w:pPr>
        <w:pStyle w:val="4"/>
      </w:pPr>
      <w:r>
        <w:t>教育背景</w:t>
      </w:r>
    </w:p>
    <w:p w14:paraId="40C5FD1A">
      <w:r>
        <w:t>北京信息职业技术学院 | 工商管理 | 专科 | 2014-09 ~ 2017-06</w:t>
      </w:r>
    </w:p>
    <w:p w14:paraId="4CB3EED5">
      <w:r>
        <w:t>专业成绩：3.8/4</w:t>
      </w:r>
    </w:p>
    <w:p w14:paraId="21351D71">
      <w:r>
        <w:t>主修课程：组织行为学、运营管理、市场营销学、财务管理、管理学原理</w:t>
      </w:r>
    </w:p>
    <w:p w14:paraId="1F24D3EF">
      <w:pPr>
        <w:pStyle w:val="4"/>
      </w:pPr>
      <w:r>
        <w:t>过往经历</w:t>
      </w:r>
    </w:p>
    <w:p w14:paraId="142284E7">
      <w:r>
        <w:rPr>
          <w:b/>
        </w:rPr>
        <w:t>杭州金融有限公司 | 行政经理 | 2018-08 ~ 2019-07</w:t>
      </w:r>
    </w:p>
    <w:p w14:paraId="60134F06">
      <w:pPr>
        <w:pStyle w:val="16"/>
      </w:pPr>
      <w:r>
        <w:t>协助组织公司内部会议、活动，撰写会议纪要并跟进落实。 负责来访客户接待及电话接听，展现良好企业形象。 管理公司固定资产、车辆、印章等，确保规范使用。</w:t>
      </w:r>
    </w:p>
    <w:p w14:paraId="134EEE7B">
      <w:r>
        <w:rPr>
          <w:b/>
        </w:rPr>
        <w:t>创想咨询科技有限公司 | 行政经理 | 2019-07 ~ 2023-01</w:t>
      </w:r>
    </w:p>
    <w:p w14:paraId="369E506C">
      <w:pPr>
        <w:pStyle w:val="16"/>
      </w:pPr>
      <w:r>
        <w:t>协助组织公司内部会议、活动，撰写会议纪要并跟进落实。 参与制定行政管理制度，优化流程，提高工作效率。 负责来访客户接待及电话接听，展现良好企业形象。</w:t>
      </w:r>
    </w:p>
    <w:p w14:paraId="5E84CF1F">
      <w:r>
        <w:rPr>
          <w:b/>
        </w:rPr>
        <w:t>鼎盛零售科技有限公司 | 行政经理 | 2023-08 ~ 2026-02</w:t>
      </w:r>
    </w:p>
    <w:p w14:paraId="7977EE3D">
      <w:pPr>
        <w:pStyle w:val="16"/>
      </w:pPr>
      <w:r>
        <w:t>负责来访客户接待及电话接听，展现良好企业形象。</w:t>
      </w:r>
    </w:p>
    <w:p w14:paraId="038B821D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D7B5BA">
        <w:tc>
          <w:tcPr>
            <w:tcW w:w="4320" w:type="dxa"/>
            <w:shd w:val="clear" w:color="auto" w:fill="E7E6E6"/>
          </w:tcPr>
          <w:p w14:paraId="1C44123E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52047D9C">
            <w:r>
              <w:t>熟练使用Office办公软件</w:t>
            </w:r>
          </w:p>
        </w:tc>
      </w:tr>
      <w:tr w14:paraId="29A0D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F85AD33">
            <w:r>
              <w:t>公文写作</w:t>
            </w:r>
          </w:p>
        </w:tc>
        <w:tc>
          <w:tcPr>
            <w:tcW w:w="4320" w:type="dxa"/>
            <w:shd w:val="clear" w:color="auto" w:fill="E7E6E6"/>
          </w:tcPr>
          <w:p w14:paraId="5224B730">
            <w:r>
              <w:t>会议组织</w:t>
            </w:r>
          </w:p>
        </w:tc>
      </w:tr>
      <w:tr w14:paraId="275CF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F066658">
            <w:r>
              <w:t>档案管理</w:t>
            </w:r>
          </w:p>
        </w:tc>
        <w:tc>
          <w:tcPr>
            <w:tcW w:w="4320" w:type="dxa"/>
            <w:shd w:val="clear" w:color="auto" w:fill="E7E6E6"/>
          </w:tcPr>
          <w:p w14:paraId="39E379EC">
            <w:r>
              <w:t>固定资产管理</w:t>
            </w:r>
          </w:p>
        </w:tc>
      </w:tr>
    </w:tbl>
    <w:p w14:paraId="258D75FD"/>
    <w:p w14:paraId="047304DA">
      <w:pPr>
        <w:pStyle w:val="4"/>
      </w:pPr>
      <w:r>
        <w:t>证书与荣誉</w:t>
      </w:r>
    </w:p>
    <w:p w14:paraId="7EE2CDCC">
      <w:pPr>
        <w:pStyle w:val="16"/>
      </w:pPr>
      <w:r>
        <w:t>全国计算机等级考试二级（Office高级应用）。</w:t>
      </w:r>
    </w:p>
    <w:p w14:paraId="2BDC416D">
      <w:pPr>
        <w:pStyle w:val="16"/>
      </w:pPr>
      <w:r>
        <w:t>大学英语六级（CET-6），优秀的听说读写能力。</w:t>
      </w:r>
    </w:p>
    <w:p w14:paraId="778772E5">
      <w:pPr>
        <w:pStyle w:val="4"/>
      </w:pPr>
      <w:r>
        <w:t>个人评价</w:t>
      </w:r>
    </w:p>
    <w:p w14:paraId="40559EEE">
      <w:r>
        <w:t>工作细致认真，有良好的条理性；善于沟通协调，能够高效处理多项任务；责任心强，有较强的服务意识和团队合作精神。</w:t>
      </w:r>
    </w:p>
    <w:p w14:paraId="44484D07">
      <w:r>
        <w:br w:type="page"/>
      </w:r>
    </w:p>
    <w:p w14:paraId="41E454FC">
      <w:pPr>
        <w:jc w:val="center"/>
      </w:pPr>
      <w:r>
        <w:rPr>
          <w:b/>
          <w:sz w:val="32"/>
        </w:rPr>
        <w:t>俞建平</w:t>
      </w:r>
    </w:p>
    <w:p w14:paraId="59A2F823">
      <w:r>
        <w:t>求职意向：运营专员 | 广州 | 16358/月 | 一周内到岗</w:t>
      </w:r>
    </w:p>
    <w:p w14:paraId="46CB43D7">
      <w:r>
        <w:t>基本信息：31岁 | 女 | 广州 | 9年经验</w:t>
      </w:r>
    </w:p>
    <w:p w14:paraId="3C17D7F2">
      <w:r>
        <w:t>联系方式：15012328630 | xiulanren@example.net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57B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8F2CDC">
            <w:pPr>
              <w:pStyle w:val="4"/>
            </w:pPr>
            <w:r>
              <w:t>教育背景</w:t>
            </w:r>
          </w:p>
          <w:p w14:paraId="48DEAAE3">
            <w:r>
              <w:t>东南大学 | 市场营销 | 本科 | 2013-09 ~ 2017-06</w:t>
            </w:r>
          </w:p>
          <w:p w14:paraId="2BA277D5">
            <w:r>
              <w:t>专业成绩：3.46/4</w:t>
            </w:r>
          </w:p>
          <w:p w14:paraId="2FE7E38D">
            <w:r>
              <w:t>主修课程：品牌管理、市场营销学、消费者行为学、市场调研、销售管理</w:t>
            </w:r>
          </w:p>
        </w:tc>
      </w:tr>
    </w:tbl>
    <w:p w14:paraId="76F76C5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9156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C7DA41">
            <w:pPr>
              <w:pStyle w:val="4"/>
            </w:pPr>
            <w:r>
              <w:t>过往经历</w:t>
            </w:r>
          </w:p>
          <w:p w14:paraId="5E752A5A">
            <w:r>
              <w:rPr>
                <w:b/>
              </w:rPr>
              <w:t>杭州教育有限公司 | 用户运营 | 2021-09 ~ 2023-07</w:t>
            </w:r>
          </w:p>
          <w:p w14:paraId="33AFAF32">
            <w:pPr>
              <w:pStyle w:val="16"/>
            </w:pPr>
            <w:r>
              <w:t>处理用户反馈，提升用户体验。 分析运营数据，提出优化建议。 撰写内容文案，维护APP/网站内容更新。</w:t>
            </w:r>
          </w:p>
          <w:p w14:paraId="4DF38B53">
            <w:r>
              <w:rPr>
                <w:b/>
              </w:rPr>
              <w:t>华讯传媒有限公司 | 新媒体运营 | 2023-10 ~ 2026-07</w:t>
            </w:r>
          </w:p>
          <w:p w14:paraId="4F6BEB3C">
            <w:pPr>
              <w:pStyle w:val="16"/>
            </w:pPr>
            <w:r>
              <w:t>负责用户社群运营，提升用户活跃度和粘性。 分析运营数据，提出优化建议。</w:t>
            </w:r>
          </w:p>
        </w:tc>
      </w:tr>
    </w:tbl>
    <w:p w14:paraId="52863B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E8C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93F76C">
            <w:pPr>
              <w:pStyle w:val="4"/>
            </w:pPr>
            <w:r>
              <w:t>技能证书</w:t>
            </w:r>
          </w:p>
          <w:p w14:paraId="6AE625D6">
            <w:r>
              <w:t>语言能力：日语N2，可进行日常对话。</w:t>
            </w:r>
          </w:p>
          <w:p w14:paraId="598353C1">
            <w:r>
              <w:t>计算机能力：精通Excel数据处理</w:t>
            </w:r>
          </w:p>
          <w:p w14:paraId="037F5DE8">
            <w:r>
              <w:t>专业能力：PS/PR、数据分析、活动策划、内容创作</w:t>
            </w:r>
          </w:p>
        </w:tc>
      </w:tr>
    </w:tbl>
    <w:p w14:paraId="300B2A2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081C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21966D">
            <w:pPr>
              <w:pStyle w:val="4"/>
            </w:pPr>
            <w:r>
              <w:t>荣誉证书</w:t>
            </w:r>
          </w:p>
          <w:p w14:paraId="021CB8DA">
            <w:pPr>
              <w:pStyle w:val="16"/>
            </w:pPr>
            <w:r>
              <w:t>全国计算机等级考试二级（Office高级应用）。</w:t>
            </w:r>
          </w:p>
          <w:p w14:paraId="00334371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1122A78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B54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687AFE">
            <w:pPr>
              <w:pStyle w:val="4"/>
            </w:pPr>
            <w:r>
              <w:t>自我介绍</w:t>
            </w:r>
          </w:p>
          <w:p w14:paraId="5A5CE71F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536CF890"/>
    <w:p w14:paraId="2170FC31">
      <w:r>
        <w:br w:type="page"/>
      </w:r>
    </w:p>
    <w:p w14:paraId="383A98FB">
      <w:pPr>
        <w:jc w:val="center"/>
      </w:pPr>
      <w:r>
        <w:rPr>
          <w:b/>
          <w:sz w:val="32"/>
        </w:rPr>
        <w:t>何超</w:t>
      </w:r>
    </w:p>
    <w:p w14:paraId="1D6CC8CD">
      <w:r>
        <w:t>求职意向：人事专员 | 成都 | 16911/月 | 一周内到岗</w:t>
      </w:r>
    </w:p>
    <w:p w14:paraId="22D32B6F">
      <w:r>
        <w:t>基本信息：34岁 | 男 | 成都 | 10年经验</w:t>
      </w:r>
    </w:p>
    <w:p w14:paraId="6FF9EFD0">
      <w:r>
        <w:t>联系方式：13065084112 | xiuyingyi@example.net</w:t>
      </w:r>
    </w:p>
    <w:p w14:paraId="7A792B5E">
      <w:pPr>
        <w:pStyle w:val="4"/>
      </w:pPr>
      <w:r>
        <w:t>学历信息</w:t>
      </w:r>
    </w:p>
    <w:p w14:paraId="69E1C765">
      <w:r>
        <w:t>中国科学技术大学 | 心理学 | 硕士 | 2013-09 ~ 2016-06</w:t>
      </w:r>
    </w:p>
    <w:p w14:paraId="37B3CA21">
      <w:r>
        <w:t>专业成绩：3.49/4（专业前30%）</w:t>
      </w:r>
    </w:p>
    <w:p w14:paraId="3D88538B">
      <w:r>
        <w:t>主修课程：市场营销学、组织行为学、运营管理、战略管理、财务管理、管理学原理</w:t>
      </w:r>
    </w:p>
    <w:p w14:paraId="570FEA2E">
      <w:pPr>
        <w:pStyle w:val="4"/>
      </w:pPr>
      <w:r>
        <w:t>职业经历</w:t>
      </w:r>
    </w:p>
    <w:p w14:paraId="2996553B">
      <w:r>
        <w:rPr>
          <w:b/>
        </w:rPr>
        <w:t>1. 杭州医疗有限公司 | 薪酬专员 | 2023-09 ~ 2026-02</w:t>
      </w:r>
    </w:p>
    <w:p w14:paraId="58EBB5FF">
      <w:pPr>
        <w:pStyle w:val="16"/>
      </w:pPr>
      <w:r>
        <w:t>负责考勤统计、薪酬核算及社保公积金缴纳。 处理员工关系，协助解决劳动争议，维护和谐劳动关系。 负责招聘全流程，包括职位发布、简历筛选、面试安排及录用跟进。</w:t>
      </w:r>
    </w:p>
    <w:p w14:paraId="3C89AB2C">
      <w:pPr>
        <w:pStyle w:val="4"/>
      </w:pPr>
      <w:r>
        <w:t>技能证书</w:t>
      </w:r>
    </w:p>
    <w:p w14:paraId="6D675352">
      <w:r>
        <w:t>语言能力：英语CET-6，读写熟练，可日常交流。</w:t>
      </w:r>
    </w:p>
    <w:p w14:paraId="7B0CE5FC">
      <w:r>
        <w:t>计算机能力：熟练使用Office办公软件</w:t>
      </w:r>
    </w:p>
    <w:p w14:paraId="2AA703A9">
      <w:r>
        <w:t>专业能力：招聘面试、员工关系</w:t>
      </w:r>
    </w:p>
    <w:p w14:paraId="4A4661A8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03A0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E526D03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6C0BA8C3">
      <w:pPr>
        <w:pStyle w:val="4"/>
      </w:pPr>
      <w:r>
        <w:t>自我评价</w:t>
      </w:r>
    </w:p>
    <w:p w14:paraId="526D5A06">
      <w:r>
        <w:t>性格开朗，亲和力强，善于与各部门沟通协作；具备良好的组织协调能力和解决冲突能力；积极主动，乐于学习新知识。</w:t>
      </w:r>
    </w:p>
    <w:p w14:paraId="160EE62D">
      <w:r>
        <w:br w:type="page"/>
      </w:r>
    </w:p>
    <w:p w14:paraId="661CB908">
      <w:pPr>
        <w:jc w:val="center"/>
      </w:pPr>
      <w:r>
        <w:rPr>
          <w:b/>
          <w:sz w:val="32"/>
        </w:rPr>
        <w:t>梁静</w:t>
      </w:r>
    </w:p>
    <w:p w14:paraId="39700AE7">
      <w:r>
        <w:t>求职意向：财务助理 | 重庆 | 16579/月 | 一个月内到岗</w:t>
      </w:r>
    </w:p>
    <w:p w14:paraId="7C6F479E">
      <w:r>
        <w:t>基本信息：36岁 | 男 | 重庆 | 14年经验</w:t>
      </w:r>
    </w:p>
    <w:p w14:paraId="6CC9CAC3">
      <w:r>
        <w:t>联系方式：18679497188 | mengwei@example.org</w:t>
      </w:r>
    </w:p>
    <w:p w14:paraId="66AE97F4">
      <w:pPr>
        <w:pStyle w:val="4"/>
      </w:pPr>
      <w:r>
        <w:t>学历信息</w:t>
      </w:r>
    </w:p>
    <w:p w14:paraId="771652CD">
      <w:r>
        <w:t>武汉大学 | 审计学 | 本科 | 2008-09 ~ 2012-06</w:t>
      </w:r>
    </w:p>
    <w:p w14:paraId="36C0367C">
      <w:r>
        <w:t>专业成绩：3.28/4</w:t>
      </w:r>
    </w:p>
    <w:p w14:paraId="6C21AA67">
      <w:r>
        <w:t>主修课程：组织行为学、财务管理、市场营销学、管理学原理、运营管理、战略管理</w:t>
      </w:r>
    </w:p>
    <w:p w14:paraId="60353D53">
      <w:pPr>
        <w:pStyle w:val="4"/>
      </w:pPr>
      <w:r>
        <w:t>工作经历</w:t>
      </w:r>
    </w:p>
    <w:p w14:paraId="41E59557">
      <w:r>
        <w:rPr>
          <w:b/>
        </w:rPr>
        <w:t>恒通互联网科技有限公司 | 出纳 | 2018-08 ~ 2021-11</w:t>
      </w:r>
    </w:p>
    <w:p w14:paraId="1B90EBE4">
      <w:pPr>
        <w:pStyle w:val="16"/>
      </w:pPr>
      <w:r>
        <w:t>负责日常报销审核、凭证编制及账务处理。</w:t>
      </w:r>
    </w:p>
    <w:p w14:paraId="17247908">
      <w:r>
        <w:rPr>
          <w:b/>
        </w:rPr>
        <w:t>杭州金融科技有限公司 | 出纳 | 2021-10 ~ 2023-06</w:t>
      </w:r>
    </w:p>
    <w:p w14:paraId="37BD05AF">
      <w:pPr>
        <w:pStyle w:val="16"/>
      </w:pPr>
      <w:r>
        <w:t>协助完成月度财务报表编制及税务申报。 管理发票、合同等财务档案，确保合规。 参与预算编制及成本控制分析。</w:t>
      </w:r>
    </w:p>
    <w:p w14:paraId="16BEDF1F">
      <w:r>
        <w:rPr>
          <w:b/>
        </w:rPr>
        <w:t>新锐教育有限公司 | 财务分析 | 2023-09 ~ 2026-06</w:t>
      </w:r>
    </w:p>
    <w:p w14:paraId="40ACEB0A">
      <w:pPr>
        <w:pStyle w:val="16"/>
      </w:pPr>
      <w:r>
        <w:t>管理发票、合同等财务档案，确保合规。 协助完成月度财务报表编制及税务申报。</w:t>
      </w:r>
    </w:p>
    <w:p w14:paraId="6E9B716F">
      <w:pPr>
        <w:pStyle w:val="4"/>
      </w:pPr>
      <w:r>
        <w:t>技能特长</w:t>
      </w:r>
    </w:p>
    <w:p w14:paraId="673F072D">
      <w:r>
        <w:t>语言能力：韩语TOPIK4，基础交流能力。</w:t>
      </w:r>
    </w:p>
    <w:p w14:paraId="35A17467">
      <w:r>
        <w:t>计算机能力：精通Excel数据处理</w:t>
      </w:r>
    </w:p>
    <w:p w14:paraId="76CEDDFA">
      <w:r>
        <w:t>专业能力：税务申报、金蝶、财务报表、Excel</w:t>
      </w:r>
    </w:p>
    <w:p w14:paraId="5FF075FB">
      <w:pPr>
        <w:pStyle w:val="4"/>
      </w:pPr>
      <w:r>
        <w:t>资格证书</w:t>
      </w:r>
    </w:p>
    <w:p w14:paraId="24E5B9B3">
      <w:pPr>
        <w:pStyle w:val="16"/>
      </w:pPr>
      <w:r>
        <w:t>会计从业资格证。</w:t>
      </w:r>
    </w:p>
    <w:p w14:paraId="4827D996">
      <w:pPr>
        <w:pStyle w:val="16"/>
      </w:pPr>
      <w:r>
        <w:t>初级会计职称。</w:t>
      </w:r>
    </w:p>
    <w:p w14:paraId="645A5023">
      <w:pPr>
        <w:pStyle w:val="4"/>
      </w:pPr>
      <w:r>
        <w:t>自我陈述</w:t>
      </w:r>
    </w:p>
    <w:p w14:paraId="63F1A9C6">
      <w:r>
        <w:t>做事严谨，对数字敏感；熟练掌握财务软件，有较强的合规意识；诚实守信，具备良好的职业道德。</w:t>
      </w:r>
    </w:p>
    <w:p w14:paraId="15E170CD">
      <w:r>
        <w:br w:type="page"/>
      </w:r>
    </w:p>
    <w:p w14:paraId="05E0E289">
      <w:pPr>
        <w:jc w:val="center"/>
      </w:pPr>
      <w:r>
        <w:rPr>
          <w:b/>
          <w:sz w:val="32"/>
        </w:rPr>
        <w:t>李帆</w:t>
      </w:r>
    </w:p>
    <w:p w14:paraId="11939809">
      <w:r>
        <w:t>求职意向：人事专员 | 广州 | 18662/月 | 一周内到岗</w:t>
      </w:r>
    </w:p>
    <w:p w14:paraId="1CD65C53">
      <w:r>
        <w:t>基本信息：30岁 | 女 | 重庆 | 6年经验</w:t>
      </w:r>
    </w:p>
    <w:p w14:paraId="68B126AC">
      <w:r>
        <w:t>联系方式：18611249185 | wanfang@example.com</w:t>
      </w:r>
    </w:p>
    <w:p w14:paraId="329027F6">
      <w:pPr>
        <w:pStyle w:val="4"/>
      </w:pPr>
      <w:r>
        <w:t>教育状况</w:t>
      </w:r>
    </w:p>
    <w:p w14:paraId="5DC28BFE">
      <w:r>
        <w:t>中国科学技术大学 | 工商管理 | 硕士 | 2017-09 ~ 2020-06</w:t>
      </w:r>
    </w:p>
    <w:p w14:paraId="5F92C183">
      <w:r>
        <w:t>专业成绩：3.13/4</w:t>
      </w:r>
    </w:p>
    <w:p w14:paraId="2368DF2E">
      <w:r>
        <w:t>主修课程：战略管理、管理学原理、运营管理、市场营销学、财务管理、组织行为学</w:t>
      </w:r>
    </w:p>
    <w:p w14:paraId="669E3A27">
      <w:pPr>
        <w:pStyle w:val="4"/>
      </w:pPr>
      <w:r>
        <w:t>工作经验</w:t>
      </w:r>
    </w:p>
    <w:p w14:paraId="4EA8FBD7">
      <w:r>
        <w:rPr>
          <w:b/>
        </w:rPr>
        <w:t>卓越教育科技有限公司 | 招聘专员 | 2020-10 ~ 2023-03</w:t>
      </w:r>
    </w:p>
    <w:p w14:paraId="5CCDDE84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41CB9531">
      <w:r>
        <w:rPr>
          <w:b/>
        </w:rPr>
        <w:t>卓越科技有限公司 | HR助理 | 2023-07 ~ 2026-12</w:t>
      </w:r>
    </w:p>
    <w:p w14:paraId="0A9BC0BD">
      <w:pPr>
        <w:pStyle w:val="16"/>
      </w:pPr>
      <w:r>
        <w:t>负责考勤统计、薪酬核算及社保公积金缴纳。 负责招聘全流程，包括职位发布、简历筛选、面试安排及录用跟进。</w:t>
      </w:r>
    </w:p>
    <w:p w14:paraId="49F346F0">
      <w:pPr>
        <w:pStyle w:val="4"/>
      </w:pPr>
      <w:r>
        <w:t>技能证书</w:t>
      </w:r>
    </w:p>
    <w:p w14:paraId="33FA7FE1">
      <w:r>
        <w:t>语言能力：英语CET-6，读写熟练，可日常交流。</w:t>
      </w:r>
    </w:p>
    <w:p w14:paraId="20888E13">
      <w:r>
        <w:t>计算机能力：熟悉Python基础</w:t>
      </w:r>
    </w:p>
    <w:p w14:paraId="648F19F3">
      <w:r>
        <w:t>专业能力：薪酬核算、招聘面试、培训组织、员工关系</w:t>
      </w:r>
    </w:p>
    <w:p w14:paraId="081379E3">
      <w:pPr>
        <w:pStyle w:val="4"/>
      </w:pPr>
      <w:r>
        <w:t>资格证书</w:t>
      </w:r>
    </w:p>
    <w:p w14:paraId="68F40F5E">
      <w:pPr>
        <w:pStyle w:val="16"/>
      </w:pPr>
      <w:r>
        <w:t>人力资源管理师三级证书。</w:t>
      </w:r>
    </w:p>
    <w:p w14:paraId="5B82EEC4">
      <w:pPr>
        <w:pStyle w:val="4"/>
      </w:pPr>
      <w:r>
        <w:t>自我陈述</w:t>
      </w:r>
    </w:p>
    <w:p w14:paraId="5985E5B5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A7417AF">
      <w:r>
        <w:br w:type="page"/>
      </w:r>
    </w:p>
    <w:p w14:paraId="3490EB17">
      <w:pPr>
        <w:jc w:val="center"/>
      </w:pPr>
      <w:r>
        <w:rPr>
          <w:b/>
          <w:sz w:val="32"/>
        </w:rPr>
        <w:t>武丽娟</w:t>
      </w:r>
    </w:p>
    <w:p w14:paraId="24D518A0">
      <w:r>
        <w:t>求职意向：财务助理 | 北京 | 23471/月 | 随时到岗</w:t>
      </w:r>
    </w:p>
    <w:p w14:paraId="6C6AD0CD">
      <w:r>
        <w:t>基本信息：33岁 | 男 | 上海 | 11年经验</w:t>
      </w:r>
    </w:p>
    <w:p w14:paraId="6ABC6503">
      <w:r>
        <w:t>联系方式：13942168980 | yangang@example.net</w:t>
      </w:r>
    </w:p>
    <w:p w14:paraId="775CD81C">
      <w:pPr>
        <w:pStyle w:val="4"/>
      </w:pPr>
      <w:r>
        <w:t>教育背景</w:t>
      </w:r>
    </w:p>
    <w:p w14:paraId="4A6541CE">
      <w:r>
        <w:t>上海交通大学 | 审计学 | 本科 | 2011-09 ~ 2015-06</w:t>
      </w:r>
    </w:p>
    <w:p w14:paraId="7DF6347E">
      <w:r>
        <w:t>专业成绩：3.05/4</w:t>
      </w:r>
    </w:p>
    <w:p w14:paraId="566B6B1A">
      <w:r>
        <w:t>主修课程：市场营销学、管理学原理、战略管理、财务管理、组织行为学、运营管理</w:t>
      </w:r>
    </w:p>
    <w:p w14:paraId="3D3501DF">
      <w:pPr>
        <w:pStyle w:val="4"/>
      </w:pPr>
      <w:r>
        <w:t>工作经验</w:t>
      </w:r>
    </w:p>
    <w:p w14:paraId="4F095DC1">
      <w:r>
        <w:rPr>
          <w:b/>
        </w:rPr>
        <w:t>新锐互联网科技有限公司 | 会计 | 2022-04 ~ 2026-07</w:t>
      </w:r>
    </w:p>
    <w:p w14:paraId="49527E5E">
      <w:pPr>
        <w:pStyle w:val="16"/>
      </w:pPr>
      <w:r>
        <w:t>负责日常报销审核、凭证编制及账务处理。 协助完成月度财务报表编制及税务申报。</w:t>
      </w:r>
    </w:p>
    <w:p w14:paraId="071F0E07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00D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9DDF8F3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6E917E7C">
            <w:r>
              <w:t>熟悉Python基础</w:t>
            </w:r>
          </w:p>
        </w:tc>
      </w:tr>
      <w:tr w14:paraId="6719B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F21C5BE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585507E7">
            <w:r>
              <w:t>金蝶</w:t>
            </w:r>
          </w:p>
        </w:tc>
      </w:tr>
      <w:tr w14:paraId="2BD54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4085E62">
            <w:r>
              <w:t>税务申报</w:t>
            </w:r>
          </w:p>
        </w:tc>
        <w:tc>
          <w:tcPr>
            <w:tcW w:w="4320" w:type="dxa"/>
            <w:shd w:val="clear" w:color="auto" w:fill="E7E6E6"/>
          </w:tcPr>
          <w:p w14:paraId="7A3E9DD2">
            <w:r>
              <w:t>Excel</w:t>
            </w:r>
          </w:p>
        </w:tc>
      </w:tr>
    </w:tbl>
    <w:p w14:paraId="160AF419"/>
    <w:p w14:paraId="3F490B72">
      <w:pPr>
        <w:pStyle w:val="4"/>
      </w:pPr>
      <w:r>
        <w:t>证书与荣誉</w:t>
      </w:r>
    </w:p>
    <w:p w14:paraId="6E0224BE">
      <w:pPr>
        <w:pStyle w:val="16"/>
      </w:pPr>
      <w:r>
        <w:t>会计从业资格证。</w:t>
      </w:r>
    </w:p>
    <w:p w14:paraId="381B5F7E">
      <w:pPr>
        <w:pStyle w:val="4"/>
      </w:pPr>
      <w:r>
        <w:t>个人评价</w:t>
      </w:r>
    </w:p>
    <w:p w14:paraId="500B20A6">
      <w:r>
        <w:t>做事严谨，对数字敏感；熟练掌握财务软件，有较强的合规意识；诚实守信，具备良好的职业道德。</w:t>
      </w:r>
    </w:p>
    <w:p w14:paraId="7122A58B">
      <w:r>
        <w:br w:type="page"/>
      </w:r>
    </w:p>
    <w:p w14:paraId="2BAE5797">
      <w:pPr>
        <w:jc w:val="center"/>
      </w:pPr>
      <w:r>
        <w:rPr>
          <w:b/>
          <w:color w:val="003366"/>
          <w:sz w:val="32"/>
        </w:rPr>
        <w:t>李玉</w:t>
      </w:r>
    </w:p>
    <w:p w14:paraId="3E3B7214">
      <w:r>
        <w:t>求职意向：产品经理 | 重庆 | 18264/月 | 两周内到岗</w:t>
      </w:r>
    </w:p>
    <w:p w14:paraId="4FF27532">
      <w:r>
        <w:t>基本信息：33岁 | 男 | 西安 | 9年经验</w:t>
      </w:r>
    </w:p>
    <w:p w14:paraId="57103381">
      <w:r>
        <w:t>联系方式：13389501729 | chaoguo@example.net</w:t>
      </w:r>
    </w:p>
    <w:p w14:paraId="5BBC5795">
      <w:pPr>
        <w:pStyle w:val="4"/>
      </w:pPr>
      <w:r>
        <w:t>技能证书</w:t>
      </w:r>
    </w:p>
    <w:p w14:paraId="505D2B1E">
      <w:r>
        <w:t>语言能力：英语专八，流利商务沟通。</w:t>
      </w:r>
    </w:p>
    <w:p w14:paraId="2CBD0837">
      <w:r>
        <w:t>计算机能力：具备网络基础</w:t>
      </w:r>
    </w:p>
    <w:p w14:paraId="007F5B48">
      <w:r>
        <w:t>专业能力：数据分析、需求分析、项目管理</w:t>
      </w:r>
    </w:p>
    <w:p w14:paraId="5835F551">
      <w:pPr>
        <w:pStyle w:val="4"/>
      </w:pPr>
      <w:r>
        <w:t>资质认证</w:t>
      </w:r>
    </w:p>
    <w:p w14:paraId="4B198A65">
      <w:pPr>
        <w:pStyle w:val="16"/>
      </w:pPr>
      <w:r>
        <w:t>PMP项目管理认证。</w:t>
      </w:r>
    </w:p>
    <w:p w14:paraId="61F213AC">
      <w:pPr>
        <w:pStyle w:val="4"/>
      </w:pPr>
      <w:r>
        <w:t>学历信息</w:t>
      </w:r>
    </w:p>
    <w:p w14:paraId="0C6F7666">
      <w:r>
        <w:t>南京大学 | 工业设计 | 硕士 | 2014-09 ~ 2017-06</w:t>
      </w:r>
    </w:p>
    <w:p w14:paraId="50EDFA45">
      <w:r>
        <w:t>专业成绩：3.45/4</w:t>
      </w:r>
    </w:p>
    <w:p w14:paraId="55B19330">
      <w:r>
        <w:t>主修课程：市场营销学、组织行为学、战略管理、运营管理、财务管理、管理学原理</w:t>
      </w:r>
    </w:p>
    <w:p w14:paraId="672C6724">
      <w:pPr>
        <w:pStyle w:val="4"/>
      </w:pPr>
      <w:r>
        <w:t>工作经验</w:t>
      </w:r>
    </w:p>
    <w:p w14:paraId="7CAB0E9E">
      <w:r>
        <w:rPr>
          <w:b/>
        </w:rPr>
        <w:t>卓越传媒有限公司 | 高级产品经理 | 2018-08 ~ 2022-05</w:t>
      </w:r>
    </w:p>
    <w:p w14:paraId="4F5B39DF">
      <w:pPr>
        <w:pStyle w:val="16"/>
      </w:pPr>
      <w:r>
        <w:t>组织用户访谈，挖掘潜在需求。 参与竞品分析，提炼差异化优势。 跟踪产品数据，根据反馈持续优化迭代。</w:t>
      </w:r>
    </w:p>
    <w:p w14:paraId="3911E761">
      <w:r>
        <w:rPr>
          <w:b/>
        </w:rPr>
        <w:t>领航零售有限公司 | 产品经理 | 2022-08 ~ 2025-01</w:t>
      </w:r>
    </w:p>
    <w:p w14:paraId="46DD180C">
      <w:pPr>
        <w:pStyle w:val="16"/>
      </w:pPr>
      <w:r>
        <w:t>输出PRD文档，协调开发、测试、运营团队推进产品落地。</w:t>
      </w:r>
    </w:p>
    <w:p w14:paraId="5C233BCA">
      <w:r>
        <w:rPr>
          <w:b/>
        </w:rPr>
        <w:t>上海教育科技有限公司 | 高级产品经理 | 2025-11 ~ 2026-07</w:t>
      </w:r>
    </w:p>
    <w:p w14:paraId="33676124">
      <w:pPr>
        <w:pStyle w:val="16"/>
      </w:pPr>
      <w:r>
        <w:t>跟踪产品数据，根据反馈持续优化迭代。 参与竞品分析，提炼差异化优势。</w:t>
      </w:r>
    </w:p>
    <w:p w14:paraId="46A34D03">
      <w:pPr>
        <w:pStyle w:val="4"/>
      </w:pPr>
      <w:r>
        <w:t>自我评价</w:t>
      </w:r>
    </w:p>
    <w:p w14:paraId="550A7F68">
      <w:r>
        <w:t>善于洞察用户需求，逻辑分析能力强；能够快速理解业务场景；有责任心，注重细节，追求产品极致。</w:t>
      </w:r>
    </w:p>
    <w:p w14:paraId="3C940C86">
      <w:r>
        <w:br w:type="page"/>
      </w:r>
    </w:p>
    <w:p w14:paraId="39CE56EA">
      <w:pPr>
        <w:jc w:val="center"/>
      </w:pPr>
      <w:r>
        <w:rPr>
          <w:b/>
          <w:color w:val="003366"/>
          <w:sz w:val="32"/>
        </w:rPr>
        <w:t>杜兰英</w:t>
      </w:r>
    </w:p>
    <w:p w14:paraId="2F184D89">
      <w:r>
        <w:t>求职意向：产品经理 | 青岛 | 11131/月 | 两周内到岗</w:t>
      </w:r>
    </w:p>
    <w:p w14:paraId="1A636C84">
      <w:r>
        <w:t>基本信息：26岁 | 女 | 青岛 | 4年经验</w:t>
      </w:r>
    </w:p>
    <w:p w14:paraId="5C9B5374">
      <w:r>
        <w:t>联系方式：18180850071 | xia07@example.net</w:t>
      </w:r>
    </w:p>
    <w:p w14:paraId="60E191BF">
      <w:pPr>
        <w:pStyle w:val="4"/>
      </w:pPr>
      <w:r>
        <w:t>能力专长</w:t>
      </w:r>
    </w:p>
    <w:p w14:paraId="08244F5F">
      <w:r>
        <w:t>语言能力：英语CET-4，具备基本读写能力。</w:t>
      </w:r>
    </w:p>
    <w:p w14:paraId="72AD9EF5">
      <w:r>
        <w:t>计算机能力：熟练使用Office办公软件</w:t>
      </w:r>
    </w:p>
    <w:p w14:paraId="4DABCC94">
      <w:r>
        <w:t>专业能力：用户调研、项目管理、Axure、数据分析</w:t>
      </w:r>
    </w:p>
    <w:p w14:paraId="392C2A61">
      <w:pPr>
        <w:pStyle w:val="4"/>
      </w:pPr>
      <w:r>
        <w:t>资格证书</w:t>
      </w:r>
    </w:p>
    <w:p w14:paraId="4F16F17C">
      <w:pPr>
        <w:pStyle w:val="16"/>
      </w:pPr>
      <w:r>
        <w:t>PMP项目管理认证。</w:t>
      </w:r>
    </w:p>
    <w:p w14:paraId="6229BFA0">
      <w:pPr>
        <w:pStyle w:val="4"/>
      </w:pPr>
      <w:r>
        <w:t>教育经历</w:t>
      </w:r>
    </w:p>
    <w:p w14:paraId="4A3BEBF5">
      <w:r>
        <w:t>北京师范大学 | 心理学 | 本科 | 2018-09 ~ 2022-06</w:t>
      </w:r>
    </w:p>
    <w:p w14:paraId="648A5DC8">
      <w:r>
        <w:t>专业成绩：3.2/4</w:t>
      </w:r>
    </w:p>
    <w:p w14:paraId="190507D1">
      <w:r>
        <w:t>主修课程：管理学原理、组织行为学、运营管理、市场营销学、战略管理、财务管理</w:t>
      </w:r>
    </w:p>
    <w:p w14:paraId="1145387E">
      <w:pPr>
        <w:pStyle w:val="4"/>
      </w:pPr>
      <w:r>
        <w:t>工作经验</w:t>
      </w:r>
    </w:p>
    <w:p w14:paraId="778472A1">
      <w:r>
        <w:rPr>
          <w:b/>
        </w:rPr>
        <w:t>北京零售有限公司 | 产品经理 | 2025-06 ~ 2026-09</w:t>
      </w:r>
    </w:p>
    <w:p w14:paraId="2D7DE6A6">
      <w:pPr>
        <w:pStyle w:val="16"/>
      </w:pPr>
      <w:r>
        <w:t>负责产品需求调研、用户分析，完成产品规划与设计。 参与竞品分析，提炼差异化优势。 输出PRD文档，协调开发、测试、运营团队推进产品落地。</w:t>
      </w:r>
    </w:p>
    <w:p w14:paraId="2CAB07AF">
      <w:pPr>
        <w:pStyle w:val="4"/>
      </w:pPr>
      <w:r>
        <w:t>关于我</w:t>
      </w:r>
    </w:p>
    <w:p w14:paraId="468467FF">
      <w:r>
        <w:t>善于洞察用户需求，逻辑分析能力强；能够快速理解业务场景；有责任心，注重细节，追求产品极致。</w:t>
      </w:r>
    </w:p>
    <w:p w14:paraId="54E55E09">
      <w:r>
        <w:br w:type="page"/>
      </w:r>
    </w:p>
    <w:p w14:paraId="77B65C9E">
      <w:pPr>
        <w:jc w:val="center"/>
      </w:pPr>
      <w:r>
        <w:rPr>
          <w:b/>
          <w:sz w:val="32"/>
        </w:rPr>
        <w:t>郑玉梅</w:t>
      </w:r>
    </w:p>
    <w:p w14:paraId="55A9965A">
      <w:pPr>
        <w:jc w:val="center"/>
      </w:pPr>
      <w:r>
        <w:rPr>
          <w:sz w:val="2"/>
        </w:rPr>
        <w:t>____________________________________________________________</w:t>
      </w:r>
    </w:p>
    <w:p w14:paraId="6C42D5FF">
      <w:r>
        <w:t>求职意向：产品经理 | 青岛 | 12177/月 | 两周内到岗</w:t>
      </w:r>
    </w:p>
    <w:p w14:paraId="072D3C5A">
      <w:r>
        <w:t>基本信息：25岁 | 男 | 杭州 | 5年经验</w:t>
      </w:r>
    </w:p>
    <w:p w14:paraId="74658DD5">
      <w:r>
        <w:t>联系方式：13077538400 | chou@example.net</w:t>
      </w:r>
    </w:p>
    <w:p w14:paraId="30AC4925">
      <w:pPr>
        <w:pStyle w:val="4"/>
      </w:pPr>
      <w:r>
        <w:t>工作经历</w:t>
      </w:r>
    </w:p>
    <w:p w14:paraId="1D42B503">
      <w:r>
        <w:rPr>
          <w:b/>
        </w:rPr>
        <w:t>深圳传媒科技有限公司 | 产品经理 | 2024-08 ~ 2026-09</w:t>
      </w:r>
    </w:p>
    <w:p w14:paraId="3F5C1B4A">
      <w:pPr>
        <w:pStyle w:val="16"/>
      </w:pPr>
      <w:r>
        <w:t>负责产品需求调研、用户分析，完成产品规划与设计。</w:t>
      </w:r>
    </w:p>
    <w:p w14:paraId="6A59C4CE">
      <w:pPr>
        <w:pStyle w:val="4"/>
      </w:pPr>
      <w:r>
        <w:t>教育背景</w:t>
      </w:r>
    </w:p>
    <w:p w14:paraId="08883713">
      <w:r>
        <w:t>上海工商职业技术学院 | 信息管理 | 专科 | 2018-09 ~ 2021-06</w:t>
      </w:r>
    </w:p>
    <w:p w14:paraId="0A535B42">
      <w:r>
        <w:t>专业成绩：3.42/4（专业前30%）</w:t>
      </w:r>
    </w:p>
    <w:p w14:paraId="19B547AE">
      <w:r>
        <w:t>主修课程：战略管理、管理学原理、运营管理、市场营销学、财务管理、组织行为学</w:t>
      </w:r>
    </w:p>
    <w:p w14:paraId="1EC003B4">
      <w:pPr>
        <w:pStyle w:val="4"/>
      </w:pPr>
      <w:r>
        <w:t>专业技能</w:t>
      </w:r>
    </w:p>
    <w:p w14:paraId="21E51F4E">
      <w:r>
        <w:t>语言能力：英语CET-6，读写熟练，可日常交流。</w:t>
      </w:r>
    </w:p>
    <w:p w14:paraId="5DC2F59B">
      <w:r>
        <w:t>计算机能力：熟练使用Office办公软件</w:t>
      </w:r>
    </w:p>
    <w:p w14:paraId="39392E2E">
      <w:r>
        <w:t>专业能力：需求分析、项目管理、用户调研</w:t>
      </w:r>
    </w:p>
    <w:p w14:paraId="5F278823">
      <w:pPr>
        <w:pStyle w:val="4"/>
      </w:pPr>
      <w:r>
        <w:t>荣誉证书</w:t>
      </w:r>
    </w:p>
    <w:p w14:paraId="05EF06CA">
      <w:pPr>
        <w:pStyle w:val="16"/>
      </w:pPr>
      <w:r>
        <w:t>PMP项目管理认证。</w:t>
      </w:r>
    </w:p>
    <w:p w14:paraId="64B87462">
      <w:pPr>
        <w:pStyle w:val="4"/>
      </w:pPr>
      <w:r>
        <w:t>个人评价</w:t>
      </w:r>
    </w:p>
    <w:p w14:paraId="377E4E72">
      <w:r>
        <w:t>善于洞察用户需求，逻辑分析能力强；能够快速理解业务场景；有责任心，注重细节，追求产品极致。</w:t>
      </w:r>
    </w:p>
    <w:p w14:paraId="67612835">
      <w:r>
        <w:br w:type="page"/>
      </w:r>
    </w:p>
    <w:p w14:paraId="285C0B4C">
      <w:pPr>
        <w:jc w:val="center"/>
      </w:pPr>
      <w:r>
        <w:rPr>
          <w:b/>
          <w:sz w:val="32"/>
        </w:rPr>
        <w:t>张想</w:t>
      </w:r>
    </w:p>
    <w:p w14:paraId="70A09D89">
      <w:r>
        <w:t>求职意向：产品经理 | 西安 | 11335/月 | 一周内到岗</w:t>
      </w:r>
    </w:p>
    <w:p w14:paraId="0C32958B">
      <w:r>
        <w:t>基本信息：29岁 | 女 | 深圳 | 7年经验</w:t>
      </w:r>
    </w:p>
    <w:p w14:paraId="1EFE5D27">
      <w:r>
        <w:t>联系方式：15023751261 | guoping@example.net</w:t>
      </w:r>
    </w:p>
    <w:p w14:paraId="492F3E39">
      <w:pPr>
        <w:pStyle w:val="4"/>
      </w:pPr>
      <w:r>
        <w:t>自我评价</w:t>
      </w:r>
    </w:p>
    <w:p w14:paraId="7512E251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DC76055">
      <w:pPr>
        <w:pStyle w:val="4"/>
      </w:pPr>
      <w:r>
        <w:t>教育背景</w:t>
      </w:r>
    </w:p>
    <w:p w14:paraId="1DE8C734">
      <w:r>
        <w:t>复旦大学 | 工业设计 | 本科 | 2015-09 ~ 2019-06</w:t>
      </w:r>
    </w:p>
    <w:p w14:paraId="246BE03D">
      <w:r>
        <w:t>专业成绩：3.13/4</w:t>
      </w:r>
    </w:p>
    <w:p w14:paraId="3EA14A2E">
      <w:r>
        <w:t>主修课程：财务管理、组织行为学、市场营销学、战略管理、管理学原理、运营管理</w:t>
      </w:r>
    </w:p>
    <w:p w14:paraId="38B66BF6">
      <w:pPr>
        <w:pStyle w:val="4"/>
      </w:pPr>
      <w:r>
        <w:t>职业经历</w:t>
      </w:r>
    </w:p>
    <w:p w14:paraId="7C097680">
      <w:r>
        <w:rPr>
          <w:b/>
        </w:rPr>
        <w:t>智云传媒有限公司 | 产品助理 | 2024-04 ~ 2026-12</w:t>
      </w:r>
    </w:p>
    <w:p w14:paraId="71D56EFE">
      <w:pPr>
        <w:pStyle w:val="16"/>
      </w:pPr>
      <w:r>
        <w:t>组织用户访谈，挖掘潜在需求。 负责产品需求调研、用户分析，完成产品规划与设计。 参与竞品分析，提炼差异化优势。</w:t>
      </w:r>
    </w:p>
    <w:p w14:paraId="75003599">
      <w:pPr>
        <w:pStyle w:val="4"/>
      </w:pPr>
      <w:r>
        <w:t>技能证书</w:t>
      </w:r>
    </w:p>
    <w:p w14:paraId="1C3CB1D8">
      <w:r>
        <w:t>语言能力：韩语TOPIK4，基础交流能力。</w:t>
      </w:r>
    </w:p>
    <w:p w14:paraId="2C777883">
      <w:r>
        <w:t>计算机能力：熟练使用Office办公软件</w:t>
      </w:r>
    </w:p>
    <w:p w14:paraId="51896D0E">
      <w:r>
        <w:t>专业能力：Axure、需求分析、数据分析</w:t>
      </w:r>
    </w:p>
    <w:p w14:paraId="1337100E">
      <w:pPr>
        <w:pStyle w:val="4"/>
      </w:pPr>
      <w:r>
        <w:t>荣誉证书</w:t>
      </w:r>
    </w:p>
    <w:p w14:paraId="18DCB8E6">
      <w:pPr>
        <w:pStyle w:val="16"/>
      </w:pPr>
      <w:r>
        <w:t>PMP项目管理认证。</w:t>
      </w:r>
    </w:p>
    <w:p w14:paraId="51CC3EEC">
      <w:pPr>
        <w:pStyle w:val="4"/>
      </w:pPr>
      <w:r>
        <w:t>项目经验</w:t>
      </w:r>
    </w:p>
    <w:p w14:paraId="59408F33">
      <w:r>
        <w:rPr>
          <w:b/>
        </w:rPr>
        <w:t>企业级管理系统（2023-02 ~ 2025-02）</w:t>
      </w:r>
    </w:p>
    <w:p w14:paraId="42909F3B">
      <w:pPr>
        <w:pStyle w:val="16"/>
      </w:pPr>
      <w:r>
        <w:t>负责核心模块设计与开发，实现了高并发处理，提升了系统性能30%。</w:t>
      </w:r>
    </w:p>
    <w:p w14:paraId="13AACE03">
      <w:r>
        <w:br w:type="page"/>
      </w:r>
    </w:p>
    <w:p w14:paraId="0B5CEC40">
      <w:pPr>
        <w:jc w:val="center"/>
      </w:pPr>
      <w:r>
        <w:rPr>
          <w:b/>
          <w:sz w:val="32"/>
        </w:rPr>
        <w:t>徐桂香</w:t>
      </w:r>
    </w:p>
    <w:p w14:paraId="45413C21">
      <w:r>
        <w:t>求职意向：财务助理 | 青岛 | 11164/月 | 随时到岗</w:t>
      </w:r>
    </w:p>
    <w:p w14:paraId="7D4F7809">
      <w:r>
        <w:t>基本信息：29岁 | 女 | 青岛 | 7年经验</w:t>
      </w:r>
    </w:p>
    <w:p w14:paraId="423D9402">
      <w:r>
        <w:t>联系方式：18835657257 | daili@example.com</w:t>
      </w:r>
    </w:p>
    <w:p w14:paraId="7CF09EA8">
      <w:pPr>
        <w:pStyle w:val="4"/>
      </w:pPr>
      <w:r>
        <w:t>个人评价</w:t>
      </w:r>
    </w:p>
    <w:p w14:paraId="7F06504A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89786A2">
      <w:pPr>
        <w:pStyle w:val="4"/>
      </w:pPr>
      <w:r>
        <w:t>教育背景</w:t>
      </w:r>
    </w:p>
    <w:p w14:paraId="46440124">
      <w:r>
        <w:t>山东大学 | 审计学 | 本科 | 2015-09 ~ 2019-06</w:t>
      </w:r>
    </w:p>
    <w:p w14:paraId="0C188DC4">
      <w:r>
        <w:t>专业成绩：3.43/4</w:t>
      </w:r>
    </w:p>
    <w:p w14:paraId="6B73B6B0">
      <w:r>
        <w:t>主修课程：组织行为学、管理学原理、市场营销学、运营管理、财务管理、战略管理</w:t>
      </w:r>
    </w:p>
    <w:p w14:paraId="6A82C5D2">
      <w:pPr>
        <w:pStyle w:val="4"/>
      </w:pPr>
      <w:r>
        <w:t>工作经验</w:t>
      </w:r>
    </w:p>
    <w:p w14:paraId="30891553">
      <w:r>
        <w:rPr>
          <w:b/>
        </w:rPr>
        <w:t>杭州教育有限公司 | 会计 | 2020-05 ~ 2021-12</w:t>
      </w:r>
    </w:p>
    <w:p w14:paraId="5EBAAB58">
      <w:pPr>
        <w:pStyle w:val="16"/>
      </w:pPr>
      <w:r>
        <w:t>负责日常报销审核、凭证编制及账务处理。 配合审计工作，提供所需财务资料。 参与预算编制及成本控制分析。</w:t>
      </w:r>
    </w:p>
    <w:p w14:paraId="502E681B">
      <w:r>
        <w:rPr>
          <w:b/>
        </w:rPr>
        <w:t>鼎盛金融有限公司 | 会计 | 2021-01 ~ 2024-04</w:t>
      </w:r>
    </w:p>
    <w:p w14:paraId="451B9B3C">
      <w:pPr>
        <w:pStyle w:val="16"/>
      </w:pPr>
      <w:r>
        <w:t>负责日常报销审核、凭证编制及账务处理。</w:t>
      </w:r>
    </w:p>
    <w:p w14:paraId="0E145E66">
      <w:r>
        <w:rPr>
          <w:b/>
        </w:rPr>
        <w:t>上海金融科技有限公司 | 会计 | 2024-10 ~ 2026-12</w:t>
      </w:r>
    </w:p>
    <w:p w14:paraId="4EE7F40E">
      <w:pPr>
        <w:pStyle w:val="16"/>
      </w:pPr>
      <w:r>
        <w:t>负责日常报销审核、凭证编制及账务处理。 协助完成月度财务报表编制及税务申报。 参与预算编制及成本控制分析。</w:t>
      </w:r>
    </w:p>
    <w:p w14:paraId="4133EABF">
      <w:pPr>
        <w:pStyle w:val="4"/>
      </w:pPr>
      <w:r>
        <w:t>核心技能</w:t>
      </w:r>
    </w:p>
    <w:p w14:paraId="6CCCF2C3">
      <w:r>
        <w:t>语言能力：日语N2，可进行日常对话。</w:t>
      </w:r>
    </w:p>
    <w:p w14:paraId="4F341430">
      <w:r>
        <w:t>计算机能力：具备网络基础</w:t>
      </w:r>
    </w:p>
    <w:p w14:paraId="12376C55">
      <w:r>
        <w:t>专业能力：金蝶、Excel</w:t>
      </w:r>
    </w:p>
    <w:p w14:paraId="72490BBD">
      <w:pPr>
        <w:pStyle w:val="4"/>
      </w:pPr>
      <w:r>
        <w:t>资格证书</w:t>
      </w:r>
    </w:p>
    <w:p w14:paraId="4156D940">
      <w:pPr>
        <w:pStyle w:val="16"/>
      </w:pPr>
      <w:r>
        <w:t>初级会计职称。</w:t>
      </w:r>
    </w:p>
    <w:p w14:paraId="35B40BCC">
      <w:r>
        <w:br w:type="page"/>
      </w:r>
    </w:p>
    <w:p w14:paraId="3F643AF1">
      <w:pPr>
        <w:jc w:val="center"/>
      </w:pPr>
      <w:r>
        <w:rPr>
          <w:b/>
          <w:sz w:val="32"/>
        </w:rPr>
        <w:t>黄畅</w:t>
      </w:r>
    </w:p>
    <w:p w14:paraId="78011440">
      <w:r>
        <w:t>求职意向：财务助理 | 杭州 | 12617/月 | 两周内到岗</w:t>
      </w:r>
    </w:p>
    <w:p w14:paraId="1E7A6DB6">
      <w:r>
        <w:t>基本信息：29岁 | 女 | 南京 | 5年经验</w:t>
      </w:r>
    </w:p>
    <w:p w14:paraId="4CF04286">
      <w:r>
        <w:t>联系方式：15710453849 | mluo@example.org</w:t>
      </w:r>
    </w:p>
    <w:p w14:paraId="5736FCF4">
      <w:pPr>
        <w:pStyle w:val="4"/>
      </w:pPr>
      <w:r>
        <w:t>教育经历</w:t>
      </w:r>
    </w:p>
    <w:p w14:paraId="788D0E4E">
      <w:r>
        <w:t>中山大学 | 金融学 | 硕士 | 2018-09 ~ 2021-06</w:t>
      </w:r>
    </w:p>
    <w:p w14:paraId="5D86CDCF">
      <w:r>
        <w:t>专业成绩：3.32/4（专业前30%）</w:t>
      </w:r>
    </w:p>
    <w:p w14:paraId="0F07DE3E">
      <w:r>
        <w:t>主修课程：市场营销学、运营管理、战略管理、管理学原理、组织行为学</w:t>
      </w:r>
    </w:p>
    <w:p w14:paraId="10E7314D">
      <w:pPr>
        <w:pStyle w:val="4"/>
      </w:pPr>
      <w:r>
        <w:t>工作经历</w:t>
      </w:r>
    </w:p>
    <w:p w14:paraId="37243755">
      <w:r>
        <w:rPr>
          <w:b/>
        </w:rPr>
        <w:t>恒通零售有限公司 | 财务助理 | 2021-11 ~ 2024-02</w:t>
      </w:r>
    </w:p>
    <w:p w14:paraId="72B35949">
      <w:pPr>
        <w:pStyle w:val="16"/>
      </w:pPr>
      <w:r>
        <w:t>负责日常报销审核、凭证编制及账务处理。</w:t>
      </w:r>
    </w:p>
    <w:p w14:paraId="5974571C">
      <w:r>
        <w:rPr>
          <w:b/>
        </w:rPr>
        <w:t>华讯科技有限公司 | 财务助理 | 2024-07 ~ 2026-06</w:t>
      </w:r>
    </w:p>
    <w:p w14:paraId="6F906F8B">
      <w:pPr>
        <w:pStyle w:val="16"/>
      </w:pPr>
      <w:r>
        <w:t>配合审计工作，提供所需财务资料。 负责日常报销审核、凭证编制及账务处理。 参与预算编制及成本控制分析。</w:t>
      </w:r>
    </w:p>
    <w:p w14:paraId="5B515AB4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16E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E9BABF7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2D7E09BC">
            <w:r>
              <w:t>具备网络基础</w:t>
            </w:r>
          </w:p>
        </w:tc>
      </w:tr>
      <w:tr w14:paraId="63832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06ACC1">
            <w:r>
              <w:t>税务申报</w:t>
            </w:r>
          </w:p>
        </w:tc>
        <w:tc>
          <w:tcPr>
            <w:tcW w:w="4320" w:type="dxa"/>
            <w:shd w:val="clear" w:color="auto" w:fill="E7E6E6"/>
          </w:tcPr>
          <w:p w14:paraId="7837012A">
            <w:r>
              <w:t>金蝶</w:t>
            </w:r>
          </w:p>
        </w:tc>
      </w:tr>
      <w:tr w14:paraId="5229C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633EE09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7E53E454">
            <w:r>
              <w:t>财务报表</w:t>
            </w:r>
          </w:p>
        </w:tc>
      </w:tr>
    </w:tbl>
    <w:p w14:paraId="0056C918"/>
    <w:p w14:paraId="06C059D0">
      <w:pPr>
        <w:pStyle w:val="4"/>
      </w:pPr>
      <w:r>
        <w:t>证书与荣誉</w:t>
      </w:r>
    </w:p>
    <w:p w14:paraId="448F4E54">
      <w:pPr>
        <w:pStyle w:val="16"/>
      </w:pPr>
      <w:r>
        <w:t>会计从业资格证。</w:t>
      </w:r>
    </w:p>
    <w:p w14:paraId="3D7738A8">
      <w:pPr>
        <w:pStyle w:val="16"/>
      </w:pPr>
      <w:r>
        <w:t>初级会计职称。</w:t>
      </w:r>
    </w:p>
    <w:p w14:paraId="6F3D0214">
      <w:pPr>
        <w:pStyle w:val="4"/>
      </w:pPr>
      <w:r>
        <w:t>自我介绍</w:t>
      </w:r>
    </w:p>
    <w:p w14:paraId="7C29DAE6">
      <w:r>
        <w:t>做事严谨，对数字敏感；熟练掌握财务软件，有较强的合规意识；诚实守信，具备良好的职业道德。</w:t>
      </w:r>
    </w:p>
    <w:p w14:paraId="18F3E67D">
      <w:r>
        <w:br w:type="page"/>
      </w:r>
    </w:p>
    <w:p w14:paraId="1189D137">
      <w:pPr>
        <w:jc w:val="center"/>
      </w:pPr>
      <w:r>
        <w:rPr>
          <w:b/>
          <w:sz w:val="32"/>
        </w:rPr>
        <w:t>陈丽</w:t>
      </w:r>
    </w:p>
    <w:p w14:paraId="46CF4843">
      <w:r>
        <w:t>求职意向：产品经理 | 武汉 | 10649/月 | 一个月内到岗</w:t>
      </w:r>
    </w:p>
    <w:p w14:paraId="07B112F6">
      <w:r>
        <w:t>基本信息：26岁 | 男 | 武汉 | 4年经验</w:t>
      </w:r>
    </w:p>
    <w:p w14:paraId="21BC4BFF">
      <w:r>
        <w:t>联系方式：13921650650 | zhoujing@example.net</w:t>
      </w:r>
    </w:p>
    <w:p w14:paraId="1428DA77">
      <w:pPr>
        <w:pStyle w:val="4"/>
      </w:pPr>
      <w:r>
        <w:t>自我评价</w:t>
      </w:r>
    </w:p>
    <w:p w14:paraId="3F297350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FA1C244">
      <w:pPr>
        <w:pStyle w:val="4"/>
      </w:pPr>
      <w:r>
        <w:t>教育状况</w:t>
      </w:r>
    </w:p>
    <w:p w14:paraId="48035D37">
      <w:r>
        <w:t>清华大学 | 心理学 | 本科 | 2018-09 ~ 2022-06</w:t>
      </w:r>
    </w:p>
    <w:p w14:paraId="246CA9F4">
      <w:r>
        <w:t>专业成绩：3.64/4（专业前15%）</w:t>
      </w:r>
    </w:p>
    <w:p w14:paraId="7E4F2135">
      <w:r>
        <w:t>主修课程：运营管理、管理学原理、财务管理、组织行为学、市场营销学、战略管理</w:t>
      </w:r>
    </w:p>
    <w:p w14:paraId="07B93155">
      <w:pPr>
        <w:pStyle w:val="4"/>
      </w:pPr>
      <w:r>
        <w:t>职业经历</w:t>
      </w:r>
    </w:p>
    <w:p w14:paraId="68C7D6A9">
      <w:r>
        <w:rPr>
          <w:b/>
        </w:rPr>
        <w:t>创想科技有限公司 | 产品经理 | 2023-01 ~ 2026-12</w:t>
      </w:r>
    </w:p>
    <w:p w14:paraId="0BC13EDA">
      <w:pPr>
        <w:pStyle w:val="16"/>
      </w:pPr>
      <w:r>
        <w:t>参与竞品分析，提炼差异化优势。</w:t>
      </w:r>
    </w:p>
    <w:p w14:paraId="52DCA270">
      <w:pPr>
        <w:pStyle w:val="4"/>
      </w:pPr>
      <w:r>
        <w:t>能力专长</w:t>
      </w:r>
    </w:p>
    <w:p w14:paraId="39EB66BA">
      <w:r>
        <w:t>语言能力：英语CET-6，读写熟练，可日常交流。</w:t>
      </w:r>
    </w:p>
    <w:p w14:paraId="22564A0A">
      <w:r>
        <w:t>计算机能力：具备网络基础</w:t>
      </w:r>
    </w:p>
    <w:p w14:paraId="669F55C9">
      <w:r>
        <w:t>专业能力：项目管理、数据分析、需求分析</w:t>
      </w:r>
    </w:p>
    <w:p w14:paraId="6C49FAD6">
      <w:pPr>
        <w:pStyle w:val="4"/>
      </w:pPr>
      <w:r>
        <w:t>资格证书</w:t>
      </w:r>
    </w:p>
    <w:p w14:paraId="3627E87C">
      <w:pPr>
        <w:pStyle w:val="16"/>
      </w:pPr>
      <w:r>
        <w:t>PMP项目管理认证。</w:t>
      </w:r>
    </w:p>
    <w:p w14:paraId="752C1667">
      <w:r>
        <w:br w:type="page"/>
      </w:r>
    </w:p>
    <w:p w14:paraId="5B751369">
      <w:pPr>
        <w:jc w:val="center"/>
      </w:pPr>
      <w:r>
        <w:rPr>
          <w:b/>
          <w:sz w:val="32"/>
        </w:rPr>
        <w:t>阎玉英</w:t>
      </w:r>
    </w:p>
    <w:p w14:paraId="20ACD114">
      <w:r>
        <w:t>求职意向：设计师 | 重庆 | 9163/月 | 两周内到岗</w:t>
      </w:r>
    </w:p>
    <w:p w14:paraId="47C9EED7">
      <w:r>
        <w:t>基本信息：27岁 | 男 | 重庆 | 5年经验</w:t>
      </w:r>
    </w:p>
    <w:p w14:paraId="59F59BD0">
      <w:r>
        <w:t>联系方式：15562749571 | vhu@example.net</w:t>
      </w:r>
    </w:p>
    <w:p w14:paraId="59567294">
      <w:pPr>
        <w:pStyle w:val="4"/>
      </w:pPr>
      <w:r>
        <w:t>教育状况</w:t>
      </w:r>
    </w:p>
    <w:p w14:paraId="186DD890">
      <w:r>
        <w:t>四川大学 | 艺术设计 | 本科 | 2017-09 ~ 2021-06</w:t>
      </w:r>
    </w:p>
    <w:p w14:paraId="42805F5A">
      <w:r>
        <w:t>专业成绩：3.85/4（专业前10%）</w:t>
      </w:r>
    </w:p>
    <w:p w14:paraId="5DB7535C">
      <w:r>
        <w:t>主修课程：市场营销学、组织行为学、管理学原理、战略管理、运营管理、财务管理</w:t>
      </w:r>
    </w:p>
    <w:p w14:paraId="4A0FC9BC">
      <w:pPr>
        <w:pStyle w:val="4"/>
      </w:pPr>
      <w:r>
        <w:t>工作经验</w:t>
      </w:r>
    </w:p>
    <w:p w14:paraId="173449A8">
      <w:r>
        <w:rPr>
          <w:b/>
        </w:rPr>
        <w:t>1. 智云金融有限公司 | UI设计师 | 2023-09 ~ 2026-10</w:t>
      </w:r>
    </w:p>
    <w:p w14:paraId="5AA7BE9C">
      <w:pPr>
        <w:pStyle w:val="16"/>
      </w:pPr>
      <w:r>
        <w:t>参与品牌VI设计，确保品牌一致性。 制作宣传海报、画册、名片等平面物料。 维护设计规范，持续优化设计风格。</w:t>
      </w:r>
    </w:p>
    <w:p w14:paraId="2C04AD06">
      <w:pPr>
        <w:pStyle w:val="4"/>
      </w:pPr>
      <w:r>
        <w:t>专业技能</w:t>
      </w:r>
    </w:p>
    <w:p w14:paraId="70B2B896">
      <w:r>
        <w:t>语言能力：英语CET-4，具备基本读写能力。</w:t>
      </w:r>
    </w:p>
    <w:p w14:paraId="2AD972CF">
      <w:r>
        <w:t>计算机能力：熟悉Python基础</w:t>
      </w:r>
    </w:p>
    <w:p w14:paraId="7E85126F">
      <w:r>
        <w:t>专业能力：Photoshop、Illustrator、色彩搭配</w:t>
      </w:r>
    </w:p>
    <w:p w14:paraId="556D6CB1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4EAA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C71378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785D5072">
      <w:pPr>
        <w:pStyle w:val="4"/>
      </w:pPr>
      <w:r>
        <w:t>主要项目</w:t>
      </w:r>
    </w:p>
    <w:p w14:paraId="7934078E">
      <w:r>
        <w:rPr>
          <w:b/>
        </w:rPr>
        <w:t>企业级管理系统（2021-07 ~ 2025-06）</w:t>
      </w:r>
    </w:p>
    <w:p w14:paraId="0D529020">
      <w:pPr>
        <w:pStyle w:val="16"/>
      </w:pPr>
      <w:r>
        <w:t>负责核心模块设计与开发，实现了高并发处理，提升了系统性能30%。</w:t>
      </w:r>
    </w:p>
    <w:p w14:paraId="50C170D6">
      <w:pPr>
        <w:pStyle w:val="4"/>
      </w:pPr>
      <w:r>
        <w:t>自我评价</w:t>
      </w:r>
    </w:p>
    <w:p w14:paraId="063825CE">
      <w:r>
        <w:t>具备良好的审美能力和设计功底；热爱设计，关注细节；善于沟通，能准确理解需求并转化为优秀的设计方案。</w:t>
      </w:r>
    </w:p>
    <w:p w14:paraId="50972907">
      <w:r>
        <w:br w:type="page"/>
      </w:r>
    </w:p>
    <w:p w14:paraId="61A98639">
      <w:pPr>
        <w:jc w:val="center"/>
      </w:pPr>
      <w:r>
        <w:rPr>
          <w:b/>
          <w:sz w:val="32"/>
        </w:rPr>
        <w:t>王峰</w:t>
      </w:r>
    </w:p>
    <w:p w14:paraId="3DE046C8">
      <w:r>
        <w:t>求职意向：设计师 | 苏州 | 17599/月 | 随时到岗</w:t>
      </w:r>
    </w:p>
    <w:p w14:paraId="5D37FE56">
      <w:r>
        <w:t>基本信息：31岁 | 男 | 苏州 | 9年经验</w:t>
      </w:r>
    </w:p>
    <w:p w14:paraId="3C83BB75">
      <w:r>
        <w:t>联系方式：15316060368 | fangxiong@example.com</w:t>
      </w:r>
    </w:p>
    <w:p w14:paraId="3AF327B4">
      <w:pPr>
        <w:pStyle w:val="4"/>
      </w:pPr>
      <w:r>
        <w:t>自我陈述</w:t>
      </w:r>
    </w:p>
    <w:p w14:paraId="358D70E6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7AD2250">
      <w:pPr>
        <w:pStyle w:val="4"/>
      </w:pPr>
      <w:r>
        <w:t>教育经历</w:t>
      </w:r>
    </w:p>
    <w:p w14:paraId="78F50045">
      <w:r>
        <w:t>同济大学 | 艺术设计 | 本科 | 2013-09 ~ 2017-06</w:t>
      </w:r>
    </w:p>
    <w:p w14:paraId="1C1C33FD">
      <w:r>
        <w:t>专业成绩：3.57/4</w:t>
      </w:r>
    </w:p>
    <w:p w14:paraId="7163E60C">
      <w:r>
        <w:t>主修课程：运营管理、财务管理、管理学原理、市场营销学、组织行为学</w:t>
      </w:r>
    </w:p>
    <w:p w14:paraId="47C9EAB7">
      <w:pPr>
        <w:pStyle w:val="4"/>
      </w:pPr>
      <w:r>
        <w:t>工作经验</w:t>
      </w:r>
    </w:p>
    <w:p w14:paraId="1592EF2B">
      <w:r>
        <w:rPr>
          <w:b/>
        </w:rPr>
        <w:t>深圳科技有限公司 | 视觉设计师 | 2019-07 ~ 2023-06</w:t>
      </w:r>
    </w:p>
    <w:p w14:paraId="28AD1814">
      <w:pPr>
        <w:pStyle w:val="16"/>
      </w:pPr>
      <w:r>
        <w:t>与产品、开发沟通，保证设计落地效果。</w:t>
      </w:r>
    </w:p>
    <w:p w14:paraId="0BCCDF81">
      <w:r>
        <w:rPr>
          <w:b/>
        </w:rPr>
        <w:t>北京咨询有限公司 | UI设计师 | 2023-11 ~ 2026-06</w:t>
      </w:r>
    </w:p>
    <w:p w14:paraId="503F15DB">
      <w:pPr>
        <w:pStyle w:val="16"/>
      </w:pPr>
      <w:r>
        <w:t>制作宣传海报、画册、名片等平面物料。</w:t>
      </w:r>
    </w:p>
    <w:p w14:paraId="2ABB3B1D">
      <w:pPr>
        <w:pStyle w:val="4"/>
      </w:pPr>
      <w:r>
        <w:t>技能特长</w:t>
      </w:r>
    </w:p>
    <w:p w14:paraId="54D46F2E">
      <w:r>
        <w:t>语言能力：日语N2，可进行日常对话。</w:t>
      </w:r>
    </w:p>
    <w:p w14:paraId="6A926366">
      <w:r>
        <w:t>计算机能力：具备网络基础</w:t>
      </w:r>
    </w:p>
    <w:p w14:paraId="1A0BD4D9">
      <w:r>
        <w:t>专业能力：Photoshop、Illustrator</w:t>
      </w:r>
    </w:p>
    <w:p w14:paraId="4B27C84B">
      <w:pPr>
        <w:pStyle w:val="4"/>
      </w:pPr>
      <w:r>
        <w:t>证书与荣誉</w:t>
      </w:r>
    </w:p>
    <w:p w14:paraId="4313E293">
      <w:pPr>
        <w:pStyle w:val="16"/>
      </w:pPr>
      <w:r>
        <w:t>Adobe认证设计师。</w:t>
      </w:r>
    </w:p>
    <w:p w14:paraId="06FE3A7B">
      <w:pPr>
        <w:pStyle w:val="4"/>
      </w:pPr>
      <w:r>
        <w:t>项目实践</w:t>
      </w:r>
    </w:p>
    <w:p w14:paraId="5FF5CB8E">
      <w:r>
        <w:rPr>
          <w:b/>
        </w:rPr>
        <w:t>品牌官网改版（2020-12 ~ 2024-03）</w:t>
      </w:r>
    </w:p>
    <w:p w14:paraId="628BCE30">
      <w:pPr>
        <w:pStyle w:val="16"/>
      </w:pPr>
      <w:r>
        <w:t>负责核心模块设计与开发，实现了高并发处理，提升了系统性能30%。</w:t>
      </w:r>
    </w:p>
    <w:p w14:paraId="113159AE">
      <w:r>
        <w:br w:type="page"/>
      </w:r>
    </w:p>
    <w:p w14:paraId="0376BA5B">
      <w:pPr>
        <w:jc w:val="center"/>
      </w:pPr>
      <w:r>
        <w:rPr>
          <w:b/>
          <w:sz w:val="32"/>
        </w:rPr>
        <w:t>顾波</w:t>
      </w:r>
    </w:p>
    <w:p w14:paraId="5B578854">
      <w:r>
        <w:t>求职意向：软件工程师 | 西安 | 12287/月 | 随时到岗</w:t>
      </w:r>
    </w:p>
    <w:p w14:paraId="16C101BA">
      <w:r>
        <w:t>基本信息：29岁 | 女 | 西安 | 7年经验</w:t>
      </w:r>
    </w:p>
    <w:p w14:paraId="7B85660C">
      <w:r>
        <w:t>联系方式：13753588220 | xiulanyang@example.net</w:t>
      </w:r>
    </w:p>
    <w:p w14:paraId="0DE3D8D6">
      <w:pPr>
        <w:pStyle w:val="4"/>
      </w:pPr>
      <w:r>
        <w:t>个人评价</w:t>
      </w:r>
    </w:p>
    <w:p w14:paraId="3F7B8A42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8CB212C">
      <w:pPr>
        <w:pStyle w:val="4"/>
      </w:pPr>
      <w:r>
        <w:t>教育状况</w:t>
      </w:r>
    </w:p>
    <w:p w14:paraId="02B316BC">
      <w:r>
        <w:t>西安交通大学 | 软件工程 | 本科 | 2015-09 ~ 2019-06</w:t>
      </w:r>
    </w:p>
    <w:p w14:paraId="5B6B730C">
      <w:r>
        <w:t>专业成绩：3.1/4</w:t>
      </w:r>
    </w:p>
    <w:p w14:paraId="33FB7977">
      <w:r>
        <w:t>主修课程：Web开发、软件工程、面向对象编程、项目管理、软件测试、数据库设计</w:t>
      </w:r>
    </w:p>
    <w:p w14:paraId="53D19CF9">
      <w:pPr>
        <w:pStyle w:val="4"/>
      </w:pPr>
      <w:r>
        <w:t>工作经验</w:t>
      </w:r>
    </w:p>
    <w:p w14:paraId="60AFCDEA">
      <w:r>
        <w:rPr>
          <w:b/>
        </w:rPr>
        <w:t>深圳科技有限公司 | Python开发工程师 | 2022-09 ~ 2026-06</w:t>
      </w:r>
    </w:p>
    <w:p w14:paraId="145FDA70">
      <w:pPr>
        <w:pStyle w:val="16"/>
      </w:pPr>
      <w:r>
        <w:t>协助团队完成项目迭代与上线。</w:t>
      </w:r>
    </w:p>
    <w:p w14:paraId="5BF5CAD7">
      <w:pPr>
        <w:pStyle w:val="4"/>
      </w:pPr>
      <w:r>
        <w:t>技能证书</w:t>
      </w:r>
    </w:p>
    <w:p w14:paraId="7A26C0C1">
      <w:r>
        <w:t>语言能力：英语CET-6，读写熟练，可日常交流。</w:t>
      </w:r>
    </w:p>
    <w:p w14:paraId="6AE4F7A1">
      <w:r>
        <w:t>计算机能力：具备网络基础</w:t>
      </w:r>
    </w:p>
    <w:p w14:paraId="70859BB5">
      <w:r>
        <w:t>专业能力：Spring、React</w:t>
      </w:r>
    </w:p>
    <w:p w14:paraId="0B7F7E6C">
      <w:pPr>
        <w:pStyle w:val="4"/>
      </w:pPr>
      <w:r>
        <w:t>资质认证</w:t>
      </w:r>
    </w:p>
    <w:p w14:paraId="35BD091C">
      <w:pPr>
        <w:pStyle w:val="16"/>
      </w:pPr>
      <w:r>
        <w:t>全国计算机等级考试三级（数据库技术）。</w:t>
      </w:r>
    </w:p>
    <w:p w14:paraId="4235A3DE">
      <w:r>
        <w:br w:type="page"/>
      </w:r>
    </w:p>
    <w:p w14:paraId="6F253955">
      <w:pPr>
        <w:jc w:val="center"/>
      </w:pPr>
      <w:r>
        <w:rPr>
          <w:b/>
          <w:color w:val="003366"/>
          <w:sz w:val="32"/>
        </w:rPr>
        <w:t>谢娜</w:t>
      </w:r>
    </w:p>
    <w:p w14:paraId="3F40CA67">
      <w:r>
        <w:t>求职意向：市场专员 | 重庆 | 10586/月 | 两周内到岗</w:t>
      </w:r>
    </w:p>
    <w:p w14:paraId="5E5D0B92">
      <w:r>
        <w:t>基本信息：30岁 | 女 | 重庆 | 8年经验</w:t>
      </w:r>
    </w:p>
    <w:p w14:paraId="7A55D9FB">
      <w:r>
        <w:t>联系方式：15158502016 | ocheng@example.com</w:t>
      </w:r>
    </w:p>
    <w:p w14:paraId="56B6E498">
      <w:pPr>
        <w:pStyle w:val="4"/>
      </w:pPr>
      <w:r>
        <w:t>技能证书</w:t>
      </w:r>
    </w:p>
    <w:p w14:paraId="4F871E3A">
      <w:r>
        <w:t>语言能力：英语专八，流利商务沟通。</w:t>
      </w:r>
    </w:p>
    <w:p w14:paraId="15CD30F2">
      <w:r>
        <w:t>计算机能力：掌握Photoshop基本操作</w:t>
      </w:r>
    </w:p>
    <w:p w14:paraId="1FC6502D">
      <w:r>
        <w:t>专业能力：文案写作、社交媒体运营、市场调研</w:t>
      </w:r>
    </w:p>
    <w:p w14:paraId="3B13A5A2">
      <w:pPr>
        <w:pStyle w:val="4"/>
      </w:pPr>
      <w:r>
        <w:t>资格证书</w:t>
      </w:r>
    </w:p>
    <w:p w14:paraId="2E4B738E">
      <w:pPr>
        <w:pStyle w:val="16"/>
      </w:pPr>
      <w:r>
        <w:t>大学英语六级（CET-6），优秀的听说读写能力。</w:t>
      </w:r>
    </w:p>
    <w:p w14:paraId="78B95625">
      <w:pPr>
        <w:pStyle w:val="16"/>
      </w:pPr>
      <w:r>
        <w:t>大学英语四级（CET-4），良好的读写能力。</w:t>
      </w:r>
    </w:p>
    <w:p w14:paraId="065C6B85">
      <w:pPr>
        <w:pStyle w:val="4"/>
      </w:pPr>
      <w:r>
        <w:t>教育状况</w:t>
      </w:r>
    </w:p>
    <w:p w14:paraId="2465544C">
      <w:r>
        <w:t>北京师范大学 | 市场营销 | 本科 | 2014-09 ~ 2018-06</w:t>
      </w:r>
    </w:p>
    <w:p w14:paraId="567FBAFC">
      <w:r>
        <w:t>专业成绩：3.76/4（专业前10%）</w:t>
      </w:r>
    </w:p>
    <w:p w14:paraId="5C48A6A1">
      <w:r>
        <w:t>主修课程：销售管理、市场营销学、广告学、消费者行为学、市场调研、品牌管理</w:t>
      </w:r>
    </w:p>
    <w:p w14:paraId="4A507DBB">
      <w:pPr>
        <w:pStyle w:val="4"/>
      </w:pPr>
      <w:r>
        <w:t>实习经历</w:t>
      </w:r>
    </w:p>
    <w:p w14:paraId="4EF06CFC">
      <w:r>
        <w:rPr>
          <w:b/>
        </w:rPr>
        <w:t>新锐金融科技有限公司 | 营销专员 | 2020-10 ~ 2024-06</w:t>
      </w:r>
    </w:p>
    <w:p w14:paraId="07168325">
      <w:pPr>
        <w:pStyle w:val="16"/>
      </w:pPr>
      <w:r>
        <w:t>负责市场调研，收集竞品信息，撰写分析报告。</w:t>
      </w:r>
    </w:p>
    <w:p w14:paraId="714643B2">
      <w:r>
        <w:rPr>
          <w:b/>
        </w:rPr>
        <w:t>领航科技科技有限公司 | 市场专员 | 2024-04 ~ 2026-06</w:t>
      </w:r>
    </w:p>
    <w:p w14:paraId="7CC03E37">
      <w:pPr>
        <w:pStyle w:val="16"/>
      </w:pPr>
      <w:r>
        <w:t>负责市场调研，收集竞品信息，撰写分析报告。 协助制定营销策略，跟踪推广效果并优化。</w:t>
      </w:r>
    </w:p>
    <w:p w14:paraId="71F7127C">
      <w:pPr>
        <w:pStyle w:val="4"/>
      </w:pPr>
      <w:r>
        <w:t>自我介绍</w:t>
      </w:r>
    </w:p>
    <w:p w14:paraId="4B46B066">
      <w:r>
        <w:t>思维活跃，富有创意；具备敏锐的市场洞察力；热爱挑战，能够承受工作压力；善于数据分析，用数据驱动决策。</w:t>
      </w:r>
    </w:p>
    <w:p w14:paraId="7BCCD61B">
      <w:r>
        <w:br w:type="page"/>
      </w:r>
    </w:p>
    <w:p w14:paraId="4F4A5829">
      <w:pPr>
        <w:jc w:val="center"/>
      </w:pPr>
      <w:r>
        <w:rPr>
          <w:b/>
          <w:color w:val="003366"/>
          <w:sz w:val="32"/>
        </w:rPr>
        <w:t>司超</w:t>
      </w:r>
    </w:p>
    <w:p w14:paraId="1F02BF97">
      <w:r>
        <w:t>求职意向：财务助理 | 西安 | 18737/月 | 两周内到岗</w:t>
      </w:r>
    </w:p>
    <w:p w14:paraId="171B4996">
      <w:r>
        <w:t>基本信息：31岁 | 女 | 武汉 | 9年经验</w:t>
      </w:r>
    </w:p>
    <w:p w14:paraId="481B7F59">
      <w:r>
        <w:t>联系方式：15221332119 | minhao@example.net</w:t>
      </w:r>
    </w:p>
    <w:p w14:paraId="4FC0C9E7">
      <w:pPr>
        <w:pStyle w:val="4"/>
      </w:pPr>
      <w:r>
        <w:t>核心技能</w:t>
      </w:r>
    </w:p>
    <w:p w14:paraId="7B18E665">
      <w:r>
        <w:t>语言能力：英语专八，流利商务沟通。</w:t>
      </w:r>
    </w:p>
    <w:p w14:paraId="5B7C3A23">
      <w:r>
        <w:t>计算机能力：熟练使用Office办公软件</w:t>
      </w:r>
    </w:p>
    <w:p w14:paraId="2CEF0A6D">
      <w:r>
        <w:t>专业能力：用友、税务申报、财务报表</w:t>
      </w:r>
    </w:p>
    <w:p w14:paraId="726E2E0F">
      <w:pPr>
        <w:pStyle w:val="4"/>
      </w:pPr>
      <w:r>
        <w:t>荣誉证书</w:t>
      </w:r>
    </w:p>
    <w:p w14:paraId="19361900">
      <w:pPr>
        <w:pStyle w:val="16"/>
      </w:pPr>
      <w:r>
        <w:t>初级会计职称。</w:t>
      </w:r>
    </w:p>
    <w:p w14:paraId="1DA6D7E5">
      <w:pPr>
        <w:pStyle w:val="16"/>
      </w:pPr>
      <w:r>
        <w:t>会计从业资格证。</w:t>
      </w:r>
    </w:p>
    <w:p w14:paraId="3DC9F6C3">
      <w:pPr>
        <w:pStyle w:val="4"/>
      </w:pPr>
      <w:r>
        <w:t>教育状况</w:t>
      </w:r>
    </w:p>
    <w:p w14:paraId="3955E5D9">
      <w:r>
        <w:t>南开大学 | 财务管理 | 本科 | 2013-09 ~ 2017-06</w:t>
      </w:r>
    </w:p>
    <w:p w14:paraId="1A236C8D">
      <w:r>
        <w:t>专业成绩：3.03/4</w:t>
      </w:r>
    </w:p>
    <w:p w14:paraId="11392B34">
      <w:r>
        <w:t>主修课程：管理学原理、战略管理、组织行为学、运营管理、财务管理、市场营销学</w:t>
      </w:r>
    </w:p>
    <w:p w14:paraId="3D3DB795">
      <w:pPr>
        <w:pStyle w:val="4"/>
      </w:pPr>
      <w:r>
        <w:t>工作经验</w:t>
      </w:r>
    </w:p>
    <w:p w14:paraId="3E3158DB">
      <w:r>
        <w:rPr>
          <w:b/>
        </w:rPr>
        <w:t>深圳科技有限公司 | 出纳 | 2019-09 ~ 2020-02</w:t>
      </w:r>
    </w:p>
    <w:p w14:paraId="294C7AEA">
      <w:pPr>
        <w:pStyle w:val="16"/>
      </w:pPr>
      <w:r>
        <w:t>参与预算编制及成本控制分析。</w:t>
      </w:r>
    </w:p>
    <w:p w14:paraId="134E9924">
      <w:r>
        <w:rPr>
          <w:b/>
        </w:rPr>
        <w:t>上海金融科技有限公司 | 财务助理 | 2020-02 ~ 2022-12</w:t>
      </w:r>
    </w:p>
    <w:p w14:paraId="20782F94">
      <w:pPr>
        <w:pStyle w:val="16"/>
      </w:pPr>
      <w:r>
        <w:t>配合审计工作，提供所需财务资料。 参与预算编制及成本控制分析。</w:t>
      </w:r>
    </w:p>
    <w:p w14:paraId="7FEAE128">
      <w:r>
        <w:rPr>
          <w:b/>
        </w:rPr>
        <w:t>创想零售有限公司 | 财务分析 | 2022-10 ~ 2026-03</w:t>
      </w:r>
    </w:p>
    <w:p w14:paraId="18FD4899">
      <w:pPr>
        <w:pStyle w:val="16"/>
      </w:pPr>
      <w:r>
        <w:t>配合审计工作，提供所需财务资料。 管理发票、合同等财务档案，确保合规。</w:t>
      </w:r>
    </w:p>
    <w:p w14:paraId="709B94B0">
      <w:pPr>
        <w:pStyle w:val="4"/>
      </w:pPr>
      <w:r>
        <w:t>关于我</w:t>
      </w:r>
    </w:p>
    <w:p w14:paraId="4A8257CB">
      <w:r>
        <w:t>做事严谨，对数字敏感；熟练掌握财务软件，有较强的合规意识；诚实守信，具备良好的职业道德。</w:t>
      </w:r>
    </w:p>
    <w:p w14:paraId="29E89D04">
      <w:r>
        <w:br w:type="page"/>
      </w:r>
    </w:p>
    <w:p w14:paraId="5B927A09">
      <w:pPr>
        <w:jc w:val="center"/>
      </w:pPr>
      <w:r>
        <w:rPr>
          <w:b/>
          <w:sz w:val="32"/>
        </w:rPr>
        <w:t>王欢</w:t>
      </w:r>
    </w:p>
    <w:p w14:paraId="097018BB">
      <w:r>
        <w:t>求职意向：行政专员 | 成都 | 14324/月 | 随时到岗</w:t>
      </w:r>
    </w:p>
    <w:p w14:paraId="329FABA0">
      <w:r>
        <w:t>基本信息：26岁 | 男 | 成都 | 4年经验</w:t>
      </w:r>
    </w:p>
    <w:p w14:paraId="5890FF7D">
      <w:r>
        <w:t>联系方式：18839281554 | gongjie@example.org</w:t>
      </w:r>
    </w:p>
    <w:p w14:paraId="5D7CB186">
      <w:pPr>
        <w:pStyle w:val="4"/>
      </w:pPr>
      <w:r>
        <w:t>教育状况</w:t>
      </w:r>
    </w:p>
    <w:p w14:paraId="44A0AF29">
      <w:r>
        <w:t>哈尔滨工业大学 | 行政管理 | 本科 | 2018-09 ~ 2022-06</w:t>
      </w:r>
    </w:p>
    <w:p w14:paraId="708AC1DA">
      <w:r>
        <w:t>专业成绩：3.12/4</w:t>
      </w:r>
    </w:p>
    <w:p w14:paraId="637E2633">
      <w:r>
        <w:t>主修课程：组织行为学、公共政策分析、公文写作、行政管理学、人力资源管理、公共关系学</w:t>
      </w:r>
    </w:p>
    <w:p w14:paraId="0FF5E7CE">
      <w:pPr>
        <w:pStyle w:val="4"/>
      </w:pPr>
      <w:r>
        <w:t>工作经验</w:t>
      </w:r>
    </w:p>
    <w:p w14:paraId="17424BFA">
      <w:r>
        <w:rPr>
          <w:b/>
        </w:rPr>
        <w:t>1. 华讯教育有限公司 | 行政助理 | 2022-08 ~ 2024-05</w:t>
      </w:r>
    </w:p>
    <w:p w14:paraId="2EECF288">
      <w:pPr>
        <w:pStyle w:val="16"/>
      </w:pPr>
      <w:r>
        <w:t>协助组织公司内部会议、活动，撰写会议纪要并跟进落实。 参与制定行政管理制度，优化流程，提高工作效率。 负责来访客户接待及电话接听，展现良好企业形象。</w:t>
      </w:r>
    </w:p>
    <w:p w14:paraId="4194AB2B">
      <w:r>
        <w:rPr>
          <w:b/>
        </w:rPr>
        <w:t>2. 全民简历传媒有限公司 | 行政主管 | 2024-02 ~ 2026-04</w:t>
      </w:r>
    </w:p>
    <w:p w14:paraId="0E0698A2">
      <w:pPr>
        <w:pStyle w:val="16"/>
      </w:pPr>
      <w:r>
        <w:t>参与制定行政管理制度，优化流程，提高工作效率。</w:t>
      </w:r>
    </w:p>
    <w:p w14:paraId="665E56ED">
      <w:pPr>
        <w:pStyle w:val="4"/>
      </w:pPr>
      <w:r>
        <w:t>专业技能</w:t>
      </w:r>
    </w:p>
    <w:p w14:paraId="212900C9">
      <w:r>
        <w:t>语言能力：英语CET-6，读写熟练，可日常交流。</w:t>
      </w:r>
    </w:p>
    <w:p w14:paraId="5A58EB3A">
      <w:r>
        <w:t>计算机能力：熟悉Python基础</w:t>
      </w:r>
    </w:p>
    <w:p w14:paraId="2294BF97">
      <w:r>
        <w:t>专业能力：办公软件、会议组织、档案管理</w:t>
      </w:r>
    </w:p>
    <w:p w14:paraId="382EB6A3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330C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C7685A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1708A1CD">
      <w:pPr>
        <w:pStyle w:val="4"/>
      </w:pPr>
      <w:r>
        <w:t>关于我</w:t>
      </w:r>
    </w:p>
    <w:p w14:paraId="12925F07">
      <w:r>
        <w:t>工作细致认真，有良好的条理性；善于沟通协调，能够高效处理多项任务；责任心强，有较强的服务意识和团队合作精神。</w:t>
      </w:r>
    </w:p>
    <w:p w14:paraId="3461C5AA">
      <w:r>
        <w:br w:type="page"/>
      </w:r>
    </w:p>
    <w:p w14:paraId="5B3C9BD9">
      <w:pPr>
        <w:jc w:val="center"/>
      </w:pPr>
      <w:r>
        <w:rPr>
          <w:b/>
          <w:sz w:val="32"/>
        </w:rPr>
        <w:t>徐阳</w:t>
      </w:r>
    </w:p>
    <w:p w14:paraId="3D304BC3">
      <w:r>
        <w:t>求职意向：运营专员 | 南京 | 8423/月 | 一周内到岗</w:t>
      </w:r>
    </w:p>
    <w:p w14:paraId="599F99D7">
      <w:r>
        <w:t>基本信息：25岁 | 女 | 南京 | 5年经验</w:t>
      </w:r>
    </w:p>
    <w:p w14:paraId="3F68829A">
      <w:r>
        <w:t>联系方式：18601257472 | ming48@example.com</w:t>
      </w:r>
    </w:p>
    <w:p w14:paraId="5A609068">
      <w:pPr>
        <w:pStyle w:val="4"/>
      </w:pPr>
      <w:r>
        <w:t>关于我</w:t>
      </w:r>
    </w:p>
    <w:p w14:paraId="21A34985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5796669">
      <w:pPr>
        <w:pStyle w:val="4"/>
      </w:pPr>
      <w:r>
        <w:t>教育背景</w:t>
      </w:r>
    </w:p>
    <w:p w14:paraId="262D5565">
      <w:r>
        <w:t>南京工业职业技术学院 | 新闻传播 | 专科 | 2018-09 ~ 2021-06</w:t>
      </w:r>
    </w:p>
    <w:p w14:paraId="31C1730D">
      <w:r>
        <w:t>专业成绩：3.53/4</w:t>
      </w:r>
    </w:p>
    <w:p w14:paraId="76F2F097">
      <w:r>
        <w:t>主修课程：战略管理、财务管理、市场营销学、运营管理、组织行为学、管理学原理</w:t>
      </w:r>
    </w:p>
    <w:p w14:paraId="16E6166C">
      <w:pPr>
        <w:pStyle w:val="4"/>
      </w:pPr>
      <w:r>
        <w:t>工作经历</w:t>
      </w:r>
    </w:p>
    <w:p w14:paraId="50876AA5">
      <w:r>
        <w:rPr>
          <w:b/>
        </w:rPr>
        <w:t>上海咨询科技有限公司 | 运营专员 | 2021-05 ~ 2022-02</w:t>
      </w:r>
    </w:p>
    <w:p w14:paraId="06A9B3FC">
      <w:pPr>
        <w:pStyle w:val="16"/>
      </w:pPr>
      <w:r>
        <w:t>分析运营数据，提出优化建议。 撰写内容文案，维护APP/网站内容更新。 负责用户社群运营，提升用户活跃度和粘性。</w:t>
      </w:r>
    </w:p>
    <w:p w14:paraId="549BD511">
      <w:r>
        <w:rPr>
          <w:b/>
        </w:rPr>
        <w:t>杭州科技科技有限公司 | 新媒体运营 | 2022-01 ~ 2023-12</w:t>
      </w:r>
    </w:p>
    <w:p w14:paraId="3121D63E">
      <w:pPr>
        <w:pStyle w:val="16"/>
      </w:pPr>
      <w:r>
        <w:t>策划并执行线上活动，促进用户增长和转化。 撰写内容文案，维护APP/网站内容更新。 负责用户社群运营，提升用户活跃度和粘性。</w:t>
      </w:r>
    </w:p>
    <w:p w14:paraId="66455184">
      <w:r>
        <w:rPr>
          <w:b/>
        </w:rPr>
        <w:t>华讯科技有限公司 | 运营专员 | 2023-07 ~ 2026-08</w:t>
      </w:r>
    </w:p>
    <w:p w14:paraId="5A991B9D">
      <w:pPr>
        <w:pStyle w:val="16"/>
      </w:pPr>
      <w:r>
        <w:t>分析运营数据，提出优化建议。 策划并执行线上活动，促进用户增长和转化。</w:t>
      </w:r>
    </w:p>
    <w:p w14:paraId="11895CF3">
      <w:pPr>
        <w:pStyle w:val="4"/>
      </w:pPr>
      <w:r>
        <w:t>核心技能</w:t>
      </w:r>
    </w:p>
    <w:p w14:paraId="0FCE70FF">
      <w:r>
        <w:t>语言能力：英语CET-6，读写熟练，可日常交流。</w:t>
      </w:r>
    </w:p>
    <w:p w14:paraId="67821715">
      <w:r>
        <w:t>计算机能力：具备网络基础</w:t>
      </w:r>
    </w:p>
    <w:p w14:paraId="125CC2BD">
      <w:r>
        <w:t>专业能力：数据分析、社群管理、活动策划</w:t>
      </w:r>
    </w:p>
    <w:p w14:paraId="3C0DB700">
      <w:pPr>
        <w:pStyle w:val="4"/>
      </w:pPr>
      <w:r>
        <w:t>荣誉证书</w:t>
      </w:r>
    </w:p>
    <w:p w14:paraId="030EEAE5">
      <w:pPr>
        <w:pStyle w:val="16"/>
      </w:pPr>
      <w:r>
        <w:t>全国计算机等级考试二级（Office高级应用）。</w:t>
      </w:r>
    </w:p>
    <w:p w14:paraId="4FF535B2">
      <w:pPr>
        <w:pStyle w:val="16"/>
      </w:pPr>
      <w:r>
        <w:t>大学英语四级（CET-4），良好的读写能力。</w:t>
      </w:r>
    </w:p>
    <w:p w14:paraId="04851A1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15F8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0D19D1">
            <w:r>
              <w:rPr>
                <w:b/>
                <w:sz w:val="28"/>
              </w:rPr>
              <w:t>朱志强</w:t>
            </w:r>
          </w:p>
          <w:p w14:paraId="3DB376E6">
            <w:r>
              <w:t>求职意向：人事专员 | 南京 | 10819/月 | 一个月内到岗</w:t>
            </w:r>
          </w:p>
          <w:p w14:paraId="65F0B02A">
            <w:r>
              <w:t>基本信息：39岁 | 男 | 南京 | 15年经验</w:t>
            </w:r>
          </w:p>
          <w:p w14:paraId="538ADDC8">
            <w:r>
              <w:t>联系方式：18297452123 | adeng@example.net</w:t>
            </w:r>
          </w:p>
          <w:p w14:paraId="38D887BC">
            <w:pPr>
              <w:pStyle w:val="4"/>
            </w:pPr>
            <w:r>
              <w:t>技能证书</w:t>
            </w:r>
          </w:p>
          <w:p w14:paraId="3524CE9E">
            <w:r>
              <w:t>语言能力：日语N2，可进行日常对话。</w:t>
            </w:r>
          </w:p>
          <w:p w14:paraId="2BB40EF3">
            <w:r>
              <w:t>计算机能力：熟悉Python基础</w:t>
            </w:r>
          </w:p>
          <w:p w14:paraId="564ABFB6">
            <w:r>
              <w:t>专业能力：薪酬核算、劳动法、员工关系、招聘面试</w:t>
            </w:r>
          </w:p>
        </w:tc>
        <w:tc>
          <w:tcPr>
            <w:tcW w:w="4320" w:type="dxa"/>
          </w:tcPr>
          <w:p w14:paraId="6FFAAB69"/>
          <w:p w14:paraId="7AC55FAE">
            <w:pPr>
              <w:pStyle w:val="4"/>
            </w:pPr>
            <w:r>
              <w:t>教育经历</w:t>
            </w:r>
          </w:p>
          <w:p w14:paraId="49AE2E4A">
            <w:r>
              <w:t>中国科学技术大学 | 工商管理 | 硕士 | 2008-09 ~ 2011-06</w:t>
            </w:r>
          </w:p>
          <w:p w14:paraId="7040335E">
            <w:r>
              <w:t>专业成绩：3.78/4（专业前10%）</w:t>
            </w:r>
          </w:p>
          <w:p w14:paraId="4E3A52E1">
            <w:r>
              <w:t>主修课程：市场营销学、运营管理、组织行为学、财务管理、战略管理、管理学原理</w:t>
            </w:r>
          </w:p>
          <w:p w14:paraId="08BEAE4C">
            <w:pPr>
              <w:pStyle w:val="4"/>
            </w:pPr>
            <w:r>
              <w:t>实习经历</w:t>
            </w:r>
          </w:p>
          <w:p w14:paraId="1CD8DB49">
            <w:r>
              <w:rPr>
                <w:b/>
              </w:rPr>
              <w:t>成都制造有限公司 | 招聘专员 | 2022-07 ~ 2026-05</w:t>
            </w:r>
          </w:p>
          <w:p w14:paraId="53CE5E84">
            <w:pPr>
              <w:pStyle w:val="16"/>
            </w:pPr>
            <w:r>
              <w:t>负责考勤统计、薪酬核算及社保公积金缴纳。</w:t>
            </w:r>
          </w:p>
          <w:p w14:paraId="21D4B6D5">
            <w:pPr>
              <w:pStyle w:val="4"/>
            </w:pPr>
            <w:r>
              <w:t>获奖情况</w:t>
            </w:r>
          </w:p>
          <w:p w14:paraId="71696D70">
            <w:pPr>
              <w:pStyle w:val="16"/>
            </w:pPr>
            <w:r>
              <w:t>人力资源管理师三级证书。</w:t>
            </w:r>
          </w:p>
          <w:p w14:paraId="4B489C52">
            <w:pPr>
              <w:pStyle w:val="4"/>
            </w:pPr>
            <w:r>
              <w:t>个人评价</w:t>
            </w:r>
          </w:p>
          <w:p w14:paraId="3675E8B0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1CC0B333">
      <w:r>
        <w:br w:type="page"/>
      </w:r>
    </w:p>
    <w:p w14:paraId="38CD84FC">
      <w:pPr>
        <w:jc w:val="center"/>
      </w:pPr>
      <w:r>
        <w:rPr>
          <w:b/>
          <w:color w:val="003366"/>
          <w:sz w:val="32"/>
        </w:rPr>
        <w:t>李鹏</w:t>
      </w:r>
    </w:p>
    <w:p w14:paraId="3153F958">
      <w:r>
        <w:t>求职意向：行政专员 | 青岛 | 15142/月 | 随时到岗</w:t>
      </w:r>
    </w:p>
    <w:p w14:paraId="7B755D9A">
      <w:r>
        <w:t>基本信息：33岁 | 男 | 成都 | 11年经验</w:t>
      </w:r>
    </w:p>
    <w:p w14:paraId="2293F098">
      <w:r>
        <w:t>联系方式：18133603019 | yixia@example.net</w:t>
      </w:r>
    </w:p>
    <w:p w14:paraId="1F49FB8A">
      <w:pPr>
        <w:pStyle w:val="4"/>
      </w:pPr>
      <w:r>
        <w:t>技能特长</w:t>
      </w:r>
    </w:p>
    <w:p w14:paraId="0F0ECBD8">
      <w:r>
        <w:t>语言能力：韩语TOPIK4，基础交流能力。</w:t>
      </w:r>
    </w:p>
    <w:p w14:paraId="04A3AB81">
      <w:r>
        <w:t>计算机能力：熟悉Python基础</w:t>
      </w:r>
    </w:p>
    <w:p w14:paraId="75F943B7">
      <w:r>
        <w:t>专业能力：固定资产管理、档案管理</w:t>
      </w:r>
    </w:p>
    <w:p w14:paraId="4E654231">
      <w:pPr>
        <w:pStyle w:val="4"/>
      </w:pPr>
      <w:r>
        <w:t>荣誉证书</w:t>
      </w:r>
    </w:p>
    <w:p w14:paraId="402A7E46">
      <w:pPr>
        <w:pStyle w:val="16"/>
      </w:pPr>
      <w:r>
        <w:t>大学英语六级（CET-6），优秀的听说读写能力。</w:t>
      </w:r>
    </w:p>
    <w:p w14:paraId="04121FB2">
      <w:pPr>
        <w:pStyle w:val="16"/>
      </w:pPr>
      <w:r>
        <w:t>全国计算机等级考试二级（Office高级应用）。</w:t>
      </w:r>
    </w:p>
    <w:p w14:paraId="21900679">
      <w:pPr>
        <w:pStyle w:val="4"/>
      </w:pPr>
      <w:r>
        <w:t>学习背景</w:t>
      </w:r>
    </w:p>
    <w:p w14:paraId="1A6AAD1A">
      <w:r>
        <w:t>天津大学 | 公共事业管理 | 本科 | 2011-09 ~ 2015-06</w:t>
      </w:r>
    </w:p>
    <w:p w14:paraId="126A37C3">
      <w:r>
        <w:t>专业成绩：3.3/4</w:t>
      </w:r>
    </w:p>
    <w:p w14:paraId="571B7F25">
      <w:r>
        <w:t>主修课程：战略管理、组织行为学、财务管理、运营管理、市场营销学</w:t>
      </w:r>
    </w:p>
    <w:p w14:paraId="0AFAA1E2">
      <w:pPr>
        <w:pStyle w:val="4"/>
      </w:pPr>
      <w:r>
        <w:t>职业经历</w:t>
      </w:r>
    </w:p>
    <w:p w14:paraId="218339AF">
      <w:r>
        <w:rPr>
          <w:b/>
        </w:rPr>
        <w:t>领航医疗科技有限公司 | 行政专员 | 2020-11 ~ 2021-03</w:t>
      </w:r>
    </w:p>
    <w:p w14:paraId="2CA67E58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1BFFEAEA">
      <w:r>
        <w:rPr>
          <w:b/>
        </w:rPr>
        <w:t>领航医疗科技有限公司 | 行政主管 | 2021-01 ~ 2024-06</w:t>
      </w:r>
    </w:p>
    <w:p w14:paraId="0DA2EF89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0B9C6737">
      <w:r>
        <w:rPr>
          <w:b/>
        </w:rPr>
        <w:t>智云制造科技有限公司 | 行政专员 | 2024-11 ~ 2026-01</w:t>
      </w:r>
    </w:p>
    <w:p w14:paraId="24BB55A5">
      <w:pPr>
        <w:pStyle w:val="16"/>
      </w:pPr>
      <w:r>
        <w:t>管理公司固定资产、车辆、印章等，确保规范使用。 负责公司日常行政事务管理，包括办公环境维护、办公用品采购与发放。</w:t>
      </w:r>
    </w:p>
    <w:p w14:paraId="5A948247">
      <w:pPr>
        <w:pStyle w:val="4"/>
      </w:pPr>
      <w:r>
        <w:t>个人评价</w:t>
      </w:r>
    </w:p>
    <w:p w14:paraId="452F1B19">
      <w:r>
        <w:t>工作细致认真，有良好的条理性；善于沟通协调，能够高效处理多项任务；责任心强，有较强的服务意识和团队合作精神。</w:t>
      </w:r>
    </w:p>
    <w:p w14:paraId="2DBB1E02">
      <w:r>
        <w:br w:type="page"/>
      </w:r>
    </w:p>
    <w:p w14:paraId="6C0B8B17">
      <w:pPr>
        <w:jc w:val="center"/>
      </w:pPr>
      <w:r>
        <w:rPr>
          <w:b/>
          <w:sz w:val="32"/>
        </w:rPr>
        <w:t>陈辉</w:t>
      </w:r>
    </w:p>
    <w:p w14:paraId="507F5525">
      <w:r>
        <w:t>求职意向：设计师 | 杭州 | 15894/月 | 一周内到岗</w:t>
      </w:r>
    </w:p>
    <w:p w14:paraId="7E2D4896">
      <w:r>
        <w:t>基本信息：33岁 | 女 | 杭州 | 11年经验</w:t>
      </w:r>
    </w:p>
    <w:p w14:paraId="7C3C1200">
      <w:r>
        <w:t>联系方式：18658409238 | panna@example.com</w:t>
      </w:r>
    </w:p>
    <w:p w14:paraId="0DE7BE14">
      <w:pPr>
        <w:pStyle w:val="4"/>
      </w:pPr>
      <w:r>
        <w:t>学历信息</w:t>
      </w:r>
    </w:p>
    <w:p w14:paraId="5FDEDABF">
      <w:r>
        <w:t>上海交通大学 | 视觉传达 | 本科 | 2011-09 ~ 2015-06</w:t>
      </w:r>
    </w:p>
    <w:p w14:paraId="7C38BADB">
      <w:r>
        <w:t>专业成绩：3.27/4</w:t>
      </w:r>
    </w:p>
    <w:p w14:paraId="0C7DE392">
      <w:r>
        <w:t>主修课程：字体设计、包装设计、平面设计、UI设计、设计史</w:t>
      </w:r>
    </w:p>
    <w:p w14:paraId="5F0BCB19">
      <w:pPr>
        <w:pStyle w:val="4"/>
      </w:pPr>
      <w:r>
        <w:t>实习经历</w:t>
      </w:r>
    </w:p>
    <w:p w14:paraId="5D6B4FDB">
      <w:r>
        <w:rPr>
          <w:b/>
        </w:rPr>
        <w:t>全民简历咨询科技有限公司 | 平面设计师 | 2021-11 ~ 2025-05</w:t>
      </w:r>
    </w:p>
    <w:p w14:paraId="73DA5313">
      <w:pPr>
        <w:pStyle w:val="16"/>
      </w:pPr>
      <w:r>
        <w:t>参与品牌VI设计，确保品牌一致性。</w:t>
      </w:r>
    </w:p>
    <w:p w14:paraId="17E37D90">
      <w:r>
        <w:rPr>
          <w:b/>
        </w:rPr>
        <w:t>华讯咨询科技有限公司 | 视觉设计师 | 2025-03 ~ 2026-10</w:t>
      </w:r>
    </w:p>
    <w:p w14:paraId="3EEDBAF1">
      <w:pPr>
        <w:pStyle w:val="16"/>
      </w:pPr>
      <w:r>
        <w:t>维护设计规范，持续优化设计风格。 负责公司产品UI界面设计，提升视觉体验。</w:t>
      </w:r>
    </w:p>
    <w:p w14:paraId="52D2A511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B72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DA31916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383B9ABC">
            <w:r>
              <w:t>具备网络基础</w:t>
            </w:r>
          </w:p>
        </w:tc>
      </w:tr>
      <w:tr w14:paraId="23A07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FDB806C">
            <w:r>
              <w:t>Figma</w:t>
            </w:r>
          </w:p>
        </w:tc>
        <w:tc>
          <w:tcPr>
            <w:tcW w:w="4320" w:type="dxa"/>
            <w:shd w:val="clear" w:color="auto" w:fill="E7E6E6"/>
          </w:tcPr>
          <w:p w14:paraId="6CF742B8">
            <w:r>
              <w:t>Sketch</w:t>
            </w:r>
          </w:p>
        </w:tc>
      </w:tr>
      <w:tr w14:paraId="7249E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67D42DD">
            <w:r>
              <w:t>色彩搭配</w:t>
            </w:r>
          </w:p>
        </w:tc>
        <w:tc>
          <w:tcPr>
            <w:tcW w:w="4320" w:type="dxa"/>
            <w:shd w:val="clear" w:color="auto" w:fill="E7E6E6"/>
          </w:tcPr>
          <w:p w14:paraId="04DE7E9A">
            <w:r>
              <w:t>Photoshop</w:t>
            </w:r>
          </w:p>
        </w:tc>
      </w:tr>
    </w:tbl>
    <w:p w14:paraId="276528A9"/>
    <w:p w14:paraId="2E1E9CB9">
      <w:pPr>
        <w:pStyle w:val="4"/>
      </w:pPr>
      <w:r>
        <w:t>荣誉证书</w:t>
      </w:r>
    </w:p>
    <w:p w14:paraId="27681F38">
      <w:pPr>
        <w:pStyle w:val="16"/>
      </w:pPr>
      <w:r>
        <w:t>Adobe认证设计师。</w:t>
      </w:r>
    </w:p>
    <w:p w14:paraId="7230F9F6">
      <w:pPr>
        <w:pStyle w:val="4"/>
      </w:pPr>
      <w:r>
        <w:t>自我介绍</w:t>
      </w:r>
    </w:p>
    <w:p w14:paraId="35E3F466">
      <w:r>
        <w:t>具备良好的审美能力和设计功底；热爱设计，关注细节；善于沟通，能准确理解需求并转化为优秀的设计方案。</w:t>
      </w:r>
    </w:p>
    <w:p w14:paraId="13AF058F">
      <w:r>
        <w:br w:type="page"/>
      </w:r>
    </w:p>
    <w:p w14:paraId="1058E75D">
      <w:pPr>
        <w:jc w:val="center"/>
      </w:pPr>
      <w:r>
        <w:rPr>
          <w:b/>
          <w:sz w:val="32"/>
        </w:rPr>
        <w:t>段桂兰</w:t>
      </w:r>
    </w:p>
    <w:p w14:paraId="28799413">
      <w:r>
        <w:t>求职意向：人事专员 | 北京 | 14400/月 | 随时到岗</w:t>
      </w:r>
    </w:p>
    <w:p w14:paraId="52340DE0">
      <w:r>
        <w:t>基本信息：27岁 | 男 | 北京 | 5年经验</w:t>
      </w:r>
    </w:p>
    <w:p w14:paraId="388F068F">
      <w:r>
        <w:t>联系方式：15276385403 | dxue@example.net</w:t>
      </w:r>
    </w:p>
    <w:p w14:paraId="7B9B7952">
      <w:pPr>
        <w:pStyle w:val="4"/>
      </w:pPr>
      <w:r>
        <w:t>教育背景</w:t>
      </w:r>
    </w:p>
    <w:p w14:paraId="59C38335">
      <w:r>
        <w:t>厦门大学 | 人力资源管理 | 本科 | 2017-09 ~ 2021-06</w:t>
      </w:r>
    </w:p>
    <w:p w14:paraId="73F43E09">
      <w:r>
        <w:t>专业成绩：3.95/4</w:t>
      </w:r>
    </w:p>
    <w:p w14:paraId="7B3B6E98">
      <w:r>
        <w:t>主修课程：绩效管理、薪酬管理、人力资源管理、培训与开发、组织行为学、招聘与配置</w:t>
      </w:r>
    </w:p>
    <w:p w14:paraId="4563E4E6">
      <w:pPr>
        <w:pStyle w:val="4"/>
      </w:pPr>
      <w:r>
        <w:t>过往经历</w:t>
      </w:r>
    </w:p>
    <w:p w14:paraId="40C1B0C6">
      <w:r>
        <w:rPr>
          <w:b/>
        </w:rPr>
        <w:t>全民简历传媒有限公司 | HR助理 | 2024-06 ~ 2026-11</w:t>
      </w:r>
    </w:p>
    <w:p w14:paraId="618ABD52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60AD1A34">
      <w:pPr>
        <w:pStyle w:val="4"/>
      </w:pPr>
      <w:r>
        <w:t>能力专长</w:t>
      </w:r>
    </w:p>
    <w:p w14:paraId="12402B75">
      <w:r>
        <w:t>语言能力：英语CET-4，具备基本读写能力。</w:t>
      </w:r>
    </w:p>
    <w:p w14:paraId="26C38D32">
      <w:r>
        <w:t>计算机能力：熟悉Python基础</w:t>
      </w:r>
    </w:p>
    <w:p w14:paraId="4DDA9E84">
      <w:r>
        <w:t>专业能力：员工关系、培训组织</w:t>
      </w:r>
    </w:p>
    <w:p w14:paraId="5A728118">
      <w:pPr>
        <w:pStyle w:val="4"/>
      </w:pPr>
      <w:r>
        <w:t>荣誉证书</w:t>
      </w:r>
    </w:p>
    <w:p w14:paraId="7594EDFA">
      <w:pPr>
        <w:pStyle w:val="16"/>
      </w:pPr>
      <w:r>
        <w:t>人力资源管理师三级证书。</w:t>
      </w:r>
    </w:p>
    <w:p w14:paraId="033818E4">
      <w:pPr>
        <w:pStyle w:val="4"/>
      </w:pPr>
      <w:r>
        <w:t>关于我</w:t>
      </w:r>
    </w:p>
    <w:p w14:paraId="6AFB31B4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ABFE217">
      <w:r>
        <w:br w:type="page"/>
      </w:r>
    </w:p>
    <w:p w14:paraId="3A351784">
      <w:pPr>
        <w:jc w:val="center"/>
      </w:pPr>
      <w:r>
        <w:rPr>
          <w:b/>
          <w:sz w:val="32"/>
        </w:rPr>
        <w:t>张敏</w:t>
      </w:r>
    </w:p>
    <w:p w14:paraId="5E840C7E">
      <w:r>
        <w:t>求职意向：运营专员 | 深圳 | 10953/月 | 两周内到岗</w:t>
      </w:r>
    </w:p>
    <w:p w14:paraId="529F286D">
      <w:r>
        <w:t>基本信息：32岁 | 男 | 深圳 | 8年经验</w:t>
      </w:r>
    </w:p>
    <w:p w14:paraId="725DE62F">
      <w:r>
        <w:t>联系方式：18262292555 | na61@example.com</w:t>
      </w:r>
    </w:p>
    <w:p w14:paraId="0F2EF364">
      <w:pPr>
        <w:pStyle w:val="4"/>
      </w:pPr>
      <w:r>
        <w:t>教育状况</w:t>
      </w:r>
    </w:p>
    <w:p w14:paraId="768503A8">
      <w:r>
        <w:t>北京大学 | 电子商务 | 硕士 | 2015-09 ~ 2018-06</w:t>
      </w:r>
    </w:p>
    <w:p w14:paraId="2AB72C41">
      <w:r>
        <w:t>专业成绩：3.49/4（专业前30%）</w:t>
      </w:r>
    </w:p>
    <w:p w14:paraId="7D41971A">
      <w:r>
        <w:t>主修课程：财务管理、运营管理、管理学原理、组织行为学、战略管理、市场营销学</w:t>
      </w:r>
    </w:p>
    <w:p w14:paraId="75514F94">
      <w:pPr>
        <w:pStyle w:val="4"/>
      </w:pPr>
      <w:r>
        <w:t>工作经历</w:t>
      </w:r>
    </w:p>
    <w:p w14:paraId="4FCA312A">
      <w:r>
        <w:rPr>
          <w:b/>
        </w:rPr>
        <w:t>全民简历教育科技有限公司 | 用户运营 | 2025-10 ~ 2026-01</w:t>
      </w:r>
    </w:p>
    <w:p w14:paraId="1249C8E3">
      <w:pPr>
        <w:pStyle w:val="16"/>
      </w:pPr>
      <w:r>
        <w:t>撰写内容文案，维护APP/网站内容更新。 处理用户反馈，提升用户体验。 负责用户社群运营，提升用户活跃度和粘性。</w:t>
      </w:r>
    </w:p>
    <w:p w14:paraId="31367F58">
      <w:pPr>
        <w:pStyle w:val="4"/>
      </w:pPr>
      <w:r>
        <w:t>技能特长</w:t>
      </w:r>
    </w:p>
    <w:p w14:paraId="0105EB6E">
      <w:r>
        <w:t>语言能力：韩语TOPIK4，基础交流能力。</w:t>
      </w:r>
    </w:p>
    <w:p w14:paraId="1EF46D36">
      <w:r>
        <w:t>计算机能力：具备网络基础</w:t>
      </w:r>
    </w:p>
    <w:p w14:paraId="5E92A46C">
      <w:r>
        <w:t>专业能力：内容创作、社群管理、活动策划</w:t>
      </w:r>
    </w:p>
    <w:p w14:paraId="5F1FE1AA">
      <w:pPr>
        <w:pStyle w:val="4"/>
      </w:pPr>
      <w:r>
        <w:t>证书与荣誉</w:t>
      </w:r>
    </w:p>
    <w:p w14:paraId="2D617DC8">
      <w:pPr>
        <w:pStyle w:val="16"/>
      </w:pPr>
      <w:r>
        <w:t>大学英语六级（CET-6），优秀的听说读写能力。</w:t>
      </w:r>
    </w:p>
    <w:p w14:paraId="78281670">
      <w:pPr>
        <w:pStyle w:val="16"/>
      </w:pPr>
      <w:r>
        <w:t>全国计算机等级考试二级（Office高级应用）。</w:t>
      </w:r>
    </w:p>
    <w:p w14:paraId="725D158A">
      <w:pPr>
        <w:pStyle w:val="16"/>
      </w:pPr>
      <w:r>
        <w:t>大学英语四级（CET-4），良好的读写能力。</w:t>
      </w:r>
    </w:p>
    <w:p w14:paraId="55836B39">
      <w:pPr>
        <w:pStyle w:val="4"/>
      </w:pPr>
      <w:r>
        <w:t>自我介绍</w:t>
      </w:r>
    </w:p>
    <w:p w14:paraId="0569941F">
      <w:r>
        <w:t>执行力强，结果导向；具备良好的沟通能力和文案功底；善于在快节奏环境中工作，能高效完成目标。</w:t>
      </w:r>
    </w:p>
    <w:p w14:paraId="6AF6173C">
      <w:r>
        <w:br w:type="page"/>
      </w:r>
    </w:p>
    <w:p w14:paraId="1E6FA9A3">
      <w:pPr>
        <w:jc w:val="center"/>
      </w:pPr>
      <w:r>
        <w:rPr>
          <w:b/>
          <w:sz w:val="32"/>
        </w:rPr>
        <w:t>吴桂芳</w:t>
      </w:r>
    </w:p>
    <w:p w14:paraId="322313F4">
      <w:r>
        <w:t>求职意向：人事专员 | 上海 | 20127/月 | 一个月内到岗</w:t>
      </w:r>
    </w:p>
    <w:p w14:paraId="46A808CB">
      <w:r>
        <w:t>基本信息：31岁 | 女 | 北京 | 9年经验</w:t>
      </w:r>
    </w:p>
    <w:p w14:paraId="079F1541">
      <w:r>
        <w:t>联系方式：13959980437 | weiye@example.com</w:t>
      </w:r>
    </w:p>
    <w:p w14:paraId="4EDF8A0C">
      <w:pPr>
        <w:pStyle w:val="4"/>
      </w:pPr>
      <w:r>
        <w:t>关于我</w:t>
      </w:r>
    </w:p>
    <w:p w14:paraId="5F2167E2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4B382D5D">
      <w:pPr>
        <w:pStyle w:val="4"/>
      </w:pPr>
      <w:r>
        <w:t>教育背景</w:t>
      </w:r>
    </w:p>
    <w:p w14:paraId="31CD2350">
      <w:r>
        <w:t>武汉大学 | 心理学 | 本科 | 2013-09 ~ 2017-06</w:t>
      </w:r>
    </w:p>
    <w:p w14:paraId="328A3EF6">
      <w:r>
        <w:t>专业成绩：3.25/4</w:t>
      </w:r>
    </w:p>
    <w:p w14:paraId="59E6913F">
      <w:r>
        <w:t>主修课程：市场营销学、战略管理、运营管理、组织行为学、管理学原理、财务管理</w:t>
      </w:r>
    </w:p>
    <w:p w14:paraId="431B421F">
      <w:pPr>
        <w:pStyle w:val="4"/>
      </w:pPr>
      <w:r>
        <w:t>工作经历</w:t>
      </w:r>
    </w:p>
    <w:p w14:paraId="38C34371">
      <w:r>
        <w:rPr>
          <w:b/>
        </w:rPr>
        <w:t>杭州科技有限公司 | 人事专员 | 2018-07 ~ 2022-03</w:t>
      </w:r>
    </w:p>
    <w:p w14:paraId="245914F2">
      <w:pPr>
        <w:pStyle w:val="16"/>
      </w:pPr>
      <w:r>
        <w:t>协助组织员工培训及企业文化活动，提升员工满意度。</w:t>
      </w:r>
    </w:p>
    <w:p w14:paraId="26FB6346">
      <w:r>
        <w:rPr>
          <w:b/>
        </w:rPr>
        <w:t>华讯制造科技有限公司 | HR助理 | 2022-06 ~ 2025-05</w:t>
      </w:r>
    </w:p>
    <w:p w14:paraId="2D85F535">
      <w:pPr>
        <w:pStyle w:val="16"/>
      </w:pPr>
      <w:r>
        <w:t>协助组织员工培训及企业文化活动，提升员工满意度。 负责考勤统计、薪酬核算及社保公积金缴纳。 办理员工入职、转正、调动、离职手续，维护人事档案。</w:t>
      </w:r>
    </w:p>
    <w:p w14:paraId="203AB9C7">
      <w:r>
        <w:rPr>
          <w:b/>
        </w:rPr>
        <w:t>杭州金融有限公司 | 人事专员 | 2025-06 ~ 2026-12</w:t>
      </w:r>
    </w:p>
    <w:p w14:paraId="03239042">
      <w:pPr>
        <w:pStyle w:val="16"/>
      </w:pPr>
      <w:r>
        <w:t>处理员工关系，协助解决劳动争议，维护和谐劳动关系。</w:t>
      </w:r>
    </w:p>
    <w:p w14:paraId="61FCDA27">
      <w:pPr>
        <w:pStyle w:val="4"/>
      </w:pPr>
      <w:r>
        <w:t>技能证书</w:t>
      </w:r>
    </w:p>
    <w:p w14:paraId="34B87A51">
      <w:r>
        <w:t>语言能力：韩语TOPIK4，基础交流能力。</w:t>
      </w:r>
    </w:p>
    <w:p w14:paraId="1311AA6C">
      <w:r>
        <w:t>计算机能力：精通Excel数据处理</w:t>
      </w:r>
    </w:p>
    <w:p w14:paraId="5AF354C4">
      <w:r>
        <w:t>专业能力：培训组织、招聘面试、薪酬核算、劳动法</w:t>
      </w:r>
    </w:p>
    <w:p w14:paraId="49A51655">
      <w:pPr>
        <w:pStyle w:val="4"/>
      </w:pPr>
      <w:r>
        <w:t>资格证书</w:t>
      </w:r>
    </w:p>
    <w:p w14:paraId="503E3ADE">
      <w:pPr>
        <w:pStyle w:val="16"/>
      </w:pPr>
      <w:r>
        <w:t>人力资源管理师三级证书。</w:t>
      </w:r>
    </w:p>
    <w:p w14:paraId="5288E16E">
      <w:r>
        <w:br w:type="page"/>
      </w:r>
    </w:p>
    <w:p w14:paraId="20959E1D">
      <w:pPr>
        <w:jc w:val="center"/>
      </w:pPr>
      <w:r>
        <w:rPr>
          <w:b/>
          <w:sz w:val="32"/>
        </w:rPr>
        <w:t>黄秀云</w:t>
      </w:r>
    </w:p>
    <w:p w14:paraId="1C814249">
      <w:pPr>
        <w:jc w:val="center"/>
      </w:pPr>
      <w:r>
        <w:rPr>
          <w:sz w:val="2"/>
        </w:rPr>
        <w:t>____________________________________________________________</w:t>
      </w:r>
    </w:p>
    <w:p w14:paraId="584C501F">
      <w:r>
        <w:t>求职意向：市场专员 | 上海 | 19623/月 | 随时到岗</w:t>
      </w:r>
    </w:p>
    <w:p w14:paraId="0088FDFB">
      <w:r>
        <w:t>基本信息：35岁 | 男 | 上海 | 13年经验</w:t>
      </w:r>
    </w:p>
    <w:p w14:paraId="1695469D">
      <w:r>
        <w:t>联系方式：13325930994 | lei58@example.net</w:t>
      </w:r>
    </w:p>
    <w:p w14:paraId="12569DB2">
      <w:pPr>
        <w:pStyle w:val="4"/>
      </w:pPr>
      <w:r>
        <w:t>工作经验</w:t>
      </w:r>
    </w:p>
    <w:p w14:paraId="0ECC70B4">
      <w:r>
        <w:rPr>
          <w:b/>
        </w:rPr>
        <w:t>博雅传媒有限公司 | 营销专员 | 2019-03 ~ 2023-02</w:t>
      </w:r>
    </w:p>
    <w:p w14:paraId="36CEAB26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32283E75">
      <w:r>
        <w:rPr>
          <w:b/>
        </w:rPr>
        <w:t>上海传媒有限公司 | 市场助理 | 2023-07 ~ 2026-02</w:t>
      </w:r>
    </w:p>
    <w:p w14:paraId="31B4FCAE">
      <w:pPr>
        <w:pStyle w:val="16"/>
      </w:pPr>
      <w:r>
        <w:t>协助制定营销策略，跟踪推广效果并优化。 与媒体、渠道保持良好合作，拓展市场资源。 运营公司社交媒体账号（公众号、微博等），提高粉丝互动。</w:t>
      </w:r>
    </w:p>
    <w:p w14:paraId="7694B446">
      <w:pPr>
        <w:pStyle w:val="4"/>
      </w:pPr>
      <w:r>
        <w:t>教育背景</w:t>
      </w:r>
    </w:p>
    <w:p w14:paraId="0E2E8262">
      <w:r>
        <w:t>南京大学 | 新闻传播 | 本科 | 2009-09 ~ 2013-06</w:t>
      </w:r>
    </w:p>
    <w:p w14:paraId="6EBB5B24">
      <w:r>
        <w:t>专业成绩：3.07/4</w:t>
      </w:r>
    </w:p>
    <w:p w14:paraId="0335B39B">
      <w:r>
        <w:t>主修课程：组织行为学、管理学原理、市场营销学、运营管理、战略管理</w:t>
      </w:r>
    </w:p>
    <w:p w14:paraId="4B49611D">
      <w:pPr>
        <w:pStyle w:val="4"/>
      </w:pPr>
      <w:r>
        <w:t>技能证书</w:t>
      </w:r>
    </w:p>
    <w:p w14:paraId="466E39E8">
      <w:r>
        <w:t>语言能力：韩语TOPIK4，基础交流能力。</w:t>
      </w:r>
    </w:p>
    <w:p w14:paraId="6B68C773">
      <w:r>
        <w:t>计算机能力：具备网络基础</w:t>
      </w:r>
    </w:p>
    <w:p w14:paraId="73BED8CD">
      <w:r>
        <w:t>专业能力：社交媒体运营、文案写作、数据分析、活动策划</w:t>
      </w:r>
    </w:p>
    <w:p w14:paraId="39280D66">
      <w:pPr>
        <w:pStyle w:val="4"/>
      </w:pPr>
      <w:r>
        <w:t>荣誉证书</w:t>
      </w:r>
    </w:p>
    <w:p w14:paraId="192A9744">
      <w:pPr>
        <w:pStyle w:val="16"/>
      </w:pPr>
      <w:r>
        <w:t>大学英语四级（CET-4），良好的读写能力。</w:t>
      </w:r>
    </w:p>
    <w:p w14:paraId="2A611F6D">
      <w:pPr>
        <w:pStyle w:val="4"/>
      </w:pPr>
      <w:r>
        <w:t>关于我</w:t>
      </w:r>
    </w:p>
    <w:p w14:paraId="741A725F">
      <w:r>
        <w:t>思维活跃，富有创意；具备敏锐的市场洞察力；热爱挑战，能够承受工作压力；善于数据分析，用数据驱动决策。</w:t>
      </w:r>
    </w:p>
    <w:p w14:paraId="254E4B8A">
      <w:r>
        <w:br w:type="page"/>
      </w:r>
    </w:p>
    <w:p w14:paraId="4B00F5C1">
      <w:pPr>
        <w:jc w:val="center"/>
      </w:pPr>
      <w:r>
        <w:rPr>
          <w:b/>
          <w:color w:val="003366"/>
          <w:sz w:val="32"/>
        </w:rPr>
        <w:t>冯芳</w:t>
      </w:r>
    </w:p>
    <w:p w14:paraId="12702F11">
      <w:r>
        <w:t>求职意向：市场专员 | 深圳 | 15770/月 | 随时到岗</w:t>
      </w:r>
    </w:p>
    <w:p w14:paraId="521B9C83">
      <w:r>
        <w:t>基本信息：30岁 | 女 | 青岛 | 8年经验</w:t>
      </w:r>
    </w:p>
    <w:p w14:paraId="22DC3CAC">
      <w:r>
        <w:t>联系方式：13609078210 | shaotao@example.org</w:t>
      </w:r>
    </w:p>
    <w:p w14:paraId="7BD00919">
      <w:pPr>
        <w:pStyle w:val="4"/>
      </w:pPr>
      <w:r>
        <w:t>能力专长</w:t>
      </w:r>
    </w:p>
    <w:p w14:paraId="7C052EDA">
      <w:r>
        <w:t>语言能力：英语CET-4，具备基本读写能力。</w:t>
      </w:r>
    </w:p>
    <w:p w14:paraId="743297A5">
      <w:r>
        <w:t>计算机能力：熟练使用Office办公软件</w:t>
      </w:r>
    </w:p>
    <w:p w14:paraId="3FA01EAE">
      <w:r>
        <w:t>专业能力：市场调研、活动策划、社交媒体运营</w:t>
      </w:r>
    </w:p>
    <w:p w14:paraId="0FD963A6">
      <w:pPr>
        <w:pStyle w:val="4"/>
      </w:pPr>
      <w:r>
        <w:t>证书与荣誉</w:t>
      </w:r>
    </w:p>
    <w:p w14:paraId="5FA0E237">
      <w:pPr>
        <w:pStyle w:val="16"/>
      </w:pPr>
      <w:r>
        <w:t>全国计算机等级考试二级（Office高级应用）。</w:t>
      </w:r>
    </w:p>
    <w:p w14:paraId="48CB49E7">
      <w:pPr>
        <w:pStyle w:val="16"/>
      </w:pPr>
      <w:r>
        <w:t>大学英语六级（CET-6），优秀的听说读写能力。</w:t>
      </w:r>
    </w:p>
    <w:p w14:paraId="46F68C56">
      <w:pPr>
        <w:pStyle w:val="16"/>
      </w:pPr>
      <w:r>
        <w:t>大学英语四级（CET-4），良好的读写能力。</w:t>
      </w:r>
    </w:p>
    <w:p w14:paraId="74402103">
      <w:pPr>
        <w:pStyle w:val="4"/>
      </w:pPr>
      <w:r>
        <w:t>教育经历</w:t>
      </w:r>
    </w:p>
    <w:p w14:paraId="07DD19CB">
      <w:r>
        <w:t>上海交通大学 | 广告学 | 本科 | 2014-09 ~ 2018-06</w:t>
      </w:r>
    </w:p>
    <w:p w14:paraId="1CD4F718">
      <w:r>
        <w:t>专业成绩：3.44/4（专业前30%）</w:t>
      </w:r>
    </w:p>
    <w:p w14:paraId="603C501E">
      <w:r>
        <w:t>主修课程：运营管理、战略管理、财务管理、组织行为学、市场营销学、管理学原理</w:t>
      </w:r>
    </w:p>
    <w:p w14:paraId="6619DD6E">
      <w:pPr>
        <w:pStyle w:val="4"/>
      </w:pPr>
      <w:r>
        <w:t>工作经验</w:t>
      </w:r>
    </w:p>
    <w:p w14:paraId="6210CBF2">
      <w:r>
        <w:rPr>
          <w:b/>
        </w:rPr>
        <w:t>恒通科技有限公司 | 市场助理 | 2022-09 ~ 2023-09</w:t>
      </w:r>
    </w:p>
    <w:p w14:paraId="6852A11D">
      <w:pPr>
        <w:pStyle w:val="16"/>
      </w:pPr>
      <w:r>
        <w:t>与媒体、渠道保持良好合作，拓展市场资源。</w:t>
      </w:r>
    </w:p>
    <w:p w14:paraId="54C64C7E">
      <w:r>
        <w:rPr>
          <w:b/>
        </w:rPr>
        <w:t>杭州金融有限公司 | 品牌专员 | 2023-01 ~ 2026-12</w:t>
      </w:r>
    </w:p>
    <w:p w14:paraId="6F2CC0F6">
      <w:pPr>
        <w:pStyle w:val="16"/>
      </w:pPr>
      <w:r>
        <w:t>与媒体、渠道保持良好合作，拓展市场资源。 策划并执行线上线下营销活动，提升品牌知名度。</w:t>
      </w:r>
    </w:p>
    <w:p w14:paraId="5E984BFD">
      <w:pPr>
        <w:pStyle w:val="4"/>
      </w:pPr>
      <w:r>
        <w:t>自我评价</w:t>
      </w:r>
    </w:p>
    <w:p w14:paraId="0FF7741F">
      <w:r>
        <w:t>思维活跃，富有创意；具备敏锐的市场洞察力；热爱挑战，能够承受工作压力；善于数据分析，用数据驱动决策。</w:t>
      </w:r>
    </w:p>
    <w:p w14:paraId="58BBD997">
      <w:r>
        <w:br w:type="page"/>
      </w:r>
    </w:p>
    <w:p w14:paraId="10C0197A">
      <w:pPr>
        <w:jc w:val="center"/>
      </w:pPr>
      <w:r>
        <w:rPr>
          <w:b/>
          <w:color w:val="003366"/>
          <w:sz w:val="32"/>
        </w:rPr>
        <w:t>林玉兰</w:t>
      </w:r>
    </w:p>
    <w:p w14:paraId="5CED5616">
      <w:r>
        <w:t>求职意向：产品经理 | 长沙 | 10026/月 | 一个月内到岗</w:t>
      </w:r>
    </w:p>
    <w:p w14:paraId="1E546A58">
      <w:r>
        <w:t>基本信息：33岁 | 女 | 武汉 | 11年经验</w:t>
      </w:r>
    </w:p>
    <w:p w14:paraId="0A081252">
      <w:r>
        <w:t>联系方式：13332016603 | wei55@example.com</w:t>
      </w:r>
    </w:p>
    <w:p w14:paraId="6347B51F">
      <w:pPr>
        <w:pStyle w:val="4"/>
      </w:pPr>
      <w:r>
        <w:t>核心技能</w:t>
      </w:r>
    </w:p>
    <w:p w14:paraId="1BF4B9C9">
      <w:r>
        <w:t>语言能力：英语专八，流利商务沟通。</w:t>
      </w:r>
    </w:p>
    <w:p w14:paraId="508A5D06">
      <w:r>
        <w:t>计算机能力：具备网络基础</w:t>
      </w:r>
    </w:p>
    <w:p w14:paraId="59EF8912">
      <w:r>
        <w:t>专业能力：数据分析、Axure</w:t>
      </w:r>
    </w:p>
    <w:p w14:paraId="6D0C1E81">
      <w:pPr>
        <w:pStyle w:val="4"/>
      </w:pPr>
      <w:r>
        <w:t>证书与荣誉</w:t>
      </w:r>
    </w:p>
    <w:p w14:paraId="473169B7">
      <w:pPr>
        <w:pStyle w:val="16"/>
      </w:pPr>
      <w:r>
        <w:t>PMP项目管理认证。</w:t>
      </w:r>
    </w:p>
    <w:p w14:paraId="3792B71A">
      <w:pPr>
        <w:pStyle w:val="4"/>
      </w:pPr>
      <w:r>
        <w:t>学历信息</w:t>
      </w:r>
    </w:p>
    <w:p w14:paraId="5CF6DA6E">
      <w:r>
        <w:t>天津大学 | 心理学 | 本科 | 2011-09 ~ 2015-06</w:t>
      </w:r>
    </w:p>
    <w:p w14:paraId="67AE3CBB">
      <w:r>
        <w:t>专业成绩：3.86/4</w:t>
      </w:r>
    </w:p>
    <w:p w14:paraId="020C0538">
      <w:r>
        <w:t>主修课程：运营管理、市场营销学、财务管理、管理学原理、战略管理、组织行为学</w:t>
      </w:r>
    </w:p>
    <w:p w14:paraId="4A7F5565">
      <w:pPr>
        <w:pStyle w:val="4"/>
      </w:pPr>
      <w:r>
        <w:t>过往经历</w:t>
      </w:r>
    </w:p>
    <w:p w14:paraId="29FB2F6A">
      <w:r>
        <w:rPr>
          <w:b/>
        </w:rPr>
        <w:t>杭州传媒科技有限公司 | 产品助理 | 2020-08 ~ 2022-08</w:t>
      </w:r>
    </w:p>
    <w:p w14:paraId="786C1BA6">
      <w:pPr>
        <w:pStyle w:val="16"/>
      </w:pPr>
      <w:r>
        <w:t>参与竞品分析，提炼差异化优势。</w:t>
      </w:r>
    </w:p>
    <w:p w14:paraId="743A089D">
      <w:r>
        <w:rPr>
          <w:b/>
        </w:rPr>
        <w:t>博雅医疗科技有限公司 | 高级产品经理 | 2022-07 ~ 2024-12</w:t>
      </w:r>
    </w:p>
    <w:p w14:paraId="49E0B313">
      <w:pPr>
        <w:pStyle w:val="16"/>
      </w:pPr>
      <w:r>
        <w:t>跟踪产品数据，根据反馈持续优化迭代。 负责产品需求调研、用户分析，完成产品规划与设计。 参与竞品分析，提炼差异化优势。</w:t>
      </w:r>
    </w:p>
    <w:p w14:paraId="5927D309">
      <w:r>
        <w:rPr>
          <w:b/>
        </w:rPr>
        <w:t>全民简历制造科技有限公司 | 产品经理 | 2024-04 ~ 2026-12</w:t>
      </w:r>
    </w:p>
    <w:p w14:paraId="56523B3E">
      <w:pPr>
        <w:pStyle w:val="16"/>
      </w:pPr>
      <w:r>
        <w:t>跟踪产品数据，根据反馈持续优化迭代。 组织用户访谈，挖掘潜在需求。</w:t>
      </w:r>
    </w:p>
    <w:p w14:paraId="116F1816">
      <w:pPr>
        <w:pStyle w:val="4"/>
      </w:pPr>
      <w:r>
        <w:t>项目实践</w:t>
      </w:r>
    </w:p>
    <w:p w14:paraId="75DA58F7">
      <w:r>
        <w:rPr>
          <w:b/>
        </w:rPr>
        <w:t>数据可视化平台（2019-05 ~ 2023-03）</w:t>
      </w:r>
    </w:p>
    <w:p w14:paraId="03845039">
      <w:pPr>
        <w:pStyle w:val="16"/>
      </w:pPr>
      <w:r>
        <w:t>负责核心模块设计与开发，实现了高并发处理，提升了系统性能30%。</w:t>
      </w:r>
    </w:p>
    <w:p w14:paraId="26AB344E">
      <w:pPr>
        <w:pStyle w:val="4"/>
      </w:pPr>
      <w:r>
        <w:t>自我评价</w:t>
      </w:r>
    </w:p>
    <w:p w14:paraId="5E8E1740">
      <w:r>
        <w:t>善于洞察用户需求，逻辑分析能力强；能够快速理解业务场景；有责任心，注重细节，追求产品极致。</w:t>
      </w:r>
    </w:p>
    <w:p w14:paraId="11A966E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530B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B3B836">
            <w:r>
              <w:rPr>
                <w:b/>
                <w:sz w:val="28"/>
              </w:rPr>
              <w:t>何海燕</w:t>
            </w:r>
          </w:p>
          <w:p w14:paraId="1CA61162">
            <w:r>
              <w:t>求职意向：软件工程师 | 郑州 | 18960/月 | 两周内到岗</w:t>
            </w:r>
          </w:p>
          <w:p w14:paraId="4D819222">
            <w:r>
              <w:t>基本信息：36岁 | 男 | 郑州 | 14年经验</w:t>
            </w:r>
          </w:p>
          <w:p w14:paraId="337BE1DF">
            <w:r>
              <w:t>联系方式：15772468541 | guoming@example.net</w:t>
            </w:r>
          </w:p>
          <w:p w14:paraId="4DBC2DCE">
            <w:pPr>
              <w:pStyle w:val="4"/>
            </w:pPr>
            <w:r>
              <w:t>专业技能</w:t>
            </w:r>
          </w:p>
          <w:p w14:paraId="43462F22">
            <w:r>
              <w:t>语言能力：英语CET-6，读写熟练，可日常交流。</w:t>
            </w:r>
          </w:p>
          <w:p w14:paraId="06E65138">
            <w:r>
              <w:t>计算机能力：精通Excel数据处理</w:t>
            </w:r>
          </w:p>
          <w:p w14:paraId="50591E1F">
            <w:r>
              <w:t>专业能力：Python、React</w:t>
            </w:r>
          </w:p>
        </w:tc>
        <w:tc>
          <w:tcPr>
            <w:tcW w:w="4320" w:type="dxa"/>
          </w:tcPr>
          <w:p w14:paraId="594F9BD9"/>
          <w:p w14:paraId="7788E8B2">
            <w:pPr>
              <w:pStyle w:val="4"/>
            </w:pPr>
            <w:r>
              <w:t>教育经历</w:t>
            </w:r>
          </w:p>
          <w:p w14:paraId="4CB0519D">
            <w:r>
              <w:t>西安交通大学 | 计算机科学与技术 | 本科 | 2008-09 ~ 2012-06</w:t>
            </w:r>
          </w:p>
          <w:p w14:paraId="06B77AEB">
            <w:r>
              <w:t>专业成绩：3.39/4（专业前30%）</w:t>
            </w:r>
          </w:p>
          <w:p w14:paraId="78693C32">
            <w:r>
              <w:t>主修课程：编程基础、数据结构、数据库原理、操作系统、计算机网络、算法设计</w:t>
            </w:r>
          </w:p>
          <w:p w14:paraId="63C942E2">
            <w:pPr>
              <w:pStyle w:val="4"/>
            </w:pPr>
            <w:r>
              <w:t>过往经历</w:t>
            </w:r>
          </w:p>
          <w:p w14:paraId="4ABD36E6">
            <w:r>
              <w:rPr>
                <w:b/>
              </w:rPr>
              <w:t>深圳互联网有限公司 | Java开发工程师 | 2018-07 ~ 2021-02</w:t>
            </w:r>
          </w:p>
          <w:p w14:paraId="7E0BEBD3">
            <w:pPr>
              <w:pStyle w:val="16"/>
            </w:pPr>
            <w:r>
              <w:t>参与需求分析，负责后端/前端模块设计与开发。</w:t>
            </w:r>
          </w:p>
          <w:p w14:paraId="73B5554D">
            <w:r>
              <w:rPr>
                <w:b/>
              </w:rPr>
              <w:t>全民简历金融有限公司 | Python开发工程师 | 2021-06 ~ 2024-11</w:t>
            </w:r>
          </w:p>
          <w:p w14:paraId="18FBF1FE">
            <w:pPr>
              <w:pStyle w:val="16"/>
            </w:pPr>
            <w:r>
              <w:t>参与技术方案讨论，撰写技术文档。 参与需求分析，负责后端/前端模块设计与开发。 协助团队完成项目迭代与上线。</w:t>
            </w:r>
          </w:p>
          <w:p w14:paraId="2592F4C3">
            <w:r>
              <w:rPr>
                <w:b/>
              </w:rPr>
              <w:t>上海科技有限公司 | Python开发工程师 | 2024-07 ~ 2026-02</w:t>
            </w:r>
          </w:p>
          <w:p w14:paraId="30140A8D">
            <w:pPr>
              <w:pStyle w:val="16"/>
            </w:pPr>
            <w:r>
              <w:t>编写高质量代码，进行单元测试和性能优化。 协助团队完成项目迭代与上线。</w:t>
            </w:r>
          </w:p>
          <w:p w14:paraId="257D6F60">
            <w:pPr>
              <w:pStyle w:val="4"/>
            </w:pPr>
            <w:r>
              <w:t>荣誉证书</w:t>
            </w:r>
          </w:p>
          <w:p w14:paraId="03926205">
            <w:pPr>
              <w:pStyle w:val="16"/>
            </w:pPr>
            <w:r>
              <w:t>全国计算机等级考试二级（Office高级应用）。</w:t>
            </w:r>
          </w:p>
          <w:p w14:paraId="5A06CDD8">
            <w:pPr>
              <w:pStyle w:val="4"/>
            </w:pPr>
            <w:r>
              <w:t>自我陈述</w:t>
            </w:r>
          </w:p>
          <w:p w14:paraId="7A8D4033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7FE911D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A702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EDD32E">
            <w:r>
              <w:rPr>
                <w:b/>
                <w:sz w:val="28"/>
              </w:rPr>
              <w:t>胡桂香</w:t>
            </w:r>
          </w:p>
          <w:p w14:paraId="5DC2CE62">
            <w:r>
              <w:t>求职意向：市场专员 | 杭州 | 14068/月 | 两周内到岗</w:t>
            </w:r>
          </w:p>
          <w:p w14:paraId="3634CB4F">
            <w:r>
              <w:t>基本信息：36岁 | 女 | 杭州 | 14年经验</w:t>
            </w:r>
          </w:p>
          <w:p w14:paraId="0BAFA3FF">
            <w:r>
              <w:t>联系方式：15155277975 | shijuan@example.com</w:t>
            </w:r>
          </w:p>
          <w:p w14:paraId="3B8F43F2">
            <w:pPr>
              <w:pStyle w:val="4"/>
            </w:pPr>
            <w:r>
              <w:t>能力专长</w:t>
            </w:r>
          </w:p>
          <w:p w14:paraId="7A39FC29">
            <w:r>
              <w:t>语言能力：英语CET-4，具备基本读写能力。</w:t>
            </w:r>
          </w:p>
          <w:p w14:paraId="5654CF44">
            <w:r>
              <w:t>计算机能力：熟悉Python基础</w:t>
            </w:r>
          </w:p>
          <w:p w14:paraId="02C134DF">
            <w:r>
              <w:t>专业能力：文案写作、数据分析、市场调研、活动策划</w:t>
            </w:r>
          </w:p>
        </w:tc>
        <w:tc>
          <w:tcPr>
            <w:tcW w:w="4320" w:type="dxa"/>
          </w:tcPr>
          <w:p w14:paraId="57C1DC4E"/>
          <w:p w14:paraId="372474D3">
            <w:pPr>
              <w:pStyle w:val="4"/>
            </w:pPr>
            <w:r>
              <w:t>教育背景</w:t>
            </w:r>
          </w:p>
          <w:p w14:paraId="1FC7E52C">
            <w:r>
              <w:t>东南大学 | 市场营销 | 本科 | 2008-09 ~ 2012-06</w:t>
            </w:r>
          </w:p>
          <w:p w14:paraId="415744FF">
            <w:r>
              <w:t>专业成绩：3.82/4（专业前15%）</w:t>
            </w:r>
          </w:p>
          <w:p w14:paraId="170DFCE2">
            <w:r>
              <w:t>主修课程：广告学、消费者行为学、市场调研、品牌管理、销售管理、市场营销学</w:t>
            </w:r>
          </w:p>
          <w:p w14:paraId="67BAE4AE">
            <w:pPr>
              <w:pStyle w:val="4"/>
            </w:pPr>
            <w:r>
              <w:t>职业经历</w:t>
            </w:r>
          </w:p>
          <w:p w14:paraId="65CA8AAE">
            <w:r>
              <w:rPr>
                <w:b/>
              </w:rPr>
              <w:t>华讯金融有限公司 | 市场专员 | 2020-08 ~ 2022-04</w:t>
            </w:r>
          </w:p>
          <w:p w14:paraId="12638C07">
            <w:pPr>
              <w:pStyle w:val="16"/>
            </w:pPr>
            <w:r>
              <w:t>协助制定营销策略，跟踪推广效果并优化。 负责市场调研，收集竞品信息，撰写分析报告。 策划并执行线上线下营销活动，提升品牌知名度。</w:t>
            </w:r>
          </w:p>
          <w:p w14:paraId="3CD8F2BD">
            <w:r>
              <w:rPr>
                <w:b/>
              </w:rPr>
              <w:t>智云教育有限公司 | 市场助理 | 2022-02 ~ 2024-10</w:t>
            </w:r>
          </w:p>
          <w:p w14:paraId="51225542">
            <w:pPr>
              <w:pStyle w:val="16"/>
            </w:pPr>
            <w:r>
              <w:t>策划并执行线上线下营销活动，提升品牌知名度。</w:t>
            </w:r>
          </w:p>
          <w:p w14:paraId="34FD8050">
            <w:r>
              <w:rPr>
                <w:b/>
              </w:rPr>
              <w:t>上海传媒有限公司 | 营销专员 | 2024-06 ~ 2026-08</w:t>
            </w:r>
          </w:p>
          <w:p w14:paraId="16C62FA3">
            <w:pPr>
              <w:pStyle w:val="16"/>
            </w:pPr>
            <w:r>
              <w:t>运营公司社交媒体账号（公众号、微博等），提高粉丝互动。 策划并执行线上线下营销活动，提升品牌知名度。</w:t>
            </w:r>
          </w:p>
          <w:p w14:paraId="31989ECE">
            <w:pPr>
              <w:pStyle w:val="4"/>
            </w:pPr>
            <w:r>
              <w:t>资质认证</w:t>
            </w:r>
          </w:p>
          <w:p w14:paraId="6BC9ABF9">
            <w:pPr>
              <w:pStyle w:val="16"/>
            </w:pPr>
            <w:r>
              <w:t>全国计算机等级考试二级（Office高级应用）。</w:t>
            </w:r>
          </w:p>
          <w:p w14:paraId="7A9394A1">
            <w:pPr>
              <w:pStyle w:val="4"/>
            </w:pPr>
            <w:r>
              <w:t>自我评价</w:t>
            </w:r>
          </w:p>
          <w:p w14:paraId="5D035D7B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99444A2">
      <w:r>
        <w:br w:type="page"/>
      </w:r>
    </w:p>
    <w:p w14:paraId="0FB3CECD">
      <w:pPr>
        <w:jc w:val="center"/>
      </w:pPr>
      <w:r>
        <w:rPr>
          <w:b/>
          <w:sz w:val="32"/>
        </w:rPr>
        <w:t>刘红梅</w:t>
      </w:r>
    </w:p>
    <w:p w14:paraId="53AE0FBC">
      <w:r>
        <w:t>求职意向：设计师 | 苏州 | 17826/月 | 一周内到岗</w:t>
      </w:r>
    </w:p>
    <w:p w14:paraId="4F45FD05">
      <w:r>
        <w:t>基本信息：34岁 | 男 | 苏州 | 12年经验</w:t>
      </w:r>
    </w:p>
    <w:p w14:paraId="3FFD1A67">
      <w:r>
        <w:t>联系方式：14798764063 | yongwen@example.com</w:t>
      </w:r>
    </w:p>
    <w:p w14:paraId="01D9E9B4">
      <w:pPr>
        <w:pStyle w:val="4"/>
      </w:pPr>
      <w:r>
        <w:t>学习背景</w:t>
      </w:r>
    </w:p>
    <w:p w14:paraId="75C23A8F">
      <w:r>
        <w:t>南开大学 | 视觉传达 | 本科 | 2010-09 ~ 2014-06</w:t>
      </w:r>
    </w:p>
    <w:p w14:paraId="2697A662">
      <w:r>
        <w:t>专业成绩：3.56/4</w:t>
      </w:r>
    </w:p>
    <w:p w14:paraId="2EEC0755">
      <w:r>
        <w:t>主修课程：色彩构成、设计史、UI设计、字体设计、包装设计、平面设计</w:t>
      </w:r>
    </w:p>
    <w:p w14:paraId="6AA01FEC">
      <w:pPr>
        <w:pStyle w:val="4"/>
      </w:pPr>
      <w:r>
        <w:t>工作经历</w:t>
      </w:r>
    </w:p>
    <w:p w14:paraId="2FB482C6">
      <w:r>
        <w:rPr>
          <w:b/>
        </w:rPr>
        <w:t>深圳咨询科技有限公司 | 视觉设计师 | 2025-04 ~ 2026-05</w:t>
      </w:r>
    </w:p>
    <w:p w14:paraId="52EA17CA">
      <w:pPr>
        <w:pStyle w:val="16"/>
      </w:pPr>
      <w:r>
        <w:t>维护设计规范，持续优化设计风格。 负责公司产品UI界面设计，提升视觉体验。 制作宣传海报、画册、名片等平面物料。</w:t>
      </w:r>
    </w:p>
    <w:p w14:paraId="23BBDA7B">
      <w:pPr>
        <w:pStyle w:val="4"/>
      </w:pPr>
      <w:r>
        <w:t>能力专长</w:t>
      </w:r>
    </w:p>
    <w:p w14:paraId="0B17B0FC">
      <w:r>
        <w:t>语言能力：英语CET-4，具备基本读写能力。</w:t>
      </w:r>
    </w:p>
    <w:p w14:paraId="3F39BCBF">
      <w:r>
        <w:t>计算机能力：熟练使用Office办公软件</w:t>
      </w:r>
    </w:p>
    <w:p w14:paraId="0228FB0E">
      <w:r>
        <w:t>专业能力：Photoshop、Sketch、Illustrator、色彩搭配</w:t>
      </w:r>
    </w:p>
    <w:p w14:paraId="49E304D8">
      <w:pPr>
        <w:pStyle w:val="4"/>
      </w:pPr>
      <w:r>
        <w:t>资格证书</w:t>
      </w:r>
    </w:p>
    <w:p w14:paraId="0230DC26">
      <w:pPr>
        <w:pStyle w:val="16"/>
      </w:pPr>
      <w:r>
        <w:t>Adobe认证设计师。</w:t>
      </w:r>
    </w:p>
    <w:p w14:paraId="5B7AFA0D">
      <w:pPr>
        <w:pStyle w:val="4"/>
      </w:pPr>
      <w:r>
        <w:t>项目实践</w:t>
      </w:r>
    </w:p>
    <w:p w14:paraId="0F257358">
      <w:r>
        <w:rPr>
          <w:b/>
        </w:rPr>
        <w:t>智能客服系统（2020-10 ~ 2024-04）</w:t>
      </w:r>
    </w:p>
    <w:p w14:paraId="79362CF3">
      <w:pPr>
        <w:pStyle w:val="16"/>
      </w:pPr>
      <w:r>
        <w:t>负责核心模块设计与开发，实现了高并发处理，提升了系统性能30%。</w:t>
      </w:r>
    </w:p>
    <w:p w14:paraId="09659934">
      <w:pPr>
        <w:pStyle w:val="4"/>
      </w:pPr>
      <w:r>
        <w:t>自我陈述</w:t>
      </w:r>
    </w:p>
    <w:p w14:paraId="72C80099">
      <w:r>
        <w:t>具备良好的审美能力和设计功底；热爱设计，关注细节；善于沟通，能准确理解需求并转化为优秀的设计方案。</w:t>
      </w:r>
    </w:p>
    <w:p w14:paraId="5872E46C">
      <w:r>
        <w:br w:type="page"/>
      </w:r>
    </w:p>
    <w:p w14:paraId="65D20554">
      <w:pPr>
        <w:jc w:val="center"/>
      </w:pPr>
      <w:r>
        <w:rPr>
          <w:b/>
          <w:sz w:val="32"/>
        </w:rPr>
        <w:t>孙杨</w:t>
      </w:r>
    </w:p>
    <w:p w14:paraId="53A9FEF6">
      <w:r>
        <w:t>求职意向：行政专员 | 广州 | 19609/月 | 随时到岗</w:t>
      </w:r>
    </w:p>
    <w:p w14:paraId="183B9D57">
      <w:r>
        <w:t>基本信息：35岁 | 男 | 广州 | 11年经验</w:t>
      </w:r>
    </w:p>
    <w:p w14:paraId="1E21C073">
      <w:r>
        <w:t>联系方式：18595604569 | lei94@example.com</w:t>
      </w:r>
    </w:p>
    <w:p w14:paraId="7E503AFE">
      <w:pPr>
        <w:pStyle w:val="4"/>
      </w:pPr>
      <w:r>
        <w:t>学习背景</w:t>
      </w:r>
    </w:p>
    <w:p w14:paraId="39B58851">
      <w:r>
        <w:t>复旦大学 | 公共事业管理 | 硕士 | 2012-09 ~ 2015-06</w:t>
      </w:r>
    </w:p>
    <w:p w14:paraId="58B85645">
      <w:r>
        <w:t>专业成绩：3.83/4</w:t>
      </w:r>
    </w:p>
    <w:p w14:paraId="2BC97B06">
      <w:r>
        <w:t>主修课程：组织行为学、市场营销学、管理学原理、财务管理、战略管理</w:t>
      </w:r>
    </w:p>
    <w:p w14:paraId="4C402B20">
      <w:pPr>
        <w:pStyle w:val="4"/>
      </w:pPr>
      <w:r>
        <w:t>职业经历</w:t>
      </w:r>
    </w:p>
    <w:p w14:paraId="30210E7B">
      <w:r>
        <w:rPr>
          <w:b/>
        </w:rPr>
        <w:t>北京传媒科技有限公司 | 行政主管 | 2024-11 ~ 2025-07</w:t>
      </w:r>
    </w:p>
    <w:p w14:paraId="55ADE37E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67F9AC3B">
      <w:r>
        <w:rPr>
          <w:b/>
        </w:rPr>
        <w:t>博雅咨询科技有限公司 | 行政经理 | 2025-08 ~ 2026-05</w:t>
      </w:r>
    </w:p>
    <w:p w14:paraId="05ED402B">
      <w:pPr>
        <w:pStyle w:val="16"/>
      </w:pPr>
      <w:r>
        <w:t>负责公司日常行政事务管理，包括办公环境维护、办公用品采购与发放。 管理公司固定资产、车辆、印章等，确保规范使用。 协助组织公司内部会议、活动，撰写会议纪要并跟进落实。</w:t>
      </w:r>
    </w:p>
    <w:p w14:paraId="26CEBC3B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D31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753DC27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52D013A5">
            <w:r>
              <w:t>掌握Photoshop基本操作</w:t>
            </w:r>
          </w:p>
        </w:tc>
      </w:tr>
      <w:tr w14:paraId="56118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21A1A6A">
            <w:r>
              <w:t>会议组织</w:t>
            </w:r>
          </w:p>
        </w:tc>
        <w:tc>
          <w:tcPr>
            <w:tcW w:w="4320" w:type="dxa"/>
            <w:shd w:val="clear" w:color="auto" w:fill="E7E6E6"/>
          </w:tcPr>
          <w:p w14:paraId="66AAC19A">
            <w:r>
              <w:t>公文写作</w:t>
            </w:r>
          </w:p>
        </w:tc>
      </w:tr>
      <w:tr w14:paraId="1822E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1D867FA">
            <w:r>
              <w:t>办公软件</w:t>
            </w:r>
          </w:p>
        </w:tc>
        <w:tc>
          <w:tcPr>
            <w:tcW w:w="4320" w:type="dxa"/>
          </w:tcPr>
          <w:p w14:paraId="3B91310E"/>
        </w:tc>
      </w:tr>
    </w:tbl>
    <w:p w14:paraId="66B8230F"/>
    <w:p w14:paraId="12F042AE">
      <w:pPr>
        <w:pStyle w:val="4"/>
      </w:pPr>
      <w:r>
        <w:t>获奖情况</w:t>
      </w:r>
    </w:p>
    <w:p w14:paraId="779834FE">
      <w:pPr>
        <w:pStyle w:val="16"/>
      </w:pPr>
      <w:r>
        <w:t>大学英语四级（CET-4），良好的读写能力。</w:t>
      </w:r>
    </w:p>
    <w:p w14:paraId="78768E74">
      <w:pPr>
        <w:pStyle w:val="16"/>
      </w:pPr>
      <w:r>
        <w:t>大学英语六级（CET-6），优秀的听说读写能力。</w:t>
      </w:r>
    </w:p>
    <w:p w14:paraId="20714F38">
      <w:pPr>
        <w:pStyle w:val="4"/>
      </w:pPr>
      <w:r>
        <w:t>自我介绍</w:t>
      </w:r>
    </w:p>
    <w:p w14:paraId="380306B7">
      <w:r>
        <w:t>工作细致认真，有良好的条理性；善于沟通协调，能够高效处理多项任务；责任心强，有较强的服务意识和团队合作精神。</w:t>
      </w:r>
    </w:p>
    <w:p w14:paraId="2D4116EC">
      <w:r>
        <w:br w:type="page"/>
      </w:r>
    </w:p>
    <w:p w14:paraId="39650EA9">
      <w:pPr>
        <w:jc w:val="center"/>
      </w:pPr>
      <w:r>
        <w:rPr>
          <w:b/>
          <w:sz w:val="32"/>
        </w:rPr>
        <w:t>黄文</w:t>
      </w:r>
    </w:p>
    <w:p w14:paraId="66F037F0">
      <w:pPr>
        <w:jc w:val="center"/>
      </w:pPr>
      <w:r>
        <w:rPr>
          <w:sz w:val="2"/>
        </w:rPr>
        <w:t>____________________________________________________________</w:t>
      </w:r>
    </w:p>
    <w:p w14:paraId="5B88D094">
      <w:r>
        <w:t>求职意向：设计师 | 郑州 | 18619/月 | 两周内到岗</w:t>
      </w:r>
    </w:p>
    <w:p w14:paraId="6560C4A0">
      <w:r>
        <w:t>基本信息：36岁 | 女 | 郑州 | 14年经验</w:t>
      </w:r>
    </w:p>
    <w:p w14:paraId="3FEAE06A">
      <w:r>
        <w:t>联系方式：14549136130 | qiang96@example.net</w:t>
      </w:r>
    </w:p>
    <w:p w14:paraId="60347DF5">
      <w:pPr>
        <w:pStyle w:val="4"/>
      </w:pPr>
      <w:r>
        <w:t>工作经验</w:t>
      </w:r>
    </w:p>
    <w:p w14:paraId="7BA79352">
      <w:r>
        <w:rPr>
          <w:b/>
        </w:rPr>
        <w:t>成都科技有限公司 | UI设计师 | 2022-12 ~ 2024-02</w:t>
      </w:r>
    </w:p>
    <w:p w14:paraId="025C574E">
      <w:pPr>
        <w:pStyle w:val="16"/>
      </w:pPr>
      <w:r>
        <w:t>负责公司产品UI界面设计，提升视觉体验。 维护设计规范，持续优化设计风格。</w:t>
      </w:r>
    </w:p>
    <w:p w14:paraId="66A812F8">
      <w:r>
        <w:rPr>
          <w:b/>
        </w:rPr>
        <w:t>深圳金融有限公司 | 平面设计师 | 2024-09 ~ 2026-09</w:t>
      </w:r>
    </w:p>
    <w:p w14:paraId="4964BF05">
      <w:pPr>
        <w:pStyle w:val="16"/>
      </w:pPr>
      <w:r>
        <w:t>负责公司产品UI界面设计，提升视觉体验。 制作宣传海报、画册、名片等平面物料。</w:t>
      </w:r>
    </w:p>
    <w:p w14:paraId="70F40A8F">
      <w:pPr>
        <w:pStyle w:val="4"/>
      </w:pPr>
      <w:r>
        <w:t>学历信息</w:t>
      </w:r>
    </w:p>
    <w:p w14:paraId="0DE6A6E6">
      <w:r>
        <w:t>厦门大学 | 视觉传达 | 本科 | 2008-09 ~ 2012-06</w:t>
      </w:r>
    </w:p>
    <w:p w14:paraId="4E818085">
      <w:r>
        <w:t>专业成绩：3.11/4</w:t>
      </w:r>
    </w:p>
    <w:p w14:paraId="3279EEE3">
      <w:r>
        <w:t>主修课程：UI设计、平面设计、包装设计、字体设计、色彩构成、设计史</w:t>
      </w:r>
    </w:p>
    <w:p w14:paraId="6A22E698">
      <w:pPr>
        <w:pStyle w:val="4"/>
      </w:pPr>
      <w:r>
        <w:t>核心技能</w:t>
      </w:r>
    </w:p>
    <w:p w14:paraId="013C0167">
      <w:r>
        <w:t>语言能力：英语专八，流利商务沟通。</w:t>
      </w:r>
    </w:p>
    <w:p w14:paraId="4A2DFB12">
      <w:r>
        <w:t>计算机能力：精通Excel数据处理</w:t>
      </w:r>
    </w:p>
    <w:p w14:paraId="6E8CCC6D">
      <w:r>
        <w:t>专业能力：色彩搭配、Figma、Photoshop、Illustrator</w:t>
      </w:r>
    </w:p>
    <w:p w14:paraId="54C69637">
      <w:pPr>
        <w:pStyle w:val="4"/>
      </w:pPr>
      <w:r>
        <w:t>证书与荣誉</w:t>
      </w:r>
    </w:p>
    <w:p w14:paraId="15E9A0B7">
      <w:pPr>
        <w:pStyle w:val="16"/>
      </w:pPr>
      <w:r>
        <w:t>Adobe认证设计师。</w:t>
      </w:r>
    </w:p>
    <w:p w14:paraId="44F22D14">
      <w:pPr>
        <w:pStyle w:val="4"/>
      </w:pPr>
      <w:r>
        <w:t>主要项目</w:t>
      </w:r>
    </w:p>
    <w:p w14:paraId="674BF51D">
      <w:r>
        <w:rPr>
          <w:b/>
        </w:rPr>
        <w:t>移动电商APP（2023-09 ~ 2023-05）</w:t>
      </w:r>
    </w:p>
    <w:p w14:paraId="5CDE42B6">
      <w:pPr>
        <w:pStyle w:val="16"/>
      </w:pPr>
      <w:r>
        <w:t>负责核心模块设计与开发，实现了高并发处理，提升了系统性能30%。</w:t>
      </w:r>
    </w:p>
    <w:p w14:paraId="59B143AB">
      <w:pPr>
        <w:pStyle w:val="4"/>
      </w:pPr>
      <w:r>
        <w:t>自我陈述</w:t>
      </w:r>
    </w:p>
    <w:p w14:paraId="4855CE8D">
      <w:r>
        <w:t>具备良好的审美能力和设计功底；热爱设计，关注细节；善于沟通，能准确理解需求并转化为优秀的设计方案。</w:t>
      </w:r>
    </w:p>
    <w:p w14:paraId="7EDB8C0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A9E1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B95523">
            <w:r>
              <w:rPr>
                <w:b/>
                <w:sz w:val="28"/>
              </w:rPr>
              <w:t>张畅</w:t>
            </w:r>
          </w:p>
          <w:p w14:paraId="21601DAE">
            <w:r>
              <w:t>求职意向：产品经理 | 南京 | 14132/月 | 一个月内到岗</w:t>
            </w:r>
          </w:p>
          <w:p w14:paraId="52B4422E">
            <w:r>
              <w:t>基本信息：35岁 | 男 | 南京 | 13年经验</w:t>
            </w:r>
          </w:p>
          <w:p w14:paraId="58CC32ED">
            <w:r>
              <w:t>联系方式：13798151879 | egu@example.net</w:t>
            </w:r>
          </w:p>
          <w:p w14:paraId="3A18BFEE">
            <w:pPr>
              <w:pStyle w:val="4"/>
            </w:pPr>
            <w:r>
              <w:t>专业技能</w:t>
            </w:r>
          </w:p>
          <w:p w14:paraId="16D40744">
            <w:r>
              <w:t>语言能力：日语N2，可进行日常对话。</w:t>
            </w:r>
          </w:p>
          <w:p w14:paraId="6BAE4F35">
            <w:r>
              <w:t>计算机能力：掌握Photoshop基本操作</w:t>
            </w:r>
          </w:p>
          <w:p w14:paraId="527B027B">
            <w:r>
              <w:t>专业能力：用户调研、数据分析</w:t>
            </w:r>
          </w:p>
        </w:tc>
        <w:tc>
          <w:tcPr>
            <w:tcW w:w="4320" w:type="dxa"/>
          </w:tcPr>
          <w:p w14:paraId="223D2809"/>
          <w:p w14:paraId="3E8CB0F3">
            <w:pPr>
              <w:pStyle w:val="4"/>
            </w:pPr>
            <w:r>
              <w:t>学习背景</w:t>
            </w:r>
          </w:p>
          <w:p w14:paraId="5583939A">
            <w:r>
              <w:t>中山大学 | 工业设计 | 本科 | 2009-09 ~ 2013-06</w:t>
            </w:r>
          </w:p>
          <w:p w14:paraId="54DA0F5B">
            <w:r>
              <w:t>专业成绩：3.05/4</w:t>
            </w:r>
          </w:p>
          <w:p w14:paraId="4D9547BD">
            <w:r>
              <w:t>主修课程：组织行为学、管理学原理、战略管理、运营管理、市场营销学、财务管理</w:t>
            </w:r>
          </w:p>
          <w:p w14:paraId="067CE697">
            <w:pPr>
              <w:pStyle w:val="4"/>
            </w:pPr>
            <w:r>
              <w:t>工作经历</w:t>
            </w:r>
          </w:p>
          <w:p w14:paraId="20BB2640">
            <w:r>
              <w:rPr>
                <w:b/>
              </w:rPr>
              <w:t>博雅零售有限公司 | 高级产品经理 | 2020-01 ~ 2024-06</w:t>
            </w:r>
          </w:p>
          <w:p w14:paraId="258A8D74">
            <w:pPr>
              <w:pStyle w:val="16"/>
            </w:pPr>
            <w:r>
              <w:t>输出PRD文档，协调开发、测试、运营团队推进产品落地。 组织用户访谈，挖掘潜在需求。 负责产品需求调研、用户分析，完成产品规划与设计。</w:t>
            </w:r>
          </w:p>
          <w:p w14:paraId="20990FBF">
            <w:r>
              <w:rPr>
                <w:b/>
              </w:rPr>
              <w:t>卓越金融科技有限公司 | 高级产品经理 | 2024-08 ~ 2026-07</w:t>
            </w:r>
          </w:p>
          <w:p w14:paraId="49885AD1">
            <w:pPr>
              <w:pStyle w:val="16"/>
            </w:pPr>
            <w:r>
              <w:t>组织用户访谈，挖掘潜在需求。</w:t>
            </w:r>
          </w:p>
          <w:p w14:paraId="28459C53">
            <w:pPr>
              <w:pStyle w:val="4"/>
            </w:pPr>
            <w:r>
              <w:t>资质认证</w:t>
            </w:r>
          </w:p>
          <w:p w14:paraId="2707930A">
            <w:pPr>
              <w:pStyle w:val="16"/>
            </w:pPr>
            <w:r>
              <w:t>PMP项目管理认证。</w:t>
            </w:r>
          </w:p>
          <w:p w14:paraId="5D8D7B2D">
            <w:pPr>
              <w:pStyle w:val="4"/>
            </w:pPr>
            <w:r>
              <w:t>自我评价</w:t>
            </w:r>
          </w:p>
          <w:p w14:paraId="41D83249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1765933">
      <w:r>
        <w:br w:type="page"/>
      </w:r>
    </w:p>
    <w:p w14:paraId="7252F8A9">
      <w:pPr>
        <w:jc w:val="center"/>
      </w:pPr>
      <w:r>
        <w:rPr>
          <w:b/>
          <w:color w:val="003366"/>
          <w:sz w:val="32"/>
        </w:rPr>
        <w:t>尹平</w:t>
      </w:r>
    </w:p>
    <w:p w14:paraId="17FCFB6B">
      <w:r>
        <w:t>求职意向：市场专员 | 北京 | 19790/月 | 一周内到岗</w:t>
      </w:r>
    </w:p>
    <w:p w14:paraId="2AF5059D">
      <w:r>
        <w:t>基本信息：26岁 | 男 | 北京 | 4年经验</w:t>
      </w:r>
    </w:p>
    <w:p w14:paraId="284B9E69">
      <w:r>
        <w:t>联系方式：15880707854 | fengxiuying@example.org</w:t>
      </w:r>
    </w:p>
    <w:p w14:paraId="3ABFB490">
      <w:pPr>
        <w:pStyle w:val="4"/>
      </w:pPr>
      <w:r>
        <w:t>专业技能</w:t>
      </w:r>
    </w:p>
    <w:p w14:paraId="25ECC382">
      <w:r>
        <w:t>语言能力：英语专八，流利商务沟通。</w:t>
      </w:r>
    </w:p>
    <w:p w14:paraId="1363ABA8">
      <w:r>
        <w:t>计算机能力：熟练使用Office办公软件</w:t>
      </w:r>
    </w:p>
    <w:p w14:paraId="5207ED90">
      <w:r>
        <w:t>专业能力：文案写作、活动策划</w:t>
      </w:r>
    </w:p>
    <w:p w14:paraId="0010D625">
      <w:pPr>
        <w:pStyle w:val="4"/>
      </w:pPr>
      <w:r>
        <w:t>资质认证</w:t>
      </w:r>
    </w:p>
    <w:p w14:paraId="7990C3EB">
      <w:pPr>
        <w:pStyle w:val="16"/>
      </w:pPr>
      <w:r>
        <w:t>大学英语四级（CET-4），良好的读写能力。</w:t>
      </w:r>
    </w:p>
    <w:p w14:paraId="67A80BFC">
      <w:pPr>
        <w:pStyle w:val="4"/>
      </w:pPr>
      <w:r>
        <w:t>学历信息</w:t>
      </w:r>
    </w:p>
    <w:p w14:paraId="576C5CC0">
      <w:r>
        <w:t>复旦大学 | 新闻传播 | 本科 | 2018-09 ~ 2022-06</w:t>
      </w:r>
    </w:p>
    <w:p w14:paraId="15B2D8FE">
      <w:r>
        <w:t>专业成绩：3.05/4</w:t>
      </w:r>
    </w:p>
    <w:p w14:paraId="28473030">
      <w:r>
        <w:t>主修课程：管理学原理、财务管理、运营管理、市场营销学、组织行为学、战略管理</w:t>
      </w:r>
    </w:p>
    <w:p w14:paraId="5203B3DD">
      <w:pPr>
        <w:pStyle w:val="4"/>
      </w:pPr>
      <w:r>
        <w:t>过往经历</w:t>
      </w:r>
    </w:p>
    <w:p w14:paraId="7038AAEF">
      <w:r>
        <w:rPr>
          <w:b/>
        </w:rPr>
        <w:t>领航金融科技有限公司 | 市场助理 | 2023-06 ~ 2024-09</w:t>
      </w:r>
    </w:p>
    <w:p w14:paraId="2A0C35EC">
      <w:pPr>
        <w:pStyle w:val="16"/>
      </w:pPr>
      <w:r>
        <w:t>协助制定营销策略，跟踪推广效果并优化。 策划并执行线上线下营销活动，提升品牌知名度。</w:t>
      </w:r>
    </w:p>
    <w:p w14:paraId="1EB991A2">
      <w:r>
        <w:rPr>
          <w:b/>
        </w:rPr>
        <w:t>恒通教育科技有限公司 | 市场助理 | 2024-01 ~ 2026-03</w:t>
      </w:r>
    </w:p>
    <w:p w14:paraId="5A82A1DD">
      <w:pPr>
        <w:pStyle w:val="16"/>
      </w:pPr>
      <w:r>
        <w:t>与媒体、渠道保持良好合作，拓展市场资源。 协助制定营销策略，跟踪推广效果并优化。</w:t>
      </w:r>
    </w:p>
    <w:p w14:paraId="64EE57E3">
      <w:pPr>
        <w:pStyle w:val="4"/>
      </w:pPr>
      <w:r>
        <w:t>自我介绍</w:t>
      </w:r>
    </w:p>
    <w:p w14:paraId="5E3803A3">
      <w:r>
        <w:t>思维活跃，富有创意；具备敏锐的市场洞察力；热爱挑战，能够承受工作压力；善于数据分析，用数据驱动决策。</w:t>
      </w:r>
    </w:p>
    <w:p w14:paraId="6C56D3A2">
      <w:r>
        <w:br w:type="page"/>
      </w:r>
    </w:p>
    <w:p w14:paraId="5EA23831">
      <w:pPr>
        <w:jc w:val="center"/>
      </w:pPr>
      <w:r>
        <w:rPr>
          <w:b/>
          <w:sz w:val="32"/>
        </w:rPr>
        <w:t>安娟</w:t>
      </w:r>
    </w:p>
    <w:p w14:paraId="2FF13671">
      <w:r>
        <w:t>求职意向：设计师 | 武汉 | 19536/月 | 一个月内到岗</w:t>
      </w:r>
    </w:p>
    <w:p w14:paraId="0A2CFBA9">
      <w:r>
        <w:t>基本信息：35岁 | 男 | 武汉 | 13年经验</w:t>
      </w:r>
    </w:p>
    <w:p w14:paraId="07452B41">
      <w:r>
        <w:t>联系方式：18028134045 | xwan@example.net</w:t>
      </w:r>
    </w:p>
    <w:p w14:paraId="064B41D4">
      <w:pPr>
        <w:pStyle w:val="4"/>
      </w:pPr>
      <w:r>
        <w:t>学历信息</w:t>
      </w:r>
    </w:p>
    <w:p w14:paraId="23A0B66E">
      <w:r>
        <w:t>东南大学 | 艺术设计 | 本科 | 2009-09 ~ 2013-06</w:t>
      </w:r>
    </w:p>
    <w:p w14:paraId="45E33502">
      <w:r>
        <w:t>专业成绩：3.87/4（专业前10%）</w:t>
      </w:r>
    </w:p>
    <w:p w14:paraId="6858AC2B">
      <w:r>
        <w:t>主修课程：财务管理、战略管理、市场营销学、运营管理、组织行为学、管理学原理</w:t>
      </w:r>
    </w:p>
    <w:p w14:paraId="55387216">
      <w:pPr>
        <w:pStyle w:val="4"/>
      </w:pPr>
      <w:r>
        <w:t>过往经历</w:t>
      </w:r>
    </w:p>
    <w:p w14:paraId="06BC7256">
      <w:r>
        <w:rPr>
          <w:b/>
        </w:rPr>
        <w:t>卓越互联网有限公司 | 平面设计师 | 2024-04 ~ 2026-12</w:t>
      </w:r>
    </w:p>
    <w:p w14:paraId="24B265A1">
      <w:pPr>
        <w:pStyle w:val="16"/>
      </w:pPr>
      <w:r>
        <w:t>负责公司产品UI界面设计，提升视觉体验。</w:t>
      </w:r>
    </w:p>
    <w:p w14:paraId="79578A42">
      <w:pPr>
        <w:pStyle w:val="4"/>
      </w:pPr>
      <w:r>
        <w:t>专业技能</w:t>
      </w:r>
    </w:p>
    <w:p w14:paraId="59328EF5">
      <w:r>
        <w:t>语言能力：韩语TOPIK4，基础交流能力。</w:t>
      </w:r>
    </w:p>
    <w:p w14:paraId="22C91F38">
      <w:r>
        <w:t>计算机能力：掌握Photoshop基本操作</w:t>
      </w:r>
    </w:p>
    <w:p w14:paraId="06C0AAA8">
      <w:r>
        <w:t>专业能力：Illustrator、Figma</w:t>
      </w:r>
    </w:p>
    <w:p w14:paraId="677B8259">
      <w:pPr>
        <w:pStyle w:val="4"/>
      </w:pPr>
      <w:r>
        <w:t>获奖情况</w:t>
      </w:r>
    </w:p>
    <w:p w14:paraId="58D1EB62">
      <w:pPr>
        <w:pStyle w:val="16"/>
      </w:pPr>
      <w:r>
        <w:t>Adobe认证设计师。</w:t>
      </w:r>
    </w:p>
    <w:p w14:paraId="0BC3954A">
      <w:pPr>
        <w:pStyle w:val="4"/>
      </w:pPr>
      <w:r>
        <w:t>关于我</w:t>
      </w:r>
    </w:p>
    <w:p w14:paraId="2724D6D5">
      <w:r>
        <w:t>具备良好的审美能力和设计功底；热爱设计，关注细节；善于沟通，能准确理解需求并转化为优秀的设计方案。</w:t>
      </w:r>
    </w:p>
    <w:p w14:paraId="347FCDE7">
      <w:r>
        <w:br w:type="page"/>
      </w:r>
    </w:p>
    <w:p w14:paraId="1F56C823">
      <w:pPr>
        <w:jc w:val="center"/>
      </w:pPr>
      <w:r>
        <w:rPr>
          <w:b/>
          <w:sz w:val="32"/>
        </w:rPr>
        <w:t>沈建</w:t>
      </w:r>
    </w:p>
    <w:p w14:paraId="4D530A88">
      <w:r>
        <w:t>求职意向：产品经理 | 深圳 | 17139/月 | 一个月内到岗</w:t>
      </w:r>
    </w:p>
    <w:p w14:paraId="7C19BF96">
      <w:r>
        <w:t>基本信息：34岁 | 男 | 上海 | 14年经验</w:t>
      </w:r>
    </w:p>
    <w:p w14:paraId="5CA6F893">
      <w:r>
        <w:t>联系方式：14554117074 | yujing@example.org</w:t>
      </w:r>
    </w:p>
    <w:p w14:paraId="41F982A8">
      <w:pPr>
        <w:pStyle w:val="4"/>
      </w:pPr>
      <w:r>
        <w:t>学习背景</w:t>
      </w:r>
    </w:p>
    <w:p w14:paraId="40EBACD5">
      <w:r>
        <w:t>深圳职业技术学院 | 心理学 | 专科 | 2009-09 ~ 2012-06</w:t>
      </w:r>
    </w:p>
    <w:p w14:paraId="1C7D2981">
      <w:r>
        <w:t>专业成绩：3.58/4</w:t>
      </w:r>
    </w:p>
    <w:p w14:paraId="4E341B37">
      <w:r>
        <w:t>主修课程：组织行为学、管理学原理、战略管理、市场营销学、财务管理、运营管理</w:t>
      </w:r>
    </w:p>
    <w:p w14:paraId="69199E8E">
      <w:pPr>
        <w:pStyle w:val="4"/>
      </w:pPr>
      <w:r>
        <w:t>过往经历</w:t>
      </w:r>
    </w:p>
    <w:p w14:paraId="2BA5005E">
      <w:r>
        <w:rPr>
          <w:b/>
        </w:rPr>
        <w:t>恒通金融有限公司 | 产品助理 | 2018-07 ~ 2021-01</w:t>
      </w:r>
    </w:p>
    <w:p w14:paraId="1B1F67FB">
      <w:pPr>
        <w:pStyle w:val="16"/>
      </w:pPr>
      <w:r>
        <w:t>参与竞品分析，提炼差异化优势。</w:t>
      </w:r>
    </w:p>
    <w:p w14:paraId="2C13F426">
      <w:r>
        <w:rPr>
          <w:b/>
        </w:rPr>
        <w:t>领航制造科技有限公司 | 产品经理 | 2021-01 ~ 2025-08</w:t>
      </w:r>
    </w:p>
    <w:p w14:paraId="74D2C876">
      <w:pPr>
        <w:pStyle w:val="16"/>
      </w:pPr>
      <w:r>
        <w:t>负责产品需求调研、用户分析，完成产品规划与设计。 参与竞品分析，提炼差异化优势。</w:t>
      </w:r>
    </w:p>
    <w:p w14:paraId="42A0DAFC">
      <w:r>
        <w:rPr>
          <w:b/>
        </w:rPr>
        <w:t>深圳教育科技有限公司 | 产品助理 | 2025-10 ~ 2026-11</w:t>
      </w:r>
    </w:p>
    <w:p w14:paraId="19C82882">
      <w:pPr>
        <w:pStyle w:val="16"/>
      </w:pPr>
      <w:r>
        <w:t>输出PRD文档，协调开发、测试、运营团队推进产品落地。 跟踪产品数据，根据反馈持续优化迭代。</w:t>
      </w:r>
    </w:p>
    <w:p w14:paraId="553FE3EE">
      <w:pPr>
        <w:pStyle w:val="4"/>
      </w:pPr>
      <w:r>
        <w:t>技能证书</w:t>
      </w:r>
    </w:p>
    <w:p w14:paraId="16247C8E">
      <w:r>
        <w:t>语言能力：英语CET-6，读写熟练，可日常交流。</w:t>
      </w:r>
    </w:p>
    <w:p w14:paraId="3B0097F3">
      <w:r>
        <w:t>计算机能力：精通Excel数据处理</w:t>
      </w:r>
    </w:p>
    <w:p w14:paraId="739D253F">
      <w:r>
        <w:t>专业能力：需求分析、用户调研、Axure</w:t>
      </w:r>
    </w:p>
    <w:p w14:paraId="66F30243">
      <w:pPr>
        <w:pStyle w:val="4"/>
      </w:pPr>
      <w:r>
        <w:t>资格证书</w:t>
      </w:r>
    </w:p>
    <w:p w14:paraId="0F51E91C">
      <w:pPr>
        <w:pStyle w:val="16"/>
      </w:pPr>
      <w:r>
        <w:t>PMP项目管理认证。</w:t>
      </w:r>
    </w:p>
    <w:p w14:paraId="629CED17">
      <w:pPr>
        <w:pStyle w:val="4"/>
      </w:pPr>
      <w:r>
        <w:t>自我评价</w:t>
      </w:r>
    </w:p>
    <w:p w14:paraId="1B403A2B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C0181E9">
      <w:r>
        <w:br w:type="page"/>
      </w:r>
    </w:p>
    <w:p w14:paraId="2B134A5F">
      <w:pPr>
        <w:jc w:val="center"/>
      </w:pPr>
      <w:r>
        <w:rPr>
          <w:b/>
          <w:sz w:val="32"/>
        </w:rPr>
        <w:t>曹淑华</w:t>
      </w:r>
    </w:p>
    <w:p w14:paraId="7A5928A6">
      <w:r>
        <w:t>求职意向：行政专员 | 南京 | 8230/月 | 一周内到岗</w:t>
      </w:r>
    </w:p>
    <w:p w14:paraId="17287285">
      <w:r>
        <w:t>基本信息：30岁 | 女 | 成都 | 6年经验</w:t>
      </w:r>
    </w:p>
    <w:p w14:paraId="757FDFE3">
      <w:r>
        <w:t>联系方式：18052190420 | li32@example.net</w:t>
      </w:r>
    </w:p>
    <w:p w14:paraId="2B57B898">
      <w:pPr>
        <w:pStyle w:val="4"/>
      </w:pPr>
      <w:r>
        <w:t>自我介绍</w:t>
      </w:r>
    </w:p>
    <w:p w14:paraId="49899373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180562F9">
      <w:pPr>
        <w:pStyle w:val="4"/>
      </w:pPr>
      <w:r>
        <w:t>教育背景</w:t>
      </w:r>
    </w:p>
    <w:p w14:paraId="0FAFF9B2">
      <w:r>
        <w:t>南京大学 | 公共事业管理 | 硕士 | 2017-09 ~ 2020-06</w:t>
      </w:r>
    </w:p>
    <w:p w14:paraId="2A070D4B">
      <w:r>
        <w:t>专业成绩：3.49/4</w:t>
      </w:r>
    </w:p>
    <w:p w14:paraId="377A7CEF">
      <w:r>
        <w:t>主修课程：组织行为学、运营管理、战略管理、市场营销学、财务管理、管理学原理</w:t>
      </w:r>
    </w:p>
    <w:p w14:paraId="46BE54C1">
      <w:pPr>
        <w:pStyle w:val="4"/>
      </w:pPr>
      <w:r>
        <w:t>职业经历</w:t>
      </w:r>
    </w:p>
    <w:p w14:paraId="04B98F07">
      <w:r>
        <w:rPr>
          <w:b/>
        </w:rPr>
        <w:t>智云制造有限公司 | 行政经理 | 2025-11 ~ 2026-05</w:t>
      </w:r>
    </w:p>
    <w:p w14:paraId="7009F929">
      <w:pPr>
        <w:pStyle w:val="16"/>
      </w:pPr>
      <w:r>
        <w:t>管理公司固定资产、车辆、印章等，确保规范使用。 参与制定行政管理制度，优化流程，提高工作效率。 协助组织公司内部会议、活动，撰写会议纪要并跟进落实。</w:t>
      </w:r>
    </w:p>
    <w:p w14:paraId="2A0A335B">
      <w:pPr>
        <w:pStyle w:val="4"/>
      </w:pPr>
      <w:r>
        <w:t>技能证书</w:t>
      </w:r>
    </w:p>
    <w:p w14:paraId="75B82078">
      <w:r>
        <w:t>语言能力：英语专八，流利商务沟通。</w:t>
      </w:r>
    </w:p>
    <w:p w14:paraId="47E2AC2E">
      <w:r>
        <w:t>计算机能力：熟练使用Office办公软件</w:t>
      </w:r>
    </w:p>
    <w:p w14:paraId="43998FBD">
      <w:r>
        <w:t>专业能力：固定资产管理、公文写作、会议组织</w:t>
      </w:r>
    </w:p>
    <w:p w14:paraId="517677D6">
      <w:pPr>
        <w:pStyle w:val="4"/>
      </w:pPr>
      <w:r>
        <w:t>资质认证</w:t>
      </w:r>
    </w:p>
    <w:p w14:paraId="167397B6">
      <w:pPr>
        <w:pStyle w:val="16"/>
      </w:pPr>
      <w:r>
        <w:t>大学英语四级（CET-4），良好的读写能力。</w:t>
      </w:r>
    </w:p>
    <w:p w14:paraId="53AFF556">
      <w:r>
        <w:br w:type="page"/>
      </w:r>
    </w:p>
    <w:p w14:paraId="04A7F0FF">
      <w:pPr>
        <w:jc w:val="center"/>
      </w:pPr>
      <w:r>
        <w:rPr>
          <w:b/>
          <w:color w:val="003366"/>
          <w:sz w:val="32"/>
        </w:rPr>
        <w:t>刘桂芝</w:t>
      </w:r>
    </w:p>
    <w:p w14:paraId="1939F32A">
      <w:r>
        <w:t>求职意向：产品经理 | 青岛 | 16044/月 | 随时到岗</w:t>
      </w:r>
    </w:p>
    <w:p w14:paraId="3235A400">
      <w:r>
        <w:t>基本信息：35岁 | 女 | 青岛 | 13年经验</w:t>
      </w:r>
    </w:p>
    <w:p w14:paraId="7B37DF21">
      <w:r>
        <w:t>联系方式：13020167832 | zouchao@example.com</w:t>
      </w:r>
    </w:p>
    <w:p w14:paraId="10B222AB">
      <w:pPr>
        <w:pStyle w:val="4"/>
      </w:pPr>
      <w:r>
        <w:t>专业技能</w:t>
      </w:r>
    </w:p>
    <w:p w14:paraId="09827E85">
      <w:r>
        <w:t>语言能力：英语CET-4，具备基本读写能力。</w:t>
      </w:r>
    </w:p>
    <w:p w14:paraId="0FBA29D0">
      <w:r>
        <w:t>计算机能力：熟练使用Office办公软件</w:t>
      </w:r>
    </w:p>
    <w:p w14:paraId="035D7F22">
      <w:r>
        <w:t>专业能力：需求分析、数据分析</w:t>
      </w:r>
    </w:p>
    <w:p w14:paraId="5E5D250C">
      <w:pPr>
        <w:pStyle w:val="4"/>
      </w:pPr>
      <w:r>
        <w:t>荣誉证书</w:t>
      </w:r>
    </w:p>
    <w:p w14:paraId="6449B3B5">
      <w:pPr>
        <w:pStyle w:val="16"/>
      </w:pPr>
      <w:r>
        <w:t>PMP项目管理认证。</w:t>
      </w:r>
    </w:p>
    <w:p w14:paraId="73415402">
      <w:pPr>
        <w:pStyle w:val="4"/>
      </w:pPr>
      <w:r>
        <w:t>学历信息</w:t>
      </w:r>
    </w:p>
    <w:p w14:paraId="5EC07AC2">
      <w:r>
        <w:t>吉林大学 | 工业设计 | 本科 | 2009-09 ~ 2013-06</w:t>
      </w:r>
    </w:p>
    <w:p w14:paraId="63E9FB36">
      <w:r>
        <w:t>专业成绩：3.96/4</w:t>
      </w:r>
    </w:p>
    <w:p w14:paraId="522B0F76">
      <w:r>
        <w:t>主修课程：财务管理、组织行为学、运营管理、管理学原理、战略管理、市场营销学</w:t>
      </w:r>
    </w:p>
    <w:p w14:paraId="638E191C">
      <w:pPr>
        <w:pStyle w:val="4"/>
      </w:pPr>
      <w:r>
        <w:t>职业经历</w:t>
      </w:r>
    </w:p>
    <w:p w14:paraId="42965CDE">
      <w:r>
        <w:rPr>
          <w:b/>
        </w:rPr>
        <w:t>全民简历传媒科技有限公司 | 产品助理 | 2022-02 ~ 2025-02</w:t>
      </w:r>
    </w:p>
    <w:p w14:paraId="135410C1">
      <w:pPr>
        <w:pStyle w:val="16"/>
      </w:pPr>
      <w:r>
        <w:t>负责产品需求调研、用户分析，完成产品规划与设计。 跟踪产品数据，根据反馈持续优化迭代。 输出PRD文档，协调开发、测试、运营团队推进产品落地。</w:t>
      </w:r>
    </w:p>
    <w:p w14:paraId="09CBA2BE">
      <w:r>
        <w:rPr>
          <w:b/>
        </w:rPr>
        <w:t>华讯教育有限公司 | 产品助理 | 2025-12 ~ 2026-06</w:t>
      </w:r>
    </w:p>
    <w:p w14:paraId="79C8A674">
      <w:pPr>
        <w:pStyle w:val="16"/>
      </w:pPr>
      <w:r>
        <w:t>跟踪产品数据，根据反馈持续优化迭代。 输出PRD文档，协调开发、测试、运营团队推进产品落地。 参与竞品分析，提炼差异化优势。</w:t>
      </w:r>
    </w:p>
    <w:p w14:paraId="20D7B484">
      <w:pPr>
        <w:pStyle w:val="4"/>
      </w:pPr>
      <w:r>
        <w:t>参与项目</w:t>
      </w:r>
    </w:p>
    <w:p w14:paraId="771BF912">
      <w:r>
        <w:rPr>
          <w:b/>
        </w:rPr>
        <w:t>品牌官网改版（2019-01 ~ 2025-12）</w:t>
      </w:r>
    </w:p>
    <w:p w14:paraId="148932A7">
      <w:pPr>
        <w:pStyle w:val="16"/>
      </w:pPr>
      <w:r>
        <w:t>负责核心模块设计与开发，实现了高并发处理，提升了系统性能30%。</w:t>
      </w:r>
    </w:p>
    <w:p w14:paraId="7533F307">
      <w:pPr>
        <w:pStyle w:val="4"/>
      </w:pPr>
      <w:r>
        <w:t>自我陈述</w:t>
      </w:r>
    </w:p>
    <w:p w14:paraId="66573B1B">
      <w:r>
        <w:t>善于洞察用户需求，逻辑分析能力强；能够快速理解业务场景；有责任心，注重细节，追求产品极致。</w:t>
      </w:r>
    </w:p>
    <w:p w14:paraId="556A67B6">
      <w:r>
        <w:br w:type="page"/>
      </w:r>
    </w:p>
    <w:p w14:paraId="3722C8FD">
      <w:pPr>
        <w:jc w:val="center"/>
      </w:pPr>
      <w:r>
        <w:rPr>
          <w:b/>
          <w:sz w:val="32"/>
        </w:rPr>
        <w:t>张桂兰</w:t>
      </w:r>
    </w:p>
    <w:p w14:paraId="4FF7FC3F">
      <w:r>
        <w:t>求职意向：产品经理 | 南京 | 14415/月 | 两周内到岗</w:t>
      </w:r>
    </w:p>
    <w:p w14:paraId="2269DEFB">
      <w:r>
        <w:t>基本信息：28岁 | 女 | 西安 | 6年经验</w:t>
      </w:r>
    </w:p>
    <w:p w14:paraId="2684A2E8">
      <w:r>
        <w:t>联系方式：14588673753 | nadai@example.com</w:t>
      </w:r>
    </w:p>
    <w:p w14:paraId="6051E2D1">
      <w:pPr>
        <w:pStyle w:val="4"/>
      </w:pPr>
      <w:r>
        <w:t>学历信息</w:t>
      </w:r>
    </w:p>
    <w:p w14:paraId="2D4A0C4A">
      <w:r>
        <w:t>上海交通大学 | 计算机科学与技术 | 本科 | 2016-09 ~ 2020-06</w:t>
      </w:r>
    </w:p>
    <w:p w14:paraId="7E524EF3">
      <w:r>
        <w:t>专业成绩：3.43/4（专业前30%）</w:t>
      </w:r>
    </w:p>
    <w:p w14:paraId="434044F8">
      <w:r>
        <w:t>主修课程：编程基础、数据结构、算法设计、数据库原理、计算机网络、操作系统</w:t>
      </w:r>
    </w:p>
    <w:p w14:paraId="4BF9E32A">
      <w:pPr>
        <w:pStyle w:val="4"/>
      </w:pPr>
      <w:r>
        <w:t>工作经验</w:t>
      </w:r>
    </w:p>
    <w:p w14:paraId="6DAC3FE8">
      <w:r>
        <w:rPr>
          <w:b/>
        </w:rPr>
        <w:t>1. 杭州科技科技有限公司 | 产品经理 | 2025-11 ~ 2026-09</w:t>
      </w:r>
    </w:p>
    <w:p w14:paraId="0474CA06">
      <w:pPr>
        <w:pStyle w:val="16"/>
      </w:pPr>
      <w:r>
        <w:t>参与竞品分析，提炼差异化优势。</w:t>
      </w:r>
    </w:p>
    <w:p w14:paraId="431B3E39">
      <w:pPr>
        <w:pStyle w:val="4"/>
      </w:pPr>
      <w:r>
        <w:t>核心技能</w:t>
      </w:r>
    </w:p>
    <w:p w14:paraId="5F4437AD">
      <w:r>
        <w:t>语言能力：英语CET-4，具备基本读写能力。</w:t>
      </w:r>
    </w:p>
    <w:p w14:paraId="53384A0C">
      <w:r>
        <w:t>计算机能力：熟悉Python基础</w:t>
      </w:r>
    </w:p>
    <w:p w14:paraId="5A29F16C">
      <w:r>
        <w:t>专业能力：数据分析、用户调研、需求分析</w:t>
      </w:r>
    </w:p>
    <w:p w14:paraId="24F46837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C02A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362D0C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22085F22">
      <w:pPr>
        <w:pStyle w:val="4"/>
      </w:pPr>
      <w:r>
        <w:t>关于我</w:t>
      </w:r>
    </w:p>
    <w:p w14:paraId="3A7FB6A6">
      <w:r>
        <w:t>善于洞察用户需求，逻辑分析能力强；能够快速理解业务场景；有责任心，注重细节，追求产品极致。</w:t>
      </w:r>
    </w:p>
    <w:p w14:paraId="35B0A43F">
      <w:r>
        <w:br w:type="page"/>
      </w:r>
    </w:p>
    <w:p w14:paraId="46B6D84A">
      <w:pPr>
        <w:jc w:val="center"/>
      </w:pPr>
      <w:r>
        <w:rPr>
          <w:b/>
          <w:sz w:val="32"/>
        </w:rPr>
        <w:t>赵秀英</w:t>
      </w:r>
    </w:p>
    <w:p w14:paraId="467518BD">
      <w:r>
        <w:t>求职意向：设计师 | 广州 | 18070/月 | 两周内到岗</w:t>
      </w:r>
    </w:p>
    <w:p w14:paraId="7F4D722D">
      <w:r>
        <w:t>基本信息：31岁 | 女 | 广州 | 7年经验</w:t>
      </w:r>
    </w:p>
    <w:p w14:paraId="6CA25A80">
      <w:r>
        <w:t>联系方式：14573788652 | wei89@example.org</w:t>
      </w:r>
    </w:p>
    <w:p w14:paraId="32B38859">
      <w:pPr>
        <w:pStyle w:val="4"/>
      </w:pPr>
      <w:r>
        <w:t>教育状况</w:t>
      </w:r>
    </w:p>
    <w:p w14:paraId="4E6A3917">
      <w:r>
        <w:t>南京大学 | 视觉传达 | 硕士 | 2016-09 ~ 2019-06</w:t>
      </w:r>
    </w:p>
    <w:p w14:paraId="53A865D0">
      <w:r>
        <w:t>专业成绩：3.87/4（专业前10%）</w:t>
      </w:r>
    </w:p>
    <w:p w14:paraId="3A962CA9">
      <w:r>
        <w:t>主修课程：字体设计、色彩构成、平面设计、UI设计、设计史、包装设计</w:t>
      </w:r>
    </w:p>
    <w:p w14:paraId="002F842E">
      <w:pPr>
        <w:pStyle w:val="4"/>
      </w:pPr>
      <w:r>
        <w:t>过往经历</w:t>
      </w:r>
    </w:p>
    <w:p w14:paraId="1536B6D0">
      <w:r>
        <w:rPr>
          <w:b/>
        </w:rPr>
        <w:t>1. 上海咨询有限公司 | UI设计师 | 2022-08 ~ 2026-10</w:t>
      </w:r>
    </w:p>
    <w:p w14:paraId="46344AA2">
      <w:pPr>
        <w:pStyle w:val="16"/>
      </w:pPr>
      <w:r>
        <w:t>与产品、开发沟通，保证设计落地效果。</w:t>
      </w:r>
    </w:p>
    <w:p w14:paraId="10208578">
      <w:pPr>
        <w:pStyle w:val="4"/>
      </w:pPr>
      <w:r>
        <w:t>技能特长</w:t>
      </w:r>
    </w:p>
    <w:p w14:paraId="5760176F">
      <w:r>
        <w:t>语言能力：英语CET-6，读写熟练，可日常交流。</w:t>
      </w:r>
    </w:p>
    <w:p w14:paraId="6D7173DD">
      <w:r>
        <w:t>计算机能力：掌握Photoshop基本操作</w:t>
      </w:r>
    </w:p>
    <w:p w14:paraId="33D3DCCD">
      <w:r>
        <w:t>专业能力：色彩搭配、Figma、Illustrator</w:t>
      </w:r>
    </w:p>
    <w:p w14:paraId="4D9DB56C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59F7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59F6389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459AA370">
      <w:pPr>
        <w:pStyle w:val="4"/>
      </w:pPr>
      <w:r>
        <w:t>关于我</w:t>
      </w:r>
    </w:p>
    <w:p w14:paraId="4B170FFD">
      <w:r>
        <w:t>具备良好的审美能力和设计功底；热爱设计，关注细节；善于沟通，能准确理解需求并转化为优秀的设计方案。</w:t>
      </w:r>
    </w:p>
    <w:p w14:paraId="735A426D">
      <w:r>
        <w:br w:type="page"/>
      </w:r>
    </w:p>
    <w:p w14:paraId="6CC2A9DD">
      <w:pPr>
        <w:jc w:val="center"/>
      </w:pPr>
      <w:r>
        <w:rPr>
          <w:b/>
          <w:sz w:val="32"/>
        </w:rPr>
        <w:t>余金凤</w:t>
      </w:r>
    </w:p>
    <w:p w14:paraId="00D7F266">
      <w:pPr>
        <w:jc w:val="center"/>
      </w:pPr>
      <w:r>
        <w:rPr>
          <w:sz w:val="2"/>
        </w:rPr>
        <w:t>____________________________________________________________</w:t>
      </w:r>
    </w:p>
    <w:p w14:paraId="221D0360">
      <w:r>
        <w:t>求职意向：设计师 | 苏州 | 14121/月 | 一周内到岗</w:t>
      </w:r>
    </w:p>
    <w:p w14:paraId="25086177">
      <w:r>
        <w:t>基本信息：27岁 | 女 | 上海 | 5年经验</w:t>
      </w:r>
    </w:p>
    <w:p w14:paraId="6F4F775F">
      <w:r>
        <w:t>联系方式：18699699052 | yangu@example.com</w:t>
      </w:r>
    </w:p>
    <w:p w14:paraId="2D1C2BFC">
      <w:pPr>
        <w:pStyle w:val="4"/>
      </w:pPr>
      <w:r>
        <w:t>工作经验</w:t>
      </w:r>
    </w:p>
    <w:p w14:paraId="5B3720F0">
      <w:r>
        <w:rPr>
          <w:b/>
        </w:rPr>
        <w:t>成都金融有限公司 | 平面设计师 | 2021-01 ~ 2022-08</w:t>
      </w:r>
    </w:p>
    <w:p w14:paraId="41D8F8BF">
      <w:pPr>
        <w:pStyle w:val="16"/>
      </w:pPr>
      <w:r>
        <w:t>与产品、开发沟通，保证设计落地效果。 负责公司产品UI界面设计，提升视觉体验。</w:t>
      </w:r>
    </w:p>
    <w:p w14:paraId="0CEBBB4C">
      <w:r>
        <w:rPr>
          <w:b/>
        </w:rPr>
        <w:t>杭州制造有限公司 | 视觉设计师 | 2022-07 ~ 2026-08</w:t>
      </w:r>
    </w:p>
    <w:p w14:paraId="2D3BDEB0">
      <w:pPr>
        <w:pStyle w:val="16"/>
      </w:pPr>
      <w:r>
        <w:t>负责公司产品UI界面设计，提升视觉体验。 与产品、开发沟通，保证设计落地效果。 参与品牌VI设计，确保品牌一致性。</w:t>
      </w:r>
    </w:p>
    <w:p w14:paraId="052EF624">
      <w:pPr>
        <w:pStyle w:val="4"/>
      </w:pPr>
      <w:r>
        <w:t>教育背景</w:t>
      </w:r>
    </w:p>
    <w:p w14:paraId="560976D1">
      <w:r>
        <w:t>北京师范大学 | 产品设计 | 本科 | 2017-09 ~ 2021-06</w:t>
      </w:r>
    </w:p>
    <w:p w14:paraId="50B5A9D8">
      <w:r>
        <w:t>专业成绩：3.98/4（专业前15%）</w:t>
      </w:r>
    </w:p>
    <w:p w14:paraId="396117DB">
      <w:r>
        <w:t>主修课程：运营管理、管理学原理、战略管理、市场营销学、组织行为学</w:t>
      </w:r>
    </w:p>
    <w:p w14:paraId="7D529F36">
      <w:pPr>
        <w:pStyle w:val="4"/>
      </w:pPr>
      <w:r>
        <w:t>技能特长</w:t>
      </w:r>
    </w:p>
    <w:p w14:paraId="37B49115">
      <w:r>
        <w:t>语言能力：英语CET-4，具备基本读写能力。</w:t>
      </w:r>
    </w:p>
    <w:p w14:paraId="37C90333">
      <w:r>
        <w:t>计算机能力：精通Excel数据处理</w:t>
      </w:r>
    </w:p>
    <w:p w14:paraId="3C19500A">
      <w:r>
        <w:t>专业能力：Illustrator、色彩搭配、Photoshop、Sketch</w:t>
      </w:r>
    </w:p>
    <w:p w14:paraId="7A7C567F">
      <w:pPr>
        <w:pStyle w:val="4"/>
      </w:pPr>
      <w:r>
        <w:t>证书与荣誉</w:t>
      </w:r>
    </w:p>
    <w:p w14:paraId="2C86ABCD">
      <w:pPr>
        <w:pStyle w:val="16"/>
      </w:pPr>
      <w:r>
        <w:t>Adobe认证设计师。</w:t>
      </w:r>
    </w:p>
    <w:p w14:paraId="7442844D">
      <w:pPr>
        <w:pStyle w:val="4"/>
      </w:pPr>
      <w:r>
        <w:t>项目实践</w:t>
      </w:r>
    </w:p>
    <w:p w14:paraId="528F6654">
      <w:r>
        <w:rPr>
          <w:b/>
        </w:rPr>
        <w:t>智能客服系统（2020-02 ~ 2023-07）</w:t>
      </w:r>
    </w:p>
    <w:p w14:paraId="28406C05">
      <w:pPr>
        <w:pStyle w:val="16"/>
      </w:pPr>
      <w:r>
        <w:t>负责核心模块设计与开发，实现了高并发处理，提升了系统性能30%。</w:t>
      </w:r>
    </w:p>
    <w:p w14:paraId="05879BB5">
      <w:pPr>
        <w:pStyle w:val="4"/>
      </w:pPr>
      <w:r>
        <w:t>个人评价</w:t>
      </w:r>
    </w:p>
    <w:p w14:paraId="4CD63156">
      <w:r>
        <w:t>具备良好的审美能力和设计功底；热爱设计，关注细节；善于沟通，能准确理解需求并转化为优秀的设计方案。</w:t>
      </w:r>
    </w:p>
    <w:p w14:paraId="64D66785">
      <w:r>
        <w:br w:type="page"/>
      </w:r>
    </w:p>
    <w:p w14:paraId="2C0EB20A">
      <w:pPr>
        <w:jc w:val="center"/>
      </w:pPr>
      <w:r>
        <w:rPr>
          <w:b/>
          <w:color w:val="003366"/>
          <w:sz w:val="32"/>
        </w:rPr>
        <w:t>范玲</w:t>
      </w:r>
    </w:p>
    <w:p w14:paraId="289BEAB2">
      <w:r>
        <w:t>求职意向：运营专员 | 广州 | 18310/月 | 随时到岗</w:t>
      </w:r>
    </w:p>
    <w:p w14:paraId="2FBBF21D">
      <w:r>
        <w:t>基本信息：32岁 | 男 | 广州 | 12年经验</w:t>
      </w:r>
    </w:p>
    <w:p w14:paraId="37BA6A18">
      <w:r>
        <w:t>联系方式：13102494345 | juan02@example.net</w:t>
      </w:r>
    </w:p>
    <w:p w14:paraId="38DFD3A4">
      <w:pPr>
        <w:pStyle w:val="4"/>
      </w:pPr>
      <w:r>
        <w:t>技能特长</w:t>
      </w:r>
    </w:p>
    <w:p w14:paraId="0A26ABF1">
      <w:r>
        <w:t>语言能力：日语N2，可进行日常对话。</w:t>
      </w:r>
    </w:p>
    <w:p w14:paraId="7C6662D1">
      <w:r>
        <w:t>计算机能力：熟练使用Office办公软件</w:t>
      </w:r>
    </w:p>
    <w:p w14:paraId="5689665C">
      <w:r>
        <w:t>专业能力：PS/PR、内容创作、数据分析、活动策划</w:t>
      </w:r>
    </w:p>
    <w:p w14:paraId="6BA09AC2">
      <w:pPr>
        <w:pStyle w:val="4"/>
      </w:pPr>
      <w:r>
        <w:t>获奖情况</w:t>
      </w:r>
    </w:p>
    <w:p w14:paraId="6ED9FD4B">
      <w:pPr>
        <w:pStyle w:val="16"/>
      </w:pPr>
      <w:r>
        <w:t>大学英语四级（CET-4），良好的读写能力。</w:t>
      </w:r>
    </w:p>
    <w:p w14:paraId="1CC585BF">
      <w:pPr>
        <w:pStyle w:val="16"/>
      </w:pPr>
      <w:r>
        <w:t>大学英语六级（CET-6），优秀的听说读写能力。</w:t>
      </w:r>
    </w:p>
    <w:p w14:paraId="35D94D09">
      <w:pPr>
        <w:pStyle w:val="4"/>
      </w:pPr>
      <w:r>
        <w:t>学历信息</w:t>
      </w:r>
    </w:p>
    <w:p w14:paraId="5D541373">
      <w:r>
        <w:t>南京工业职业技术学院 | 市场营销 | 专科 | 2011-09 ~ 2014-06</w:t>
      </w:r>
    </w:p>
    <w:p w14:paraId="579D9042">
      <w:r>
        <w:t>专业成绩：3.84/4（专业前15%）</w:t>
      </w:r>
    </w:p>
    <w:p w14:paraId="288D364E">
      <w:r>
        <w:t>主修课程：消费者行为学、市场调研、销售管理、市场营销学、品牌管理、广告学</w:t>
      </w:r>
    </w:p>
    <w:p w14:paraId="7266331F">
      <w:pPr>
        <w:pStyle w:val="4"/>
      </w:pPr>
      <w:r>
        <w:t>工作经历</w:t>
      </w:r>
    </w:p>
    <w:p w14:paraId="12E03138">
      <w:r>
        <w:rPr>
          <w:b/>
        </w:rPr>
        <w:t>卓越科技有限公司 | 内容运营 | 2022-04 ~ 2026-05</w:t>
      </w:r>
    </w:p>
    <w:p w14:paraId="4B50DD40">
      <w:pPr>
        <w:pStyle w:val="16"/>
      </w:pPr>
      <w:r>
        <w:t>撰写内容文案，维护APP/网站内容更新。 处理用户反馈，提升用户体验。</w:t>
      </w:r>
    </w:p>
    <w:p w14:paraId="0C49E52D">
      <w:pPr>
        <w:pStyle w:val="4"/>
      </w:pPr>
      <w:r>
        <w:t>关于我</w:t>
      </w:r>
    </w:p>
    <w:p w14:paraId="1C2D0E61">
      <w:r>
        <w:t>执行力强，结果导向；具备良好的沟通能力和文案功底；善于在快节奏环境中工作，能高效完成目标。</w:t>
      </w:r>
    </w:p>
    <w:p w14:paraId="3F636C8B">
      <w:r>
        <w:br w:type="page"/>
      </w:r>
    </w:p>
    <w:p w14:paraId="35B80E04">
      <w:pPr>
        <w:jc w:val="center"/>
      </w:pPr>
      <w:r>
        <w:rPr>
          <w:b/>
          <w:sz w:val="32"/>
        </w:rPr>
        <w:t>傅玲</w:t>
      </w:r>
    </w:p>
    <w:p w14:paraId="4D867A0E">
      <w:pPr>
        <w:jc w:val="center"/>
      </w:pPr>
      <w:r>
        <w:rPr>
          <w:sz w:val="2"/>
        </w:rPr>
        <w:t>____________________________________________________________</w:t>
      </w:r>
    </w:p>
    <w:p w14:paraId="01070E5D">
      <w:r>
        <w:t>求职意向：软件工程师 | 广州 | 20894/月 | 一个月内到岗</w:t>
      </w:r>
    </w:p>
    <w:p w14:paraId="3234951E">
      <w:r>
        <w:t>基本信息：36岁 | 女 | 郑州 | 14年经验</w:t>
      </w:r>
    </w:p>
    <w:p w14:paraId="6207097F">
      <w:r>
        <w:t>联系方式：18732686301 | zhangyan@example.net</w:t>
      </w:r>
    </w:p>
    <w:p w14:paraId="5DD18615">
      <w:pPr>
        <w:pStyle w:val="4"/>
      </w:pPr>
      <w:r>
        <w:t>工作经历</w:t>
      </w:r>
    </w:p>
    <w:p w14:paraId="51F14009">
      <w:r>
        <w:rPr>
          <w:b/>
        </w:rPr>
        <w:t>新锐咨询科技有限公司 | Java开发工程师 | 2023-02 ~ 2024-05</w:t>
      </w:r>
    </w:p>
    <w:p w14:paraId="6B2E822A">
      <w:pPr>
        <w:pStyle w:val="16"/>
      </w:pPr>
      <w:r>
        <w:t>修复系统Bug，保障系统稳定运行。 编写高质量代码，进行单元测试和性能优化。 协助团队完成项目迭代与上线。</w:t>
      </w:r>
    </w:p>
    <w:p w14:paraId="4B805897">
      <w:r>
        <w:rPr>
          <w:b/>
        </w:rPr>
        <w:t>全民简历零售有限公司 | 前端开发工程师 | 2024-04 ~ 2026-02</w:t>
      </w:r>
    </w:p>
    <w:p w14:paraId="08754C01">
      <w:pPr>
        <w:pStyle w:val="16"/>
      </w:pPr>
      <w:r>
        <w:t>协助团队完成项目迭代与上线。</w:t>
      </w:r>
    </w:p>
    <w:p w14:paraId="4DF2A0DA">
      <w:pPr>
        <w:pStyle w:val="4"/>
      </w:pPr>
      <w:r>
        <w:t>学历信息</w:t>
      </w:r>
    </w:p>
    <w:p w14:paraId="304852CA">
      <w:r>
        <w:t>南开大学 | 计算机科学与技术 | 本科 | 2008-09 ~ 2012-06</w:t>
      </w:r>
    </w:p>
    <w:p w14:paraId="0F7C3C1C">
      <w:r>
        <w:t>专业成绩：3.84/4（专业前10%）</w:t>
      </w:r>
    </w:p>
    <w:p w14:paraId="56014D61">
      <w:r>
        <w:t>主修课程：算法设计、编程基础、数据库原理、操作系统、计算机网络、数据结构</w:t>
      </w:r>
    </w:p>
    <w:p w14:paraId="4325F7C8">
      <w:pPr>
        <w:pStyle w:val="4"/>
      </w:pPr>
      <w:r>
        <w:t>核心技能</w:t>
      </w:r>
    </w:p>
    <w:p w14:paraId="269E8F57">
      <w:r>
        <w:t>语言能力：韩语TOPIK4，基础交流能力。</w:t>
      </w:r>
    </w:p>
    <w:p w14:paraId="1CB9E766">
      <w:r>
        <w:t>计算机能力：熟悉Python基础</w:t>
      </w:r>
    </w:p>
    <w:p w14:paraId="1405FCD1">
      <w:r>
        <w:t>专业能力：MySQL、React、Python、Java</w:t>
      </w:r>
    </w:p>
    <w:p w14:paraId="3AE013F0">
      <w:pPr>
        <w:pStyle w:val="4"/>
      </w:pPr>
      <w:r>
        <w:t>证书与荣誉</w:t>
      </w:r>
    </w:p>
    <w:p w14:paraId="4E65AEAE">
      <w:pPr>
        <w:pStyle w:val="16"/>
      </w:pPr>
      <w:r>
        <w:t>全国计算机等级考试三级（数据库技术）。</w:t>
      </w:r>
    </w:p>
    <w:p w14:paraId="4CEF4337">
      <w:pPr>
        <w:pStyle w:val="4"/>
      </w:pPr>
      <w:r>
        <w:t>自我介绍</w:t>
      </w:r>
    </w:p>
    <w:p w14:paraId="79621550">
      <w:r>
        <w:t>逻辑思维清晰，代码规范；热爱技术，乐于钻研；具备良好的问题分析和解决能力；有较强的学习能力和团队协作精神。</w:t>
      </w:r>
    </w:p>
    <w:p w14:paraId="12472DA7">
      <w:r>
        <w:br w:type="page"/>
      </w:r>
    </w:p>
    <w:p w14:paraId="6AC071C0">
      <w:pPr>
        <w:jc w:val="center"/>
      </w:pPr>
      <w:r>
        <w:rPr>
          <w:b/>
          <w:sz w:val="32"/>
        </w:rPr>
        <w:t>任鑫</w:t>
      </w:r>
    </w:p>
    <w:p w14:paraId="22137B63">
      <w:r>
        <w:t>求职意向：财务助理 | 杭州 | 10109/月 | 两周内到岗</w:t>
      </w:r>
    </w:p>
    <w:p w14:paraId="2835BA48">
      <w:r>
        <w:t>基本信息：27岁 | 男 | 杭州 | 5年经验</w:t>
      </w:r>
    </w:p>
    <w:p w14:paraId="6129E79E">
      <w:r>
        <w:t>联系方式：18631837775 | tao69@example.net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642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2D7A2D">
            <w:pPr>
              <w:pStyle w:val="4"/>
            </w:pPr>
            <w:r>
              <w:t>学习背景</w:t>
            </w:r>
          </w:p>
          <w:p w14:paraId="50B84276">
            <w:r>
              <w:t>天津大学 | 会计学 | 本科 | 2017-09 ~ 2021-06</w:t>
            </w:r>
          </w:p>
          <w:p w14:paraId="672443F5">
            <w:r>
              <w:t>专业成绩：3.87/4（专业前10%）</w:t>
            </w:r>
          </w:p>
          <w:p w14:paraId="4236EF3B">
            <w:r>
              <w:t>主修课程：审计学、税法、中级财务会计、基础会计、管理会计、成本会计</w:t>
            </w:r>
          </w:p>
        </w:tc>
      </w:tr>
    </w:tbl>
    <w:p w14:paraId="21DC389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825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1413DD">
            <w:pPr>
              <w:pStyle w:val="4"/>
            </w:pPr>
            <w:r>
              <w:t>过往经历</w:t>
            </w:r>
          </w:p>
          <w:p w14:paraId="62690505">
            <w:r>
              <w:rPr>
                <w:b/>
              </w:rPr>
              <w:t>新锐教育有限公司 | 财务分析 | 2023-04 ~ 2025-02</w:t>
            </w:r>
          </w:p>
          <w:p w14:paraId="2BC6AEA9">
            <w:pPr>
              <w:pStyle w:val="16"/>
            </w:pPr>
            <w:r>
              <w:t>参与预算编制及成本控制分析。 管理发票、合同等财务档案，确保合规。</w:t>
            </w:r>
          </w:p>
          <w:p w14:paraId="07843EA9">
            <w:r>
              <w:rPr>
                <w:b/>
              </w:rPr>
              <w:t>成都零售科技有限公司 | 出纳 | 2025-05 ~ 2026-02</w:t>
            </w:r>
          </w:p>
          <w:p w14:paraId="06464E74">
            <w:pPr>
              <w:pStyle w:val="16"/>
            </w:pPr>
            <w:r>
              <w:t>负责日常报销审核、凭证编制及账务处理。 配合审计工作，提供所需财务资料。</w:t>
            </w:r>
          </w:p>
        </w:tc>
      </w:tr>
    </w:tbl>
    <w:p w14:paraId="5939F66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094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138F643">
            <w:pPr>
              <w:pStyle w:val="4"/>
            </w:pPr>
            <w:r>
              <w:t>专业技能</w:t>
            </w:r>
          </w:p>
          <w:p w14:paraId="6FA18BCE">
            <w:r>
              <w:t>语言能力：韩语TOPIK4，基础交流能力。</w:t>
            </w:r>
          </w:p>
          <w:p w14:paraId="228449D5">
            <w:r>
              <w:t>计算机能力：熟练使用Office办公软件</w:t>
            </w:r>
          </w:p>
          <w:p w14:paraId="6E7745C8">
            <w:r>
              <w:t>专业能力：用友、财务报表、金蝶</w:t>
            </w:r>
          </w:p>
        </w:tc>
      </w:tr>
    </w:tbl>
    <w:p w14:paraId="04DD09A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588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EBD812">
            <w:pPr>
              <w:pStyle w:val="4"/>
            </w:pPr>
            <w:r>
              <w:t>资格证书</w:t>
            </w:r>
          </w:p>
          <w:p w14:paraId="3889E5EA">
            <w:pPr>
              <w:pStyle w:val="16"/>
            </w:pPr>
            <w:r>
              <w:t>会计从业资格证。</w:t>
            </w:r>
          </w:p>
        </w:tc>
      </w:tr>
    </w:tbl>
    <w:p w14:paraId="5ED2BB9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2CB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69980D">
            <w:pPr>
              <w:pStyle w:val="4"/>
            </w:pPr>
            <w:r>
              <w:t>个人评价</w:t>
            </w:r>
          </w:p>
          <w:p w14:paraId="6B68F6D5">
            <w:r>
              <w:t>做事严谨，对数字敏感；熟练掌握财务软件，有较强的合规意识；诚实守信，具备良好的职业道德。</w:t>
            </w:r>
          </w:p>
        </w:tc>
      </w:tr>
    </w:tbl>
    <w:p w14:paraId="128D936C"/>
    <w:p w14:paraId="6EA07B54">
      <w:r>
        <w:br w:type="page"/>
      </w:r>
    </w:p>
    <w:p w14:paraId="412D0D75">
      <w:pPr>
        <w:jc w:val="center"/>
      </w:pPr>
      <w:r>
        <w:rPr>
          <w:b/>
          <w:sz w:val="32"/>
        </w:rPr>
        <w:t>郭倩</w:t>
      </w:r>
    </w:p>
    <w:p w14:paraId="423F6AF8">
      <w:r>
        <w:t>求职意向：运营专员 | 西安 | 17815/月 | 随时到岗</w:t>
      </w:r>
    </w:p>
    <w:p w14:paraId="6DBFC548">
      <w:r>
        <w:t>基本信息：37岁 | 男 | 西安 | 13年经验</w:t>
      </w:r>
    </w:p>
    <w:p w14:paraId="37C31D20">
      <w:r>
        <w:t>联系方式：15181135128 | awu@example.com</w:t>
      </w:r>
    </w:p>
    <w:p w14:paraId="4F74BD92">
      <w:pPr>
        <w:pStyle w:val="4"/>
      </w:pPr>
      <w:r>
        <w:t>教育经历</w:t>
      </w:r>
    </w:p>
    <w:p w14:paraId="692F5BDF">
      <w:r>
        <w:t>清华大学 | 市场营销 | 硕士 | 2010-09 ~ 2013-06</w:t>
      </w:r>
    </w:p>
    <w:p w14:paraId="281DE4FD">
      <w:r>
        <w:t>专业成绩：3.13/4</w:t>
      </w:r>
    </w:p>
    <w:p w14:paraId="05364D05">
      <w:r>
        <w:t>主修课程：销售管理、广告学、市场营销学、市场调研、品牌管理、消费者行为学</w:t>
      </w:r>
    </w:p>
    <w:p w14:paraId="11FC66BB">
      <w:pPr>
        <w:pStyle w:val="4"/>
      </w:pPr>
      <w:r>
        <w:t>工作经验</w:t>
      </w:r>
    </w:p>
    <w:p w14:paraId="2288D2C6">
      <w:r>
        <w:rPr>
          <w:b/>
        </w:rPr>
        <w:t>成都零售科技有限公司 | 新媒体运营 | 2025-11 ~ 2026-07</w:t>
      </w:r>
    </w:p>
    <w:p w14:paraId="00FFBEFF">
      <w:pPr>
        <w:pStyle w:val="16"/>
      </w:pPr>
      <w:r>
        <w:t>负责用户社群运营，提升用户活跃度和粘性。</w:t>
      </w:r>
    </w:p>
    <w:p w14:paraId="457B5050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A0C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DB6834E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341131CE">
            <w:r>
              <w:t>熟练使用Office办公软件</w:t>
            </w:r>
          </w:p>
        </w:tc>
      </w:tr>
      <w:tr w14:paraId="5AD9D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A4C02C2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08E6EFC9">
            <w:r>
              <w:t>PS/PR</w:t>
            </w:r>
          </w:p>
        </w:tc>
      </w:tr>
    </w:tbl>
    <w:p w14:paraId="06A98C3C"/>
    <w:p w14:paraId="2B9924D3">
      <w:pPr>
        <w:pStyle w:val="4"/>
      </w:pPr>
      <w:r>
        <w:t>获奖情况</w:t>
      </w:r>
    </w:p>
    <w:p w14:paraId="48B6A754">
      <w:pPr>
        <w:pStyle w:val="16"/>
      </w:pPr>
      <w:r>
        <w:t>大学英语六级（CET-6），优秀的听说读写能力。</w:t>
      </w:r>
    </w:p>
    <w:p w14:paraId="6F125653">
      <w:pPr>
        <w:pStyle w:val="16"/>
      </w:pPr>
      <w:r>
        <w:t>全国计算机等级考试二级（Office高级应用）。</w:t>
      </w:r>
    </w:p>
    <w:p w14:paraId="50BE2C18">
      <w:pPr>
        <w:pStyle w:val="16"/>
      </w:pPr>
      <w:r>
        <w:t>大学英语四级（CET-4），良好的读写能力。</w:t>
      </w:r>
    </w:p>
    <w:p w14:paraId="076B95C2">
      <w:pPr>
        <w:pStyle w:val="4"/>
      </w:pPr>
      <w:r>
        <w:t>自我评价</w:t>
      </w:r>
    </w:p>
    <w:p w14:paraId="3B9C0741">
      <w:r>
        <w:t>执行力强，结果导向；具备良好的沟通能力和文案功底；善于在快节奏环境中工作，能高效完成目标。</w:t>
      </w:r>
    </w:p>
    <w:p w14:paraId="38D556F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FFC6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194FBB">
            <w:r>
              <w:rPr>
                <w:b/>
                <w:sz w:val="28"/>
              </w:rPr>
              <w:t>袁健</w:t>
            </w:r>
          </w:p>
          <w:p w14:paraId="25AF2AA6">
            <w:r>
              <w:t>求职意向：设计师 | 南京 | 14031/月 | 一个月内到岗</w:t>
            </w:r>
          </w:p>
          <w:p w14:paraId="6149F2B7">
            <w:r>
              <w:t>基本信息：27岁 | 男 | 西安 | 5年经验</w:t>
            </w:r>
          </w:p>
          <w:p w14:paraId="26295ACC">
            <w:r>
              <w:t>联系方式：18702827667 | ikang@example.net</w:t>
            </w:r>
          </w:p>
          <w:p w14:paraId="1EC0263D">
            <w:pPr>
              <w:pStyle w:val="4"/>
            </w:pPr>
            <w:r>
              <w:t>能力专长</w:t>
            </w:r>
          </w:p>
          <w:p w14:paraId="175EB952">
            <w:r>
              <w:t>语言能力：英语专八，流利商务沟通。</w:t>
            </w:r>
          </w:p>
          <w:p w14:paraId="72D96129">
            <w:r>
              <w:t>计算机能力：熟练使用Office办公软件</w:t>
            </w:r>
          </w:p>
          <w:p w14:paraId="3E3889C8">
            <w:r>
              <w:t>专业能力：Figma、Photoshop</w:t>
            </w:r>
          </w:p>
        </w:tc>
        <w:tc>
          <w:tcPr>
            <w:tcW w:w="4320" w:type="dxa"/>
          </w:tcPr>
          <w:p w14:paraId="30530092"/>
          <w:p w14:paraId="106FCD06">
            <w:pPr>
              <w:pStyle w:val="4"/>
            </w:pPr>
            <w:r>
              <w:t>学习背景</w:t>
            </w:r>
          </w:p>
          <w:p w14:paraId="132CDD4F">
            <w:r>
              <w:t>南开大学 | 数字媒体艺术 | 本科 | 2017-09 ~ 2021-06</w:t>
            </w:r>
          </w:p>
          <w:p w14:paraId="7E86FA1E">
            <w:r>
              <w:t>专业成绩：3.83/4</w:t>
            </w:r>
          </w:p>
          <w:p w14:paraId="46D498BD">
            <w:r>
              <w:t>主修课程：运营管理、战略管理、市场营销学、财务管理、组织行为学</w:t>
            </w:r>
          </w:p>
          <w:p w14:paraId="6AC21B4E">
            <w:pPr>
              <w:pStyle w:val="4"/>
            </w:pPr>
            <w:r>
              <w:t>工作经历</w:t>
            </w:r>
          </w:p>
          <w:p w14:paraId="7D7E68BF">
            <w:r>
              <w:rPr>
                <w:b/>
              </w:rPr>
              <w:t>全民简历零售有限公司 | 视觉设计师 | 2021-01 ~ 2022-08</w:t>
            </w:r>
          </w:p>
          <w:p w14:paraId="10F49F46">
            <w:pPr>
              <w:pStyle w:val="16"/>
            </w:pPr>
            <w:r>
              <w:t>制作宣传海报、画册、名片等平面物料。 参与品牌VI设计，确保品牌一致性。</w:t>
            </w:r>
          </w:p>
          <w:p w14:paraId="7BEBD798">
            <w:r>
              <w:rPr>
                <w:b/>
              </w:rPr>
              <w:t>鼎盛科技有限公司 | 平面设计师 | 2022-06 ~ 2026-03</w:t>
            </w:r>
          </w:p>
          <w:p w14:paraId="72B1006D">
            <w:pPr>
              <w:pStyle w:val="16"/>
            </w:pPr>
            <w:r>
              <w:t>负责公司产品UI界面设计，提升视觉体验。</w:t>
            </w:r>
          </w:p>
          <w:p w14:paraId="27161583">
            <w:pPr>
              <w:pStyle w:val="4"/>
            </w:pPr>
            <w:r>
              <w:t>证书与荣誉</w:t>
            </w:r>
          </w:p>
          <w:p w14:paraId="05A59A87">
            <w:pPr>
              <w:pStyle w:val="16"/>
            </w:pPr>
            <w:r>
              <w:t>Adobe认证设计师。</w:t>
            </w:r>
          </w:p>
          <w:p w14:paraId="51D7F77F">
            <w:pPr>
              <w:pStyle w:val="4"/>
            </w:pPr>
            <w:r>
              <w:t>项目经验</w:t>
            </w:r>
          </w:p>
          <w:p w14:paraId="676B904C">
            <w:r>
              <w:rPr>
                <w:b/>
              </w:rPr>
              <w:t>数据可视化平台（2020-09 ~ 2024-08）</w:t>
            </w:r>
          </w:p>
          <w:p w14:paraId="680C4A98">
            <w:pPr>
              <w:pStyle w:val="16"/>
            </w:pPr>
            <w:r>
              <w:t>负责核心模块设计与开发，实现了高并发处理，提升了系统性能30%。</w:t>
            </w:r>
          </w:p>
          <w:p w14:paraId="73BAFE6C">
            <w:pPr>
              <w:pStyle w:val="4"/>
            </w:pPr>
            <w:r>
              <w:t>自我陈述</w:t>
            </w:r>
          </w:p>
          <w:p w14:paraId="4E4DAF86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2430A73F">
      <w:r>
        <w:br w:type="page"/>
      </w:r>
    </w:p>
    <w:p w14:paraId="37354074">
      <w:pPr>
        <w:jc w:val="center"/>
      </w:pPr>
      <w:r>
        <w:rPr>
          <w:b/>
          <w:sz w:val="32"/>
        </w:rPr>
        <w:t>袁秀珍</w:t>
      </w:r>
    </w:p>
    <w:p w14:paraId="5977D6B5">
      <w:r>
        <w:t>求职意向：市场专员 | 苏州 | 13846/月 | 两周内到岗</w:t>
      </w:r>
    </w:p>
    <w:p w14:paraId="387B4840">
      <w:r>
        <w:t>基本信息：35岁 | 男 | 苏州 | 13年经验</w:t>
      </w:r>
    </w:p>
    <w:p w14:paraId="7EC9E7E7">
      <w:r>
        <w:t>联系方式：13284978451 | jjin@example.net</w:t>
      </w:r>
    </w:p>
    <w:p w14:paraId="1BABD7C8">
      <w:pPr>
        <w:pStyle w:val="4"/>
      </w:pPr>
      <w:r>
        <w:t>教育背景</w:t>
      </w:r>
    </w:p>
    <w:p w14:paraId="03DAAD6B">
      <w:r>
        <w:t>北京大学 | 广告学 | 本科 | 2009-09 ~ 2013-06</w:t>
      </w:r>
    </w:p>
    <w:p w14:paraId="090FFFFC">
      <w:r>
        <w:t>专业成绩：3.58/4（专业前30%）</w:t>
      </w:r>
    </w:p>
    <w:p w14:paraId="2B71AF65">
      <w:r>
        <w:t>主修课程：财务管理、组织行为学、战略管理、管理学原理、运营管理、市场营销学</w:t>
      </w:r>
    </w:p>
    <w:p w14:paraId="7149F19F">
      <w:pPr>
        <w:pStyle w:val="4"/>
      </w:pPr>
      <w:r>
        <w:t>过往经历</w:t>
      </w:r>
    </w:p>
    <w:p w14:paraId="2806773D">
      <w:r>
        <w:rPr>
          <w:b/>
        </w:rPr>
        <w:t>智云传媒有限公司 | 品牌专员 | 2017-05 ~ 2021-07</w:t>
      </w:r>
    </w:p>
    <w:p w14:paraId="15027F7A">
      <w:pPr>
        <w:pStyle w:val="16"/>
      </w:pPr>
      <w:r>
        <w:t>策划并执行线上线下营销活动，提升品牌知名度。 负责市场调研，收集竞品信息，撰写分析报告。 运营公司社交媒体账号（公众号、微博等），提高粉丝互动。</w:t>
      </w:r>
    </w:p>
    <w:p w14:paraId="7ED40B2B">
      <w:r>
        <w:rPr>
          <w:b/>
        </w:rPr>
        <w:t>创想金融科技有限公司 | 市场助理 | 2021-11 ~ 2022-12</w:t>
      </w:r>
    </w:p>
    <w:p w14:paraId="3D63291D">
      <w:pPr>
        <w:pStyle w:val="16"/>
      </w:pPr>
      <w:r>
        <w:t>运营公司社交媒体账号（公众号、微博等），提高粉丝互动。</w:t>
      </w:r>
    </w:p>
    <w:p w14:paraId="495E01B0">
      <w:r>
        <w:rPr>
          <w:b/>
        </w:rPr>
        <w:t>全民简历医疗有限公司 | 品牌专员 | 2022-11 ~ 2026-07</w:t>
      </w:r>
    </w:p>
    <w:p w14:paraId="1EB93C72">
      <w:pPr>
        <w:pStyle w:val="16"/>
      </w:pPr>
      <w:r>
        <w:t>负责市场调研，收集竞品信息，撰写分析报告。 与媒体、渠道保持良好合作，拓展市场资源。</w:t>
      </w:r>
    </w:p>
    <w:p w14:paraId="508D5C1F">
      <w:pPr>
        <w:pStyle w:val="4"/>
      </w:pPr>
      <w:r>
        <w:t>技能特长</w:t>
      </w:r>
    </w:p>
    <w:p w14:paraId="0D84CF1C">
      <w:r>
        <w:t>语言能力：英语CET-4，具备基本读写能力。</w:t>
      </w:r>
    </w:p>
    <w:p w14:paraId="4B3A13F9">
      <w:r>
        <w:t>计算机能力：掌握Photoshop基本操作</w:t>
      </w:r>
    </w:p>
    <w:p w14:paraId="1D1992CB">
      <w:r>
        <w:t>专业能力：数据分析、活动策划、社交媒体运营、市场调研</w:t>
      </w:r>
    </w:p>
    <w:p w14:paraId="182469CB">
      <w:pPr>
        <w:pStyle w:val="4"/>
      </w:pPr>
      <w:r>
        <w:t>证书与荣誉</w:t>
      </w:r>
    </w:p>
    <w:p w14:paraId="442769D1">
      <w:pPr>
        <w:pStyle w:val="16"/>
      </w:pPr>
      <w:r>
        <w:t>全国计算机等级考试二级（Office高级应用）。</w:t>
      </w:r>
    </w:p>
    <w:p w14:paraId="3F87F6F7">
      <w:pPr>
        <w:pStyle w:val="16"/>
      </w:pPr>
      <w:r>
        <w:t>大学英语六级（CET-6），优秀的听说读写能力。</w:t>
      </w:r>
    </w:p>
    <w:p w14:paraId="70AAAD49">
      <w:pPr>
        <w:pStyle w:val="4"/>
      </w:pPr>
      <w:r>
        <w:t>自我评价</w:t>
      </w:r>
    </w:p>
    <w:p w14:paraId="2C2C4171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6B405AE8">
      <w:r>
        <w:br w:type="page"/>
      </w:r>
    </w:p>
    <w:p w14:paraId="088F9382">
      <w:pPr>
        <w:jc w:val="center"/>
      </w:pPr>
      <w:r>
        <w:rPr>
          <w:b/>
          <w:color w:val="003366"/>
          <w:sz w:val="32"/>
        </w:rPr>
        <w:t>刘瑜</w:t>
      </w:r>
    </w:p>
    <w:p w14:paraId="0588DFB5">
      <w:r>
        <w:t>求职意向：运营专员 | 成都 | 11701/月 | 随时到岗</w:t>
      </w:r>
    </w:p>
    <w:p w14:paraId="40F67310">
      <w:r>
        <w:t>基本信息：26岁 | 女 | 成都 | 4年经验</w:t>
      </w:r>
    </w:p>
    <w:p w14:paraId="0C0235AD">
      <w:r>
        <w:t>联系方式：15913048172 | suwei@example.org</w:t>
      </w:r>
    </w:p>
    <w:p w14:paraId="5F4EF965">
      <w:pPr>
        <w:pStyle w:val="4"/>
      </w:pPr>
      <w:r>
        <w:t>技能特长</w:t>
      </w:r>
    </w:p>
    <w:p w14:paraId="6FE4AF95">
      <w:r>
        <w:t>语言能力：韩语TOPIK4，基础交流能力。</w:t>
      </w:r>
    </w:p>
    <w:p w14:paraId="7AC9C517">
      <w:r>
        <w:t>计算机能力：具备网络基础</w:t>
      </w:r>
    </w:p>
    <w:p w14:paraId="460613EB">
      <w:r>
        <w:t>专业能力：社群管理、活动策划、PS/PR、数据分析</w:t>
      </w:r>
    </w:p>
    <w:p w14:paraId="354D2D5A">
      <w:pPr>
        <w:pStyle w:val="4"/>
      </w:pPr>
      <w:r>
        <w:t>获奖情况</w:t>
      </w:r>
    </w:p>
    <w:p w14:paraId="32A4B515">
      <w:pPr>
        <w:pStyle w:val="16"/>
      </w:pPr>
      <w:r>
        <w:t>全国计算机等级考试二级（Office高级应用）。</w:t>
      </w:r>
    </w:p>
    <w:p w14:paraId="65F5106C">
      <w:pPr>
        <w:pStyle w:val="16"/>
      </w:pPr>
      <w:r>
        <w:t>大学英语四级（CET-4），良好的读写能力。</w:t>
      </w:r>
    </w:p>
    <w:p w14:paraId="6709E50E">
      <w:pPr>
        <w:pStyle w:val="16"/>
      </w:pPr>
      <w:r>
        <w:t>大学英语六级（CET-6），优秀的听说读写能力。</w:t>
      </w:r>
    </w:p>
    <w:p w14:paraId="3FBC9FAD">
      <w:pPr>
        <w:pStyle w:val="4"/>
      </w:pPr>
      <w:r>
        <w:t>学习背景</w:t>
      </w:r>
    </w:p>
    <w:p w14:paraId="008EE9FE">
      <w:r>
        <w:t>四川大学 | 新闻传播 | 本科 | 2018-09 ~ 2022-06</w:t>
      </w:r>
    </w:p>
    <w:p w14:paraId="43DD8326">
      <w:r>
        <w:t>专业成绩：3.02/4</w:t>
      </w:r>
    </w:p>
    <w:p w14:paraId="3D97F801">
      <w:r>
        <w:t>主修课程：战略管理、管理学原理、市场营销学、组织行为学、财务管理、运营管理</w:t>
      </w:r>
    </w:p>
    <w:p w14:paraId="03B36707">
      <w:pPr>
        <w:pStyle w:val="4"/>
      </w:pPr>
      <w:r>
        <w:t>工作经验</w:t>
      </w:r>
    </w:p>
    <w:p w14:paraId="08966A49">
      <w:r>
        <w:rPr>
          <w:b/>
        </w:rPr>
        <w:t>恒通金融有限公司 | 内容运营 | 2022-04 ~ 2023-10</w:t>
      </w:r>
    </w:p>
    <w:p w14:paraId="717D17B2">
      <w:pPr>
        <w:pStyle w:val="16"/>
      </w:pPr>
      <w:r>
        <w:t>策划并执行线上活动，促进用户增长和转化。 负责用户社群运营，提升用户活跃度和粘性。 处理用户反馈，提升用户体验。</w:t>
      </w:r>
    </w:p>
    <w:p w14:paraId="71F2E471">
      <w:r>
        <w:rPr>
          <w:b/>
        </w:rPr>
        <w:t>深圳医疗科技有限公司 | 用户运营 | 2023-07 ~ 2026-07</w:t>
      </w:r>
    </w:p>
    <w:p w14:paraId="29B20009">
      <w:pPr>
        <w:pStyle w:val="16"/>
      </w:pPr>
      <w:r>
        <w:t>撰写内容文案，维护APP/网站内容更新。</w:t>
      </w:r>
    </w:p>
    <w:p w14:paraId="39FBCA93">
      <w:pPr>
        <w:pStyle w:val="4"/>
      </w:pPr>
      <w:r>
        <w:t>自我介绍</w:t>
      </w:r>
    </w:p>
    <w:p w14:paraId="77F10C2F">
      <w:r>
        <w:t>执行力强，结果导向；具备良好的沟通能力和文案功底；善于在快节奏环境中工作，能高效完成目标。</w:t>
      </w:r>
    </w:p>
    <w:p w14:paraId="70C0465A">
      <w:r>
        <w:br w:type="page"/>
      </w:r>
    </w:p>
    <w:p w14:paraId="03411892">
      <w:pPr>
        <w:jc w:val="center"/>
      </w:pPr>
      <w:r>
        <w:rPr>
          <w:b/>
          <w:sz w:val="32"/>
        </w:rPr>
        <w:t>陈建军</w:t>
      </w:r>
    </w:p>
    <w:p w14:paraId="7A610DE2">
      <w:r>
        <w:t>求职意向：产品经理 | 郑州 | 11637/月 | 随时到岗</w:t>
      </w:r>
    </w:p>
    <w:p w14:paraId="6D6FEFF7">
      <w:r>
        <w:t>基本信息：26岁 | 男 | 郑州 | 6年经验</w:t>
      </w:r>
    </w:p>
    <w:p w14:paraId="3BE069CE">
      <w:r>
        <w:t>联系方式：13985563031 | mingkang@example.com</w:t>
      </w:r>
    </w:p>
    <w:p w14:paraId="6202E953">
      <w:pPr>
        <w:pStyle w:val="4"/>
      </w:pPr>
      <w:r>
        <w:t>学历信息</w:t>
      </w:r>
    </w:p>
    <w:p w14:paraId="540AFDC2">
      <w:r>
        <w:t>广州番禺职业技术学院 | 信息管理 | 专科 | 2017-09 ~ 2020-06</w:t>
      </w:r>
    </w:p>
    <w:p w14:paraId="155445E7">
      <w:r>
        <w:t>专业成绩：3.01/4</w:t>
      </w:r>
    </w:p>
    <w:p w14:paraId="213DB10A">
      <w:r>
        <w:t>主修课程：市场营销学、运营管理、战略管理、管理学原理、组织行为学、财务管理</w:t>
      </w:r>
    </w:p>
    <w:p w14:paraId="037DD6EA">
      <w:pPr>
        <w:pStyle w:val="4"/>
      </w:pPr>
      <w:r>
        <w:t>工作经历</w:t>
      </w:r>
    </w:p>
    <w:p w14:paraId="37E8D8CA">
      <w:r>
        <w:rPr>
          <w:b/>
        </w:rPr>
        <w:t>北京互联网有限公司 | 产品经理 | 2020-06 ~ 2024-03</w:t>
      </w:r>
    </w:p>
    <w:p w14:paraId="1783940A">
      <w:pPr>
        <w:pStyle w:val="16"/>
      </w:pPr>
      <w:r>
        <w:t>参与竞品分析，提炼差异化优势。 输出PRD文档，协调开发、测试、运营团队推进产品落地。 负责产品需求调研、用户分析，完成产品规划与设计。</w:t>
      </w:r>
    </w:p>
    <w:p w14:paraId="6780FF52">
      <w:r>
        <w:rPr>
          <w:b/>
        </w:rPr>
        <w:t>卓越医疗有限公司 | 产品助理 | 2024-02 ~ 2026-05</w:t>
      </w:r>
    </w:p>
    <w:p w14:paraId="6E5C0F3F">
      <w:pPr>
        <w:pStyle w:val="16"/>
      </w:pPr>
      <w:r>
        <w:t>输出PRD文档，协调开发、测试、运营团队推进产品落地。</w:t>
      </w:r>
    </w:p>
    <w:p w14:paraId="6A53FBD9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917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D0C571D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1C633F2B">
            <w:r>
              <w:t>具备网络基础</w:t>
            </w:r>
          </w:p>
        </w:tc>
      </w:tr>
      <w:tr w14:paraId="2C6DC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4E9E6AD">
            <w:r>
              <w:t>需求分析</w:t>
            </w:r>
          </w:p>
        </w:tc>
        <w:tc>
          <w:tcPr>
            <w:tcW w:w="4320" w:type="dxa"/>
            <w:shd w:val="clear" w:color="auto" w:fill="E7E6E6"/>
          </w:tcPr>
          <w:p w14:paraId="5F2185F6">
            <w:r>
              <w:t>Axure</w:t>
            </w:r>
          </w:p>
        </w:tc>
      </w:tr>
      <w:tr w14:paraId="15940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0BD127C">
            <w:r>
              <w:t>用户调研</w:t>
            </w:r>
          </w:p>
        </w:tc>
        <w:tc>
          <w:tcPr>
            <w:tcW w:w="4320" w:type="dxa"/>
          </w:tcPr>
          <w:p w14:paraId="19064951"/>
        </w:tc>
      </w:tr>
    </w:tbl>
    <w:p w14:paraId="4D06C11E"/>
    <w:p w14:paraId="6906D593">
      <w:pPr>
        <w:pStyle w:val="4"/>
      </w:pPr>
      <w:r>
        <w:t>荣誉证书</w:t>
      </w:r>
    </w:p>
    <w:p w14:paraId="41514770">
      <w:pPr>
        <w:pStyle w:val="16"/>
      </w:pPr>
      <w:r>
        <w:t>PMP项目管理认证。</w:t>
      </w:r>
    </w:p>
    <w:p w14:paraId="35ACAB39">
      <w:pPr>
        <w:pStyle w:val="4"/>
      </w:pPr>
      <w:r>
        <w:t>项目实践</w:t>
      </w:r>
    </w:p>
    <w:p w14:paraId="1EB9B2E5">
      <w:r>
        <w:rPr>
          <w:b/>
        </w:rPr>
        <w:t>企业级管理系统（2020-11 ~ 2023-03）</w:t>
      </w:r>
    </w:p>
    <w:p w14:paraId="3F24BD41">
      <w:pPr>
        <w:pStyle w:val="16"/>
      </w:pPr>
      <w:r>
        <w:t>负责核心模块设计与开发，实现了高并发处理，提升了系统性能30%。</w:t>
      </w:r>
    </w:p>
    <w:p w14:paraId="7B8FF112">
      <w:pPr>
        <w:pStyle w:val="4"/>
      </w:pPr>
      <w:r>
        <w:t>自我介绍</w:t>
      </w:r>
    </w:p>
    <w:p w14:paraId="74B27E48">
      <w:r>
        <w:t>善于洞察用户需求，逻辑分析能力强；能够快速理解业务场景；有责任心，注重细节，追求产品极致。</w:t>
      </w:r>
    </w:p>
    <w:p w14:paraId="2D2D8BED">
      <w:r>
        <w:br w:type="page"/>
      </w:r>
    </w:p>
    <w:p w14:paraId="764AF701">
      <w:pPr>
        <w:jc w:val="center"/>
      </w:pPr>
      <w:r>
        <w:rPr>
          <w:b/>
          <w:sz w:val="32"/>
        </w:rPr>
        <w:t>白桂兰</w:t>
      </w:r>
    </w:p>
    <w:p w14:paraId="292F60DA">
      <w:r>
        <w:t>求职意向：市场专员 | 上海 | 17028/月 | 两周内到岗</w:t>
      </w:r>
    </w:p>
    <w:p w14:paraId="0DE3662A">
      <w:r>
        <w:t>基本信息：36岁 | 男 | 深圳 | 14年经验</w:t>
      </w:r>
    </w:p>
    <w:p w14:paraId="3408B5BC">
      <w:r>
        <w:t>联系方式：15990408342 | yang14@example.net</w:t>
      </w:r>
    </w:p>
    <w:p w14:paraId="26EEA0FC">
      <w:pPr>
        <w:pStyle w:val="4"/>
      </w:pPr>
      <w:r>
        <w:t>学习背景</w:t>
      </w:r>
    </w:p>
    <w:p w14:paraId="149D04E5">
      <w:r>
        <w:t>清华大学 | 新闻传播 | 本科 | 2008-09 ~ 2012-06</w:t>
      </w:r>
    </w:p>
    <w:p w14:paraId="4A04BF85">
      <w:r>
        <w:t>专业成绩：3.01/4</w:t>
      </w:r>
    </w:p>
    <w:p w14:paraId="58795B15">
      <w:r>
        <w:t>主修课程：市场营销学、战略管理、运营管理、管理学原理、组织行为学</w:t>
      </w:r>
    </w:p>
    <w:p w14:paraId="7265842F">
      <w:pPr>
        <w:pStyle w:val="4"/>
      </w:pPr>
      <w:r>
        <w:t>职业经历</w:t>
      </w:r>
    </w:p>
    <w:p w14:paraId="0720CA90">
      <w:r>
        <w:rPr>
          <w:b/>
        </w:rPr>
        <w:t>1. 上海医疗科技有限公司 | 品牌专员 | 2021-12 ~ 2022-02</w:t>
      </w:r>
    </w:p>
    <w:p w14:paraId="50CC8B67">
      <w:pPr>
        <w:pStyle w:val="16"/>
      </w:pPr>
      <w:r>
        <w:t>策划并执行线上线下营销活动，提升品牌知名度。 与媒体、渠道保持良好合作，拓展市场资源。 运营公司社交媒体账号（公众号、微博等），提高粉丝互动。</w:t>
      </w:r>
    </w:p>
    <w:p w14:paraId="38B14274">
      <w:r>
        <w:rPr>
          <w:b/>
        </w:rPr>
        <w:t>2. 卓越互联网科技有限公司 | 市场助理 | 2022-02 ~ 2026-04</w:t>
      </w:r>
    </w:p>
    <w:p w14:paraId="4507467E">
      <w:pPr>
        <w:pStyle w:val="16"/>
      </w:pPr>
      <w:r>
        <w:t>负责市场调研，收集竞品信息，撰写分析报告。</w:t>
      </w:r>
    </w:p>
    <w:p w14:paraId="72170954">
      <w:pPr>
        <w:pStyle w:val="4"/>
      </w:pPr>
      <w:r>
        <w:t>专业技能</w:t>
      </w:r>
    </w:p>
    <w:p w14:paraId="53D2BAEE">
      <w:r>
        <w:t>语言能力：日语N2，可进行日常对话。</w:t>
      </w:r>
    </w:p>
    <w:p w14:paraId="40D204E9">
      <w:r>
        <w:t>计算机能力：具备网络基础</w:t>
      </w:r>
    </w:p>
    <w:p w14:paraId="39F5602B">
      <w:r>
        <w:t>专业能力：市场调研、社交媒体运营、数据分析</w:t>
      </w:r>
    </w:p>
    <w:p w14:paraId="6CBA1C9B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DB13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DD495D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04DA05DB">
      <w:pPr>
        <w:pStyle w:val="4"/>
      </w:pPr>
      <w:r>
        <w:t>自我评价</w:t>
      </w:r>
    </w:p>
    <w:p w14:paraId="5899C029">
      <w:r>
        <w:t>思维活跃，富有创意；具备敏锐的市场洞察力；热爱挑战，能够承受工作压力；善于数据分析，用数据驱动决策。</w:t>
      </w:r>
    </w:p>
    <w:p w14:paraId="53CEA0C5">
      <w:r>
        <w:br w:type="page"/>
      </w:r>
    </w:p>
    <w:p w14:paraId="700E28C2">
      <w:pPr>
        <w:jc w:val="center"/>
      </w:pPr>
      <w:r>
        <w:rPr>
          <w:b/>
          <w:sz w:val="32"/>
        </w:rPr>
        <w:t>王俊</w:t>
      </w:r>
    </w:p>
    <w:p w14:paraId="1A2B29EA">
      <w:r>
        <w:t>求职意向：运营专员 | 杭州 | 17227/月 | 两周内到岗</w:t>
      </w:r>
    </w:p>
    <w:p w14:paraId="33827308">
      <w:r>
        <w:t>基本信息：33岁 | 男 | 杭州 | 9年经验</w:t>
      </w:r>
    </w:p>
    <w:p w14:paraId="19C62F15">
      <w:r>
        <w:t>联系方式：15546321948 | jun51@example.com</w:t>
      </w:r>
    </w:p>
    <w:p w14:paraId="51620F61">
      <w:pPr>
        <w:pStyle w:val="4"/>
      </w:pPr>
      <w:r>
        <w:t>自我评价</w:t>
      </w:r>
    </w:p>
    <w:p w14:paraId="7F3E9B26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56D67852">
      <w:pPr>
        <w:pStyle w:val="4"/>
      </w:pPr>
      <w:r>
        <w:t>教育背景</w:t>
      </w:r>
    </w:p>
    <w:p w14:paraId="164C9F1A">
      <w:r>
        <w:t>四川大学 | 电子商务 | 硕士 | 2014-09 ~ 2017-06</w:t>
      </w:r>
    </w:p>
    <w:p w14:paraId="3AC27741">
      <w:r>
        <w:t>专业成绩：3.82/4（专业前10%）</w:t>
      </w:r>
    </w:p>
    <w:p w14:paraId="637DF5A6">
      <w:r>
        <w:t>主修课程：市场营销学、管理学原理、战略管理、运营管理、财务管理</w:t>
      </w:r>
    </w:p>
    <w:p w14:paraId="287C5079">
      <w:pPr>
        <w:pStyle w:val="4"/>
      </w:pPr>
      <w:r>
        <w:t>工作经历</w:t>
      </w:r>
    </w:p>
    <w:p w14:paraId="3C560506">
      <w:r>
        <w:rPr>
          <w:b/>
        </w:rPr>
        <w:t>博雅金融有限公司 | 内容运营 | 2019-05 ~ 2022-07</w:t>
      </w:r>
    </w:p>
    <w:p w14:paraId="7C9D9AB7">
      <w:pPr>
        <w:pStyle w:val="16"/>
      </w:pPr>
      <w:r>
        <w:t>策划并执行线上活动，促进用户增长和转化。</w:t>
      </w:r>
    </w:p>
    <w:p w14:paraId="7770A5EA">
      <w:r>
        <w:rPr>
          <w:b/>
        </w:rPr>
        <w:t>成都咨询有限公司 | 运营专员 | 2022-01 ~ 2024-02</w:t>
      </w:r>
    </w:p>
    <w:p w14:paraId="7121ADCA">
      <w:pPr>
        <w:pStyle w:val="16"/>
      </w:pPr>
      <w:r>
        <w:t>处理用户反馈，提升用户体验。</w:t>
      </w:r>
    </w:p>
    <w:p w14:paraId="1450EDF9">
      <w:r>
        <w:rPr>
          <w:b/>
        </w:rPr>
        <w:t>智云传媒有限公司 | 内容运营 | 2024-04 ~ 2026-04</w:t>
      </w:r>
    </w:p>
    <w:p w14:paraId="03929027">
      <w:pPr>
        <w:pStyle w:val="16"/>
      </w:pPr>
      <w:r>
        <w:t>处理用户反馈，提升用户体验。 分析运营数据，提出优化建议。</w:t>
      </w:r>
    </w:p>
    <w:p w14:paraId="043C2958">
      <w:pPr>
        <w:pStyle w:val="4"/>
      </w:pPr>
      <w:r>
        <w:t>能力专长</w:t>
      </w:r>
    </w:p>
    <w:p w14:paraId="279AA68B">
      <w:r>
        <w:t>语言能力：英语专八，流利商务沟通。</w:t>
      </w:r>
    </w:p>
    <w:p w14:paraId="3F847AEC">
      <w:r>
        <w:t>计算机能力：精通Excel数据处理</w:t>
      </w:r>
    </w:p>
    <w:p w14:paraId="31BFCAC5">
      <w:r>
        <w:t>专业能力：活动策划、内容创作、社群管理、PS/PR</w:t>
      </w:r>
    </w:p>
    <w:p w14:paraId="0803F78C">
      <w:pPr>
        <w:pStyle w:val="4"/>
      </w:pPr>
      <w:r>
        <w:t>证书与荣誉</w:t>
      </w:r>
    </w:p>
    <w:p w14:paraId="52B30085">
      <w:pPr>
        <w:pStyle w:val="16"/>
      </w:pPr>
      <w:r>
        <w:t>大学英语四级（CET-4），良好的读写能力。</w:t>
      </w:r>
    </w:p>
    <w:p w14:paraId="0B2B9720">
      <w:r>
        <w:br w:type="page"/>
      </w:r>
    </w:p>
    <w:p w14:paraId="23B5294F">
      <w:pPr>
        <w:jc w:val="center"/>
      </w:pPr>
      <w:r>
        <w:rPr>
          <w:b/>
          <w:sz w:val="32"/>
        </w:rPr>
        <w:t>张淑珍</w:t>
      </w:r>
    </w:p>
    <w:p w14:paraId="0E0437D1">
      <w:pPr>
        <w:jc w:val="center"/>
      </w:pPr>
      <w:r>
        <w:rPr>
          <w:sz w:val="2"/>
        </w:rPr>
        <w:t>____________________________________________________________</w:t>
      </w:r>
    </w:p>
    <w:p w14:paraId="1D255B97">
      <w:r>
        <w:t>求职意向：软件工程师 | 武汉 | 8926/月 | 一个月内到岗</w:t>
      </w:r>
    </w:p>
    <w:p w14:paraId="7C48CBBE">
      <w:r>
        <w:t>基本信息：29岁 | 男 | 郑州 | 5年经验</w:t>
      </w:r>
    </w:p>
    <w:p w14:paraId="0F522830">
      <w:r>
        <w:t>联系方式：14593175525 | ldeng@example.net</w:t>
      </w:r>
    </w:p>
    <w:p w14:paraId="148605D7">
      <w:pPr>
        <w:pStyle w:val="4"/>
      </w:pPr>
      <w:r>
        <w:t>过往经历</w:t>
      </w:r>
    </w:p>
    <w:p w14:paraId="40475A19">
      <w:r>
        <w:rPr>
          <w:b/>
        </w:rPr>
        <w:t>新锐教育有限公司 | 全栈工程师 | 2021-10 ~ 2024-12</w:t>
      </w:r>
    </w:p>
    <w:p w14:paraId="1162F22C">
      <w:pPr>
        <w:pStyle w:val="16"/>
      </w:pPr>
      <w:r>
        <w:t>协助团队完成项目迭代与上线。 参与技术方案讨论，撰写技术文档。 修复系统Bug，保障系统稳定运行。</w:t>
      </w:r>
    </w:p>
    <w:p w14:paraId="26ADB146">
      <w:r>
        <w:rPr>
          <w:b/>
        </w:rPr>
        <w:t>新锐传媒科技有限公司 | 前端开发工程师 | 2024-09 ~ 2026-06</w:t>
      </w:r>
    </w:p>
    <w:p w14:paraId="51BE5AAF">
      <w:pPr>
        <w:pStyle w:val="16"/>
      </w:pPr>
      <w:r>
        <w:t>修复系统Bug，保障系统稳定运行。</w:t>
      </w:r>
    </w:p>
    <w:p w14:paraId="014AF84A">
      <w:pPr>
        <w:pStyle w:val="4"/>
      </w:pPr>
      <w:r>
        <w:t>教育背景</w:t>
      </w:r>
    </w:p>
    <w:p w14:paraId="1E666EF8">
      <w:r>
        <w:t>上海交通大学 | 计算机科学与技术 | 硕士 | 2018-09 ~ 2021-06</w:t>
      </w:r>
    </w:p>
    <w:p w14:paraId="3F765603">
      <w:r>
        <w:t>专业成绩：3.03/4</w:t>
      </w:r>
    </w:p>
    <w:p w14:paraId="115BDD57">
      <w:r>
        <w:t>主修课程：计算机网络、算法设计、编程基础、数据库原理、数据结构、操作系统</w:t>
      </w:r>
    </w:p>
    <w:p w14:paraId="36A224C4">
      <w:pPr>
        <w:pStyle w:val="4"/>
      </w:pPr>
      <w:r>
        <w:t>能力专长</w:t>
      </w:r>
    </w:p>
    <w:p w14:paraId="16A1C3A4">
      <w:r>
        <w:t>语言能力：英语专八，流利商务沟通。</w:t>
      </w:r>
    </w:p>
    <w:p w14:paraId="4CC96C8A">
      <w:r>
        <w:t>计算机能力：熟练使用Office办公软件</w:t>
      </w:r>
    </w:p>
    <w:p w14:paraId="60B16C7F">
      <w:r>
        <w:t>专业能力：React、MySQL</w:t>
      </w:r>
    </w:p>
    <w:p w14:paraId="71F7E1FB">
      <w:pPr>
        <w:pStyle w:val="4"/>
      </w:pPr>
      <w:r>
        <w:t>证书与荣誉</w:t>
      </w:r>
    </w:p>
    <w:p w14:paraId="0BDDA6C0">
      <w:pPr>
        <w:pStyle w:val="16"/>
      </w:pPr>
      <w:r>
        <w:t>全国计算机等级考试二级（Office高级应用）。</w:t>
      </w:r>
    </w:p>
    <w:p w14:paraId="3C151627">
      <w:pPr>
        <w:pStyle w:val="16"/>
      </w:pPr>
      <w:r>
        <w:t>全国计算机等级考试三级（数据库技术）。</w:t>
      </w:r>
    </w:p>
    <w:p w14:paraId="48AFC05D">
      <w:pPr>
        <w:pStyle w:val="4"/>
      </w:pPr>
      <w:r>
        <w:t>项目经历</w:t>
      </w:r>
    </w:p>
    <w:p w14:paraId="77886781">
      <w:r>
        <w:rPr>
          <w:b/>
        </w:rPr>
        <w:t>智能客服系统（2023-02 ~ 2023-07）</w:t>
      </w:r>
    </w:p>
    <w:p w14:paraId="2CB65B5D">
      <w:pPr>
        <w:pStyle w:val="16"/>
      </w:pPr>
      <w:r>
        <w:t>负责核心模块设计与开发，实现了高并发处理，提升了系统性能30%。</w:t>
      </w:r>
    </w:p>
    <w:p w14:paraId="56CE1B54">
      <w:pPr>
        <w:pStyle w:val="4"/>
      </w:pPr>
      <w:r>
        <w:t>自我评价</w:t>
      </w:r>
    </w:p>
    <w:p w14:paraId="4FAD6F20">
      <w:r>
        <w:t>逻辑思维清晰，代码规范；热爱技术，乐于钻研；具备良好的问题分析和解决能力；有较强的学习能力和团队协作精神。</w:t>
      </w:r>
    </w:p>
    <w:p w14:paraId="20D377BE">
      <w:r>
        <w:br w:type="page"/>
      </w:r>
    </w:p>
    <w:p w14:paraId="0891C9FA">
      <w:pPr>
        <w:jc w:val="center"/>
      </w:pPr>
      <w:r>
        <w:rPr>
          <w:b/>
          <w:sz w:val="32"/>
        </w:rPr>
        <w:t>高华</w:t>
      </w:r>
    </w:p>
    <w:p w14:paraId="4B2A3AD9">
      <w:r>
        <w:t>求职意向：软件工程师 | 广州 | 18598/月 | 随时到岗</w:t>
      </w:r>
    </w:p>
    <w:p w14:paraId="203833FF">
      <w:r>
        <w:t>基本信息：26岁 | 女 | 苏州 | 4年经验</w:t>
      </w:r>
    </w:p>
    <w:p w14:paraId="58C13420">
      <w:r>
        <w:t>联系方式：13805803053 | ping32@example.net</w:t>
      </w:r>
    </w:p>
    <w:p w14:paraId="5FC6949F">
      <w:pPr>
        <w:pStyle w:val="4"/>
      </w:pPr>
      <w:r>
        <w:t>教育经历</w:t>
      </w:r>
    </w:p>
    <w:p w14:paraId="6D374FD5">
      <w:r>
        <w:t>东南大学 | 软件工程 | 本科 | 2018-09 ~ 2022-06</w:t>
      </w:r>
    </w:p>
    <w:p w14:paraId="52B5E322">
      <w:r>
        <w:t>专业成绩：3.67/4（专业前10%）</w:t>
      </w:r>
    </w:p>
    <w:p w14:paraId="23B3349B">
      <w:r>
        <w:t>主修课程：Web开发、面向对象编程、软件工程、项目管理、软件测试、数据库设计</w:t>
      </w:r>
    </w:p>
    <w:p w14:paraId="586B6232">
      <w:pPr>
        <w:pStyle w:val="4"/>
      </w:pPr>
      <w:r>
        <w:t>职业经历</w:t>
      </w:r>
    </w:p>
    <w:p w14:paraId="23EE3085">
      <w:r>
        <w:rPr>
          <w:b/>
        </w:rPr>
        <w:t>新锐制造科技有限公司 | Python开发工程师 | 2024-07 ~ 2026-12</w:t>
      </w:r>
    </w:p>
    <w:p w14:paraId="40CD8320">
      <w:pPr>
        <w:pStyle w:val="16"/>
      </w:pPr>
      <w:r>
        <w:t>协助团队完成项目迭代与上线。 参与技术方案讨论，撰写技术文档。 编写高质量代码，进行单元测试和性能优化。</w:t>
      </w:r>
    </w:p>
    <w:p w14:paraId="44E65E5E">
      <w:pPr>
        <w:pStyle w:val="4"/>
      </w:pPr>
      <w:r>
        <w:t>专业技能</w:t>
      </w:r>
    </w:p>
    <w:p w14:paraId="7D5BF495">
      <w:r>
        <w:t>语言能力：日语N2，可进行日常对话。</w:t>
      </w:r>
    </w:p>
    <w:p w14:paraId="0FED68D3">
      <w:r>
        <w:t>计算机能力：掌握Photoshop基本操作</w:t>
      </w:r>
    </w:p>
    <w:p w14:paraId="326E82E0">
      <w:r>
        <w:t>专业能力：React、Spring</w:t>
      </w:r>
    </w:p>
    <w:p w14:paraId="4EC71302">
      <w:pPr>
        <w:pStyle w:val="4"/>
      </w:pPr>
      <w:r>
        <w:t>证书与荣誉</w:t>
      </w:r>
    </w:p>
    <w:p w14:paraId="34B7AA32">
      <w:pPr>
        <w:pStyle w:val="16"/>
      </w:pPr>
      <w:r>
        <w:t>全国计算机等级考试三级（数据库技术）。</w:t>
      </w:r>
    </w:p>
    <w:p w14:paraId="0588DDBC">
      <w:pPr>
        <w:pStyle w:val="16"/>
      </w:pPr>
      <w:r>
        <w:t>全国计算机等级考试二级（Office高级应用）。</w:t>
      </w:r>
    </w:p>
    <w:p w14:paraId="5E1A675A">
      <w:pPr>
        <w:pStyle w:val="4"/>
      </w:pPr>
      <w:r>
        <w:t>主要项目</w:t>
      </w:r>
    </w:p>
    <w:p w14:paraId="0CEB0D9D">
      <w:r>
        <w:rPr>
          <w:b/>
        </w:rPr>
        <w:t>企业级管理系统（2020-05 ~ 2024-10）</w:t>
      </w:r>
    </w:p>
    <w:p w14:paraId="31840ECC">
      <w:pPr>
        <w:pStyle w:val="16"/>
      </w:pPr>
      <w:r>
        <w:t>负责核心模块设计与开发，实现了高并发处理，提升了系统性能30%。</w:t>
      </w:r>
    </w:p>
    <w:p w14:paraId="182E56A2">
      <w:pPr>
        <w:pStyle w:val="4"/>
      </w:pPr>
      <w:r>
        <w:t>自我评价</w:t>
      </w:r>
    </w:p>
    <w:p w14:paraId="4CE13BDA">
      <w:r>
        <w:t>逻辑思维清晰，代码规范；热爱技术，乐于钻研；具备良好的问题分析和解决能力；有较强的学习能力和团队协作精神。</w:t>
      </w:r>
    </w:p>
    <w:p w14:paraId="1CD1FC66">
      <w:r>
        <w:br w:type="page"/>
      </w:r>
    </w:p>
    <w:p w14:paraId="57FBB9F6">
      <w:pPr>
        <w:jc w:val="center"/>
      </w:pPr>
      <w:r>
        <w:rPr>
          <w:b/>
          <w:sz w:val="32"/>
        </w:rPr>
        <w:t>许斌</w:t>
      </w:r>
    </w:p>
    <w:p w14:paraId="770DA80C">
      <w:pPr>
        <w:jc w:val="center"/>
      </w:pPr>
      <w:r>
        <w:rPr>
          <w:sz w:val="2"/>
        </w:rPr>
        <w:t>____________________________________________________________</w:t>
      </w:r>
    </w:p>
    <w:p w14:paraId="1ABCC83D">
      <w:r>
        <w:t>求职意向：软件工程师 | 上海 | 14499/月 | 一周内到岗</w:t>
      </w:r>
    </w:p>
    <w:p w14:paraId="687AFECF">
      <w:r>
        <w:t>基本信息：28岁 | 男 | 上海 | 8年经验</w:t>
      </w:r>
    </w:p>
    <w:p w14:paraId="1ED345BA">
      <w:r>
        <w:t>联系方式：13535276707 | ycui@example.com</w:t>
      </w:r>
    </w:p>
    <w:p w14:paraId="2AD556B4">
      <w:pPr>
        <w:pStyle w:val="4"/>
      </w:pPr>
      <w:r>
        <w:t>工作经验</w:t>
      </w:r>
    </w:p>
    <w:p w14:paraId="659491D6">
      <w:r>
        <w:rPr>
          <w:b/>
        </w:rPr>
        <w:t>鼎盛互联网有限公司 | 全栈工程师 | 2020-12 ~ 2022-07</w:t>
      </w:r>
    </w:p>
    <w:p w14:paraId="7D0CEA8C">
      <w:pPr>
        <w:pStyle w:val="16"/>
      </w:pPr>
      <w:r>
        <w:t>参与技术方案讨论，撰写技术文档。 修复系统Bug，保障系统稳定运行。 参与需求分析，负责后端/前端模块设计与开发。</w:t>
      </w:r>
    </w:p>
    <w:p w14:paraId="5D72E4CD">
      <w:r>
        <w:rPr>
          <w:b/>
        </w:rPr>
        <w:t>博雅医疗有限公司 | 前端开发工程师 | 2022-01 ~ 2026-03</w:t>
      </w:r>
    </w:p>
    <w:p w14:paraId="7B3555EB">
      <w:pPr>
        <w:pStyle w:val="16"/>
      </w:pPr>
      <w:r>
        <w:t>修复系统Bug，保障系统稳定运行。</w:t>
      </w:r>
    </w:p>
    <w:p w14:paraId="3FD17320">
      <w:pPr>
        <w:pStyle w:val="4"/>
      </w:pPr>
      <w:r>
        <w:t>教育背景</w:t>
      </w:r>
    </w:p>
    <w:p w14:paraId="591D5711">
      <w:r>
        <w:t>广州番禺职业技术学院 | 计算机科学与技术 | 专科 | 2015-09 ~ 2018-06</w:t>
      </w:r>
    </w:p>
    <w:p w14:paraId="3A95C70F">
      <w:r>
        <w:t>专业成绩：3.79/4（专业前10%）</w:t>
      </w:r>
    </w:p>
    <w:p w14:paraId="7CE65FEB">
      <w:r>
        <w:t>主修课程：算法设计、数据库原理、编程基础、计算机网络、数据结构、操作系统</w:t>
      </w:r>
    </w:p>
    <w:p w14:paraId="37CCD63E">
      <w:pPr>
        <w:pStyle w:val="4"/>
      </w:pPr>
      <w:r>
        <w:t>核心技能</w:t>
      </w:r>
    </w:p>
    <w:p w14:paraId="2AE12E1B">
      <w:r>
        <w:t>语言能力：英语CET-6，读写熟练，可日常交流。</w:t>
      </w:r>
    </w:p>
    <w:p w14:paraId="009775B6">
      <w:r>
        <w:t>计算机能力：掌握Photoshop基本操作</w:t>
      </w:r>
    </w:p>
    <w:p w14:paraId="46FEBB93">
      <w:r>
        <w:t>专业能力：Git、React</w:t>
      </w:r>
    </w:p>
    <w:p w14:paraId="370E65FC">
      <w:pPr>
        <w:pStyle w:val="4"/>
      </w:pPr>
      <w:r>
        <w:t>资质认证</w:t>
      </w:r>
    </w:p>
    <w:p w14:paraId="069EA747">
      <w:pPr>
        <w:pStyle w:val="16"/>
      </w:pPr>
      <w:r>
        <w:t>全国计算机等级考试二级（Office高级应用）。</w:t>
      </w:r>
    </w:p>
    <w:p w14:paraId="090BCC09">
      <w:pPr>
        <w:pStyle w:val="16"/>
      </w:pPr>
      <w:r>
        <w:t>全国计算机等级考试三级（数据库技术）。</w:t>
      </w:r>
    </w:p>
    <w:p w14:paraId="51A5F6AE">
      <w:pPr>
        <w:pStyle w:val="4"/>
      </w:pPr>
      <w:r>
        <w:t>主要项目</w:t>
      </w:r>
    </w:p>
    <w:p w14:paraId="0292C563">
      <w:r>
        <w:rPr>
          <w:b/>
        </w:rPr>
        <w:t>企业级管理系统（2019-11 ~ 2025-03）</w:t>
      </w:r>
    </w:p>
    <w:p w14:paraId="274CA1B3">
      <w:pPr>
        <w:pStyle w:val="16"/>
      </w:pPr>
      <w:r>
        <w:t>负责核心模块设计与开发，实现了高并发处理，提升了系统性能30%。</w:t>
      </w:r>
    </w:p>
    <w:p w14:paraId="4C0CE77B">
      <w:pPr>
        <w:pStyle w:val="4"/>
      </w:pPr>
      <w:r>
        <w:t>自我评价</w:t>
      </w:r>
    </w:p>
    <w:p w14:paraId="37A97B1F">
      <w:r>
        <w:t>逻辑思维清晰，代码规范；热爱技术，乐于钻研；具备良好的问题分析和解决能力；有较强的学习能力和团队协作精神。</w:t>
      </w:r>
    </w:p>
    <w:p w14:paraId="3F169B1B">
      <w:r>
        <w:br w:type="page"/>
      </w:r>
    </w:p>
    <w:p w14:paraId="2503DD78">
      <w:pPr>
        <w:jc w:val="center"/>
      </w:pPr>
      <w:r>
        <w:rPr>
          <w:b/>
          <w:sz w:val="32"/>
        </w:rPr>
        <w:t>李俊</w:t>
      </w:r>
    </w:p>
    <w:p w14:paraId="0375FCBF">
      <w:r>
        <w:t>求职意向：行政专员 | 武汉 | 9630/月 | 一周内到岗</w:t>
      </w:r>
    </w:p>
    <w:p w14:paraId="50278FC8">
      <w:r>
        <w:t>基本信息：30岁 | 男 | 武汉 | 8年经验</w:t>
      </w:r>
    </w:p>
    <w:p w14:paraId="140F287C">
      <w:r>
        <w:t>联系方式：15554737375 | ming05@example.net</w:t>
      </w:r>
    </w:p>
    <w:p w14:paraId="1A067B58">
      <w:pPr>
        <w:pStyle w:val="4"/>
      </w:pPr>
      <w:r>
        <w:t>教育经历</w:t>
      </w:r>
    </w:p>
    <w:p w14:paraId="4C9F4F90">
      <w:r>
        <w:t>南开大学 | 行政管理 | 本科 | 2014-09 ~ 2018-06</w:t>
      </w:r>
    </w:p>
    <w:p w14:paraId="1F152A95">
      <w:r>
        <w:t>专业成绩：3.0/4</w:t>
      </w:r>
    </w:p>
    <w:p w14:paraId="42378BFF">
      <w:r>
        <w:t>主修课程：公共关系学、公共政策分析、人力资源管理、公文写作、行政管理学、组织行为学</w:t>
      </w:r>
    </w:p>
    <w:p w14:paraId="682A2F46">
      <w:pPr>
        <w:pStyle w:val="4"/>
      </w:pPr>
      <w:r>
        <w:t>实习经历</w:t>
      </w:r>
    </w:p>
    <w:p w14:paraId="38F10465">
      <w:r>
        <w:rPr>
          <w:b/>
        </w:rPr>
        <w:t>卓越互联网有限公司 | 行政专员 | 2022-05 ~ 2026-04</w:t>
      </w:r>
    </w:p>
    <w:p w14:paraId="33A7FD8A">
      <w:pPr>
        <w:pStyle w:val="16"/>
      </w:pPr>
      <w:r>
        <w:t>负责来访客户接待及电话接听，展现良好企业形象。 管理公司固定资产、车辆、印章等，确保规范使用。</w:t>
      </w:r>
    </w:p>
    <w:p w14:paraId="2B359B90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523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4F29424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3BECFADB">
            <w:r>
              <w:t>掌握Photoshop基本操作</w:t>
            </w:r>
          </w:p>
        </w:tc>
      </w:tr>
      <w:tr w14:paraId="0917301B">
        <w:tc>
          <w:tcPr>
            <w:tcW w:w="4320" w:type="dxa"/>
            <w:shd w:val="clear" w:color="auto" w:fill="E7E6E6"/>
          </w:tcPr>
          <w:p w14:paraId="70885561">
            <w:r>
              <w:t>办公软件</w:t>
            </w:r>
          </w:p>
        </w:tc>
        <w:tc>
          <w:tcPr>
            <w:tcW w:w="4320" w:type="dxa"/>
            <w:shd w:val="clear" w:color="auto" w:fill="E7E6E6"/>
          </w:tcPr>
          <w:p w14:paraId="22EA1E65">
            <w:r>
              <w:t>固定资产管理</w:t>
            </w:r>
          </w:p>
        </w:tc>
      </w:tr>
      <w:tr w14:paraId="60489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26FCA8C">
            <w:r>
              <w:t>会议组织</w:t>
            </w:r>
          </w:p>
        </w:tc>
        <w:tc>
          <w:tcPr>
            <w:tcW w:w="4320" w:type="dxa"/>
          </w:tcPr>
          <w:p w14:paraId="77F216F3"/>
        </w:tc>
      </w:tr>
    </w:tbl>
    <w:p w14:paraId="02CDE7DB"/>
    <w:p w14:paraId="3F1153CC">
      <w:pPr>
        <w:pStyle w:val="4"/>
      </w:pPr>
      <w:r>
        <w:t>证书与荣誉</w:t>
      </w:r>
    </w:p>
    <w:p w14:paraId="50502F95">
      <w:pPr>
        <w:pStyle w:val="16"/>
      </w:pPr>
      <w:r>
        <w:t>大学英语六级（CET-6），优秀的听说读写能力。</w:t>
      </w:r>
    </w:p>
    <w:p w14:paraId="0A744FA8">
      <w:pPr>
        <w:pStyle w:val="16"/>
      </w:pPr>
      <w:r>
        <w:t>全国计算机等级考试二级（Office高级应用）。</w:t>
      </w:r>
    </w:p>
    <w:p w14:paraId="30788B5C">
      <w:pPr>
        <w:pStyle w:val="4"/>
      </w:pPr>
      <w:r>
        <w:t>个人评价</w:t>
      </w:r>
    </w:p>
    <w:p w14:paraId="40884F7C">
      <w:r>
        <w:t>工作细致认真，有良好的条理性；善于沟通协调，能够高效处理多项任务；责任心强，有较强的服务意识和团队合作精神。</w:t>
      </w:r>
    </w:p>
    <w:p w14:paraId="05DA22CE">
      <w:r>
        <w:br w:type="page"/>
      </w:r>
    </w:p>
    <w:p w14:paraId="4BB97EEA">
      <w:pPr>
        <w:jc w:val="center"/>
      </w:pPr>
      <w:r>
        <w:rPr>
          <w:b/>
          <w:sz w:val="32"/>
        </w:rPr>
        <w:t>刘利</w:t>
      </w:r>
    </w:p>
    <w:p w14:paraId="5FDB5C13">
      <w:r>
        <w:t>求职意向：市场专员 | 郑州 | 10794/月 | 两周内到岗</w:t>
      </w:r>
    </w:p>
    <w:p w14:paraId="1FA323D3">
      <w:r>
        <w:t>基本信息：27岁 | 女 | 郑州 | 5年经验</w:t>
      </w:r>
    </w:p>
    <w:p w14:paraId="44BFFD3F">
      <w:r>
        <w:t>联系方式：15659189570 | jing03@example.org</w:t>
      </w:r>
    </w:p>
    <w:p w14:paraId="4098457C">
      <w:pPr>
        <w:pStyle w:val="4"/>
      </w:pPr>
      <w:r>
        <w:t>个人评价</w:t>
      </w:r>
    </w:p>
    <w:p w14:paraId="5065C471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27BE471A">
      <w:pPr>
        <w:pStyle w:val="4"/>
      </w:pPr>
      <w:r>
        <w:t>教育背景</w:t>
      </w:r>
    </w:p>
    <w:p w14:paraId="75AE9A2C">
      <w:r>
        <w:t>厦门大学 | 新闻传播 | 本科 | 2017-09 ~ 2021-06</w:t>
      </w:r>
    </w:p>
    <w:p w14:paraId="0C1FDB8D">
      <w:r>
        <w:t>专业成绩：3.29/4</w:t>
      </w:r>
    </w:p>
    <w:p w14:paraId="6085F02F">
      <w:r>
        <w:t>主修课程：财务管理、运营管理、市场营销学、管理学原理、组织行为学、战略管理</w:t>
      </w:r>
    </w:p>
    <w:p w14:paraId="59CDA323">
      <w:pPr>
        <w:pStyle w:val="4"/>
      </w:pPr>
      <w:r>
        <w:t>实习经历</w:t>
      </w:r>
    </w:p>
    <w:p w14:paraId="744EBC91">
      <w:r>
        <w:rPr>
          <w:b/>
        </w:rPr>
        <w:t>华讯互联网有限公司 | 品牌专员 | 2025-02 ~ 2026-08</w:t>
      </w:r>
    </w:p>
    <w:p w14:paraId="543CA75C">
      <w:pPr>
        <w:pStyle w:val="16"/>
      </w:pPr>
      <w:r>
        <w:t>与媒体、渠道保持良好合作，拓展市场资源。 运营公司社交媒体账号（公众号、微博等），提高粉丝互动。</w:t>
      </w:r>
    </w:p>
    <w:p w14:paraId="6731F8EC">
      <w:pPr>
        <w:pStyle w:val="4"/>
      </w:pPr>
      <w:r>
        <w:t>技能证书</w:t>
      </w:r>
    </w:p>
    <w:p w14:paraId="443C6701">
      <w:r>
        <w:t>语言能力：英语CET-6，读写熟练，可日常交流。</w:t>
      </w:r>
    </w:p>
    <w:p w14:paraId="63A49739">
      <w:r>
        <w:t>计算机能力：掌握Photoshop基本操作</w:t>
      </w:r>
    </w:p>
    <w:p w14:paraId="0B73E800">
      <w:r>
        <w:t>专业能力：社交媒体运营、市场调研</w:t>
      </w:r>
    </w:p>
    <w:p w14:paraId="768C88F5">
      <w:pPr>
        <w:pStyle w:val="4"/>
      </w:pPr>
      <w:r>
        <w:t>资格证书</w:t>
      </w:r>
    </w:p>
    <w:p w14:paraId="5D180311">
      <w:pPr>
        <w:pStyle w:val="16"/>
      </w:pPr>
      <w:r>
        <w:t>大学英语六级（CET-6），优秀的听说读写能力。</w:t>
      </w:r>
    </w:p>
    <w:p w14:paraId="61BDDEC9">
      <w:pPr>
        <w:pStyle w:val="16"/>
      </w:pPr>
      <w:r>
        <w:t>大学英语四级（CET-4），良好的读写能力。</w:t>
      </w:r>
    </w:p>
    <w:p w14:paraId="6DBBCE23">
      <w:pPr>
        <w:pStyle w:val="16"/>
      </w:pPr>
      <w:r>
        <w:t>全国计算机等级考试二级（Office高级应用）。</w:t>
      </w:r>
    </w:p>
    <w:p w14:paraId="11D541D4">
      <w:r>
        <w:br w:type="page"/>
      </w:r>
    </w:p>
    <w:p w14:paraId="7F9A97B0">
      <w:pPr>
        <w:jc w:val="center"/>
      </w:pPr>
      <w:r>
        <w:rPr>
          <w:b/>
          <w:color w:val="003366"/>
          <w:sz w:val="32"/>
        </w:rPr>
        <w:t>唐凤英</w:t>
      </w:r>
    </w:p>
    <w:p w14:paraId="217C20BA">
      <w:r>
        <w:t>求职意向：设计师 | 北京 | 16519/月 | 两周内到岗</w:t>
      </w:r>
    </w:p>
    <w:p w14:paraId="33438808">
      <w:r>
        <w:t>基本信息：25岁 | 女 | 北京 | 5年经验</w:t>
      </w:r>
    </w:p>
    <w:p w14:paraId="64B90A94">
      <w:r>
        <w:t>联系方式：18756742837 | wei22@example.net</w:t>
      </w:r>
    </w:p>
    <w:p w14:paraId="245751FE">
      <w:pPr>
        <w:pStyle w:val="4"/>
      </w:pPr>
      <w:r>
        <w:t>专业技能</w:t>
      </w:r>
    </w:p>
    <w:p w14:paraId="216CA22E">
      <w:r>
        <w:t>语言能力：英语专八，流利商务沟通。</w:t>
      </w:r>
    </w:p>
    <w:p w14:paraId="4956D085">
      <w:r>
        <w:t>计算机能力：熟悉Python基础</w:t>
      </w:r>
    </w:p>
    <w:p w14:paraId="062503E0">
      <w:r>
        <w:t>专业能力：Photoshop、Sketch</w:t>
      </w:r>
    </w:p>
    <w:p w14:paraId="5E9281CD">
      <w:pPr>
        <w:pStyle w:val="4"/>
      </w:pPr>
      <w:r>
        <w:t>资质认证</w:t>
      </w:r>
    </w:p>
    <w:p w14:paraId="0BC0BE68">
      <w:pPr>
        <w:pStyle w:val="16"/>
      </w:pPr>
      <w:r>
        <w:t>Adobe认证设计师。</w:t>
      </w:r>
    </w:p>
    <w:p w14:paraId="1F505491">
      <w:pPr>
        <w:pStyle w:val="4"/>
      </w:pPr>
      <w:r>
        <w:t>学习背景</w:t>
      </w:r>
    </w:p>
    <w:p w14:paraId="719B98F1">
      <w:r>
        <w:t>杭州职业技术学院 | 数字媒体艺术 | 专科 | 2018-09 ~ 2021-06</w:t>
      </w:r>
    </w:p>
    <w:p w14:paraId="3E581FC1">
      <w:r>
        <w:t>专业成绩：3.07/4</w:t>
      </w:r>
    </w:p>
    <w:p w14:paraId="4DA337CA">
      <w:r>
        <w:t>主修课程：市场营销学、财务管理、运营管理、管理学原理、组织行为学、战略管理</w:t>
      </w:r>
    </w:p>
    <w:p w14:paraId="382414CB">
      <w:pPr>
        <w:pStyle w:val="4"/>
      </w:pPr>
      <w:r>
        <w:t>职业经历</w:t>
      </w:r>
    </w:p>
    <w:p w14:paraId="378F1F61">
      <w:r>
        <w:rPr>
          <w:b/>
        </w:rPr>
        <w:t>创想传媒科技有限公司 | 视觉设计师 | 2021-07 ~ 2024-03</w:t>
      </w:r>
    </w:p>
    <w:p w14:paraId="3D62A53B">
      <w:pPr>
        <w:pStyle w:val="16"/>
      </w:pPr>
      <w:r>
        <w:t>维护设计规范，持续优化设计风格。 负责公司产品UI界面设计，提升视觉体验。</w:t>
      </w:r>
    </w:p>
    <w:p w14:paraId="379AE63E">
      <w:r>
        <w:rPr>
          <w:b/>
        </w:rPr>
        <w:t>卓越咨询有限公司 | 视觉设计师 | 2024-05 ~ 2026-02</w:t>
      </w:r>
    </w:p>
    <w:p w14:paraId="15D9F6E8">
      <w:pPr>
        <w:pStyle w:val="16"/>
      </w:pPr>
      <w:r>
        <w:t>与产品、开发沟通，保证设计落地效果。</w:t>
      </w:r>
    </w:p>
    <w:p w14:paraId="34F802C8">
      <w:pPr>
        <w:pStyle w:val="4"/>
      </w:pPr>
      <w:r>
        <w:t>主要项目</w:t>
      </w:r>
    </w:p>
    <w:p w14:paraId="3F0C6105">
      <w:r>
        <w:rPr>
          <w:b/>
        </w:rPr>
        <w:t>数据可视化平台（2019-05 ~ 2023-10）</w:t>
      </w:r>
    </w:p>
    <w:p w14:paraId="3D07C61A">
      <w:pPr>
        <w:pStyle w:val="16"/>
      </w:pPr>
      <w:r>
        <w:t>负责核心模块设计与开发，实现了高并发处理，提升了系统性能30%。</w:t>
      </w:r>
    </w:p>
    <w:p w14:paraId="58A08352">
      <w:pPr>
        <w:pStyle w:val="4"/>
      </w:pPr>
      <w:r>
        <w:t>自我介绍</w:t>
      </w:r>
    </w:p>
    <w:p w14:paraId="0FEB1299">
      <w:r>
        <w:t>具备良好的审美能力和设计功底；热爱设计，关注细节；善于沟通，能准确理解需求并转化为优秀的设计方案。</w:t>
      </w:r>
    </w:p>
    <w:p w14:paraId="6DDA71EC">
      <w:r>
        <w:br w:type="page"/>
      </w:r>
    </w:p>
    <w:p w14:paraId="5D9F67D8">
      <w:pPr>
        <w:jc w:val="center"/>
      </w:pPr>
      <w:r>
        <w:rPr>
          <w:b/>
          <w:sz w:val="32"/>
        </w:rPr>
        <w:t>黄红</w:t>
      </w:r>
    </w:p>
    <w:p w14:paraId="588E68EE">
      <w:r>
        <w:t>求职意向：设计师 | 杭州 | 12926/月 | 两周内到岗</w:t>
      </w:r>
    </w:p>
    <w:p w14:paraId="673E3E42">
      <w:r>
        <w:t>基本信息：31岁 | 女 | 杭州 | 9年经验</w:t>
      </w:r>
    </w:p>
    <w:p w14:paraId="4EC20226">
      <w:r>
        <w:t>联系方式：13666535876 | laijun@example.net</w:t>
      </w:r>
    </w:p>
    <w:p w14:paraId="435D24F4">
      <w:pPr>
        <w:pStyle w:val="4"/>
      </w:pPr>
      <w:r>
        <w:t>学历信息</w:t>
      </w:r>
    </w:p>
    <w:p w14:paraId="782AB6D4">
      <w:r>
        <w:t>复旦大学 | 艺术设计 | 本科 | 2013-09 ~ 2017-06</w:t>
      </w:r>
    </w:p>
    <w:p w14:paraId="7917D172">
      <w:r>
        <w:t>专业成绩：3.5/4</w:t>
      </w:r>
    </w:p>
    <w:p w14:paraId="549B0D38">
      <w:r>
        <w:t>主修课程：运营管理、管理学原理、战略管理、财务管理、市场营销学、组织行为学</w:t>
      </w:r>
    </w:p>
    <w:p w14:paraId="7D45ABE9">
      <w:pPr>
        <w:pStyle w:val="4"/>
      </w:pPr>
      <w:r>
        <w:t>实习经历</w:t>
      </w:r>
    </w:p>
    <w:p w14:paraId="4FA7E6A5">
      <w:r>
        <w:rPr>
          <w:b/>
        </w:rPr>
        <w:t>恒通教育科技有限公司 | 视觉设计师 | 2021-11 ~ 2023-08</w:t>
      </w:r>
    </w:p>
    <w:p w14:paraId="2B922F8F">
      <w:pPr>
        <w:pStyle w:val="16"/>
      </w:pPr>
      <w:r>
        <w:t>与产品、开发沟通，保证设计落地效果。 参与品牌VI设计，确保品牌一致性。</w:t>
      </w:r>
    </w:p>
    <w:p w14:paraId="021B58A9">
      <w:r>
        <w:rPr>
          <w:b/>
        </w:rPr>
        <w:t>鼎盛制造科技有限公司 | 视觉设计师 | 2023-09 ~ 2025-11</w:t>
      </w:r>
    </w:p>
    <w:p w14:paraId="647E4034">
      <w:pPr>
        <w:pStyle w:val="16"/>
      </w:pPr>
      <w:r>
        <w:t>制作宣传海报、画册、名片等平面物料。 参与品牌VI设计，确保品牌一致性。</w:t>
      </w:r>
    </w:p>
    <w:p w14:paraId="76E3B37E">
      <w:r>
        <w:rPr>
          <w:b/>
        </w:rPr>
        <w:t>博雅教育有限公司 | 平面设计师 | 2025-08 ~ 2026-05</w:t>
      </w:r>
    </w:p>
    <w:p w14:paraId="11157639">
      <w:pPr>
        <w:pStyle w:val="16"/>
      </w:pPr>
      <w:r>
        <w:t>维护设计规范，持续优化设计风格。</w:t>
      </w:r>
    </w:p>
    <w:p w14:paraId="51960C2D">
      <w:pPr>
        <w:pStyle w:val="4"/>
      </w:pPr>
      <w:r>
        <w:t>能力专长</w:t>
      </w:r>
    </w:p>
    <w:p w14:paraId="4A3AD411">
      <w:r>
        <w:t>语言能力：日语N2，可进行日常对话。</w:t>
      </w:r>
    </w:p>
    <w:p w14:paraId="0548F59A">
      <w:r>
        <w:t>计算机能力：熟练使用Office办公软件</w:t>
      </w:r>
    </w:p>
    <w:p w14:paraId="5838C98C">
      <w:r>
        <w:t>专业能力：Sketch、Figma、色彩搭配、Illustrator</w:t>
      </w:r>
    </w:p>
    <w:p w14:paraId="6A2253FA">
      <w:pPr>
        <w:pStyle w:val="4"/>
      </w:pPr>
      <w:r>
        <w:t>证书与荣誉</w:t>
      </w:r>
    </w:p>
    <w:p w14:paraId="1E1EF1F0">
      <w:pPr>
        <w:pStyle w:val="16"/>
      </w:pPr>
      <w:r>
        <w:t>Adobe认证设计师。</w:t>
      </w:r>
    </w:p>
    <w:p w14:paraId="38843C93">
      <w:pPr>
        <w:pStyle w:val="4"/>
      </w:pPr>
      <w:r>
        <w:t>个人评价</w:t>
      </w:r>
    </w:p>
    <w:p w14:paraId="6A8021C4">
      <w:r>
        <w:t>具备良好的审美能力和设计功底；热爱设计，关注细节；善于沟通，能准确理解需求并转化为优秀的设计方案。</w:t>
      </w:r>
    </w:p>
    <w:p w14:paraId="48A1DF63">
      <w:r>
        <w:br w:type="page"/>
      </w:r>
    </w:p>
    <w:p w14:paraId="74641551">
      <w:pPr>
        <w:jc w:val="center"/>
      </w:pPr>
      <w:r>
        <w:rPr>
          <w:b/>
          <w:sz w:val="32"/>
        </w:rPr>
        <w:t>罗荣</w:t>
      </w:r>
    </w:p>
    <w:p w14:paraId="10E05C81">
      <w:r>
        <w:t>求职意向：设计师 | 重庆 | 15040/月 | 随时到岗</w:t>
      </w:r>
    </w:p>
    <w:p w14:paraId="6E2A4F01">
      <w:r>
        <w:t>基本信息：31岁 | 女 | 郑州 | 11年经验</w:t>
      </w:r>
    </w:p>
    <w:p w14:paraId="7D2A3E0B">
      <w:r>
        <w:t>联系方式：18280623032 | phan@example.net</w:t>
      </w:r>
    </w:p>
    <w:p w14:paraId="09049391">
      <w:pPr>
        <w:pStyle w:val="4"/>
      </w:pPr>
      <w:r>
        <w:t>学历信息</w:t>
      </w:r>
    </w:p>
    <w:p w14:paraId="1E4348FF">
      <w:r>
        <w:t>南京工业职业技术学院 | 视觉传达 | 专科 | 2012-09 ~ 2015-06</w:t>
      </w:r>
    </w:p>
    <w:p w14:paraId="2BEDECAD">
      <w:r>
        <w:t>专业成绩：3.17/4</w:t>
      </w:r>
    </w:p>
    <w:p w14:paraId="1EF1B856">
      <w:r>
        <w:t>主修课程：平面设计、设计史、包装设计、UI设计、色彩构成、字体设计</w:t>
      </w:r>
    </w:p>
    <w:p w14:paraId="6103B8BC">
      <w:pPr>
        <w:pStyle w:val="4"/>
      </w:pPr>
      <w:r>
        <w:t>工作经验</w:t>
      </w:r>
    </w:p>
    <w:p w14:paraId="6703548E">
      <w:r>
        <w:rPr>
          <w:b/>
        </w:rPr>
        <w:t>深圳咨询有限公司 | 平面设计师 | 2021-10 ~ 2025-04</w:t>
      </w:r>
    </w:p>
    <w:p w14:paraId="62FC1BFC">
      <w:pPr>
        <w:pStyle w:val="16"/>
      </w:pPr>
      <w:r>
        <w:t>负责公司产品UI界面设计，提升视觉体验。</w:t>
      </w:r>
    </w:p>
    <w:p w14:paraId="2ACFF032">
      <w:r>
        <w:rPr>
          <w:b/>
        </w:rPr>
        <w:t>卓越传媒科技有限公司 | 平面设计师 | 2025-10 ~ 2026-06</w:t>
      </w:r>
    </w:p>
    <w:p w14:paraId="7424B3EE">
      <w:pPr>
        <w:pStyle w:val="16"/>
      </w:pPr>
      <w:r>
        <w:t>与产品、开发沟通，保证设计落地效果。</w:t>
      </w:r>
    </w:p>
    <w:p w14:paraId="253AE708">
      <w:pPr>
        <w:pStyle w:val="4"/>
      </w:pPr>
      <w:r>
        <w:t>专业技能</w:t>
      </w:r>
    </w:p>
    <w:p w14:paraId="3DE84534">
      <w:r>
        <w:t>语言能力：日语N2，可进行日常对话。</w:t>
      </w:r>
    </w:p>
    <w:p w14:paraId="17D02A33">
      <w:r>
        <w:t>计算机能力：精通Excel数据处理</w:t>
      </w:r>
    </w:p>
    <w:p w14:paraId="59A7D825">
      <w:r>
        <w:t>专业能力：Illustrator、Sketch、Figma、色彩搭配</w:t>
      </w:r>
    </w:p>
    <w:p w14:paraId="152E8DA7">
      <w:pPr>
        <w:pStyle w:val="4"/>
      </w:pPr>
      <w:r>
        <w:t>证书与荣誉</w:t>
      </w:r>
    </w:p>
    <w:p w14:paraId="11F0ECD2">
      <w:pPr>
        <w:pStyle w:val="16"/>
      </w:pPr>
      <w:r>
        <w:t>Adobe认证设计师。</w:t>
      </w:r>
    </w:p>
    <w:p w14:paraId="465F4D54">
      <w:pPr>
        <w:pStyle w:val="4"/>
      </w:pPr>
      <w:r>
        <w:t>参与项目</w:t>
      </w:r>
    </w:p>
    <w:p w14:paraId="72D0E81A">
      <w:r>
        <w:rPr>
          <w:b/>
        </w:rPr>
        <w:t>品牌官网改版（2023-04 ~ 2023-07）</w:t>
      </w:r>
    </w:p>
    <w:p w14:paraId="2CECB875">
      <w:pPr>
        <w:pStyle w:val="16"/>
      </w:pPr>
      <w:r>
        <w:t>负责核心模块设计与开发，实现了高并发处理，提升了系统性能30%。</w:t>
      </w:r>
    </w:p>
    <w:p w14:paraId="0D394519">
      <w:pPr>
        <w:pStyle w:val="4"/>
      </w:pPr>
      <w:r>
        <w:t>个人评价</w:t>
      </w:r>
    </w:p>
    <w:p w14:paraId="7D7CD358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6C35E1C">
      <w:r>
        <w:br w:type="page"/>
      </w:r>
    </w:p>
    <w:p w14:paraId="3F7F9532">
      <w:pPr>
        <w:jc w:val="center"/>
      </w:pPr>
      <w:r>
        <w:rPr>
          <w:b/>
          <w:sz w:val="32"/>
        </w:rPr>
        <w:t>周萍</w:t>
      </w:r>
    </w:p>
    <w:p w14:paraId="103E0320">
      <w:pPr>
        <w:jc w:val="center"/>
      </w:pPr>
      <w:r>
        <w:rPr>
          <w:sz w:val="2"/>
        </w:rPr>
        <w:t>____________________________________________________________</w:t>
      </w:r>
    </w:p>
    <w:p w14:paraId="1B6FA361">
      <w:r>
        <w:t>求职意向：设计师 | 南京 | 12358/月 | 随时到岗</w:t>
      </w:r>
    </w:p>
    <w:p w14:paraId="0E019E4F">
      <w:r>
        <w:t>基本信息：31岁 | 女 | 杭州 | 11年经验</w:t>
      </w:r>
    </w:p>
    <w:p w14:paraId="53879D3F">
      <w:r>
        <w:t>联系方式：13302508301 | qzhou@example.com</w:t>
      </w:r>
    </w:p>
    <w:p w14:paraId="307D5EC4">
      <w:pPr>
        <w:pStyle w:val="4"/>
      </w:pPr>
      <w:r>
        <w:t>工作经验</w:t>
      </w:r>
    </w:p>
    <w:p w14:paraId="3A17AE2E">
      <w:r>
        <w:rPr>
          <w:b/>
        </w:rPr>
        <w:t>博雅互联网有限公司 | UI设计师 | 2019-11 ~ 2021-06</w:t>
      </w:r>
    </w:p>
    <w:p w14:paraId="7ECF149C">
      <w:pPr>
        <w:pStyle w:val="16"/>
      </w:pPr>
      <w:r>
        <w:t>与产品、开发沟通，保证设计落地效果。</w:t>
      </w:r>
    </w:p>
    <w:p w14:paraId="4C155CEB">
      <w:r>
        <w:rPr>
          <w:b/>
        </w:rPr>
        <w:t>杭州互联网科技有限公司 | UI设计师 | 2021-11 ~ 2025-07</w:t>
      </w:r>
    </w:p>
    <w:p w14:paraId="36616BDE">
      <w:pPr>
        <w:pStyle w:val="16"/>
      </w:pPr>
      <w:r>
        <w:t>维护设计规范，持续优化设计风格。 参与品牌VI设计，确保品牌一致性。 制作宣传海报、画册、名片等平面物料。</w:t>
      </w:r>
    </w:p>
    <w:p w14:paraId="1A8BC4AA">
      <w:r>
        <w:rPr>
          <w:b/>
        </w:rPr>
        <w:t>深圳传媒有限公司 | 平面设计师 | 2025-09 ~ 2026-12</w:t>
      </w:r>
    </w:p>
    <w:p w14:paraId="17DCD4B4">
      <w:pPr>
        <w:pStyle w:val="16"/>
      </w:pPr>
      <w:r>
        <w:t>制作宣传海报、画册、名片等平面物料。 负责公司产品UI界面设计，提升视觉体验。 维护设计规范，持续优化设计风格。</w:t>
      </w:r>
    </w:p>
    <w:p w14:paraId="61FF90FD">
      <w:pPr>
        <w:pStyle w:val="4"/>
      </w:pPr>
      <w:r>
        <w:t>教育状况</w:t>
      </w:r>
    </w:p>
    <w:p w14:paraId="3B364E24">
      <w:r>
        <w:t>广州番禺职业技术学院 | 艺术设计 | 专科 | 2012-09 ~ 2015-06</w:t>
      </w:r>
    </w:p>
    <w:p w14:paraId="1E705039">
      <w:r>
        <w:t>专业成绩：3.35/4</w:t>
      </w:r>
    </w:p>
    <w:p w14:paraId="7C908059">
      <w:r>
        <w:t>主修课程：运营管理、财务管理、市场营销学、组织行为学、战略管理、管理学原理</w:t>
      </w:r>
    </w:p>
    <w:p w14:paraId="61820A85">
      <w:pPr>
        <w:pStyle w:val="4"/>
      </w:pPr>
      <w:r>
        <w:t>技能特长</w:t>
      </w:r>
    </w:p>
    <w:p w14:paraId="07F3DFDA">
      <w:r>
        <w:t>语言能力：日语N2，可进行日常对话。</w:t>
      </w:r>
    </w:p>
    <w:p w14:paraId="736D68BE">
      <w:r>
        <w:t>计算机能力：熟悉Python基础</w:t>
      </w:r>
    </w:p>
    <w:p w14:paraId="17F553DC">
      <w:r>
        <w:t>专业能力：Photoshop、Figma</w:t>
      </w:r>
    </w:p>
    <w:p w14:paraId="462DDC32">
      <w:pPr>
        <w:pStyle w:val="4"/>
      </w:pPr>
      <w:r>
        <w:t>荣誉证书</w:t>
      </w:r>
    </w:p>
    <w:p w14:paraId="4087EB92">
      <w:pPr>
        <w:pStyle w:val="16"/>
      </w:pPr>
      <w:r>
        <w:t>Adobe认证设计师。</w:t>
      </w:r>
    </w:p>
    <w:p w14:paraId="31CFEE56">
      <w:pPr>
        <w:pStyle w:val="4"/>
      </w:pPr>
      <w:r>
        <w:t>主要项目</w:t>
      </w:r>
    </w:p>
    <w:p w14:paraId="103D0B33">
      <w:r>
        <w:rPr>
          <w:b/>
        </w:rPr>
        <w:t>智能客服系统（2020-05 ~ 2025-10）</w:t>
      </w:r>
    </w:p>
    <w:p w14:paraId="74404E2F">
      <w:pPr>
        <w:pStyle w:val="16"/>
      </w:pPr>
      <w:r>
        <w:t>负责核心模块设计与开发，实现了高并发处理，提升了系统性能30%。</w:t>
      </w:r>
    </w:p>
    <w:p w14:paraId="1DC02FB9">
      <w:pPr>
        <w:pStyle w:val="4"/>
      </w:pPr>
      <w:r>
        <w:t>自我陈述</w:t>
      </w:r>
    </w:p>
    <w:p w14:paraId="13832187">
      <w:r>
        <w:t>具备良好的审美能力和设计功底；热爱设计，关注细节；善于沟通，能准确理解需求并转化为优秀的设计方案。</w:t>
      </w:r>
    </w:p>
    <w:p w14:paraId="2761568D">
      <w:r>
        <w:br w:type="page"/>
      </w:r>
    </w:p>
    <w:p w14:paraId="2407C5AB">
      <w:pPr>
        <w:jc w:val="center"/>
      </w:pPr>
      <w:r>
        <w:rPr>
          <w:b/>
          <w:sz w:val="32"/>
        </w:rPr>
        <w:t>梁霞</w:t>
      </w:r>
    </w:p>
    <w:p w14:paraId="14BFF8F7">
      <w:pPr>
        <w:jc w:val="center"/>
      </w:pPr>
      <w:r>
        <w:rPr>
          <w:sz w:val="2"/>
        </w:rPr>
        <w:t>____________________________________________________________</w:t>
      </w:r>
    </w:p>
    <w:p w14:paraId="311A201B">
      <w:r>
        <w:t>求职意向：产品经理 | 重庆 | 16062/月 | 一周内到岗</w:t>
      </w:r>
    </w:p>
    <w:p w14:paraId="3B4C26DA">
      <w:r>
        <w:t>基本信息：32岁 | 女 | 重庆 | 10年经验</w:t>
      </w:r>
    </w:p>
    <w:p w14:paraId="7098BDD6">
      <w:r>
        <w:t>联系方式：14525207883 | ejin@example.net</w:t>
      </w:r>
    </w:p>
    <w:p w14:paraId="2CE02464">
      <w:pPr>
        <w:pStyle w:val="4"/>
      </w:pPr>
      <w:r>
        <w:t>工作经历</w:t>
      </w:r>
    </w:p>
    <w:p w14:paraId="460BCB66">
      <w:r>
        <w:rPr>
          <w:b/>
        </w:rPr>
        <w:t>领航科技科技有限公司 | 产品经理 | 2023-12 ~ 2026-03</w:t>
      </w:r>
    </w:p>
    <w:p w14:paraId="183D7D56">
      <w:pPr>
        <w:pStyle w:val="16"/>
      </w:pPr>
      <w:r>
        <w:t>组织用户访谈，挖掘潜在需求。 负责产品需求调研、用户分析，完成产品规划与设计。 参与竞品分析，提炼差异化优势。</w:t>
      </w:r>
    </w:p>
    <w:p w14:paraId="128FDEA5">
      <w:pPr>
        <w:pStyle w:val="4"/>
      </w:pPr>
      <w:r>
        <w:t>学历信息</w:t>
      </w:r>
    </w:p>
    <w:p w14:paraId="2F776011">
      <w:r>
        <w:t>北京师范大学 | 心理学 | 本科 | 2012-09 ~ 2016-06</w:t>
      </w:r>
    </w:p>
    <w:p w14:paraId="5C98E635">
      <w:r>
        <w:t>专业成绩：3.46/4（专业前30%）</w:t>
      </w:r>
    </w:p>
    <w:p w14:paraId="4B2AE9D0">
      <w:r>
        <w:t>主修课程：组织行为学、管理学原理、市场营销学、战略管理、财务管理、运营管理</w:t>
      </w:r>
    </w:p>
    <w:p w14:paraId="026AA5F0">
      <w:pPr>
        <w:pStyle w:val="4"/>
      </w:pPr>
      <w:r>
        <w:t>能力专长</w:t>
      </w:r>
    </w:p>
    <w:p w14:paraId="296C3898">
      <w:r>
        <w:t>语言能力：英语CET-4，具备基本读写能力。</w:t>
      </w:r>
    </w:p>
    <w:p w14:paraId="223216C9">
      <w:r>
        <w:t>计算机能力：具备网络基础</w:t>
      </w:r>
    </w:p>
    <w:p w14:paraId="64BD6483">
      <w:r>
        <w:t>专业能力：用户调研、数据分析、Axure</w:t>
      </w:r>
    </w:p>
    <w:p w14:paraId="0D698834">
      <w:pPr>
        <w:pStyle w:val="4"/>
      </w:pPr>
      <w:r>
        <w:t>获奖情况</w:t>
      </w:r>
    </w:p>
    <w:p w14:paraId="31498F00">
      <w:pPr>
        <w:pStyle w:val="16"/>
      </w:pPr>
      <w:r>
        <w:t>PMP项目管理认证。</w:t>
      </w:r>
    </w:p>
    <w:p w14:paraId="584EAB8F">
      <w:pPr>
        <w:pStyle w:val="4"/>
      </w:pPr>
      <w:r>
        <w:t>参与项目</w:t>
      </w:r>
    </w:p>
    <w:p w14:paraId="36FC896C">
      <w:r>
        <w:rPr>
          <w:b/>
        </w:rPr>
        <w:t>智能客服系统（2022-09 ~ 2024-11）</w:t>
      </w:r>
    </w:p>
    <w:p w14:paraId="46C906AB">
      <w:pPr>
        <w:pStyle w:val="16"/>
      </w:pPr>
      <w:r>
        <w:t>负责核心模块设计与开发，实现了高并发处理，提升了系统性能30%。</w:t>
      </w:r>
    </w:p>
    <w:p w14:paraId="3AEE719E">
      <w:pPr>
        <w:pStyle w:val="4"/>
      </w:pPr>
      <w:r>
        <w:t>关于我</w:t>
      </w:r>
    </w:p>
    <w:p w14:paraId="3DEB0820">
      <w:r>
        <w:t>善于洞察用户需求，逻辑分析能力强；能够快速理解业务场景；有责任心，注重细节，追求产品极致。</w:t>
      </w:r>
    </w:p>
    <w:p w14:paraId="5E6B85E0">
      <w:r>
        <w:br w:type="page"/>
      </w:r>
    </w:p>
    <w:p w14:paraId="2F320C7F">
      <w:pPr>
        <w:jc w:val="center"/>
      </w:pPr>
      <w:r>
        <w:rPr>
          <w:b/>
          <w:color w:val="003366"/>
          <w:sz w:val="32"/>
        </w:rPr>
        <w:t>张冬梅</w:t>
      </w:r>
    </w:p>
    <w:p w14:paraId="37387536">
      <w:r>
        <w:t>求职意向：行政专员 | 上海 | 18676/月 | 两周内到岗</w:t>
      </w:r>
    </w:p>
    <w:p w14:paraId="1E1BDF39">
      <w:r>
        <w:t>基本信息：27岁 | 男 | 深圳 | 5年经验</w:t>
      </w:r>
    </w:p>
    <w:p w14:paraId="395A4663">
      <w:r>
        <w:t>联系方式：15925755077 | na52@example.org</w:t>
      </w:r>
    </w:p>
    <w:p w14:paraId="3EBE5659">
      <w:pPr>
        <w:pStyle w:val="4"/>
      </w:pPr>
      <w:r>
        <w:t>技能特长</w:t>
      </w:r>
    </w:p>
    <w:p w14:paraId="2ECA683C">
      <w:r>
        <w:t>语言能力：英语CET-6，读写熟练，可日常交流。</w:t>
      </w:r>
    </w:p>
    <w:p w14:paraId="63043EBC">
      <w:r>
        <w:t>计算机能力：精通Excel数据处理</w:t>
      </w:r>
    </w:p>
    <w:p w14:paraId="5FA4BD07">
      <w:r>
        <w:t>专业能力：会议组织、固定资产管理</w:t>
      </w:r>
    </w:p>
    <w:p w14:paraId="123DDA1D">
      <w:pPr>
        <w:pStyle w:val="4"/>
      </w:pPr>
      <w:r>
        <w:t>资格证书</w:t>
      </w:r>
    </w:p>
    <w:p w14:paraId="6799B7A4">
      <w:pPr>
        <w:pStyle w:val="16"/>
      </w:pPr>
      <w:r>
        <w:t>全国计算机等级考试二级（Office高级应用）。</w:t>
      </w:r>
    </w:p>
    <w:p w14:paraId="6375C4DF">
      <w:pPr>
        <w:pStyle w:val="16"/>
      </w:pPr>
      <w:r>
        <w:t>大学英语六级（CET-6），优秀的听说读写能力。</w:t>
      </w:r>
    </w:p>
    <w:p w14:paraId="2E8E88C1">
      <w:pPr>
        <w:pStyle w:val="4"/>
      </w:pPr>
      <w:r>
        <w:t>学历信息</w:t>
      </w:r>
    </w:p>
    <w:p w14:paraId="297959B5">
      <w:r>
        <w:t>中国科学技术大学 | 公共事业管理 | 本科 | 2017-09 ~ 2021-06</w:t>
      </w:r>
    </w:p>
    <w:p w14:paraId="4949B976">
      <w:r>
        <w:t>专业成绩：3.33/4（专业前30%）</w:t>
      </w:r>
    </w:p>
    <w:p w14:paraId="3FCD287E">
      <w:r>
        <w:t>主修课程：组织行为学、战略管理、市场营销学、财务管理、管理学原理、运营管理</w:t>
      </w:r>
    </w:p>
    <w:p w14:paraId="4805084A">
      <w:pPr>
        <w:pStyle w:val="4"/>
      </w:pPr>
      <w:r>
        <w:t>职业经历</w:t>
      </w:r>
    </w:p>
    <w:p w14:paraId="09B39B6E">
      <w:r>
        <w:rPr>
          <w:b/>
        </w:rPr>
        <w:t>成都零售科技有限公司 | 行政经理 | 2022-03 ~ 2026-05</w:t>
      </w:r>
    </w:p>
    <w:p w14:paraId="50CD8A4F">
      <w:pPr>
        <w:pStyle w:val="16"/>
      </w:pPr>
      <w:r>
        <w:t>参与制定行政管理制度，优化流程，提高工作效率。 管理公司固定资产、车辆、印章等，确保规范使用。</w:t>
      </w:r>
    </w:p>
    <w:p w14:paraId="2B635971">
      <w:pPr>
        <w:pStyle w:val="4"/>
      </w:pPr>
      <w:r>
        <w:t>关于我</w:t>
      </w:r>
    </w:p>
    <w:p w14:paraId="5009D9C1">
      <w:r>
        <w:t>工作细致认真，有良好的条理性；善于沟通协调，能够高效处理多项任务；责任心强，有较强的服务意识和团队合作精神。</w:t>
      </w:r>
    </w:p>
    <w:p w14:paraId="3C7E45D0">
      <w:r>
        <w:br w:type="page"/>
      </w:r>
    </w:p>
    <w:p w14:paraId="674AFF93">
      <w:pPr>
        <w:jc w:val="center"/>
      </w:pPr>
      <w:r>
        <w:rPr>
          <w:b/>
          <w:sz w:val="32"/>
        </w:rPr>
        <w:t>陆冬梅</w:t>
      </w:r>
    </w:p>
    <w:p w14:paraId="4ED2B2A2">
      <w:r>
        <w:t>求职意向：产品经理 | 南京 | 13508/月 | 一个月内到岗</w:t>
      </w:r>
    </w:p>
    <w:p w14:paraId="44F09DBF">
      <w:r>
        <w:t>基本信息：26岁 | 男 | 南京 | 6年经验</w:t>
      </w:r>
    </w:p>
    <w:p w14:paraId="19452F46">
      <w:r>
        <w:t>联系方式：13171052912 | yong51@example.org</w:t>
      </w:r>
    </w:p>
    <w:p w14:paraId="5234D1A5">
      <w:pPr>
        <w:pStyle w:val="4"/>
      </w:pPr>
      <w:r>
        <w:t>教育状况</w:t>
      </w:r>
    </w:p>
    <w:p w14:paraId="071748D9">
      <w:r>
        <w:t>上海工商职业技术学院 | 信息管理 | 专科 | 2017-09 ~ 2020-06</w:t>
      </w:r>
    </w:p>
    <w:p w14:paraId="5A61D039">
      <w:r>
        <w:t>专业成绩：3.92/4（专业前15%）</w:t>
      </w:r>
    </w:p>
    <w:p w14:paraId="115FE6DB">
      <w:r>
        <w:t>主修课程：战略管理、运营管理、市场营销学、财务管理、管理学原理</w:t>
      </w:r>
    </w:p>
    <w:p w14:paraId="13D9DF82">
      <w:pPr>
        <w:pStyle w:val="4"/>
      </w:pPr>
      <w:r>
        <w:t>工作经历</w:t>
      </w:r>
    </w:p>
    <w:p w14:paraId="3D3C679D">
      <w:r>
        <w:rPr>
          <w:b/>
        </w:rPr>
        <w:t>恒通金融有限公司 | 产品助理 | 2021-06 ~ 2022-07</w:t>
      </w:r>
    </w:p>
    <w:p w14:paraId="080EBA96">
      <w:pPr>
        <w:pStyle w:val="16"/>
      </w:pPr>
      <w:r>
        <w:t>跟踪产品数据，根据反馈持续优化迭代。 负责产品需求调研、用户分析，完成产品规划与设计。 输出PRD文档，协调开发、测试、运营团队推进产品落地。</w:t>
      </w:r>
    </w:p>
    <w:p w14:paraId="05CFDFD3">
      <w:r>
        <w:rPr>
          <w:b/>
        </w:rPr>
        <w:t>华讯科技有限公司 | 产品经理 | 2022-07 ~ 2025-06</w:t>
      </w:r>
    </w:p>
    <w:p w14:paraId="05E0F8D2">
      <w:pPr>
        <w:pStyle w:val="16"/>
      </w:pPr>
      <w:r>
        <w:t>跟踪产品数据，根据反馈持续优化迭代。 输出PRD文档，协调开发、测试、运营团队推进产品落地。</w:t>
      </w:r>
    </w:p>
    <w:p w14:paraId="1CB3D106">
      <w:r>
        <w:rPr>
          <w:b/>
        </w:rPr>
        <w:t>智云咨询有限公司 | 产品经理 | 2025-05 ~ 2026-12</w:t>
      </w:r>
    </w:p>
    <w:p w14:paraId="4B46E811">
      <w:pPr>
        <w:pStyle w:val="16"/>
      </w:pPr>
      <w:r>
        <w:t>负责产品需求调研、用户分析，完成产品规划与设计。 跟踪产品数据，根据反馈持续优化迭代。</w:t>
      </w:r>
    </w:p>
    <w:p w14:paraId="5FCA5CD9">
      <w:pPr>
        <w:pStyle w:val="4"/>
      </w:pPr>
      <w:r>
        <w:t>技能证书</w:t>
      </w:r>
    </w:p>
    <w:p w14:paraId="1B55DA6B">
      <w:r>
        <w:t>语言能力：英语CET-6，读写熟练，可日常交流。</w:t>
      </w:r>
    </w:p>
    <w:p w14:paraId="76F4406E">
      <w:r>
        <w:t>计算机能力：熟练使用Office办公软件</w:t>
      </w:r>
    </w:p>
    <w:p w14:paraId="4BF2A955">
      <w:r>
        <w:t>专业能力：需求分析、Axure、数据分析、项目管理</w:t>
      </w:r>
    </w:p>
    <w:p w14:paraId="66E73F11">
      <w:pPr>
        <w:pStyle w:val="4"/>
      </w:pPr>
      <w:r>
        <w:t>资格证书</w:t>
      </w:r>
    </w:p>
    <w:p w14:paraId="109D264B">
      <w:pPr>
        <w:pStyle w:val="16"/>
      </w:pPr>
      <w:r>
        <w:t>PMP项目管理认证。</w:t>
      </w:r>
    </w:p>
    <w:p w14:paraId="3B3590DE">
      <w:pPr>
        <w:pStyle w:val="4"/>
      </w:pPr>
      <w:r>
        <w:t>个人评价</w:t>
      </w:r>
    </w:p>
    <w:p w14:paraId="60F4A4D3">
      <w:r>
        <w:t>善于洞察用户需求，逻辑分析能力强；能够快速理解业务场景；有责任心，注重细节，追求产品极致。</w:t>
      </w:r>
    </w:p>
    <w:p w14:paraId="3D53F83E">
      <w:r>
        <w:br w:type="page"/>
      </w:r>
    </w:p>
    <w:p w14:paraId="7EC0356F">
      <w:pPr>
        <w:jc w:val="center"/>
      </w:pPr>
      <w:r>
        <w:rPr>
          <w:b/>
          <w:sz w:val="32"/>
        </w:rPr>
        <w:t>许旭</w:t>
      </w:r>
    </w:p>
    <w:p w14:paraId="68D84DD0">
      <w:r>
        <w:t>求职意向：产品经理 | 南京 | 10799/月 | 两周内到岗</w:t>
      </w:r>
    </w:p>
    <w:p w14:paraId="73D51E96">
      <w:r>
        <w:t>基本信息：29岁 | 男 | 南京 | 7年经验</w:t>
      </w:r>
    </w:p>
    <w:p w14:paraId="2B581B17">
      <w:r>
        <w:t>联系方式：15801713731 | shenyan@example.net</w:t>
      </w:r>
    </w:p>
    <w:p w14:paraId="3AEE52DB">
      <w:pPr>
        <w:pStyle w:val="4"/>
      </w:pPr>
      <w:r>
        <w:t>教育经历</w:t>
      </w:r>
    </w:p>
    <w:p w14:paraId="5535A988">
      <w:r>
        <w:t>北京大学 | 工业设计 | 本科 | 2015-09 ~ 2019-06</w:t>
      </w:r>
    </w:p>
    <w:p w14:paraId="2D1E8D05">
      <w:r>
        <w:t>专业成绩：3.11/4</w:t>
      </w:r>
    </w:p>
    <w:p w14:paraId="4B79CF05">
      <w:r>
        <w:t>主修课程：财务管理、管理学原理、市场营销学、战略管理、运营管理、组织行为学</w:t>
      </w:r>
    </w:p>
    <w:p w14:paraId="00FA5BAD">
      <w:pPr>
        <w:pStyle w:val="4"/>
      </w:pPr>
      <w:r>
        <w:t>工作经验</w:t>
      </w:r>
    </w:p>
    <w:p w14:paraId="16333BC4">
      <w:r>
        <w:rPr>
          <w:b/>
        </w:rPr>
        <w:t>上海教育科技有限公司 | 高级产品经理 | 2024-03 ~ 2026-09</w:t>
      </w:r>
    </w:p>
    <w:p w14:paraId="60A1FCEC">
      <w:pPr>
        <w:pStyle w:val="16"/>
      </w:pPr>
      <w:r>
        <w:t>参与竞品分析，提炼差异化优势。 负责产品需求调研、用户分析，完成产品规划与设计。 跟踪产品数据，根据反馈持续优化迭代。</w:t>
      </w:r>
    </w:p>
    <w:p w14:paraId="3BA13084">
      <w:pPr>
        <w:pStyle w:val="4"/>
      </w:pPr>
      <w:r>
        <w:t>技能特长</w:t>
      </w:r>
    </w:p>
    <w:p w14:paraId="0904E489">
      <w:r>
        <w:t>语言能力：日语N2，可进行日常对话。</w:t>
      </w:r>
    </w:p>
    <w:p w14:paraId="1CBD40E8">
      <w:r>
        <w:t>计算机能力：熟练使用Office办公软件</w:t>
      </w:r>
    </w:p>
    <w:p w14:paraId="731978C1">
      <w:r>
        <w:t>专业能力：需求分析、用户调研、Axure</w:t>
      </w:r>
    </w:p>
    <w:p w14:paraId="68861355">
      <w:pPr>
        <w:pStyle w:val="4"/>
      </w:pPr>
      <w:r>
        <w:t>资质认证</w:t>
      </w:r>
    </w:p>
    <w:p w14:paraId="520845CE">
      <w:pPr>
        <w:pStyle w:val="16"/>
      </w:pPr>
      <w:r>
        <w:t>PMP项目管理认证。</w:t>
      </w:r>
    </w:p>
    <w:p w14:paraId="51E1816E">
      <w:pPr>
        <w:pStyle w:val="4"/>
      </w:pPr>
      <w:r>
        <w:t>参与项目</w:t>
      </w:r>
    </w:p>
    <w:p w14:paraId="6A10AFD4">
      <w:r>
        <w:rPr>
          <w:b/>
        </w:rPr>
        <w:t>企业级管理系统（2023-09 ~ 2025-01）</w:t>
      </w:r>
    </w:p>
    <w:p w14:paraId="4FFECB58">
      <w:pPr>
        <w:pStyle w:val="16"/>
      </w:pPr>
      <w:r>
        <w:t>负责核心模块设计与开发，实现了高并发处理，提升了系统性能30%。</w:t>
      </w:r>
    </w:p>
    <w:p w14:paraId="570318F5">
      <w:pPr>
        <w:pStyle w:val="4"/>
      </w:pPr>
      <w:r>
        <w:t>个人评价</w:t>
      </w:r>
    </w:p>
    <w:p w14:paraId="40F683C1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C4BDB84">
      <w:r>
        <w:br w:type="page"/>
      </w:r>
    </w:p>
    <w:p w14:paraId="32BEDF67">
      <w:pPr>
        <w:jc w:val="center"/>
      </w:pPr>
      <w:r>
        <w:rPr>
          <w:b/>
          <w:color w:val="003366"/>
          <w:sz w:val="32"/>
        </w:rPr>
        <w:t>朱波</w:t>
      </w:r>
    </w:p>
    <w:p w14:paraId="3777B5E0">
      <w:r>
        <w:t>求职意向：软件工程师 | 上海 | 18013/月 | 一周内到岗</w:t>
      </w:r>
    </w:p>
    <w:p w14:paraId="006B1381">
      <w:r>
        <w:t>基本信息：36岁 | 男 | 上海 | 14年经验</w:t>
      </w:r>
    </w:p>
    <w:p w14:paraId="70EB7A2E">
      <w:r>
        <w:t>联系方式：18171844912 | yanxiang@example.com</w:t>
      </w:r>
    </w:p>
    <w:p w14:paraId="3962C4C5">
      <w:pPr>
        <w:pStyle w:val="4"/>
      </w:pPr>
      <w:r>
        <w:t>技能特长</w:t>
      </w:r>
    </w:p>
    <w:p w14:paraId="67EC0E08">
      <w:r>
        <w:t>语言能力：英语专八，流利商务沟通。</w:t>
      </w:r>
    </w:p>
    <w:p w14:paraId="1DC59867">
      <w:r>
        <w:t>计算机能力：掌握Photoshop基本操作</w:t>
      </w:r>
    </w:p>
    <w:p w14:paraId="3ED0443B">
      <w:r>
        <w:t>专业能力：React、MySQL</w:t>
      </w:r>
    </w:p>
    <w:p w14:paraId="64890325">
      <w:pPr>
        <w:pStyle w:val="4"/>
      </w:pPr>
      <w:r>
        <w:t>获奖情况</w:t>
      </w:r>
    </w:p>
    <w:p w14:paraId="1003BDA4">
      <w:pPr>
        <w:pStyle w:val="16"/>
      </w:pPr>
      <w:r>
        <w:t>全国计算机等级考试三级（数据库技术）。</w:t>
      </w:r>
    </w:p>
    <w:p w14:paraId="368ACC85">
      <w:pPr>
        <w:pStyle w:val="4"/>
      </w:pPr>
      <w:r>
        <w:t>教育经历</w:t>
      </w:r>
    </w:p>
    <w:p w14:paraId="6B411EC1">
      <w:r>
        <w:t>厦门大学 | 计算机科学与技术 | 本科 | 2008-09 ~ 2012-06</w:t>
      </w:r>
    </w:p>
    <w:p w14:paraId="759C35DF">
      <w:r>
        <w:t>专业成绩：3.34/4</w:t>
      </w:r>
    </w:p>
    <w:p w14:paraId="3C1E2EB2">
      <w:r>
        <w:t>主修课程：数据结构、操作系统、数据库原理、计算机网络、编程基础、算法设计</w:t>
      </w:r>
    </w:p>
    <w:p w14:paraId="7138F267">
      <w:pPr>
        <w:pStyle w:val="4"/>
      </w:pPr>
      <w:r>
        <w:t>实习经历</w:t>
      </w:r>
    </w:p>
    <w:p w14:paraId="31A92DCC">
      <w:r>
        <w:rPr>
          <w:b/>
        </w:rPr>
        <w:t>北京科技科技有限公司 | 全栈工程师 | 2024-03 ~ 2026-09</w:t>
      </w:r>
    </w:p>
    <w:p w14:paraId="21EDF60D">
      <w:pPr>
        <w:pStyle w:val="16"/>
      </w:pPr>
      <w:r>
        <w:t>参与需求分析，负责后端/前端模块设计与开发。 参与技术方案讨论，撰写技术文档。 编写高质量代码，进行单元测试和性能优化。</w:t>
      </w:r>
    </w:p>
    <w:p w14:paraId="4613141B">
      <w:pPr>
        <w:pStyle w:val="4"/>
      </w:pPr>
      <w:r>
        <w:t>关于我</w:t>
      </w:r>
    </w:p>
    <w:p w14:paraId="3B205512">
      <w:r>
        <w:t>逻辑思维清晰，代码规范；热爱技术，乐于钻研；具备良好的问题分析和解决能力；有较强的学习能力和团队协作精神。</w:t>
      </w:r>
    </w:p>
    <w:p w14:paraId="3A018857">
      <w:r>
        <w:br w:type="page"/>
      </w:r>
    </w:p>
    <w:p w14:paraId="4A05C5AE">
      <w:pPr>
        <w:jc w:val="center"/>
      </w:pPr>
      <w:r>
        <w:rPr>
          <w:b/>
          <w:sz w:val="32"/>
        </w:rPr>
        <w:t>谭玉华</w:t>
      </w:r>
    </w:p>
    <w:p w14:paraId="30A665AB">
      <w:pPr>
        <w:jc w:val="center"/>
      </w:pPr>
      <w:r>
        <w:rPr>
          <w:sz w:val="2"/>
        </w:rPr>
        <w:t>____________________________________________________________</w:t>
      </w:r>
    </w:p>
    <w:p w14:paraId="535FA845">
      <w:r>
        <w:t>求职意向：设计师 | 长沙 | 14001/月 | 一周内到岗</w:t>
      </w:r>
    </w:p>
    <w:p w14:paraId="6789FB78">
      <w:r>
        <w:t>基本信息：34岁 | 男 | 成都 | 14年经验</w:t>
      </w:r>
    </w:p>
    <w:p w14:paraId="2221426B">
      <w:r>
        <w:t>联系方式：13092346089 | xiuyingchang@example.org</w:t>
      </w:r>
    </w:p>
    <w:p w14:paraId="2A5983F3">
      <w:pPr>
        <w:pStyle w:val="4"/>
      </w:pPr>
      <w:r>
        <w:t>工作经历</w:t>
      </w:r>
    </w:p>
    <w:p w14:paraId="1333B1DD">
      <w:r>
        <w:rPr>
          <w:b/>
        </w:rPr>
        <w:t>成都教育科技有限公司 | 视觉设计师 | 2025-09 ~ 2026-01</w:t>
      </w:r>
    </w:p>
    <w:p w14:paraId="443FB5CC">
      <w:pPr>
        <w:pStyle w:val="16"/>
      </w:pPr>
      <w:r>
        <w:t>负责公司产品UI界面设计，提升视觉体验。 制作宣传海报、画册、名片等平面物料。</w:t>
      </w:r>
    </w:p>
    <w:p w14:paraId="33525EDE">
      <w:pPr>
        <w:pStyle w:val="4"/>
      </w:pPr>
      <w:r>
        <w:t>学历信息</w:t>
      </w:r>
    </w:p>
    <w:p w14:paraId="489786EB">
      <w:r>
        <w:t>上海工商职业技术学院 | 产品设计 | 专科 | 2009-09 ~ 2012-06</w:t>
      </w:r>
    </w:p>
    <w:p w14:paraId="50486812">
      <w:r>
        <w:t>专业成绩：3.4/4</w:t>
      </w:r>
    </w:p>
    <w:p w14:paraId="35C4934B">
      <w:r>
        <w:t>主修课程：战略管理、市场营销学、组织行为学、财务管理、管理学原理</w:t>
      </w:r>
    </w:p>
    <w:p w14:paraId="2D7CFF56">
      <w:pPr>
        <w:pStyle w:val="4"/>
      </w:pPr>
      <w:r>
        <w:t>技能特长</w:t>
      </w:r>
    </w:p>
    <w:p w14:paraId="481A2A9A">
      <w:r>
        <w:t>语言能力：英语CET-4，具备基本读写能力。</w:t>
      </w:r>
    </w:p>
    <w:p w14:paraId="5F9B058B">
      <w:r>
        <w:t>计算机能力：熟练使用Office办公软件</w:t>
      </w:r>
    </w:p>
    <w:p w14:paraId="19E0A9F2">
      <w:r>
        <w:t>专业能力：Figma、Photoshop、色彩搭配、Illustrator</w:t>
      </w:r>
    </w:p>
    <w:p w14:paraId="55C7981B">
      <w:pPr>
        <w:pStyle w:val="4"/>
      </w:pPr>
      <w:r>
        <w:t>获奖情况</w:t>
      </w:r>
    </w:p>
    <w:p w14:paraId="3113537F">
      <w:pPr>
        <w:pStyle w:val="16"/>
      </w:pPr>
      <w:r>
        <w:t>Adobe认证设计师。</w:t>
      </w:r>
    </w:p>
    <w:p w14:paraId="3C23805A">
      <w:pPr>
        <w:pStyle w:val="4"/>
      </w:pPr>
      <w:r>
        <w:t>关于我</w:t>
      </w:r>
    </w:p>
    <w:p w14:paraId="438E4579">
      <w:r>
        <w:t>具备良好的审美能力和设计功底；热爱设计，关注细节；善于沟通，能准确理解需求并转化为优秀的设计方案。</w:t>
      </w:r>
    </w:p>
    <w:p w14:paraId="51A663D5">
      <w:r>
        <w:br w:type="page"/>
      </w:r>
    </w:p>
    <w:p w14:paraId="43F8ED77">
      <w:pPr>
        <w:jc w:val="center"/>
      </w:pPr>
      <w:r>
        <w:rPr>
          <w:b/>
          <w:sz w:val="32"/>
        </w:rPr>
        <w:t>张丹</w:t>
      </w:r>
    </w:p>
    <w:p w14:paraId="628953BB">
      <w:r>
        <w:t>求职意向：市场专员 | 重庆 | 18378/月 | 两周内到岗</w:t>
      </w:r>
    </w:p>
    <w:p w14:paraId="102BC72A">
      <w:r>
        <w:t>基本信息：34岁 | 男 | 重庆 | 12年经验</w:t>
      </w:r>
    </w:p>
    <w:p w14:paraId="6B466AFF">
      <w:r>
        <w:t>联系方式：18592589196 | bhou@example.org</w:t>
      </w:r>
    </w:p>
    <w:p w14:paraId="6912904B">
      <w:pPr>
        <w:pStyle w:val="4"/>
      </w:pPr>
      <w:r>
        <w:t>学习背景</w:t>
      </w:r>
    </w:p>
    <w:p w14:paraId="3E802A68">
      <w:r>
        <w:t>上海交通大学 | 工商管理 | 本科 | 2010-09 ~ 2014-06</w:t>
      </w:r>
    </w:p>
    <w:p w14:paraId="309CADB8">
      <w:r>
        <w:t>专业成绩：3.53/4</w:t>
      </w:r>
    </w:p>
    <w:p w14:paraId="486FB001">
      <w:r>
        <w:t>主修课程：财务管理、管理学原理、组织行为学、运营管理、市场营销学、战略管理</w:t>
      </w:r>
    </w:p>
    <w:p w14:paraId="6F5FFFA6">
      <w:pPr>
        <w:pStyle w:val="4"/>
      </w:pPr>
      <w:r>
        <w:t>工作经历</w:t>
      </w:r>
    </w:p>
    <w:p w14:paraId="3861D8D3">
      <w:r>
        <w:rPr>
          <w:b/>
        </w:rPr>
        <w:t>全民简历教育科技有限公司 | 市场专员 | 2019-04 ~ 2021-12</w:t>
      </w:r>
    </w:p>
    <w:p w14:paraId="0D6C0BCE">
      <w:pPr>
        <w:pStyle w:val="16"/>
      </w:pPr>
      <w:r>
        <w:t>负责市场调研，收集竞品信息，撰写分析报告。</w:t>
      </w:r>
    </w:p>
    <w:p w14:paraId="60F4DD83">
      <w:r>
        <w:rPr>
          <w:b/>
        </w:rPr>
        <w:t>北京传媒科技有限公司 | 品牌专员 | 2021-06 ~ 2024-10</w:t>
      </w:r>
    </w:p>
    <w:p w14:paraId="64220C8D">
      <w:pPr>
        <w:pStyle w:val="16"/>
      </w:pPr>
      <w:r>
        <w:t>运营公司社交媒体账号（公众号、微博等），提高粉丝互动。</w:t>
      </w:r>
    </w:p>
    <w:p w14:paraId="5C510BFD">
      <w:r>
        <w:rPr>
          <w:b/>
        </w:rPr>
        <w:t>华讯制造科技有限公司 | 品牌专员 | 2024-09 ~ 2026-06</w:t>
      </w:r>
    </w:p>
    <w:p w14:paraId="49A87286">
      <w:pPr>
        <w:pStyle w:val="16"/>
      </w:pPr>
      <w:r>
        <w:t>协助制定营销策略，跟踪推广效果并优化。</w:t>
      </w:r>
    </w:p>
    <w:p w14:paraId="67D6DF66">
      <w:pPr>
        <w:pStyle w:val="4"/>
      </w:pPr>
      <w:r>
        <w:t>专业技能</w:t>
      </w:r>
    </w:p>
    <w:p w14:paraId="16048719">
      <w:r>
        <w:t>语言能力：英语专八，流利商务沟通。</w:t>
      </w:r>
    </w:p>
    <w:p w14:paraId="22C795D8">
      <w:r>
        <w:t>计算机能力：精通Excel数据处理</w:t>
      </w:r>
    </w:p>
    <w:p w14:paraId="6373C09C">
      <w:r>
        <w:t>专业能力：文案写作、活动策划、数据分析、社交媒体运营</w:t>
      </w:r>
    </w:p>
    <w:p w14:paraId="70C86FFB">
      <w:pPr>
        <w:pStyle w:val="4"/>
      </w:pPr>
      <w:r>
        <w:t>资格证书</w:t>
      </w:r>
    </w:p>
    <w:p w14:paraId="3368ABD7">
      <w:pPr>
        <w:pStyle w:val="16"/>
      </w:pPr>
      <w:r>
        <w:t>全国计算机等级考试二级（Office高级应用）。</w:t>
      </w:r>
    </w:p>
    <w:p w14:paraId="2D10D16E">
      <w:pPr>
        <w:pStyle w:val="4"/>
      </w:pPr>
      <w:r>
        <w:t>个人评价</w:t>
      </w:r>
    </w:p>
    <w:p w14:paraId="14BCD98A">
      <w:r>
        <w:t>思维活跃，富有创意；具备敏锐的市场洞察力；热爱挑战，能够承受工作压力；善于数据分析，用数据驱动决策。</w:t>
      </w:r>
    </w:p>
    <w:p w14:paraId="08C3F87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E7A2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432608">
            <w:r>
              <w:rPr>
                <w:b/>
                <w:sz w:val="28"/>
              </w:rPr>
              <w:t>罗萍</w:t>
            </w:r>
          </w:p>
          <w:p w14:paraId="0600786F">
            <w:r>
              <w:t>求职意向：人事专员 | 武汉 | 16713/月 | 随时到岗</w:t>
            </w:r>
          </w:p>
          <w:p w14:paraId="236F8AE9">
            <w:r>
              <w:t>基本信息：34岁 | 男 | 武汉 | 12年经验</w:t>
            </w:r>
          </w:p>
          <w:p w14:paraId="46835779">
            <w:r>
              <w:t>联系方式：15050198972 | yang96@example.net</w:t>
            </w:r>
          </w:p>
          <w:p w14:paraId="6ED6BB23">
            <w:pPr>
              <w:pStyle w:val="4"/>
            </w:pPr>
            <w:r>
              <w:t>核心技能</w:t>
            </w:r>
          </w:p>
          <w:p w14:paraId="5D1AD986">
            <w:r>
              <w:t>语言能力：英语专八，流利商务沟通。</w:t>
            </w:r>
          </w:p>
          <w:p w14:paraId="0A115BC8">
            <w:r>
              <w:t>计算机能力：掌握Photoshop基本操作</w:t>
            </w:r>
          </w:p>
          <w:p w14:paraId="4B01F32C">
            <w:r>
              <w:t>专业能力：招聘面试、薪酬核算、劳动法</w:t>
            </w:r>
          </w:p>
        </w:tc>
        <w:tc>
          <w:tcPr>
            <w:tcW w:w="4320" w:type="dxa"/>
          </w:tcPr>
          <w:p w14:paraId="1314DB11"/>
          <w:p w14:paraId="11475F3B">
            <w:pPr>
              <w:pStyle w:val="4"/>
            </w:pPr>
            <w:r>
              <w:t>教育背景</w:t>
            </w:r>
          </w:p>
          <w:p w14:paraId="20319195">
            <w:r>
              <w:t>南京大学 | 劳动与社会保障 | 本科 | 2010-09 ~ 2014-06</w:t>
            </w:r>
          </w:p>
          <w:p w14:paraId="23F693BD">
            <w:r>
              <w:t>专业成绩：3.61/4（专业前15%）</w:t>
            </w:r>
          </w:p>
          <w:p w14:paraId="62A33AF3">
            <w:r>
              <w:t>主修课程：运营管理、组织行为学、财务管理、战略管理、管理学原理</w:t>
            </w:r>
          </w:p>
          <w:p w14:paraId="2D70B033">
            <w:pPr>
              <w:pStyle w:val="4"/>
            </w:pPr>
            <w:r>
              <w:t>实习经历</w:t>
            </w:r>
          </w:p>
          <w:p w14:paraId="7C62354F">
            <w:r>
              <w:rPr>
                <w:b/>
              </w:rPr>
              <w:t>深圳教育科技有限公司 | HR助理 | 2024-04 ~ 2026-06</w:t>
            </w:r>
          </w:p>
          <w:p w14:paraId="1057EAF0">
            <w:pPr>
              <w:pStyle w:val="16"/>
            </w:pPr>
            <w:r>
              <w:t>负责招聘全流程，包括职位发布、简历筛选、面试安排及录用跟进。 协助组织员工培训及企业文化活动，提升员工满意度。</w:t>
            </w:r>
          </w:p>
          <w:p w14:paraId="56DE84C7">
            <w:pPr>
              <w:pStyle w:val="4"/>
            </w:pPr>
            <w:r>
              <w:t>获奖情况</w:t>
            </w:r>
          </w:p>
          <w:p w14:paraId="57A2CE28">
            <w:pPr>
              <w:pStyle w:val="16"/>
            </w:pPr>
            <w:r>
              <w:t>人力资源管理师三级证书。</w:t>
            </w:r>
          </w:p>
          <w:p w14:paraId="12FD8101">
            <w:pPr>
              <w:pStyle w:val="4"/>
            </w:pPr>
            <w:r>
              <w:t>自我介绍</w:t>
            </w:r>
          </w:p>
          <w:p w14:paraId="7BA0C459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1DDFFAA8">
      <w:r>
        <w:br w:type="page"/>
      </w:r>
    </w:p>
    <w:p w14:paraId="27E09FD6">
      <w:pPr>
        <w:jc w:val="center"/>
      </w:pPr>
      <w:r>
        <w:rPr>
          <w:b/>
          <w:sz w:val="32"/>
        </w:rPr>
        <w:t>覃彬</w:t>
      </w:r>
    </w:p>
    <w:p w14:paraId="5855477B">
      <w:r>
        <w:t>求职意向：财务助理 | 西安 | 17283/月 | 两周内到岗</w:t>
      </w:r>
    </w:p>
    <w:p w14:paraId="44F62F38">
      <w:r>
        <w:t>基本信息：33岁 | 女 | 西安 | 11年经验</w:t>
      </w:r>
    </w:p>
    <w:p w14:paraId="60BA9D8D">
      <w:r>
        <w:t>联系方式：18167308766 | sqian@example.com</w:t>
      </w:r>
    </w:p>
    <w:p w14:paraId="3D58B862">
      <w:pPr>
        <w:pStyle w:val="4"/>
      </w:pPr>
      <w:r>
        <w:t>学历信息</w:t>
      </w:r>
    </w:p>
    <w:p w14:paraId="3FCAB4DE">
      <w:r>
        <w:t>厦门大学 | 会计学 | 本科 | 2011-09 ~ 2015-06</w:t>
      </w:r>
    </w:p>
    <w:p w14:paraId="637AC293">
      <w:r>
        <w:t>专业成绩：3.14/4</w:t>
      </w:r>
    </w:p>
    <w:p w14:paraId="2800510C">
      <w:r>
        <w:t>主修课程：成本会计、中级财务会计、审计学、税法、管理会计、基础会计</w:t>
      </w:r>
    </w:p>
    <w:p w14:paraId="355D3831">
      <w:pPr>
        <w:pStyle w:val="4"/>
      </w:pPr>
      <w:r>
        <w:t>职业经历</w:t>
      </w:r>
    </w:p>
    <w:p w14:paraId="234408ED">
      <w:r>
        <w:rPr>
          <w:b/>
        </w:rPr>
        <w:t>博雅传媒科技有限公司 | 会计 | 2019-12 ~ 2022-04</w:t>
      </w:r>
    </w:p>
    <w:p w14:paraId="5CEFC30E">
      <w:pPr>
        <w:pStyle w:val="16"/>
      </w:pPr>
      <w:r>
        <w:t>管理发票、合同等财务档案，确保合规。 负责日常报销审核、凭证编制及账务处理。</w:t>
      </w:r>
    </w:p>
    <w:p w14:paraId="0CECA501">
      <w:r>
        <w:rPr>
          <w:b/>
        </w:rPr>
        <w:t>恒通教育科技有限公司 | 出纳 | 2022-07 ~ 2026-04</w:t>
      </w:r>
    </w:p>
    <w:p w14:paraId="4C07ED03">
      <w:pPr>
        <w:pStyle w:val="16"/>
      </w:pPr>
      <w:r>
        <w:t>参与预算编制及成本控制分析。 协助完成月度财务报表编制及税务申报。</w:t>
      </w:r>
    </w:p>
    <w:p w14:paraId="4C9A2443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D38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1AC7358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4163AC3A">
            <w:r>
              <w:t>掌握Photoshop基本操作</w:t>
            </w:r>
          </w:p>
        </w:tc>
      </w:tr>
      <w:tr w14:paraId="4AF2F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3570E5C">
            <w:r>
              <w:t>Excel</w:t>
            </w:r>
          </w:p>
        </w:tc>
        <w:tc>
          <w:tcPr>
            <w:tcW w:w="4320" w:type="dxa"/>
            <w:shd w:val="clear" w:color="auto" w:fill="E7E6E6"/>
          </w:tcPr>
          <w:p w14:paraId="00AAB3C0">
            <w:r>
              <w:t>金蝶</w:t>
            </w:r>
          </w:p>
        </w:tc>
      </w:tr>
      <w:tr w14:paraId="0C9B7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87E214F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0FFCC0B0">
            <w:r>
              <w:t>税务申报</w:t>
            </w:r>
          </w:p>
        </w:tc>
      </w:tr>
    </w:tbl>
    <w:p w14:paraId="27810629"/>
    <w:p w14:paraId="5B33F929">
      <w:pPr>
        <w:pStyle w:val="4"/>
      </w:pPr>
      <w:r>
        <w:t>资格证书</w:t>
      </w:r>
    </w:p>
    <w:p w14:paraId="5822D72C">
      <w:pPr>
        <w:pStyle w:val="16"/>
      </w:pPr>
      <w:r>
        <w:t>会计从业资格证。</w:t>
      </w:r>
    </w:p>
    <w:p w14:paraId="4CEB58EB">
      <w:pPr>
        <w:pStyle w:val="4"/>
      </w:pPr>
      <w:r>
        <w:t>个人评价</w:t>
      </w:r>
    </w:p>
    <w:p w14:paraId="676ABADB">
      <w:r>
        <w:t>做事严谨，对数字敏感；熟练掌握财务软件，有较强的合规意识；诚实守信，具备良好的职业道德。</w:t>
      </w:r>
    </w:p>
    <w:p w14:paraId="24660185">
      <w:r>
        <w:br w:type="page"/>
      </w:r>
    </w:p>
    <w:p w14:paraId="739A40D5">
      <w:pPr>
        <w:jc w:val="center"/>
      </w:pPr>
      <w:r>
        <w:rPr>
          <w:b/>
          <w:color w:val="003366"/>
          <w:sz w:val="32"/>
        </w:rPr>
        <w:t>洪晨</w:t>
      </w:r>
    </w:p>
    <w:p w14:paraId="63777629">
      <w:r>
        <w:t>求职意向：人事专员 | 西安 | 13111/月 | 随时到岗</w:t>
      </w:r>
    </w:p>
    <w:p w14:paraId="4163E0FE">
      <w:r>
        <w:t>基本信息：27岁 | 女 | 西安 | 7年经验</w:t>
      </w:r>
    </w:p>
    <w:p w14:paraId="04F28843">
      <w:r>
        <w:t>联系方式：13445175128 | jiewu@example.com</w:t>
      </w:r>
    </w:p>
    <w:p w14:paraId="360C218B">
      <w:pPr>
        <w:pStyle w:val="4"/>
      </w:pPr>
      <w:r>
        <w:t>能力专长</w:t>
      </w:r>
    </w:p>
    <w:p w14:paraId="782E268B">
      <w:r>
        <w:t>语言能力：日语N2，可进行日常对话。</w:t>
      </w:r>
    </w:p>
    <w:p w14:paraId="72F8FBD0">
      <w:r>
        <w:t>计算机能力：掌握Photoshop基本操作</w:t>
      </w:r>
    </w:p>
    <w:p w14:paraId="56D76C6D">
      <w:r>
        <w:t>专业能力：招聘面试、薪酬核算、员工关系</w:t>
      </w:r>
    </w:p>
    <w:p w14:paraId="4209B1E5">
      <w:pPr>
        <w:pStyle w:val="4"/>
      </w:pPr>
      <w:r>
        <w:t>获奖情况</w:t>
      </w:r>
    </w:p>
    <w:p w14:paraId="067A1303">
      <w:pPr>
        <w:pStyle w:val="16"/>
      </w:pPr>
      <w:r>
        <w:t>人力资源管理师三级证书。</w:t>
      </w:r>
    </w:p>
    <w:p w14:paraId="639955E2">
      <w:pPr>
        <w:pStyle w:val="4"/>
      </w:pPr>
      <w:r>
        <w:t>学历信息</w:t>
      </w:r>
    </w:p>
    <w:p w14:paraId="2CE3A57E">
      <w:r>
        <w:t>南京工业职业技术学院 | 人力资源管理 | 专科 | 2016-09 ~ 2019-06</w:t>
      </w:r>
    </w:p>
    <w:p w14:paraId="76407DC0">
      <w:r>
        <w:t>专业成绩：3.57/4（专业前30%）</w:t>
      </w:r>
    </w:p>
    <w:p w14:paraId="56B583D2">
      <w:r>
        <w:t>主修课程：招聘与配置、人力资源管理、组织行为学、培训与开发、薪酬管理</w:t>
      </w:r>
    </w:p>
    <w:p w14:paraId="5E775A3E">
      <w:pPr>
        <w:pStyle w:val="4"/>
      </w:pPr>
      <w:r>
        <w:t>职业经历</w:t>
      </w:r>
    </w:p>
    <w:p w14:paraId="309E5A63">
      <w:r>
        <w:rPr>
          <w:b/>
        </w:rPr>
        <w:t>上海互联网有限公司 | 人事专员 | 2024-02 ~ 2025-06</w:t>
      </w:r>
    </w:p>
    <w:p w14:paraId="6D68204A">
      <w:pPr>
        <w:pStyle w:val="16"/>
      </w:pPr>
      <w:r>
        <w:t>协助组织员工培训及企业文化活动，提升员工满意度。 负责考勤统计、薪酬核算及社保公积金缴纳。</w:t>
      </w:r>
    </w:p>
    <w:p w14:paraId="688365F1">
      <w:r>
        <w:rPr>
          <w:b/>
        </w:rPr>
        <w:t>华讯科技科技有限公司 | 人事专员 | 2025-09 ~ 2026-08</w:t>
      </w:r>
    </w:p>
    <w:p w14:paraId="7DCB6034">
      <w:pPr>
        <w:pStyle w:val="16"/>
      </w:pPr>
      <w:r>
        <w:t>负责考勤统计、薪酬核算及社保公积金缴纳。 办理员工入职、转正、调动、离职手续，维护人事档案。 协助组织员工培训及企业文化活动，提升员工满意度。</w:t>
      </w:r>
    </w:p>
    <w:p w14:paraId="07106A89">
      <w:pPr>
        <w:pStyle w:val="4"/>
      </w:pPr>
      <w:r>
        <w:t>关于我</w:t>
      </w:r>
    </w:p>
    <w:p w14:paraId="740C7A75">
      <w:r>
        <w:t>性格开朗，亲和力强，善于与各部门沟通协作；具备良好的组织协调能力和解决冲突能力；积极主动，乐于学习新知识。</w:t>
      </w:r>
    </w:p>
    <w:p w14:paraId="05C0CF76">
      <w:r>
        <w:br w:type="page"/>
      </w:r>
    </w:p>
    <w:p w14:paraId="3669D1A3">
      <w:pPr>
        <w:jc w:val="center"/>
      </w:pPr>
      <w:r>
        <w:rPr>
          <w:b/>
          <w:sz w:val="32"/>
        </w:rPr>
        <w:t>王淑华</w:t>
      </w:r>
    </w:p>
    <w:p w14:paraId="2E0AE464">
      <w:r>
        <w:t>求职意向：行政专员 | 南京 | 12958/月 | 两周内到岗</w:t>
      </w:r>
    </w:p>
    <w:p w14:paraId="2866CB16">
      <w:r>
        <w:t>基本信息：36岁 | 女 | 广州 | 14年经验</w:t>
      </w:r>
    </w:p>
    <w:p w14:paraId="014BDD58">
      <w:r>
        <w:t>联系方式：13300784301 | wenfang@example.org</w:t>
      </w:r>
    </w:p>
    <w:p w14:paraId="5CC899D8">
      <w:pPr>
        <w:pStyle w:val="4"/>
      </w:pPr>
      <w:r>
        <w:t>教育背景</w:t>
      </w:r>
    </w:p>
    <w:p w14:paraId="1F9789C5">
      <w:r>
        <w:t>四川大学 | 公共事业管理 | 本科 | 2008-09 ~ 2012-06</w:t>
      </w:r>
    </w:p>
    <w:p w14:paraId="5C629C4F">
      <w:r>
        <w:t>专业成绩：3.91/4（专业前10%）</w:t>
      </w:r>
    </w:p>
    <w:p w14:paraId="1E98FBF7">
      <w:r>
        <w:t>主修课程：财务管理、组织行为学、市场营销学、管理学原理、运营管理、战略管理</w:t>
      </w:r>
    </w:p>
    <w:p w14:paraId="2A1640FF">
      <w:pPr>
        <w:pStyle w:val="4"/>
      </w:pPr>
      <w:r>
        <w:t>职业经历</w:t>
      </w:r>
    </w:p>
    <w:p w14:paraId="4D7AE6F8">
      <w:r>
        <w:rPr>
          <w:b/>
        </w:rPr>
        <w:t>1. 北京制造科技有限公司 | 行政主管 | 2015-03 ~ 2018-05</w:t>
      </w:r>
    </w:p>
    <w:p w14:paraId="123D7F66">
      <w:pPr>
        <w:pStyle w:val="16"/>
      </w:pPr>
      <w:r>
        <w:t>协助组织公司内部会议、活动，撰写会议纪要并跟进落实。 参与制定行政管理制度，优化流程，提高工作效率。</w:t>
      </w:r>
    </w:p>
    <w:p w14:paraId="467E44F7">
      <w:r>
        <w:rPr>
          <w:b/>
        </w:rPr>
        <w:t>2. 深圳金融科技有限公司 | 行政经理 | 2018-04 ~ 2022-03</w:t>
      </w:r>
    </w:p>
    <w:p w14:paraId="39FA45E0">
      <w:pPr>
        <w:pStyle w:val="16"/>
      </w:pPr>
      <w:r>
        <w:t>参与制定行政管理制度，优化流程，提高工作效率。 管理公司固定资产、车辆、印章等，确保规范使用。</w:t>
      </w:r>
    </w:p>
    <w:p w14:paraId="4804DB08">
      <w:r>
        <w:rPr>
          <w:b/>
        </w:rPr>
        <w:t>3. 恒通制造有限公司 | 行政经理 | 2022-01 ~ 2026-11</w:t>
      </w:r>
    </w:p>
    <w:p w14:paraId="5CC0B38A">
      <w:pPr>
        <w:pStyle w:val="16"/>
      </w:pPr>
      <w:r>
        <w:t>参与制定行政管理制度，优化流程，提高工作效率。 负责来访客户接待及电话接听，展现良好企业形象。</w:t>
      </w:r>
    </w:p>
    <w:p w14:paraId="017EFB60">
      <w:pPr>
        <w:pStyle w:val="4"/>
      </w:pPr>
      <w:r>
        <w:t>专业技能</w:t>
      </w:r>
    </w:p>
    <w:p w14:paraId="4F80A2D0">
      <w:r>
        <w:t>语言能力：英语CET-4，具备基本读写能力。</w:t>
      </w:r>
    </w:p>
    <w:p w14:paraId="0E3B6951">
      <w:r>
        <w:t>计算机能力：精通Excel数据处理</w:t>
      </w:r>
    </w:p>
    <w:p w14:paraId="14194AA7">
      <w:r>
        <w:t>专业能力：会议组织、档案管理</w:t>
      </w:r>
    </w:p>
    <w:p w14:paraId="58965D0D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5D3D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B2BE97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75FC489B">
      <w:pPr>
        <w:pStyle w:val="4"/>
      </w:pPr>
      <w:r>
        <w:t>自我评价</w:t>
      </w:r>
    </w:p>
    <w:p w14:paraId="7D044D60">
      <w:r>
        <w:t>工作细致认真，有良好的条理性；善于沟通协调，能够高效处理多项任务；责任心强，有较强的服务意识和团队合作精神。</w:t>
      </w:r>
    </w:p>
    <w:p w14:paraId="41CFC908">
      <w:r>
        <w:br w:type="page"/>
      </w:r>
    </w:p>
    <w:p w14:paraId="0C030A96">
      <w:pPr>
        <w:jc w:val="center"/>
      </w:pPr>
      <w:r>
        <w:rPr>
          <w:b/>
          <w:sz w:val="32"/>
        </w:rPr>
        <w:t>黄瑜</w:t>
      </w:r>
    </w:p>
    <w:p w14:paraId="5C074238">
      <w:r>
        <w:t>求职意向：设计师 | 成都 | 17678/月 | 一个月内到岗</w:t>
      </w:r>
    </w:p>
    <w:p w14:paraId="46188431">
      <w:r>
        <w:t>基本信息：36岁 | 男 | 成都 | 14年经验</w:t>
      </w:r>
    </w:p>
    <w:p w14:paraId="5D82969E">
      <w:r>
        <w:t>联系方式：13490489556 | wufang@example.net</w:t>
      </w:r>
    </w:p>
    <w:p w14:paraId="57D2BCCF">
      <w:pPr>
        <w:pStyle w:val="4"/>
      </w:pPr>
      <w:r>
        <w:t>学历信息</w:t>
      </w:r>
    </w:p>
    <w:p w14:paraId="156C1CFE">
      <w:r>
        <w:t>复旦大学 | 数字媒体艺术 | 本科 | 2008-09 ~ 2012-06</w:t>
      </w:r>
    </w:p>
    <w:p w14:paraId="1B8F2D99">
      <w:r>
        <w:t>专业成绩：3.45/4</w:t>
      </w:r>
    </w:p>
    <w:p w14:paraId="300926A9">
      <w:r>
        <w:t>主修课程：运营管理、组织行为学、市场营销学、财务管理、战略管理、管理学原理</w:t>
      </w:r>
    </w:p>
    <w:p w14:paraId="50D73D1A">
      <w:pPr>
        <w:pStyle w:val="4"/>
      </w:pPr>
      <w:r>
        <w:t>职业经历</w:t>
      </w:r>
    </w:p>
    <w:p w14:paraId="11589670">
      <w:r>
        <w:rPr>
          <w:b/>
        </w:rPr>
        <w:t>1. 全民简历金融有限公司 | 平面设计师 | 2016-01 ~ 2018-03</w:t>
      </w:r>
    </w:p>
    <w:p w14:paraId="13B90AB7">
      <w:pPr>
        <w:pStyle w:val="16"/>
      </w:pPr>
      <w:r>
        <w:t>制作宣传海报、画册、名片等平面物料。 参与品牌VI设计，确保品牌一致性。</w:t>
      </w:r>
    </w:p>
    <w:p w14:paraId="24DB853D">
      <w:r>
        <w:rPr>
          <w:b/>
        </w:rPr>
        <w:t>2. 成都科技科技有限公司 | 视觉设计师 | 2018-01 ~ 2022-12</w:t>
      </w:r>
    </w:p>
    <w:p w14:paraId="24174591">
      <w:pPr>
        <w:pStyle w:val="16"/>
      </w:pPr>
      <w:r>
        <w:t>与产品、开发沟通，保证设计落地效果。 制作宣传海报、画册、名片等平面物料。 维护设计规范，持续优化设计风格。</w:t>
      </w:r>
    </w:p>
    <w:p w14:paraId="083B7DD3">
      <w:r>
        <w:rPr>
          <w:b/>
        </w:rPr>
        <w:t>3. 领航金融有限公司 | 视觉设计师 | 2022-12 ~ 2026-03</w:t>
      </w:r>
    </w:p>
    <w:p w14:paraId="2C6EB214">
      <w:pPr>
        <w:pStyle w:val="16"/>
      </w:pPr>
      <w:r>
        <w:t>维护设计规范，持续优化设计风格。</w:t>
      </w:r>
    </w:p>
    <w:p w14:paraId="5F51A2DD">
      <w:pPr>
        <w:pStyle w:val="4"/>
      </w:pPr>
      <w:r>
        <w:t>核心技能</w:t>
      </w:r>
    </w:p>
    <w:p w14:paraId="64E5FD27">
      <w:r>
        <w:t>语言能力：英语专八，流利商务沟通。</w:t>
      </w:r>
    </w:p>
    <w:p w14:paraId="58DE3558">
      <w:r>
        <w:t>计算机能力：具备网络基础</w:t>
      </w:r>
    </w:p>
    <w:p w14:paraId="5D36D773">
      <w:r>
        <w:t>专业能力：Photoshop、Illustrator</w:t>
      </w:r>
    </w:p>
    <w:p w14:paraId="43469064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0685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8FD127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5BE0BEC8">
      <w:pPr>
        <w:pStyle w:val="4"/>
      </w:pPr>
      <w:r>
        <w:t>关于我</w:t>
      </w:r>
    </w:p>
    <w:p w14:paraId="195E4F8E">
      <w:r>
        <w:t>具备良好的审美能力和设计功底；热爱设计，关注细节；善于沟通，能准确理解需求并转化为优秀的设计方案。</w:t>
      </w:r>
    </w:p>
    <w:p w14:paraId="1D8C237B">
      <w:r>
        <w:br w:type="page"/>
      </w:r>
    </w:p>
    <w:p w14:paraId="55A06BC9">
      <w:pPr>
        <w:jc w:val="center"/>
      </w:pPr>
      <w:r>
        <w:rPr>
          <w:b/>
          <w:sz w:val="32"/>
        </w:rPr>
        <w:t>段柳</w:t>
      </w:r>
    </w:p>
    <w:p w14:paraId="6DE5D144">
      <w:r>
        <w:t>求职意向：财务助理 | 上海 | 15059/月 | 两周内到岗</w:t>
      </w:r>
    </w:p>
    <w:p w14:paraId="238D7DBA">
      <w:r>
        <w:t>基本信息：26岁 | 女 | 苏州 | 4年经验</w:t>
      </w:r>
    </w:p>
    <w:p w14:paraId="565D8E74">
      <w:r>
        <w:t>联系方式：18682430847 | pinggao@example.net</w:t>
      </w:r>
    </w:p>
    <w:p w14:paraId="6C7F051A">
      <w:pPr>
        <w:pStyle w:val="4"/>
      </w:pPr>
      <w:r>
        <w:t>教育状况</w:t>
      </w:r>
    </w:p>
    <w:p w14:paraId="38939ACC">
      <w:r>
        <w:t>东南大学 | 审计学 | 本科 | 2018-09 ~ 2022-06</w:t>
      </w:r>
    </w:p>
    <w:p w14:paraId="020EB930">
      <w:r>
        <w:t>专业成绩：3.81/4（专业前10%）</w:t>
      </w:r>
    </w:p>
    <w:p w14:paraId="7E546B8F">
      <w:r>
        <w:t>主修课程：管理学原理、组织行为学、战略管理、运营管理、财务管理、市场营销学</w:t>
      </w:r>
    </w:p>
    <w:p w14:paraId="6205EC4A">
      <w:pPr>
        <w:pStyle w:val="4"/>
      </w:pPr>
      <w:r>
        <w:t>工作经验</w:t>
      </w:r>
    </w:p>
    <w:p w14:paraId="1393F0D7">
      <w:r>
        <w:rPr>
          <w:b/>
        </w:rPr>
        <w:t>杭州咨询有限公司 | 会计 | 2024-07 ~ 2025-09</w:t>
      </w:r>
    </w:p>
    <w:p w14:paraId="53F65FA4">
      <w:pPr>
        <w:pStyle w:val="16"/>
      </w:pPr>
      <w:r>
        <w:t>管理发票、合同等财务档案，确保合规。 配合审计工作，提供所需财务资料。</w:t>
      </w:r>
    </w:p>
    <w:p w14:paraId="43A6F8BD">
      <w:r>
        <w:rPr>
          <w:b/>
        </w:rPr>
        <w:t>新锐科技科技有限公司 | 财务助理 | 2025-02 ~ 2026-01</w:t>
      </w:r>
    </w:p>
    <w:p w14:paraId="30ACD9C2">
      <w:pPr>
        <w:pStyle w:val="16"/>
      </w:pPr>
      <w:r>
        <w:t>参与预算编制及成本控制分析。 负责日常报销审核、凭证编制及账务处理。</w:t>
      </w:r>
    </w:p>
    <w:p w14:paraId="3C4D2A00">
      <w:pPr>
        <w:pStyle w:val="4"/>
      </w:pPr>
      <w:r>
        <w:t>技能特长</w:t>
      </w:r>
    </w:p>
    <w:p w14:paraId="28B1848F">
      <w:r>
        <w:t>语言能力：英语CET-4，具备基本读写能力。</w:t>
      </w:r>
    </w:p>
    <w:p w14:paraId="273AE201">
      <w:r>
        <w:t>计算机能力：掌握Photoshop基本操作</w:t>
      </w:r>
    </w:p>
    <w:p w14:paraId="68F5B8CF">
      <w:r>
        <w:t>专业能力：金蝶、Excel、用友、财务报表</w:t>
      </w:r>
    </w:p>
    <w:p w14:paraId="4F53C42D">
      <w:pPr>
        <w:pStyle w:val="4"/>
      </w:pPr>
      <w:r>
        <w:t>资质认证</w:t>
      </w:r>
    </w:p>
    <w:p w14:paraId="7DFE4E8D">
      <w:pPr>
        <w:pStyle w:val="16"/>
      </w:pPr>
      <w:r>
        <w:t>初级会计职称。</w:t>
      </w:r>
    </w:p>
    <w:p w14:paraId="3579FFB0">
      <w:pPr>
        <w:pStyle w:val="4"/>
      </w:pPr>
      <w:r>
        <w:t>关于我</w:t>
      </w:r>
    </w:p>
    <w:p w14:paraId="11C9CB66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62376D55">
      <w:r>
        <w:br w:type="page"/>
      </w:r>
    </w:p>
    <w:p w14:paraId="4CC34F47">
      <w:pPr>
        <w:jc w:val="center"/>
      </w:pPr>
      <w:r>
        <w:rPr>
          <w:b/>
          <w:sz w:val="32"/>
        </w:rPr>
        <w:t>黄云</w:t>
      </w:r>
    </w:p>
    <w:p w14:paraId="4C4D6308">
      <w:r>
        <w:t>求职意向：设计师 | 南京 | 14521/月 | 一个月内到岗</w:t>
      </w:r>
    </w:p>
    <w:p w14:paraId="0AF47921">
      <w:r>
        <w:t>基本信息：29岁 | 女 | 苏州 | 7年经验</w:t>
      </w:r>
    </w:p>
    <w:p w14:paraId="3D9651C3">
      <w:r>
        <w:t>联系方式：18850388327 | gliu@example.org</w:t>
      </w:r>
    </w:p>
    <w:p w14:paraId="399526CA">
      <w:pPr>
        <w:pStyle w:val="4"/>
      </w:pPr>
      <w:r>
        <w:t>教育状况</w:t>
      </w:r>
    </w:p>
    <w:p w14:paraId="2B6BFC46">
      <w:r>
        <w:t>武汉大学 | 艺术设计 | 本科 | 2015-09 ~ 2019-06</w:t>
      </w:r>
    </w:p>
    <w:p w14:paraId="56AA10A2">
      <w:r>
        <w:t>专业成绩：3.47/4（专业前30%）</w:t>
      </w:r>
    </w:p>
    <w:p w14:paraId="18A45C03">
      <w:r>
        <w:t>主修课程：财务管理、组织行为学、市场营销学、运营管理、管理学原理、战略管理</w:t>
      </w:r>
    </w:p>
    <w:p w14:paraId="06F79A6C">
      <w:pPr>
        <w:pStyle w:val="4"/>
      </w:pPr>
      <w:r>
        <w:t>实习经历</w:t>
      </w:r>
    </w:p>
    <w:p w14:paraId="64ED0AAB">
      <w:r>
        <w:rPr>
          <w:b/>
        </w:rPr>
        <w:t>深圳金融有限公司 | 平面设计师 | 2022-05 ~ 2023-08</w:t>
      </w:r>
    </w:p>
    <w:p w14:paraId="324A6F46">
      <w:pPr>
        <w:pStyle w:val="16"/>
      </w:pPr>
      <w:r>
        <w:t>负责公司产品UI界面设计，提升视觉体验。</w:t>
      </w:r>
    </w:p>
    <w:p w14:paraId="146A250F">
      <w:r>
        <w:rPr>
          <w:b/>
        </w:rPr>
        <w:t>鼎盛制造有限公司 | 视觉设计师 | 2023-07 ~ 2026-05</w:t>
      </w:r>
    </w:p>
    <w:p w14:paraId="4EA9ABD9">
      <w:pPr>
        <w:pStyle w:val="16"/>
      </w:pPr>
      <w:r>
        <w:t>与产品、开发沟通，保证设计落地效果。 负责公司产品UI界面设计，提升视觉体验。 制作宣传海报、画册、名片等平面物料。</w:t>
      </w:r>
    </w:p>
    <w:p w14:paraId="1F721673">
      <w:pPr>
        <w:pStyle w:val="4"/>
      </w:pPr>
      <w:r>
        <w:t>核心技能</w:t>
      </w:r>
    </w:p>
    <w:p w14:paraId="487C9E9B">
      <w:r>
        <w:t>语言能力：英语CET-6，读写熟练，可日常交流。</w:t>
      </w:r>
    </w:p>
    <w:p w14:paraId="2E5E3C10">
      <w:r>
        <w:t>计算机能力：精通Excel数据处理</w:t>
      </w:r>
    </w:p>
    <w:p w14:paraId="1365EFAF">
      <w:r>
        <w:t>专业能力：Sketch、Illustrator</w:t>
      </w:r>
    </w:p>
    <w:p w14:paraId="5279FA2B">
      <w:pPr>
        <w:pStyle w:val="4"/>
      </w:pPr>
      <w:r>
        <w:t>资质认证</w:t>
      </w:r>
    </w:p>
    <w:p w14:paraId="03D3EAAE">
      <w:pPr>
        <w:pStyle w:val="16"/>
      </w:pPr>
      <w:r>
        <w:t>Adobe认证设计师。</w:t>
      </w:r>
    </w:p>
    <w:p w14:paraId="7CC89A2C">
      <w:pPr>
        <w:pStyle w:val="4"/>
      </w:pPr>
      <w:r>
        <w:t>自我陈述</w:t>
      </w:r>
    </w:p>
    <w:p w14:paraId="140F6DB1">
      <w:r>
        <w:t>具备良好的审美能力和设计功底；热爱设计，关注细节；善于沟通，能准确理解需求并转化为优秀的设计方案。</w:t>
      </w:r>
    </w:p>
    <w:p w14:paraId="0BC833C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4A2F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05CCCE">
            <w:r>
              <w:rPr>
                <w:b/>
                <w:sz w:val="28"/>
              </w:rPr>
              <w:t>贾玉英</w:t>
            </w:r>
          </w:p>
          <w:p w14:paraId="328437FD">
            <w:r>
              <w:t>求职意向：市场专员 | 成都 | 14548/月 | 随时到岗</w:t>
            </w:r>
          </w:p>
          <w:p w14:paraId="709FF00E">
            <w:r>
              <w:t>基本信息：36岁 | 女 | 成都 | 14年经验</w:t>
            </w:r>
          </w:p>
          <w:p w14:paraId="4EABDDE0">
            <w:r>
              <w:t>联系方式：18631152935 | pinglin@example.org</w:t>
            </w:r>
          </w:p>
          <w:p w14:paraId="4F7189A2">
            <w:pPr>
              <w:pStyle w:val="4"/>
            </w:pPr>
            <w:r>
              <w:t>技能特长</w:t>
            </w:r>
          </w:p>
          <w:p w14:paraId="1424E53C">
            <w:r>
              <w:t>语言能力：英语CET-6，读写熟练，可日常交流。</w:t>
            </w:r>
          </w:p>
          <w:p w14:paraId="6E0CC448">
            <w:r>
              <w:t>计算机能力：熟练使用Office办公软件</w:t>
            </w:r>
          </w:p>
          <w:p w14:paraId="112588CC">
            <w:r>
              <w:t>专业能力：数据分析、市场调研</w:t>
            </w:r>
          </w:p>
        </w:tc>
        <w:tc>
          <w:tcPr>
            <w:tcW w:w="4320" w:type="dxa"/>
          </w:tcPr>
          <w:p w14:paraId="11910198"/>
          <w:p w14:paraId="510BF61F">
            <w:pPr>
              <w:pStyle w:val="4"/>
            </w:pPr>
            <w:r>
              <w:t>学习背景</w:t>
            </w:r>
          </w:p>
          <w:p w14:paraId="4704D1BE">
            <w:r>
              <w:t>北京大学 | 新闻传播 | 本科 | 2008-09 ~ 2012-06</w:t>
            </w:r>
          </w:p>
          <w:p w14:paraId="07F8313E">
            <w:r>
              <w:t>专业成绩：3.23/4</w:t>
            </w:r>
          </w:p>
          <w:p w14:paraId="7B0B51B5">
            <w:r>
              <w:t>主修课程：组织行为学、管理学原理、财务管理、运营管理、战略管理、市场营销学</w:t>
            </w:r>
          </w:p>
          <w:p w14:paraId="6B947DDE">
            <w:pPr>
              <w:pStyle w:val="4"/>
            </w:pPr>
            <w:r>
              <w:t>工作经验</w:t>
            </w:r>
          </w:p>
          <w:p w14:paraId="50C017F1">
            <w:r>
              <w:rPr>
                <w:b/>
              </w:rPr>
              <w:t>北京教育科技有限公司 | 营销专员 | 2025-04 ~ 2026-03</w:t>
            </w:r>
          </w:p>
          <w:p w14:paraId="1587B231">
            <w:pPr>
              <w:pStyle w:val="16"/>
            </w:pPr>
            <w:r>
              <w:t>策划并执行线上线下营销活动，提升品牌知名度。 与媒体、渠道保持良好合作，拓展市场资源。 负责市场调研，收集竞品信息，撰写分析报告。</w:t>
            </w:r>
          </w:p>
          <w:p w14:paraId="7F0A4C00">
            <w:pPr>
              <w:pStyle w:val="4"/>
            </w:pPr>
            <w:r>
              <w:t>获奖情况</w:t>
            </w:r>
          </w:p>
          <w:p w14:paraId="05F0E12E">
            <w:pPr>
              <w:pStyle w:val="16"/>
            </w:pPr>
            <w:r>
              <w:t>全国计算机等级考试二级（Office高级应用）。</w:t>
            </w:r>
          </w:p>
          <w:p w14:paraId="58E18CCF">
            <w:pPr>
              <w:pStyle w:val="16"/>
            </w:pPr>
            <w:r>
              <w:t>大学英语四级（CET-4），良好的读写能力。</w:t>
            </w:r>
          </w:p>
          <w:p w14:paraId="10B21D8D">
            <w:pPr>
              <w:pStyle w:val="4"/>
            </w:pPr>
            <w:r>
              <w:t>自我介绍</w:t>
            </w:r>
          </w:p>
          <w:p w14:paraId="4A4EDC8B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77A5F6B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D3B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AEA37E">
            <w:r>
              <w:rPr>
                <w:b/>
                <w:sz w:val="28"/>
              </w:rPr>
              <w:t>田楠</w:t>
            </w:r>
          </w:p>
          <w:p w14:paraId="737FE9AF">
            <w:r>
              <w:t>求职意向：人事专员 | 郑州 | 17658/月 | 一个月内到岗</w:t>
            </w:r>
          </w:p>
          <w:p w14:paraId="7AF7BC66">
            <w:r>
              <w:t>基本信息：34岁 | 男 | 郑州 | 14年经验</w:t>
            </w:r>
          </w:p>
          <w:p w14:paraId="763051D0">
            <w:r>
              <w:t>联系方式：15185796620 | lei41@example.org</w:t>
            </w:r>
          </w:p>
          <w:p w14:paraId="6AEECDA7">
            <w:pPr>
              <w:pStyle w:val="4"/>
            </w:pPr>
            <w:r>
              <w:t>技能证书</w:t>
            </w:r>
          </w:p>
          <w:p w14:paraId="08DF1B80">
            <w:r>
              <w:t>语言能力：英语CET-4，具备基本读写能力。</w:t>
            </w:r>
          </w:p>
          <w:p w14:paraId="5A6B2C36">
            <w:r>
              <w:t>计算机能力：掌握Photoshop基本操作</w:t>
            </w:r>
          </w:p>
          <w:p w14:paraId="7CCDADB7">
            <w:r>
              <w:t>专业能力：培训组织、员工关系、劳动法、招聘面试</w:t>
            </w:r>
          </w:p>
        </w:tc>
        <w:tc>
          <w:tcPr>
            <w:tcW w:w="4320" w:type="dxa"/>
          </w:tcPr>
          <w:p w14:paraId="0A77B470"/>
          <w:p w14:paraId="622AAA33">
            <w:pPr>
              <w:pStyle w:val="4"/>
            </w:pPr>
            <w:r>
              <w:t>教育状况</w:t>
            </w:r>
          </w:p>
          <w:p w14:paraId="2897DA85">
            <w:r>
              <w:t>上海工商职业技术学院 | 心理学 | 专科 | 2009-09 ~ 2012-06</w:t>
            </w:r>
          </w:p>
          <w:p w14:paraId="0D1B465F">
            <w:r>
              <w:t>专业成绩：3.38/4（专业前30%）</w:t>
            </w:r>
          </w:p>
          <w:p w14:paraId="2D6D726B">
            <w:r>
              <w:t>主修课程：运营管理、市场营销学、财务管理、管理学原理、战略管理、组织行为学</w:t>
            </w:r>
          </w:p>
          <w:p w14:paraId="0A404A11">
            <w:pPr>
              <w:pStyle w:val="4"/>
            </w:pPr>
            <w:r>
              <w:t>职业经历</w:t>
            </w:r>
          </w:p>
          <w:p w14:paraId="1CD23D23">
            <w:r>
              <w:rPr>
                <w:b/>
              </w:rPr>
              <w:t>创想制造有限公司 | 薪酬专员 | 2020-12 ~ 2023-03</w:t>
            </w:r>
          </w:p>
          <w:p w14:paraId="306A724E">
            <w:pPr>
              <w:pStyle w:val="16"/>
            </w:pPr>
            <w:r>
              <w:t>协助组织员工培训及企业文化活动，提升员工满意度。</w:t>
            </w:r>
          </w:p>
          <w:p w14:paraId="1B9471E0">
            <w:r>
              <w:rPr>
                <w:b/>
              </w:rPr>
              <w:t>华讯互联网科技有限公司 | HR助理 | 2023-10 ~ 2026-05</w:t>
            </w:r>
          </w:p>
          <w:p w14:paraId="3138FBCB">
            <w:pPr>
              <w:pStyle w:val="16"/>
            </w:pPr>
            <w:r>
              <w:t>负责考勤统计、薪酬核算及社保公积金缴纳。 协助组织员工培训及企业文化活动，提升员工满意度。 办理员工入职、转正、调动、离职手续，维护人事档案。</w:t>
            </w:r>
          </w:p>
          <w:p w14:paraId="1741BED8">
            <w:pPr>
              <w:pStyle w:val="4"/>
            </w:pPr>
            <w:r>
              <w:t>资质认证</w:t>
            </w:r>
          </w:p>
          <w:p w14:paraId="0A35CC3C">
            <w:pPr>
              <w:pStyle w:val="16"/>
            </w:pPr>
            <w:r>
              <w:t>人力资源管理师三级证书。</w:t>
            </w:r>
          </w:p>
          <w:p w14:paraId="005BA0FB">
            <w:pPr>
              <w:pStyle w:val="4"/>
            </w:pPr>
            <w:r>
              <w:t>自我评价</w:t>
            </w:r>
          </w:p>
          <w:p w14:paraId="5935BF56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02B70089">
      <w:r>
        <w:br w:type="page"/>
      </w:r>
    </w:p>
    <w:p w14:paraId="0F09BC1A">
      <w:pPr>
        <w:jc w:val="center"/>
      </w:pPr>
      <w:r>
        <w:rPr>
          <w:b/>
          <w:color w:val="003366"/>
          <w:sz w:val="32"/>
        </w:rPr>
        <w:t>张梅</w:t>
      </w:r>
    </w:p>
    <w:p w14:paraId="1ECD38BD">
      <w:r>
        <w:t>求职意向：产品经理 | 郑州 | 13301/月 | 两周内到岗</w:t>
      </w:r>
    </w:p>
    <w:p w14:paraId="38FFB577">
      <w:r>
        <w:t>基本信息：26岁 | 男 | 青岛 | 4年经验</w:t>
      </w:r>
    </w:p>
    <w:p w14:paraId="1CF863F0">
      <w:r>
        <w:t>联系方式：13312721897 | wzhang@example.org</w:t>
      </w:r>
    </w:p>
    <w:p w14:paraId="34BC45BC">
      <w:pPr>
        <w:pStyle w:val="4"/>
      </w:pPr>
      <w:r>
        <w:t>技能证书</w:t>
      </w:r>
    </w:p>
    <w:p w14:paraId="5418000B">
      <w:r>
        <w:t>语言能力：韩语TOPIK4，基础交流能力。</w:t>
      </w:r>
    </w:p>
    <w:p w14:paraId="16F737AE">
      <w:r>
        <w:t>计算机能力：掌握Photoshop基本操作</w:t>
      </w:r>
    </w:p>
    <w:p w14:paraId="018CB1B5">
      <w:r>
        <w:t>专业能力：Axure、用户调研、数据分析、项目管理</w:t>
      </w:r>
    </w:p>
    <w:p w14:paraId="25CE6B51">
      <w:pPr>
        <w:pStyle w:val="4"/>
      </w:pPr>
      <w:r>
        <w:t>资质认证</w:t>
      </w:r>
    </w:p>
    <w:p w14:paraId="2CCAF584">
      <w:pPr>
        <w:pStyle w:val="16"/>
      </w:pPr>
      <w:r>
        <w:t>PMP项目管理认证。</w:t>
      </w:r>
    </w:p>
    <w:p w14:paraId="2852CBAE">
      <w:pPr>
        <w:pStyle w:val="4"/>
      </w:pPr>
      <w:r>
        <w:t>学历信息</w:t>
      </w:r>
    </w:p>
    <w:p w14:paraId="6B80669C">
      <w:r>
        <w:t>南京大学 | 工业设计 | 本科 | 2018-09 ~ 2022-06</w:t>
      </w:r>
    </w:p>
    <w:p w14:paraId="3EEF43C8">
      <w:r>
        <w:t>专业成绩：3.68/4（专业前15%）</w:t>
      </w:r>
    </w:p>
    <w:p w14:paraId="553830BC">
      <w:r>
        <w:t>主修课程：组织行为学、财务管理、管理学原理、战略管理、运营管理、市场营销学</w:t>
      </w:r>
    </w:p>
    <w:p w14:paraId="14265D45">
      <w:pPr>
        <w:pStyle w:val="4"/>
      </w:pPr>
      <w:r>
        <w:t>实习经历</w:t>
      </w:r>
    </w:p>
    <w:p w14:paraId="791E4E82">
      <w:r>
        <w:rPr>
          <w:b/>
        </w:rPr>
        <w:t>新锐互联网科技有限公司 | 产品助理 | 2022-02 ~ 2024-06</w:t>
      </w:r>
    </w:p>
    <w:p w14:paraId="6938717D">
      <w:pPr>
        <w:pStyle w:val="16"/>
      </w:pPr>
      <w:r>
        <w:t>参与竞品分析，提炼差异化优势。</w:t>
      </w:r>
    </w:p>
    <w:p w14:paraId="1BCCFB5E">
      <w:r>
        <w:rPr>
          <w:b/>
        </w:rPr>
        <w:t>杭州零售有限公司 | 产品助理 | 2024-10 ~ 2026-02</w:t>
      </w:r>
    </w:p>
    <w:p w14:paraId="4D78E51B">
      <w:pPr>
        <w:pStyle w:val="16"/>
      </w:pPr>
      <w:r>
        <w:t>参与竞品分析，提炼差异化优势。 负责产品需求调研、用户分析，完成产品规划与设计。 输出PRD文档，协调开发、测试、运营团队推进产品落地。</w:t>
      </w:r>
    </w:p>
    <w:p w14:paraId="3D94298F">
      <w:pPr>
        <w:pStyle w:val="4"/>
      </w:pPr>
      <w:r>
        <w:t>项目经验</w:t>
      </w:r>
    </w:p>
    <w:p w14:paraId="1E43AA64">
      <w:r>
        <w:rPr>
          <w:b/>
        </w:rPr>
        <w:t>移动电商APP（2020-06 ~ 2024-06）</w:t>
      </w:r>
    </w:p>
    <w:p w14:paraId="5F83ADCC">
      <w:pPr>
        <w:pStyle w:val="16"/>
      </w:pPr>
      <w:r>
        <w:t>负责核心模块设计与开发，实现了高并发处理，提升了系统性能30%。</w:t>
      </w:r>
    </w:p>
    <w:p w14:paraId="1C75D49B">
      <w:pPr>
        <w:pStyle w:val="4"/>
      </w:pPr>
      <w:r>
        <w:t>关于我</w:t>
      </w:r>
    </w:p>
    <w:p w14:paraId="5B2C2F87">
      <w:r>
        <w:t>善于洞察用户需求，逻辑分析能力强；能够快速理解业务场景；有责任心，注重细节，追求产品极致。</w:t>
      </w:r>
    </w:p>
    <w:p w14:paraId="504F1234">
      <w:r>
        <w:br w:type="page"/>
      </w:r>
    </w:p>
    <w:p w14:paraId="7A41DFAB">
      <w:pPr>
        <w:jc w:val="center"/>
      </w:pPr>
      <w:r>
        <w:rPr>
          <w:b/>
          <w:sz w:val="32"/>
        </w:rPr>
        <w:t>郑静</w:t>
      </w:r>
    </w:p>
    <w:p w14:paraId="4FC1EB3D">
      <w:r>
        <w:t>求职意向：行政专员 | 北京 | 19320/月 | 一周内到岗</w:t>
      </w:r>
    </w:p>
    <w:p w14:paraId="6BA680CC">
      <w:r>
        <w:t>基本信息：38岁 | 女 | 南京 | 14年经验</w:t>
      </w:r>
    </w:p>
    <w:p w14:paraId="404ED3E9">
      <w:r>
        <w:t>联系方式：18248830053 | haona@example.net</w:t>
      </w:r>
    </w:p>
    <w:p w14:paraId="2E528AA9">
      <w:pPr>
        <w:pStyle w:val="4"/>
      </w:pPr>
      <w:r>
        <w:t>教育背景</w:t>
      </w:r>
    </w:p>
    <w:p w14:paraId="773782B8">
      <w:r>
        <w:t>中国科学技术大学 | 行政管理 | 硕士 | 2009-09 ~ 2012-06</w:t>
      </w:r>
    </w:p>
    <w:p w14:paraId="1E297E75">
      <w:r>
        <w:t>专业成绩：3.15/4</w:t>
      </w:r>
    </w:p>
    <w:p w14:paraId="04DACA70">
      <w:r>
        <w:t>主修课程：组织行为学、行政管理学、公共关系学、公文写作、公共政策分析、人力资源管理</w:t>
      </w:r>
    </w:p>
    <w:p w14:paraId="3B44B4F6">
      <w:pPr>
        <w:pStyle w:val="4"/>
      </w:pPr>
      <w:r>
        <w:t>职业经历</w:t>
      </w:r>
    </w:p>
    <w:p w14:paraId="0D665A32">
      <w:r>
        <w:rPr>
          <w:b/>
        </w:rPr>
        <w:t>华讯医疗有限公司 | 行政专员 | 2017-11 ~ 2021-03</w:t>
      </w:r>
    </w:p>
    <w:p w14:paraId="03B666DE">
      <w:pPr>
        <w:pStyle w:val="16"/>
      </w:pPr>
      <w:r>
        <w:t>参与制定行政管理制度，优化流程，提高工作效率。</w:t>
      </w:r>
    </w:p>
    <w:p w14:paraId="6FBC414D">
      <w:r>
        <w:rPr>
          <w:b/>
        </w:rPr>
        <w:t>华讯零售有限公司 | 行政主管 | 2021-08 ~ 2023-03</w:t>
      </w:r>
    </w:p>
    <w:p w14:paraId="79194816">
      <w:pPr>
        <w:pStyle w:val="16"/>
      </w:pPr>
      <w:r>
        <w:t>负责公司日常行政事务管理，包括办公环境维护、办公用品采购与发放。</w:t>
      </w:r>
    </w:p>
    <w:p w14:paraId="4EEE1DC8">
      <w:r>
        <w:rPr>
          <w:b/>
        </w:rPr>
        <w:t>杭州零售有限公司 | 行政经理 | 2023-10 ~ 2026-03</w:t>
      </w:r>
    </w:p>
    <w:p w14:paraId="144EDE89">
      <w:pPr>
        <w:pStyle w:val="16"/>
      </w:pPr>
      <w:r>
        <w:t>负责来访客户接待及电话接听，展现良好企业形象。</w:t>
      </w:r>
    </w:p>
    <w:p w14:paraId="217C1526">
      <w:pPr>
        <w:pStyle w:val="4"/>
      </w:pPr>
      <w:r>
        <w:t>专业技能</w:t>
      </w:r>
    </w:p>
    <w:p w14:paraId="3F60A172">
      <w:r>
        <w:t>语言能力：韩语TOPIK4，基础交流能力。</w:t>
      </w:r>
    </w:p>
    <w:p w14:paraId="25CC79A5">
      <w:r>
        <w:t>计算机能力：具备网络基础</w:t>
      </w:r>
    </w:p>
    <w:p w14:paraId="27454932">
      <w:r>
        <w:t>专业能力：会议组织、办公软件</w:t>
      </w:r>
    </w:p>
    <w:p w14:paraId="26DB233A">
      <w:pPr>
        <w:pStyle w:val="4"/>
      </w:pPr>
      <w:r>
        <w:t>资格证书</w:t>
      </w:r>
    </w:p>
    <w:p w14:paraId="29B1A894">
      <w:pPr>
        <w:pStyle w:val="16"/>
      </w:pPr>
      <w:r>
        <w:t>大学英语六级（CET-6），优秀的听说读写能力。</w:t>
      </w:r>
    </w:p>
    <w:p w14:paraId="3207B46B">
      <w:pPr>
        <w:pStyle w:val="16"/>
      </w:pPr>
      <w:r>
        <w:t>全国计算机等级考试二级（Office高级应用）。</w:t>
      </w:r>
    </w:p>
    <w:p w14:paraId="1146D23E">
      <w:pPr>
        <w:pStyle w:val="4"/>
      </w:pPr>
      <w:r>
        <w:t>自我陈述</w:t>
      </w:r>
    </w:p>
    <w:p w14:paraId="3E0B723E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76F7154B">
      <w:r>
        <w:br w:type="page"/>
      </w:r>
    </w:p>
    <w:p w14:paraId="47827F41">
      <w:pPr>
        <w:jc w:val="center"/>
      </w:pPr>
      <w:r>
        <w:rPr>
          <w:b/>
          <w:sz w:val="32"/>
        </w:rPr>
        <w:t>阎龙</w:t>
      </w:r>
    </w:p>
    <w:p w14:paraId="74F35353">
      <w:r>
        <w:t>求职意向：行政专员 | 深圳 | 17979/月 | 一个月内到岗</w:t>
      </w:r>
    </w:p>
    <w:p w14:paraId="59D6F379">
      <w:r>
        <w:t>基本信息：31岁 | 女 | 深圳 | 9年经验</w:t>
      </w:r>
    </w:p>
    <w:p w14:paraId="6CD17D7F">
      <w:r>
        <w:t>联系方式：15726867431 | yong42@example.com</w:t>
      </w:r>
    </w:p>
    <w:p w14:paraId="76B28D95">
      <w:pPr>
        <w:pStyle w:val="4"/>
      </w:pPr>
      <w:r>
        <w:t>教育状况</w:t>
      </w:r>
    </w:p>
    <w:p w14:paraId="5DE5C649">
      <w:r>
        <w:t>浙江大学 | 汉语言文学 | 本科 | 2013-09 ~ 2017-06</w:t>
      </w:r>
    </w:p>
    <w:p w14:paraId="3EE4495D">
      <w:r>
        <w:t>专业成绩：3.1/4</w:t>
      </w:r>
    </w:p>
    <w:p w14:paraId="75B9BDE8">
      <w:r>
        <w:t>主修课程：财务管理、市场营销学、战略管理、组织行为学、运营管理、管理学原理</w:t>
      </w:r>
    </w:p>
    <w:p w14:paraId="7DD20F48">
      <w:pPr>
        <w:pStyle w:val="4"/>
      </w:pPr>
      <w:r>
        <w:t>实习经历</w:t>
      </w:r>
    </w:p>
    <w:p w14:paraId="35CBA8A0">
      <w:r>
        <w:rPr>
          <w:b/>
        </w:rPr>
        <w:t>成都咨询有限公司 | 行政经理 | 2017-11 ~ 2021-05</w:t>
      </w:r>
    </w:p>
    <w:p w14:paraId="59FDF28E">
      <w:pPr>
        <w:pStyle w:val="16"/>
      </w:pPr>
      <w:r>
        <w:t>负责来访客户接待及电话接听，展现良好企业形象。</w:t>
      </w:r>
    </w:p>
    <w:p w14:paraId="0CC38A2F">
      <w:r>
        <w:rPr>
          <w:b/>
        </w:rPr>
        <w:t>鼎盛零售科技有限公司 | 行政经理 | 2021-05 ~ 2022-12</w:t>
      </w:r>
    </w:p>
    <w:p w14:paraId="2F5873B1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2AB9E72E">
      <w:r>
        <w:rPr>
          <w:b/>
        </w:rPr>
        <w:t>新锐医疗有限公司 | 行政助理 | 2022-04 ~ 2026-11</w:t>
      </w:r>
    </w:p>
    <w:p w14:paraId="58156D7C">
      <w:pPr>
        <w:pStyle w:val="16"/>
      </w:pPr>
      <w:r>
        <w:t>负责来访客户接待及电话接听，展现良好企业形象。 管理公司固定资产、车辆、印章等，确保规范使用。 协助组织公司内部会议、活动，撰写会议纪要并跟进落实。</w:t>
      </w:r>
    </w:p>
    <w:p w14:paraId="0713DBC0">
      <w:pPr>
        <w:pStyle w:val="4"/>
      </w:pPr>
      <w:r>
        <w:t>能力专长</w:t>
      </w:r>
    </w:p>
    <w:p w14:paraId="4B2F3D69">
      <w:r>
        <w:t>语言能力：英语专八，流利商务沟通。</w:t>
      </w:r>
    </w:p>
    <w:p w14:paraId="0CA56159">
      <w:r>
        <w:t>计算机能力：具备网络基础</w:t>
      </w:r>
    </w:p>
    <w:p w14:paraId="2ACDC01A">
      <w:r>
        <w:t>专业能力：公文写作、会议组织、办公软件</w:t>
      </w:r>
    </w:p>
    <w:p w14:paraId="4E90EBE7">
      <w:pPr>
        <w:pStyle w:val="4"/>
      </w:pPr>
      <w:r>
        <w:t>获奖情况</w:t>
      </w:r>
    </w:p>
    <w:p w14:paraId="36E6C805">
      <w:pPr>
        <w:pStyle w:val="16"/>
      </w:pPr>
      <w:r>
        <w:t>全国计算机等级考试二级（Office高级应用）。</w:t>
      </w:r>
    </w:p>
    <w:p w14:paraId="7F8CA63C">
      <w:pPr>
        <w:pStyle w:val="16"/>
      </w:pPr>
      <w:r>
        <w:t>大学英语四级（CET-4），良好的读写能力。</w:t>
      </w:r>
    </w:p>
    <w:p w14:paraId="0E56FF0E">
      <w:pPr>
        <w:pStyle w:val="16"/>
      </w:pPr>
      <w:r>
        <w:t>大学英语六级（CET-6），优秀的听说读写能力。</w:t>
      </w:r>
    </w:p>
    <w:p w14:paraId="1BC8C6A1">
      <w:pPr>
        <w:pStyle w:val="4"/>
      </w:pPr>
      <w:r>
        <w:t>自我评价</w:t>
      </w:r>
    </w:p>
    <w:p w14:paraId="5B8CA3DC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14B40DD1">
      <w:r>
        <w:br w:type="page"/>
      </w:r>
    </w:p>
    <w:p w14:paraId="0CA193E7">
      <w:pPr>
        <w:jc w:val="center"/>
      </w:pPr>
      <w:r>
        <w:rPr>
          <w:b/>
          <w:sz w:val="32"/>
        </w:rPr>
        <w:t>陈霞</w:t>
      </w:r>
    </w:p>
    <w:p w14:paraId="7EB41577">
      <w:r>
        <w:t>求职意向：行政专员 | 成都 | 14823/月 | 一个月内到岗</w:t>
      </w:r>
    </w:p>
    <w:p w14:paraId="5D9238D8">
      <w:r>
        <w:t>基本信息：28岁 | 男 | 苏州 | 8年经验</w:t>
      </w:r>
    </w:p>
    <w:p w14:paraId="3350AD40">
      <w:r>
        <w:t>联系方式：13459880740 | vxu@example.org</w:t>
      </w:r>
    </w:p>
    <w:p w14:paraId="79B7AC9F">
      <w:pPr>
        <w:pStyle w:val="4"/>
      </w:pPr>
      <w:r>
        <w:t>教育背景</w:t>
      </w:r>
    </w:p>
    <w:p w14:paraId="3665FA8F">
      <w:r>
        <w:t>广州番禺职业技术学院 | 行政管理 | 专科 | 2015-09 ~ 2018-06</w:t>
      </w:r>
    </w:p>
    <w:p w14:paraId="05CDA66D">
      <w:r>
        <w:t>专业成绩：3.78/4（专业前10%）</w:t>
      </w:r>
    </w:p>
    <w:p w14:paraId="22063A6E">
      <w:r>
        <w:t>主修课程：组织行为学、行政管理学、公文写作、公共政策分析、人力资源管理</w:t>
      </w:r>
    </w:p>
    <w:p w14:paraId="43183E55">
      <w:pPr>
        <w:pStyle w:val="4"/>
      </w:pPr>
      <w:r>
        <w:t>实习经历</w:t>
      </w:r>
    </w:p>
    <w:p w14:paraId="283F7760">
      <w:r>
        <w:rPr>
          <w:b/>
        </w:rPr>
        <w:t>卓越科技科技有限公司 | 行政助理 | 2024-01 ~ 2026-09</w:t>
      </w:r>
    </w:p>
    <w:p w14:paraId="59850831">
      <w:pPr>
        <w:pStyle w:val="16"/>
      </w:pPr>
      <w:r>
        <w:t>协助组织公司内部会议、活动，撰写会议纪要并跟进落实。</w:t>
      </w:r>
    </w:p>
    <w:p w14:paraId="673D385E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077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62046E9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770CAE14">
            <w:r>
              <w:t>精通Excel数据处理</w:t>
            </w:r>
          </w:p>
        </w:tc>
      </w:tr>
      <w:tr w14:paraId="05AA8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8700061">
            <w:r>
              <w:t>办公软件</w:t>
            </w:r>
          </w:p>
        </w:tc>
        <w:tc>
          <w:tcPr>
            <w:tcW w:w="4320" w:type="dxa"/>
            <w:shd w:val="clear" w:color="auto" w:fill="E7E6E6"/>
          </w:tcPr>
          <w:p w14:paraId="212EC45C">
            <w:r>
              <w:t>会议组织</w:t>
            </w:r>
          </w:p>
        </w:tc>
      </w:tr>
      <w:tr w14:paraId="0C5A9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9A7002F">
            <w:r>
              <w:t>档案管理</w:t>
            </w:r>
          </w:p>
        </w:tc>
        <w:tc>
          <w:tcPr>
            <w:tcW w:w="4320" w:type="dxa"/>
            <w:shd w:val="clear" w:color="auto" w:fill="E7E6E6"/>
          </w:tcPr>
          <w:p w14:paraId="4EADE4BE">
            <w:r>
              <w:t>固定资产管理</w:t>
            </w:r>
          </w:p>
        </w:tc>
      </w:tr>
    </w:tbl>
    <w:p w14:paraId="6514CBD0"/>
    <w:p w14:paraId="49373F4B">
      <w:pPr>
        <w:pStyle w:val="4"/>
      </w:pPr>
      <w:r>
        <w:t>获奖情况</w:t>
      </w:r>
    </w:p>
    <w:p w14:paraId="40D1B8AD">
      <w:pPr>
        <w:pStyle w:val="16"/>
      </w:pPr>
      <w:r>
        <w:t>全国计算机等级考试二级（Office高级应用）。</w:t>
      </w:r>
    </w:p>
    <w:p w14:paraId="5ADAAE19">
      <w:pPr>
        <w:pStyle w:val="16"/>
      </w:pPr>
      <w:r>
        <w:t>大学英语六级（CET-6），优秀的听说读写能力。</w:t>
      </w:r>
    </w:p>
    <w:p w14:paraId="2F2DB4E2">
      <w:pPr>
        <w:pStyle w:val="16"/>
      </w:pPr>
      <w:r>
        <w:t>大学英语四级（CET-4），良好的读写能力。</w:t>
      </w:r>
    </w:p>
    <w:p w14:paraId="4D0ED986">
      <w:pPr>
        <w:pStyle w:val="4"/>
      </w:pPr>
      <w:r>
        <w:t>关于我</w:t>
      </w:r>
    </w:p>
    <w:p w14:paraId="1A333FBA">
      <w:r>
        <w:t>工作细致认真，有良好的条理性；善于沟通协调，能够高效处理多项任务；责任心强，有较强的服务意识和团队合作精神。</w:t>
      </w:r>
    </w:p>
    <w:p w14:paraId="442F3967">
      <w:r>
        <w:br w:type="page"/>
      </w:r>
    </w:p>
    <w:p w14:paraId="419B980D">
      <w:pPr>
        <w:jc w:val="center"/>
      </w:pPr>
      <w:r>
        <w:rPr>
          <w:b/>
          <w:sz w:val="32"/>
        </w:rPr>
        <w:t>孙健</w:t>
      </w:r>
    </w:p>
    <w:p w14:paraId="567FC9CB">
      <w:r>
        <w:t>求职意向：运营专员 | 南京 | 15691/月 | 随时到岗</w:t>
      </w:r>
    </w:p>
    <w:p w14:paraId="01307E11">
      <w:r>
        <w:t>基本信息：35岁 | 女 | 南京 | 13年经验</w:t>
      </w:r>
    </w:p>
    <w:p w14:paraId="167D9D95">
      <w:r>
        <w:t>联系方式：18557930770 | aqiu@example.com</w:t>
      </w:r>
    </w:p>
    <w:p w14:paraId="60255049">
      <w:pPr>
        <w:pStyle w:val="4"/>
      </w:pPr>
      <w:r>
        <w:t>学习背景</w:t>
      </w:r>
    </w:p>
    <w:p w14:paraId="4BC1AF5C">
      <w:r>
        <w:t>天津大学 | 汉语言文学 | 本科 | 2009-09 ~ 2013-06</w:t>
      </w:r>
    </w:p>
    <w:p w14:paraId="5B38DB26">
      <w:r>
        <w:t>专业成绩：3.46/4</w:t>
      </w:r>
    </w:p>
    <w:p w14:paraId="0991E241">
      <w:r>
        <w:t>主修课程：市场营销学、战略管理、组织行为学、财务管理、运营管理、管理学原理</w:t>
      </w:r>
    </w:p>
    <w:p w14:paraId="58F8B7C5">
      <w:pPr>
        <w:pStyle w:val="4"/>
      </w:pPr>
      <w:r>
        <w:t>过往经历</w:t>
      </w:r>
    </w:p>
    <w:p w14:paraId="6C33FE1B">
      <w:r>
        <w:rPr>
          <w:b/>
        </w:rPr>
        <w:t>深圳金融科技有限公司 | 新媒体运营 | 2022-07 ~ 2026-11</w:t>
      </w:r>
    </w:p>
    <w:p w14:paraId="7799C0A8">
      <w:pPr>
        <w:pStyle w:val="16"/>
      </w:pPr>
      <w:r>
        <w:t>撰写内容文案，维护APP/网站内容更新。 策划并执行线上活动，促进用户增长和转化。 负责用户社群运营，提升用户活跃度和粘性。</w:t>
      </w:r>
    </w:p>
    <w:p w14:paraId="729D3B62">
      <w:pPr>
        <w:pStyle w:val="4"/>
      </w:pPr>
      <w:r>
        <w:t>专业技能</w:t>
      </w:r>
    </w:p>
    <w:p w14:paraId="1AC8AC26">
      <w:r>
        <w:t>语言能力：英语专八，流利商务沟通。</w:t>
      </w:r>
    </w:p>
    <w:p w14:paraId="132E5EF8">
      <w:r>
        <w:t>计算机能力：熟练使用Office办公软件</w:t>
      </w:r>
    </w:p>
    <w:p w14:paraId="5713A53E">
      <w:r>
        <w:t>专业能力：PS/PR、内容创作、数据分析</w:t>
      </w:r>
    </w:p>
    <w:p w14:paraId="0A91A3B4">
      <w:pPr>
        <w:pStyle w:val="4"/>
      </w:pPr>
      <w:r>
        <w:t>获奖情况</w:t>
      </w:r>
    </w:p>
    <w:p w14:paraId="549AFC03">
      <w:pPr>
        <w:pStyle w:val="16"/>
      </w:pPr>
      <w:r>
        <w:t>全国计算机等级考试二级（Office高级应用）。</w:t>
      </w:r>
    </w:p>
    <w:p w14:paraId="4693ADEE">
      <w:pPr>
        <w:pStyle w:val="4"/>
      </w:pPr>
      <w:r>
        <w:t>自我介绍</w:t>
      </w:r>
    </w:p>
    <w:p w14:paraId="37C90730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546E8B91">
      <w:r>
        <w:br w:type="page"/>
      </w:r>
    </w:p>
    <w:p w14:paraId="382D40A7">
      <w:pPr>
        <w:jc w:val="center"/>
      </w:pPr>
      <w:r>
        <w:rPr>
          <w:b/>
          <w:sz w:val="32"/>
        </w:rPr>
        <w:t>吴桂兰</w:t>
      </w:r>
    </w:p>
    <w:p w14:paraId="05EAE601">
      <w:r>
        <w:t>求职意向：设计师 | 深圳 | 19473/月 | 一周内到岗</w:t>
      </w:r>
    </w:p>
    <w:p w14:paraId="22ECA90F">
      <w:r>
        <w:t>基本信息：33岁 | 男 | 青岛 | 11年经验</w:t>
      </w:r>
    </w:p>
    <w:p w14:paraId="43985FB8">
      <w:r>
        <w:t>联系方式：18247503861 | junyang@example.org</w:t>
      </w:r>
    </w:p>
    <w:p w14:paraId="6AB5640D">
      <w:pPr>
        <w:pStyle w:val="4"/>
      </w:pPr>
      <w:r>
        <w:t>学习背景</w:t>
      </w:r>
    </w:p>
    <w:p w14:paraId="3ECDFB81">
      <w:r>
        <w:t>中山大学 | 视觉传达 | 本科 | 2011-09 ~ 2015-06</w:t>
      </w:r>
    </w:p>
    <w:p w14:paraId="7AE812AB">
      <w:r>
        <w:t>专业成绩：3.35/4</w:t>
      </w:r>
    </w:p>
    <w:p w14:paraId="30D919B7">
      <w:r>
        <w:t>主修课程：色彩构成、字体设计、设计史、平面设计、包装设计</w:t>
      </w:r>
    </w:p>
    <w:p w14:paraId="4A4DA327">
      <w:pPr>
        <w:pStyle w:val="4"/>
      </w:pPr>
      <w:r>
        <w:t>工作经验</w:t>
      </w:r>
    </w:p>
    <w:p w14:paraId="1B52B057">
      <w:r>
        <w:rPr>
          <w:b/>
        </w:rPr>
        <w:t>1. 卓越互联网有限公司 | 平面设计师 | 2021-06 ~ 2025-12</w:t>
      </w:r>
    </w:p>
    <w:p w14:paraId="576E559C">
      <w:pPr>
        <w:pStyle w:val="16"/>
      </w:pPr>
      <w:r>
        <w:t>与产品、开发沟通，保证设计落地效果。 负责公司产品UI界面设计，提升视觉体验。</w:t>
      </w:r>
    </w:p>
    <w:p w14:paraId="1521DE25">
      <w:r>
        <w:rPr>
          <w:b/>
        </w:rPr>
        <w:t>2. 恒通科技有限公司 | 平面设计师 | 2025-08 ~ 2026-05</w:t>
      </w:r>
    </w:p>
    <w:p w14:paraId="60AA07CE">
      <w:pPr>
        <w:pStyle w:val="16"/>
      </w:pPr>
      <w:r>
        <w:t>制作宣传海报、画册、名片等平面物料。</w:t>
      </w:r>
    </w:p>
    <w:p w14:paraId="0C84FC28">
      <w:pPr>
        <w:pStyle w:val="4"/>
      </w:pPr>
      <w:r>
        <w:t>技能证书</w:t>
      </w:r>
    </w:p>
    <w:p w14:paraId="4A52D5F4">
      <w:r>
        <w:t>语言能力：韩语TOPIK4，基础交流能力。</w:t>
      </w:r>
    </w:p>
    <w:p w14:paraId="7DB8BC7C">
      <w:r>
        <w:t>计算机能力：掌握Photoshop基本操作</w:t>
      </w:r>
    </w:p>
    <w:p w14:paraId="00460176">
      <w:r>
        <w:t>专业能力：Photoshop、Figma</w:t>
      </w:r>
    </w:p>
    <w:p w14:paraId="583D7A52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F51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39F1CF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0DB36C67">
      <w:pPr>
        <w:pStyle w:val="4"/>
      </w:pPr>
      <w:r>
        <w:t>关于我</w:t>
      </w:r>
    </w:p>
    <w:p w14:paraId="3036D2BA">
      <w:r>
        <w:t>具备良好的审美能力和设计功底；热爱设计，关注细节；善于沟通，能准确理解需求并转化为优秀的设计方案。</w:t>
      </w:r>
    </w:p>
    <w:p w14:paraId="79AEBEE7">
      <w:r>
        <w:br w:type="page"/>
      </w:r>
    </w:p>
    <w:p w14:paraId="6D8A9935">
      <w:pPr>
        <w:jc w:val="center"/>
      </w:pPr>
      <w:r>
        <w:rPr>
          <w:b/>
          <w:sz w:val="32"/>
        </w:rPr>
        <w:t>刘东</w:t>
      </w:r>
    </w:p>
    <w:p w14:paraId="1D82AA6F">
      <w:r>
        <w:t>求职意向：运营专员 | 杭州 | 11921/月 | 一周内到岗</w:t>
      </w:r>
    </w:p>
    <w:p w14:paraId="4BEA512F">
      <w:r>
        <w:t>基本信息：30岁 | 女 | 武汉 | 6年经验</w:t>
      </w:r>
    </w:p>
    <w:p w14:paraId="1E416476">
      <w:r>
        <w:t>联系方式：14796497752 | liwen@example.org</w:t>
      </w:r>
    </w:p>
    <w:p w14:paraId="01B91576">
      <w:pPr>
        <w:pStyle w:val="4"/>
      </w:pPr>
      <w:r>
        <w:t>学习背景</w:t>
      </w:r>
    </w:p>
    <w:p w14:paraId="0ABF56D1">
      <w:r>
        <w:t>复旦大学 | 市场营销 | 硕士 | 2017-09 ~ 2020-06</w:t>
      </w:r>
    </w:p>
    <w:p w14:paraId="58975F67">
      <w:r>
        <w:t>专业成绩：3.94/4（专业前15%）</w:t>
      </w:r>
    </w:p>
    <w:p w14:paraId="3ADF66E9">
      <w:r>
        <w:t>主修课程：市场营销学、消费者行为学、市场调研、销售管理、广告学、品牌管理</w:t>
      </w:r>
    </w:p>
    <w:p w14:paraId="6AB475FD">
      <w:pPr>
        <w:pStyle w:val="4"/>
      </w:pPr>
      <w:r>
        <w:t>职业经历</w:t>
      </w:r>
    </w:p>
    <w:p w14:paraId="55866B03">
      <w:r>
        <w:rPr>
          <w:b/>
        </w:rPr>
        <w:t>上海科技有限公司 | 内容运营 | 2022-05 ~ 2024-11</w:t>
      </w:r>
    </w:p>
    <w:p w14:paraId="69B06860">
      <w:pPr>
        <w:pStyle w:val="16"/>
      </w:pPr>
      <w:r>
        <w:t>负责用户社群运营，提升用户活跃度和粘性。 撰写内容文案，维护APP/网站内容更新。</w:t>
      </w:r>
    </w:p>
    <w:p w14:paraId="39DECE8F">
      <w:r>
        <w:rPr>
          <w:b/>
        </w:rPr>
        <w:t>华讯金融有限公司 | 运营专员 | 2024-03 ~ 2026-11</w:t>
      </w:r>
    </w:p>
    <w:p w14:paraId="49E41756">
      <w:pPr>
        <w:pStyle w:val="16"/>
      </w:pPr>
      <w:r>
        <w:t>处理用户反馈，提升用户体验。</w:t>
      </w:r>
    </w:p>
    <w:p w14:paraId="2AE99F16">
      <w:pPr>
        <w:pStyle w:val="4"/>
      </w:pPr>
      <w:r>
        <w:t>能力专长</w:t>
      </w:r>
    </w:p>
    <w:p w14:paraId="5DD67109">
      <w:r>
        <w:t>语言能力：英语CET-6，读写熟练，可日常交流。</w:t>
      </w:r>
    </w:p>
    <w:p w14:paraId="4D76735D">
      <w:r>
        <w:t>计算机能力：掌握Photoshop基本操作</w:t>
      </w:r>
    </w:p>
    <w:p w14:paraId="27522ED4">
      <w:r>
        <w:t>专业能力：活动策划、数据分析</w:t>
      </w:r>
    </w:p>
    <w:p w14:paraId="69D841A4">
      <w:pPr>
        <w:pStyle w:val="4"/>
      </w:pPr>
      <w:r>
        <w:t>资格证书</w:t>
      </w:r>
    </w:p>
    <w:p w14:paraId="16927A7B">
      <w:pPr>
        <w:pStyle w:val="16"/>
      </w:pPr>
      <w:r>
        <w:t>大学英语六级（CET-6），优秀的听说读写能力。</w:t>
      </w:r>
    </w:p>
    <w:p w14:paraId="4A792B70">
      <w:pPr>
        <w:pStyle w:val="16"/>
      </w:pPr>
      <w:r>
        <w:t>全国计算机等级考试二级（Office高级应用）。</w:t>
      </w:r>
    </w:p>
    <w:p w14:paraId="50364A41">
      <w:pPr>
        <w:pStyle w:val="16"/>
      </w:pPr>
      <w:r>
        <w:t>大学英语四级（CET-4），良好的读写能力。</w:t>
      </w:r>
    </w:p>
    <w:p w14:paraId="34A4B99F">
      <w:pPr>
        <w:pStyle w:val="4"/>
      </w:pPr>
      <w:r>
        <w:t>自我介绍</w:t>
      </w:r>
    </w:p>
    <w:p w14:paraId="3A83B704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2270012B">
      <w:r>
        <w:br w:type="page"/>
      </w:r>
    </w:p>
    <w:p w14:paraId="47388FF5">
      <w:pPr>
        <w:jc w:val="center"/>
      </w:pPr>
      <w:r>
        <w:rPr>
          <w:b/>
          <w:sz w:val="32"/>
        </w:rPr>
        <w:t>马瑜</w:t>
      </w:r>
    </w:p>
    <w:p w14:paraId="5FF53845">
      <w:r>
        <w:t>求职意向：市场专员 | 武汉 | 9260/月 | 一周内到岗</w:t>
      </w:r>
    </w:p>
    <w:p w14:paraId="4A4D52F6">
      <w:r>
        <w:t>基本信息：30岁 | 男 | 武汉 | 8年经验</w:t>
      </w:r>
    </w:p>
    <w:p w14:paraId="7C5824DC">
      <w:r>
        <w:t>联系方式：15895482282 | lisu@example.net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6AF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10DD21">
            <w:pPr>
              <w:pStyle w:val="4"/>
            </w:pPr>
            <w:r>
              <w:t>教育状况</w:t>
            </w:r>
          </w:p>
          <w:p w14:paraId="644FF091">
            <w:r>
              <w:t>北京大学 | 新闻传播 | 本科 | 2014-09 ~ 2018-06</w:t>
            </w:r>
          </w:p>
          <w:p w14:paraId="635FEF14">
            <w:r>
              <w:t>专业成绩：3.46/4</w:t>
            </w:r>
          </w:p>
          <w:p w14:paraId="18671EB5">
            <w:r>
              <w:t>主修课程：运营管理、财务管理、组织行为学、管理学原理、战略管理、市场营销学</w:t>
            </w:r>
          </w:p>
        </w:tc>
      </w:tr>
    </w:tbl>
    <w:p w14:paraId="542CD2C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095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806C25">
            <w:pPr>
              <w:pStyle w:val="4"/>
            </w:pPr>
            <w:r>
              <w:t>工作经历</w:t>
            </w:r>
          </w:p>
          <w:p w14:paraId="2334BFF6">
            <w:r>
              <w:rPr>
                <w:b/>
              </w:rPr>
              <w:t>上海金融科技有限公司 | 市场助理 | 2022-12 ~ 2024-04</w:t>
            </w:r>
          </w:p>
          <w:p w14:paraId="3E7E4EFA">
            <w:pPr>
              <w:pStyle w:val="16"/>
            </w:pPr>
            <w:r>
              <w:t>策划并执行线上线下营销活动，提升品牌知名度。</w:t>
            </w:r>
          </w:p>
          <w:p w14:paraId="4FB83C36">
            <w:r>
              <w:rPr>
                <w:b/>
              </w:rPr>
              <w:t>博雅科技有限公司 | 市场助理 | 2024-07 ~ 2026-10</w:t>
            </w:r>
          </w:p>
          <w:p w14:paraId="28644DEE">
            <w:pPr>
              <w:pStyle w:val="16"/>
            </w:pPr>
            <w:r>
              <w:t>负责市场调研，收集竞品信息，撰写分析报告。 与媒体、渠道保持良好合作，拓展市场资源。 策划并执行线上线下营销活动，提升品牌知名度。</w:t>
            </w:r>
          </w:p>
        </w:tc>
      </w:tr>
    </w:tbl>
    <w:p w14:paraId="0779B60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791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6FAB83">
            <w:pPr>
              <w:pStyle w:val="4"/>
            </w:pPr>
            <w:r>
              <w:t>核心技能</w:t>
            </w:r>
          </w:p>
          <w:p w14:paraId="241D9472">
            <w:r>
              <w:t>语言能力：日语N2，可进行日常对话。</w:t>
            </w:r>
          </w:p>
          <w:p w14:paraId="2B798161">
            <w:r>
              <w:t>计算机能力：掌握Photoshop基本操作</w:t>
            </w:r>
          </w:p>
          <w:p w14:paraId="7F06BD27">
            <w:r>
              <w:t>专业能力：市场调研、文案写作、社交媒体运营、活动策划</w:t>
            </w:r>
          </w:p>
        </w:tc>
      </w:tr>
    </w:tbl>
    <w:p w14:paraId="15058C6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A75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437A47B">
            <w:pPr>
              <w:pStyle w:val="4"/>
            </w:pPr>
            <w:r>
              <w:t>荣誉证书</w:t>
            </w:r>
          </w:p>
          <w:p w14:paraId="2763B5EB">
            <w:pPr>
              <w:pStyle w:val="16"/>
            </w:pPr>
            <w:r>
              <w:t>大学英语四级（CET-4），良好的读写能力。</w:t>
            </w:r>
          </w:p>
          <w:p w14:paraId="47E6B316">
            <w:pPr>
              <w:pStyle w:val="16"/>
            </w:pPr>
            <w:r>
              <w:t>大学英语六级（CET-6），优秀的听说读写能力。</w:t>
            </w:r>
          </w:p>
          <w:p w14:paraId="25E00056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45F019C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AB7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3D3239">
            <w:pPr>
              <w:pStyle w:val="4"/>
            </w:pPr>
            <w:r>
              <w:t>关于我</w:t>
            </w:r>
          </w:p>
          <w:p w14:paraId="13013661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64CA52E5"/>
    <w:p w14:paraId="4EBFE655">
      <w:r>
        <w:br w:type="page"/>
      </w:r>
    </w:p>
    <w:p w14:paraId="791A155C">
      <w:pPr>
        <w:jc w:val="center"/>
      </w:pPr>
      <w:r>
        <w:rPr>
          <w:b/>
          <w:sz w:val="32"/>
        </w:rPr>
        <w:t>周凤英</w:t>
      </w:r>
    </w:p>
    <w:p w14:paraId="10042E37">
      <w:r>
        <w:t>求职意向：人事专员 | 苏州 | 15324/月 | 随时到岗</w:t>
      </w:r>
    </w:p>
    <w:p w14:paraId="56815983">
      <w:r>
        <w:t>基本信息：36岁 | 女 | 苏州 | 14年经验</w:t>
      </w:r>
    </w:p>
    <w:p w14:paraId="5B8DEE95">
      <w:r>
        <w:t>联系方式：13753148475 | fang86@example.net</w:t>
      </w:r>
    </w:p>
    <w:p w14:paraId="4CB89F8F">
      <w:pPr>
        <w:pStyle w:val="4"/>
      </w:pPr>
      <w:r>
        <w:t>自我评价</w:t>
      </w:r>
    </w:p>
    <w:p w14:paraId="6A74B28A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4AA5DF78">
      <w:pPr>
        <w:pStyle w:val="4"/>
      </w:pPr>
      <w:r>
        <w:t>教育背景</w:t>
      </w:r>
    </w:p>
    <w:p w14:paraId="662C563F">
      <w:r>
        <w:t>中国科学技术大学 | 劳动与社会保障 | 本科 | 2008-09 ~ 2012-06</w:t>
      </w:r>
    </w:p>
    <w:p w14:paraId="762B1660">
      <w:r>
        <w:t>专业成绩：3.08/4</w:t>
      </w:r>
    </w:p>
    <w:p w14:paraId="7F96C947">
      <w:r>
        <w:t>主修课程：组织行为学、战略管理、运营管理、财务管理、市场营销学、管理学原理</w:t>
      </w:r>
    </w:p>
    <w:p w14:paraId="1A056FE5">
      <w:pPr>
        <w:pStyle w:val="4"/>
      </w:pPr>
      <w:r>
        <w:t>工作经历</w:t>
      </w:r>
    </w:p>
    <w:p w14:paraId="2D8C8C91">
      <w:r>
        <w:rPr>
          <w:b/>
        </w:rPr>
        <w:t>上海互联网科技有限公司 | HR助理 | 2019-01 ~ 2023-05</w:t>
      </w:r>
    </w:p>
    <w:p w14:paraId="1E48B19E">
      <w:pPr>
        <w:pStyle w:val="16"/>
      </w:pPr>
      <w:r>
        <w:t>负责考勤统计、薪酬核算及社保公积金缴纳。 办理员工入职、转正、调动、离职手续，维护人事档案。 处理员工关系，协助解决劳动争议，维护和谐劳动关系。</w:t>
      </w:r>
    </w:p>
    <w:p w14:paraId="2CE70B22">
      <w:r>
        <w:rPr>
          <w:b/>
        </w:rPr>
        <w:t>鼎盛传媒有限公司 | 招聘专员 | 2023-11 ~ 2026-02</w:t>
      </w:r>
    </w:p>
    <w:p w14:paraId="74B1EE26">
      <w:pPr>
        <w:pStyle w:val="16"/>
      </w:pPr>
      <w:r>
        <w:t>协助组织员工培训及企业文化活动，提升员工满意度。</w:t>
      </w:r>
    </w:p>
    <w:p w14:paraId="2148389F">
      <w:pPr>
        <w:pStyle w:val="4"/>
      </w:pPr>
      <w:r>
        <w:t>核心技能</w:t>
      </w:r>
    </w:p>
    <w:p w14:paraId="59BAAE50">
      <w:r>
        <w:t>语言能力：英语CET-4，具备基本读写能力。</w:t>
      </w:r>
    </w:p>
    <w:p w14:paraId="4C2D3DE5">
      <w:r>
        <w:t>计算机能力：精通Excel数据处理</w:t>
      </w:r>
    </w:p>
    <w:p w14:paraId="44280C01">
      <w:r>
        <w:t>专业能力：薪酬核算、劳动法、招聘面试</w:t>
      </w:r>
    </w:p>
    <w:p w14:paraId="25727BAD">
      <w:pPr>
        <w:pStyle w:val="4"/>
      </w:pPr>
      <w:r>
        <w:t>资格证书</w:t>
      </w:r>
    </w:p>
    <w:p w14:paraId="2DA86C77">
      <w:pPr>
        <w:pStyle w:val="16"/>
      </w:pPr>
      <w:r>
        <w:t>人力资源管理师三级证书。</w:t>
      </w:r>
    </w:p>
    <w:p w14:paraId="21C16C0F">
      <w:r>
        <w:br w:type="page"/>
      </w:r>
    </w:p>
    <w:p w14:paraId="2650D2B5">
      <w:pPr>
        <w:jc w:val="center"/>
      </w:pPr>
      <w:r>
        <w:rPr>
          <w:b/>
          <w:sz w:val="32"/>
        </w:rPr>
        <w:t>姚兰英</w:t>
      </w:r>
    </w:p>
    <w:p w14:paraId="6A55FF01">
      <w:r>
        <w:t>求职意向：设计师 | 西安 | 10289/月 | 一个月内到岗</w:t>
      </w:r>
    </w:p>
    <w:p w14:paraId="641E09AE">
      <w:r>
        <w:t>基本信息：26岁 | 男 | 西安 | 4年经验</w:t>
      </w:r>
    </w:p>
    <w:p w14:paraId="033BA0A0">
      <w:r>
        <w:t>联系方式：15321643806 | shaoping@example.org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FED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19F524">
            <w:pPr>
              <w:pStyle w:val="4"/>
            </w:pPr>
            <w:r>
              <w:t>教育背景</w:t>
            </w:r>
          </w:p>
          <w:p w14:paraId="2B5CB66A">
            <w:r>
              <w:t>北京师范大学 | 艺术设计 | 本科 | 2018-09 ~ 2022-06</w:t>
            </w:r>
          </w:p>
          <w:p w14:paraId="7486EADB">
            <w:r>
              <w:t>专业成绩：3.74/4</w:t>
            </w:r>
          </w:p>
          <w:p w14:paraId="478E43A9">
            <w:r>
              <w:t>主修课程：战略管理、管理学原理、市场营销学、财务管理、运营管理、组织行为学</w:t>
            </w:r>
          </w:p>
        </w:tc>
      </w:tr>
    </w:tbl>
    <w:p w14:paraId="06B3312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48A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C51C2D">
            <w:pPr>
              <w:pStyle w:val="4"/>
            </w:pPr>
            <w:r>
              <w:t>过往经历</w:t>
            </w:r>
          </w:p>
          <w:p w14:paraId="2B4C2B59">
            <w:r>
              <w:rPr>
                <w:b/>
              </w:rPr>
              <w:t>深圳教育有限公司 | UI设计师 | 2022-08 ~ 2024-07</w:t>
            </w:r>
          </w:p>
          <w:p w14:paraId="4531293E">
            <w:pPr>
              <w:pStyle w:val="16"/>
            </w:pPr>
            <w:r>
              <w:t>与产品、开发沟通，保证设计落地效果。 制作宣传海报、画册、名片等平面物料。 负责公司产品UI界面设计，提升视觉体验。</w:t>
            </w:r>
          </w:p>
          <w:p w14:paraId="3AD27C1A">
            <w:r>
              <w:rPr>
                <w:b/>
              </w:rPr>
              <w:t>新锐制造科技有限公司 | UI设计师 | 2024-12 ~ 2026-08</w:t>
            </w:r>
          </w:p>
          <w:p w14:paraId="0291F6B5">
            <w:pPr>
              <w:pStyle w:val="16"/>
            </w:pPr>
            <w:r>
              <w:t>与产品、开发沟通，保证设计落地效果。 制作宣传海报、画册、名片等平面物料。</w:t>
            </w:r>
          </w:p>
        </w:tc>
      </w:tr>
    </w:tbl>
    <w:p w14:paraId="779C127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BD6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C3756E">
            <w:pPr>
              <w:pStyle w:val="4"/>
            </w:pPr>
            <w:r>
              <w:t>专业技能</w:t>
            </w:r>
          </w:p>
          <w:p w14:paraId="4E07325E">
            <w:r>
              <w:t>语言能力：英语专八，流利商务沟通。</w:t>
            </w:r>
          </w:p>
          <w:p w14:paraId="5A049CE6">
            <w:r>
              <w:t>计算机能力：精通Excel数据处理</w:t>
            </w:r>
          </w:p>
          <w:p w14:paraId="1CB4C5BA">
            <w:r>
              <w:t>专业能力：色彩搭配、Figma、Photoshop、Sketch</w:t>
            </w:r>
          </w:p>
        </w:tc>
      </w:tr>
    </w:tbl>
    <w:p w14:paraId="6F6CF57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DE6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5C96F1C">
            <w:pPr>
              <w:pStyle w:val="4"/>
            </w:pPr>
            <w:r>
              <w:t>获奖情况</w:t>
            </w:r>
          </w:p>
          <w:p w14:paraId="23C98BB5">
            <w:pPr>
              <w:pStyle w:val="16"/>
            </w:pPr>
            <w:r>
              <w:t>Adobe认证设计师。</w:t>
            </w:r>
          </w:p>
        </w:tc>
      </w:tr>
    </w:tbl>
    <w:p w14:paraId="1CCCFC3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6E7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9BC5D6">
            <w:pPr>
              <w:pStyle w:val="4"/>
            </w:pPr>
            <w:r>
              <w:t>主要项目</w:t>
            </w:r>
          </w:p>
          <w:p w14:paraId="2D5AF562">
            <w:r>
              <w:rPr>
                <w:b/>
              </w:rPr>
              <w:t>移动电商APP（2019-12 ~ 2024-01）</w:t>
            </w:r>
          </w:p>
          <w:p w14:paraId="750034EC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6FEBEC9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2A3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C1D0CA">
            <w:pPr>
              <w:pStyle w:val="4"/>
            </w:pPr>
            <w:r>
              <w:t>自我评价</w:t>
            </w:r>
          </w:p>
          <w:p w14:paraId="124F545A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2E10A96"/>
    <w:p w14:paraId="21F0F519">
      <w:r>
        <w:br w:type="page"/>
      </w:r>
    </w:p>
    <w:p w14:paraId="00BB96F7">
      <w:pPr>
        <w:jc w:val="center"/>
      </w:pPr>
      <w:r>
        <w:rPr>
          <w:b/>
          <w:sz w:val="32"/>
        </w:rPr>
        <w:t>李秀兰</w:t>
      </w:r>
    </w:p>
    <w:p w14:paraId="29683EEB">
      <w:r>
        <w:t>求职意向：市场专员 | 苏州 | 10690/月 | 随时到岗</w:t>
      </w:r>
    </w:p>
    <w:p w14:paraId="2B6FC618">
      <w:r>
        <w:t>基本信息：26岁 | 男 | 苏州 | 4年经验</w:t>
      </w:r>
    </w:p>
    <w:p w14:paraId="55BE3675">
      <w:r>
        <w:t>联系方式：18178567164 | yong40@example.org</w:t>
      </w:r>
    </w:p>
    <w:p w14:paraId="1DE4C874">
      <w:pPr>
        <w:pStyle w:val="4"/>
      </w:pPr>
      <w:r>
        <w:t>学历信息</w:t>
      </w:r>
    </w:p>
    <w:p w14:paraId="5201C71B">
      <w:r>
        <w:t>东南大学 | 市场营销 | 本科 | 2018-09 ~ 2022-06</w:t>
      </w:r>
    </w:p>
    <w:p w14:paraId="70D4F16F">
      <w:r>
        <w:t>专业成绩：3.55/4</w:t>
      </w:r>
    </w:p>
    <w:p w14:paraId="5E2DFE3F">
      <w:r>
        <w:t>主修课程：销售管理、市场营销学、品牌管理、广告学、市场调研、消费者行为学</w:t>
      </w:r>
    </w:p>
    <w:p w14:paraId="25E20B32">
      <w:pPr>
        <w:pStyle w:val="4"/>
      </w:pPr>
      <w:r>
        <w:t>职业经历</w:t>
      </w:r>
    </w:p>
    <w:p w14:paraId="39DE20E2">
      <w:r>
        <w:rPr>
          <w:b/>
        </w:rPr>
        <w:t>杭州制造有限公司 | 市场助理 | 2023-10 ~ 2025-10</w:t>
      </w:r>
    </w:p>
    <w:p w14:paraId="5C9D0B5F">
      <w:pPr>
        <w:pStyle w:val="16"/>
      </w:pPr>
      <w:r>
        <w:t>运营公司社交媒体账号（公众号、微博等），提高粉丝互动。 与媒体、渠道保持良好合作，拓展市场资源。 策划并执行线上线下营销活动，提升品牌知名度。</w:t>
      </w:r>
    </w:p>
    <w:p w14:paraId="0266072C">
      <w:r>
        <w:rPr>
          <w:b/>
        </w:rPr>
        <w:t>恒通零售科技有限公司 | 品牌专员 | 2025-08 ~ 2026-12</w:t>
      </w:r>
    </w:p>
    <w:p w14:paraId="5A96E5EC">
      <w:pPr>
        <w:pStyle w:val="16"/>
      </w:pPr>
      <w:r>
        <w:t>策划并执行线上线下营销活动，提升品牌知名度。 运营公司社交媒体账号（公众号、微博等），提高粉丝互动。 与媒体、渠道保持良好合作，拓展市场资源。</w:t>
      </w:r>
    </w:p>
    <w:p w14:paraId="4B549617">
      <w:pPr>
        <w:pStyle w:val="4"/>
      </w:pPr>
      <w:r>
        <w:t>核心技能</w:t>
      </w:r>
    </w:p>
    <w:p w14:paraId="18ABEE9F">
      <w:r>
        <w:t>语言能力：英语CET-4，具备基本读写能力。</w:t>
      </w:r>
    </w:p>
    <w:p w14:paraId="3A223690">
      <w:r>
        <w:t>计算机能力：精通Excel数据处理</w:t>
      </w:r>
    </w:p>
    <w:p w14:paraId="2EB6B015">
      <w:r>
        <w:t>专业能力：市场调研、活动策划、数据分析、文案写作</w:t>
      </w:r>
    </w:p>
    <w:p w14:paraId="3FAA9DB9">
      <w:pPr>
        <w:pStyle w:val="4"/>
      </w:pPr>
      <w:r>
        <w:t>获奖情况</w:t>
      </w:r>
    </w:p>
    <w:p w14:paraId="2BF1E4DC">
      <w:pPr>
        <w:pStyle w:val="16"/>
      </w:pPr>
      <w:r>
        <w:t>大学英语四级（CET-4），良好的读写能力。</w:t>
      </w:r>
    </w:p>
    <w:p w14:paraId="00F6237A">
      <w:pPr>
        <w:pStyle w:val="4"/>
      </w:pPr>
      <w:r>
        <w:t>个人评价</w:t>
      </w:r>
    </w:p>
    <w:p w14:paraId="1E1EBC29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4777FBF1">
      <w:r>
        <w:br w:type="page"/>
      </w:r>
    </w:p>
    <w:p w14:paraId="7C4D13F4">
      <w:pPr>
        <w:jc w:val="center"/>
      </w:pPr>
      <w:r>
        <w:rPr>
          <w:b/>
          <w:sz w:val="32"/>
        </w:rPr>
        <w:t>郑帅</w:t>
      </w:r>
    </w:p>
    <w:p w14:paraId="76692EB5">
      <w:r>
        <w:t>求职意向：行政专员 | 青岛 | 18556/月 | 一个月内到岗</w:t>
      </w:r>
    </w:p>
    <w:p w14:paraId="08262C6D">
      <w:r>
        <w:t>基本信息：34岁 | 男 | 青岛 | 14年经验</w:t>
      </w:r>
    </w:p>
    <w:p w14:paraId="7B75EB08">
      <w:r>
        <w:t>联系方式：15642577557 | hujuan@example.net</w:t>
      </w:r>
    </w:p>
    <w:p w14:paraId="04FC4DFB">
      <w:pPr>
        <w:pStyle w:val="4"/>
      </w:pPr>
      <w:r>
        <w:t>学习背景</w:t>
      </w:r>
    </w:p>
    <w:p w14:paraId="032776C8">
      <w:r>
        <w:t>杭州职业技术学院 | 行政管理 | 专科 | 2009-09 ~ 2012-06</w:t>
      </w:r>
    </w:p>
    <w:p w14:paraId="3687AEC3">
      <w:r>
        <w:t>专业成绩：3.91/4（专业前10%）</w:t>
      </w:r>
    </w:p>
    <w:p w14:paraId="4559CF5E">
      <w:r>
        <w:t>主修课程：公共关系学、组织行为学、公文写作、行政管理学、人力资源管理、公共政策分析</w:t>
      </w:r>
    </w:p>
    <w:p w14:paraId="5CD799B4">
      <w:pPr>
        <w:pStyle w:val="4"/>
      </w:pPr>
      <w:r>
        <w:t>实习经历</w:t>
      </w:r>
    </w:p>
    <w:p w14:paraId="3D76121B">
      <w:r>
        <w:rPr>
          <w:b/>
        </w:rPr>
        <w:t>新锐咨询有限公司 | 行政主管 | 2021-06 ~ 2024-03</w:t>
      </w:r>
    </w:p>
    <w:p w14:paraId="40ED48BC">
      <w:pPr>
        <w:pStyle w:val="16"/>
      </w:pPr>
      <w:r>
        <w:t>管理公司固定资产、车辆、印章等，确保规范使用。 参与制定行政管理制度，优化流程，提高工作效率。</w:t>
      </w:r>
    </w:p>
    <w:p w14:paraId="6854133D">
      <w:r>
        <w:rPr>
          <w:b/>
        </w:rPr>
        <w:t>华讯互联网有限公司 | 行政主管 | 2024-01 ~ 2026-08</w:t>
      </w:r>
    </w:p>
    <w:p w14:paraId="3E305427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7D1B8BF2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F0A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CEACA69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120F482E">
            <w:r>
              <w:t>具备网络基础</w:t>
            </w:r>
          </w:p>
        </w:tc>
      </w:tr>
      <w:tr w14:paraId="1937A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4EA7D26">
            <w:r>
              <w:t>办公软件</w:t>
            </w:r>
          </w:p>
        </w:tc>
        <w:tc>
          <w:tcPr>
            <w:tcW w:w="4320" w:type="dxa"/>
            <w:shd w:val="clear" w:color="auto" w:fill="E7E6E6"/>
          </w:tcPr>
          <w:p w14:paraId="76605B72">
            <w:r>
              <w:t>会议组织</w:t>
            </w:r>
          </w:p>
        </w:tc>
      </w:tr>
      <w:tr w14:paraId="51D79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4C99DB4">
            <w:r>
              <w:t>固定资产管理</w:t>
            </w:r>
          </w:p>
        </w:tc>
        <w:tc>
          <w:tcPr>
            <w:tcW w:w="4320" w:type="dxa"/>
          </w:tcPr>
          <w:p w14:paraId="3CA1E47E"/>
        </w:tc>
      </w:tr>
    </w:tbl>
    <w:p w14:paraId="2F82D4C6"/>
    <w:p w14:paraId="1D653355">
      <w:pPr>
        <w:pStyle w:val="4"/>
      </w:pPr>
      <w:r>
        <w:t>证书与荣誉</w:t>
      </w:r>
    </w:p>
    <w:p w14:paraId="623B9171">
      <w:pPr>
        <w:pStyle w:val="16"/>
      </w:pPr>
      <w:r>
        <w:t>大学英语六级（CET-6），优秀的听说读写能力。</w:t>
      </w:r>
    </w:p>
    <w:p w14:paraId="171E892F">
      <w:pPr>
        <w:pStyle w:val="16"/>
      </w:pPr>
      <w:r>
        <w:t>全国计算机等级考试二级（Office高级应用）。</w:t>
      </w:r>
    </w:p>
    <w:p w14:paraId="6704DFF8">
      <w:pPr>
        <w:pStyle w:val="16"/>
      </w:pPr>
      <w:r>
        <w:t>大学英语四级（CET-4），良好的读写能力。</w:t>
      </w:r>
    </w:p>
    <w:p w14:paraId="680D14EA">
      <w:pPr>
        <w:pStyle w:val="4"/>
      </w:pPr>
      <w:r>
        <w:t>自我评价</w:t>
      </w:r>
    </w:p>
    <w:p w14:paraId="02C56C77">
      <w:r>
        <w:t>工作细致认真，有良好的条理性；善于沟通协调，能够高效处理多项任务；责任心强，有较强的服务意识和团队合作精神。</w:t>
      </w:r>
    </w:p>
    <w:p w14:paraId="7391F9AE">
      <w:r>
        <w:br w:type="page"/>
      </w:r>
    </w:p>
    <w:p w14:paraId="733B9864">
      <w:pPr>
        <w:jc w:val="center"/>
      </w:pPr>
      <w:r>
        <w:rPr>
          <w:b/>
          <w:sz w:val="32"/>
        </w:rPr>
        <w:t>张旭</w:t>
      </w:r>
    </w:p>
    <w:p w14:paraId="4A735C3C">
      <w:r>
        <w:t>求职意向：行政专员 | 苏州 | 19919/月 | 一周内到岗</w:t>
      </w:r>
    </w:p>
    <w:p w14:paraId="44A6941F">
      <w:r>
        <w:t>基本信息：34岁 | 男 | 苏州 | 12年经验</w:t>
      </w:r>
    </w:p>
    <w:p w14:paraId="4423C801">
      <w:r>
        <w:t>联系方式：13826656907 | azhang@example.org</w:t>
      </w:r>
    </w:p>
    <w:p w14:paraId="41A87777">
      <w:pPr>
        <w:pStyle w:val="4"/>
      </w:pPr>
      <w:r>
        <w:t>学习背景</w:t>
      </w:r>
    </w:p>
    <w:p w14:paraId="79410957">
      <w:r>
        <w:t>吉林大学 | 工商管理 | 本科 | 2010-09 ~ 2014-06</w:t>
      </w:r>
    </w:p>
    <w:p w14:paraId="65EC281C">
      <w:r>
        <w:t>专业成绩：3.95/4（专业前10%）</w:t>
      </w:r>
    </w:p>
    <w:p w14:paraId="15892B3D">
      <w:r>
        <w:t>主修课程：财务管理、市场营销学、战略管理、运营管理、组织行为学、管理学原理</w:t>
      </w:r>
    </w:p>
    <w:p w14:paraId="796E4D44">
      <w:pPr>
        <w:pStyle w:val="4"/>
      </w:pPr>
      <w:r>
        <w:t>职业经历</w:t>
      </w:r>
    </w:p>
    <w:p w14:paraId="62E2A9AB">
      <w:r>
        <w:rPr>
          <w:b/>
        </w:rPr>
        <w:t>恒通教育有限公司 | 行政经理 | 2019-11 ~ 2023-05</w:t>
      </w:r>
    </w:p>
    <w:p w14:paraId="0A584619">
      <w:pPr>
        <w:pStyle w:val="16"/>
      </w:pPr>
      <w:r>
        <w:t>参与制定行政管理制度，优化流程，提高工作效率。 管理公司固定资产、车辆、印章等，确保规范使用。 负责来访客户接待及电话接听，展现良好企业形象。</w:t>
      </w:r>
    </w:p>
    <w:p w14:paraId="181F69A0">
      <w:r>
        <w:rPr>
          <w:b/>
        </w:rPr>
        <w:t>深圳科技科技有限公司 | 行政经理 | 2023-01 ~ 2026-02</w:t>
      </w:r>
    </w:p>
    <w:p w14:paraId="39047487">
      <w:pPr>
        <w:pStyle w:val="16"/>
      </w:pPr>
      <w:r>
        <w:t>管理公司固定资产、车辆、印章等，确保规范使用。 负责公司日常行政事务管理，包括办公环境维护、办公用品采购与发放。 参与制定行政管理制度，优化流程，提高工作效率。</w:t>
      </w:r>
    </w:p>
    <w:p w14:paraId="21C1FA1E">
      <w:pPr>
        <w:pStyle w:val="4"/>
      </w:pPr>
      <w:r>
        <w:t>核心技能</w:t>
      </w:r>
    </w:p>
    <w:p w14:paraId="2AFD9DF1">
      <w:r>
        <w:t>语言能力：日语N2，可进行日常对话。</w:t>
      </w:r>
    </w:p>
    <w:p w14:paraId="6B084B58">
      <w:r>
        <w:t>计算机能力：掌握Photoshop基本操作</w:t>
      </w:r>
    </w:p>
    <w:p w14:paraId="2F0C2C96">
      <w:r>
        <w:t>专业能力：档案管理、会议组织、办公软件</w:t>
      </w:r>
    </w:p>
    <w:p w14:paraId="6A958CD8">
      <w:pPr>
        <w:pStyle w:val="4"/>
      </w:pPr>
      <w:r>
        <w:t>荣誉证书</w:t>
      </w:r>
    </w:p>
    <w:p w14:paraId="1B6DBDEA">
      <w:pPr>
        <w:pStyle w:val="16"/>
      </w:pPr>
      <w:r>
        <w:t>全国计算机等级考试二级（Office高级应用）。</w:t>
      </w:r>
    </w:p>
    <w:p w14:paraId="1D4854DD">
      <w:pPr>
        <w:pStyle w:val="16"/>
      </w:pPr>
      <w:r>
        <w:t>大学英语六级（CET-6），优秀的听说读写能力。</w:t>
      </w:r>
    </w:p>
    <w:p w14:paraId="198BB90B">
      <w:pPr>
        <w:pStyle w:val="4"/>
      </w:pPr>
      <w:r>
        <w:t>自我介绍</w:t>
      </w:r>
    </w:p>
    <w:p w14:paraId="43F940BF">
      <w:r>
        <w:t>工作细致认真，有良好的条理性；善于沟通协调，能够高效处理多项任务；责任心强，有较强的服务意识和团队合作精神。</w:t>
      </w:r>
    </w:p>
    <w:p w14:paraId="5ECC821A">
      <w:r>
        <w:br w:type="page"/>
      </w:r>
    </w:p>
    <w:p w14:paraId="19A18546">
      <w:pPr>
        <w:jc w:val="center"/>
      </w:pPr>
      <w:r>
        <w:rPr>
          <w:b/>
          <w:sz w:val="32"/>
        </w:rPr>
        <w:t>高鑫</w:t>
      </w:r>
    </w:p>
    <w:p w14:paraId="1C1F0D6A">
      <w:pPr>
        <w:jc w:val="center"/>
      </w:pPr>
      <w:r>
        <w:rPr>
          <w:sz w:val="2"/>
        </w:rPr>
        <w:t>____________________________________________________________</w:t>
      </w:r>
    </w:p>
    <w:p w14:paraId="1744ADEE">
      <w:r>
        <w:t>求职意向：运营专员 | 重庆 | 14935/月 | 两周内到岗</w:t>
      </w:r>
    </w:p>
    <w:p w14:paraId="330778B0">
      <w:r>
        <w:t>基本信息：38岁 | 男 | 重庆 | 14年经验</w:t>
      </w:r>
    </w:p>
    <w:p w14:paraId="41F3FCE6">
      <w:r>
        <w:t>联系方式：15204306645 | chao79@example.net</w:t>
      </w:r>
    </w:p>
    <w:p w14:paraId="5C5799E7">
      <w:pPr>
        <w:pStyle w:val="4"/>
      </w:pPr>
      <w:r>
        <w:t>职业经历</w:t>
      </w:r>
    </w:p>
    <w:p w14:paraId="7E5D4354">
      <w:r>
        <w:rPr>
          <w:b/>
        </w:rPr>
        <w:t>全民简历互联网有限公司 | 新媒体运营 | 2024-09 ~ 2026-02</w:t>
      </w:r>
    </w:p>
    <w:p w14:paraId="32D7D2B1">
      <w:pPr>
        <w:pStyle w:val="16"/>
      </w:pPr>
      <w:r>
        <w:t>处理用户反馈，提升用户体验。 负责用户社群运营，提升用户活跃度和粘性。 策划并执行线上活动，促进用户增长和转化。</w:t>
      </w:r>
    </w:p>
    <w:p w14:paraId="7A153723">
      <w:pPr>
        <w:pStyle w:val="4"/>
      </w:pPr>
      <w:r>
        <w:t>学习背景</w:t>
      </w:r>
    </w:p>
    <w:p w14:paraId="77301D5E">
      <w:r>
        <w:t>中山大学 | 新闻传播 | 硕士 | 2009-09 ~ 2012-06</w:t>
      </w:r>
    </w:p>
    <w:p w14:paraId="795A202E">
      <w:r>
        <w:t>专业成绩：3.54/4</w:t>
      </w:r>
    </w:p>
    <w:p w14:paraId="513820DA">
      <w:r>
        <w:t>主修课程：管理学原理、组织行为学、市场营销学、运营管理、战略管理、财务管理</w:t>
      </w:r>
    </w:p>
    <w:p w14:paraId="236444A2">
      <w:pPr>
        <w:pStyle w:val="4"/>
      </w:pPr>
      <w:r>
        <w:t>能力专长</w:t>
      </w:r>
    </w:p>
    <w:p w14:paraId="3FED177D">
      <w:r>
        <w:t>语言能力：英语CET-6，读写熟练，可日常交流。</w:t>
      </w:r>
    </w:p>
    <w:p w14:paraId="2BA2FC53">
      <w:r>
        <w:t>计算机能力：熟练使用Office办公软件</w:t>
      </w:r>
    </w:p>
    <w:p w14:paraId="62CF17E9">
      <w:r>
        <w:t>专业能力：PS/PR、内容创作、数据分析</w:t>
      </w:r>
    </w:p>
    <w:p w14:paraId="3A7C6E5E">
      <w:pPr>
        <w:pStyle w:val="4"/>
      </w:pPr>
      <w:r>
        <w:t>荣誉证书</w:t>
      </w:r>
    </w:p>
    <w:p w14:paraId="0F2199C8">
      <w:pPr>
        <w:pStyle w:val="16"/>
      </w:pPr>
      <w:r>
        <w:t>大学英语六级（CET-6），优秀的听说读写能力。</w:t>
      </w:r>
    </w:p>
    <w:p w14:paraId="13F7C7D3">
      <w:pPr>
        <w:pStyle w:val="16"/>
      </w:pPr>
      <w:r>
        <w:t>大学英语四级（CET-4），良好的读写能力。</w:t>
      </w:r>
    </w:p>
    <w:p w14:paraId="09EA7FCA">
      <w:pPr>
        <w:pStyle w:val="4"/>
      </w:pPr>
      <w:r>
        <w:t>自我介绍</w:t>
      </w:r>
    </w:p>
    <w:p w14:paraId="4DE658E4">
      <w:r>
        <w:t>执行力强，结果导向；具备良好的沟通能力和文案功底；善于在快节奏环境中工作，能高效完成目标。</w:t>
      </w:r>
    </w:p>
    <w:p w14:paraId="3CC19483">
      <w:r>
        <w:br w:type="page"/>
      </w:r>
    </w:p>
    <w:p w14:paraId="070EB650">
      <w:pPr>
        <w:jc w:val="center"/>
      </w:pPr>
      <w:r>
        <w:rPr>
          <w:b/>
          <w:color w:val="003366"/>
          <w:sz w:val="32"/>
        </w:rPr>
        <w:t>丁雷</w:t>
      </w:r>
    </w:p>
    <w:p w14:paraId="07B432CB">
      <w:r>
        <w:t>求职意向：财务助理 | 郑州 | 15131/月 | 一个月内到岗</w:t>
      </w:r>
    </w:p>
    <w:p w14:paraId="47B117DC">
      <w:r>
        <w:t>基本信息：34岁 | 女 | 郑州 | 14年经验</w:t>
      </w:r>
    </w:p>
    <w:p w14:paraId="4E8B539F">
      <w:r>
        <w:t>联系方式：13883334447 | duyang@example.net</w:t>
      </w:r>
    </w:p>
    <w:p w14:paraId="53D5ACCF">
      <w:pPr>
        <w:pStyle w:val="4"/>
      </w:pPr>
      <w:r>
        <w:t>专业技能</w:t>
      </w:r>
    </w:p>
    <w:p w14:paraId="02CF2D69">
      <w:r>
        <w:t>语言能力：韩语TOPIK4，基础交流能力。</w:t>
      </w:r>
    </w:p>
    <w:p w14:paraId="192BE3CF">
      <w:r>
        <w:t>计算机能力：熟悉Python基础</w:t>
      </w:r>
    </w:p>
    <w:p w14:paraId="3F135956">
      <w:r>
        <w:t>专业能力：财务报表、用友</w:t>
      </w:r>
    </w:p>
    <w:p w14:paraId="18BE5519">
      <w:pPr>
        <w:pStyle w:val="4"/>
      </w:pPr>
      <w:r>
        <w:t>获奖情况</w:t>
      </w:r>
    </w:p>
    <w:p w14:paraId="690C3955">
      <w:pPr>
        <w:pStyle w:val="16"/>
      </w:pPr>
      <w:r>
        <w:t>初级会计职称。</w:t>
      </w:r>
    </w:p>
    <w:p w14:paraId="7799A1FA">
      <w:pPr>
        <w:pStyle w:val="16"/>
      </w:pPr>
      <w:r>
        <w:t>会计从业资格证。</w:t>
      </w:r>
    </w:p>
    <w:p w14:paraId="3BEFEE3D">
      <w:pPr>
        <w:pStyle w:val="4"/>
      </w:pPr>
      <w:r>
        <w:t>学习背景</w:t>
      </w:r>
    </w:p>
    <w:p w14:paraId="4559A53C">
      <w:r>
        <w:t>南京工业职业技术学院 | 会计学 | 专科 | 2009-09 ~ 2012-06</w:t>
      </w:r>
    </w:p>
    <w:p w14:paraId="7357534B">
      <w:r>
        <w:t>专业成绩：3.44/4</w:t>
      </w:r>
    </w:p>
    <w:p w14:paraId="77399D16">
      <w:r>
        <w:t>主修课程：基础会计、中级财务会计、税法、管理会计、成本会计、审计学</w:t>
      </w:r>
    </w:p>
    <w:p w14:paraId="4F9A119C">
      <w:pPr>
        <w:pStyle w:val="4"/>
      </w:pPr>
      <w:r>
        <w:t>工作经验</w:t>
      </w:r>
    </w:p>
    <w:p w14:paraId="0D92DA8D">
      <w:r>
        <w:rPr>
          <w:b/>
        </w:rPr>
        <w:t>博雅科技科技有限公司 | 财务分析 | 2025-10 ~ 2026-06</w:t>
      </w:r>
    </w:p>
    <w:p w14:paraId="7DF3FC48">
      <w:pPr>
        <w:pStyle w:val="16"/>
      </w:pPr>
      <w:r>
        <w:t>参与预算编制及成本控制分析。 协助完成月度财务报表编制及税务申报。 管理发票、合同等财务档案，确保合规。</w:t>
      </w:r>
    </w:p>
    <w:p w14:paraId="7C741AF6">
      <w:pPr>
        <w:pStyle w:val="4"/>
      </w:pPr>
      <w:r>
        <w:t>自我陈述</w:t>
      </w:r>
    </w:p>
    <w:p w14:paraId="0F07E95B">
      <w:r>
        <w:t>做事严谨，对数字敏感；熟练掌握财务软件，有较强的合规意识；诚实守信，具备良好的职业道德。</w:t>
      </w:r>
    </w:p>
    <w:p w14:paraId="6F0DCE52">
      <w:r>
        <w:br w:type="page"/>
      </w:r>
    </w:p>
    <w:p w14:paraId="20627A5C">
      <w:pPr>
        <w:jc w:val="center"/>
      </w:pPr>
      <w:r>
        <w:rPr>
          <w:b/>
          <w:sz w:val="32"/>
        </w:rPr>
        <w:t>刘杰</w:t>
      </w:r>
    </w:p>
    <w:p w14:paraId="10D4F46B">
      <w:r>
        <w:t>求职意向：人事专员 | 杭州 | 10421/月 | 一周内到岗</w:t>
      </w:r>
    </w:p>
    <w:p w14:paraId="12FF27F6">
      <w:r>
        <w:t>基本信息：31岁 | 男 | 杭州 | 7年经验</w:t>
      </w:r>
    </w:p>
    <w:p w14:paraId="468FA92F">
      <w:r>
        <w:t>联系方式：15162237868 | gang04@example.net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2C6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B7A9F8">
            <w:pPr>
              <w:pStyle w:val="4"/>
            </w:pPr>
            <w:r>
              <w:t>学历信息</w:t>
            </w:r>
          </w:p>
          <w:p w14:paraId="7F68FE47">
            <w:r>
              <w:t>中山大学 | 心理学 | 硕士 | 2016-09 ~ 2019-06</w:t>
            </w:r>
          </w:p>
          <w:p w14:paraId="0CC6864D">
            <w:r>
              <w:t>专业成绩：3.26/4</w:t>
            </w:r>
          </w:p>
          <w:p w14:paraId="5E5AAE17">
            <w:r>
              <w:t>主修课程：市场营销学、财务管理、战略管理、运营管理、管理学原理、组织行为学</w:t>
            </w:r>
          </w:p>
        </w:tc>
      </w:tr>
    </w:tbl>
    <w:p w14:paraId="2ACD9AC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D32D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D6F01A">
            <w:pPr>
              <w:pStyle w:val="4"/>
            </w:pPr>
            <w:r>
              <w:t>工作经验</w:t>
            </w:r>
          </w:p>
          <w:p w14:paraId="25AF8BFC">
            <w:r>
              <w:rPr>
                <w:b/>
              </w:rPr>
              <w:t>上海互联网科技有限公司 | 人事专员 | 2022-03 ~ 2026-05</w:t>
            </w:r>
          </w:p>
          <w:p w14:paraId="2C3C0A88">
            <w:pPr>
              <w:pStyle w:val="16"/>
            </w:pPr>
            <w:r>
              <w:t>处理员工关系，协助解决劳动争议，维护和谐劳动关系。 负责招聘全流程，包括职位发布、简历筛选、面试安排及录用跟进。</w:t>
            </w:r>
          </w:p>
        </w:tc>
      </w:tr>
    </w:tbl>
    <w:p w14:paraId="2BE11A4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540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9810C5">
            <w:pPr>
              <w:pStyle w:val="4"/>
            </w:pPr>
            <w:r>
              <w:t>技能特长</w:t>
            </w:r>
          </w:p>
          <w:p w14:paraId="4B4CD9D6">
            <w:r>
              <w:t>语言能力：日语N2，可进行日常对话。</w:t>
            </w:r>
          </w:p>
          <w:p w14:paraId="05A8C79D">
            <w:r>
              <w:t>计算机能力：具备网络基础</w:t>
            </w:r>
          </w:p>
          <w:p w14:paraId="01E6B7EB">
            <w:r>
              <w:t>专业能力：培训组织、员工关系、劳动法</w:t>
            </w:r>
          </w:p>
        </w:tc>
      </w:tr>
    </w:tbl>
    <w:p w14:paraId="0851AF1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532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589B55">
            <w:pPr>
              <w:pStyle w:val="4"/>
            </w:pPr>
            <w:r>
              <w:t>荣誉证书</w:t>
            </w:r>
          </w:p>
          <w:p w14:paraId="61F06A1F">
            <w:pPr>
              <w:pStyle w:val="16"/>
            </w:pPr>
            <w:r>
              <w:t>人力资源管理师三级证书。</w:t>
            </w:r>
          </w:p>
        </w:tc>
      </w:tr>
    </w:tbl>
    <w:p w14:paraId="1020EAE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E28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B93EBA">
            <w:pPr>
              <w:pStyle w:val="4"/>
            </w:pPr>
            <w:r>
              <w:t>关于我</w:t>
            </w:r>
          </w:p>
          <w:p w14:paraId="25C3EA43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1620B06"/>
    <w:p w14:paraId="3FAC6E3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6505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E3D389">
            <w:r>
              <w:rPr>
                <w:b/>
                <w:sz w:val="28"/>
              </w:rPr>
              <w:t>梅建华</w:t>
            </w:r>
          </w:p>
          <w:p w14:paraId="408664F7">
            <w:r>
              <w:t>求职意向：市场专员 | 南京 | 18161/月 | 一周内到岗</w:t>
            </w:r>
          </w:p>
          <w:p w14:paraId="475B490F">
            <w:r>
              <w:t>基本信息：32岁 | 男 | 南京 | 10年经验</w:t>
            </w:r>
          </w:p>
          <w:p w14:paraId="03C07644">
            <w:r>
              <w:t>联系方式：18543443728 | yan11@example.org</w:t>
            </w:r>
          </w:p>
          <w:p w14:paraId="295932E8">
            <w:pPr>
              <w:pStyle w:val="4"/>
            </w:pPr>
            <w:r>
              <w:t>专业技能</w:t>
            </w:r>
          </w:p>
          <w:p w14:paraId="67A61031">
            <w:r>
              <w:t>语言能力：英语CET-6，读写熟练，可日常交流。</w:t>
            </w:r>
          </w:p>
          <w:p w14:paraId="4583C307">
            <w:r>
              <w:t>计算机能力：掌握Photoshop基本操作</w:t>
            </w:r>
          </w:p>
          <w:p w14:paraId="387C51B5">
            <w:r>
              <w:t>专业能力：社交媒体运营、市场调研、活动策划、数据分析</w:t>
            </w:r>
          </w:p>
        </w:tc>
        <w:tc>
          <w:tcPr>
            <w:tcW w:w="4320" w:type="dxa"/>
          </w:tcPr>
          <w:p w14:paraId="2EBC7DB3"/>
          <w:p w14:paraId="13C3EBFA">
            <w:pPr>
              <w:pStyle w:val="4"/>
            </w:pPr>
            <w:r>
              <w:t>学习背景</w:t>
            </w:r>
          </w:p>
          <w:p w14:paraId="0E8F4E17">
            <w:r>
              <w:t>浙江大学 | 工商管理 | 本科 | 2012-09 ~ 2016-06</w:t>
            </w:r>
          </w:p>
          <w:p w14:paraId="54FC5DBD">
            <w:r>
              <w:t>专业成绩：3.02/4</w:t>
            </w:r>
          </w:p>
          <w:p w14:paraId="36859E4E">
            <w:r>
              <w:t>主修课程：市场营销学、运营管理、战略管理、财务管理、管理学原理、组织行为学</w:t>
            </w:r>
          </w:p>
          <w:p w14:paraId="51FE68EA">
            <w:pPr>
              <w:pStyle w:val="4"/>
            </w:pPr>
            <w:r>
              <w:t>工作经验</w:t>
            </w:r>
          </w:p>
          <w:p w14:paraId="20F6AC49">
            <w:r>
              <w:rPr>
                <w:b/>
              </w:rPr>
              <w:t>恒通制造科技有限公司 | 市场助理 | 2020-10 ~ 2022-09</w:t>
            </w:r>
          </w:p>
          <w:p w14:paraId="6F610F1B">
            <w:pPr>
              <w:pStyle w:val="16"/>
            </w:pPr>
            <w:r>
              <w:t>负责市场调研，收集竞品信息，撰写分析报告。</w:t>
            </w:r>
          </w:p>
          <w:p w14:paraId="082E07FF">
            <w:r>
              <w:rPr>
                <w:b/>
              </w:rPr>
              <w:t>杭州制造有限公司 | 营销专员 | 2022-06 ~ 2026-05</w:t>
            </w:r>
          </w:p>
          <w:p w14:paraId="1D0F7DB6">
            <w:pPr>
              <w:pStyle w:val="16"/>
            </w:pPr>
            <w:r>
              <w:t>运营公司社交媒体账号（公众号、微博等），提高粉丝互动。 协助制定营销策略，跟踪推广效果并优化。 与媒体、渠道保持良好合作，拓展市场资源。</w:t>
            </w:r>
          </w:p>
          <w:p w14:paraId="4CBAAC37">
            <w:pPr>
              <w:pStyle w:val="4"/>
            </w:pPr>
            <w:r>
              <w:t>证书与荣誉</w:t>
            </w:r>
          </w:p>
          <w:p w14:paraId="62CFE515">
            <w:pPr>
              <w:pStyle w:val="16"/>
            </w:pPr>
            <w:r>
              <w:t>大学英语六级（CET-6），优秀的听说读写能力。</w:t>
            </w:r>
          </w:p>
          <w:p w14:paraId="1EB8663C">
            <w:pPr>
              <w:pStyle w:val="16"/>
            </w:pPr>
            <w:r>
              <w:t>大学英语四级（CET-4），良好的读写能力。</w:t>
            </w:r>
          </w:p>
          <w:p w14:paraId="2F5F3068">
            <w:pPr>
              <w:pStyle w:val="16"/>
            </w:pPr>
            <w:r>
              <w:t>全国计算机等级考试二级（Office高级应用）。</w:t>
            </w:r>
          </w:p>
          <w:p w14:paraId="107EDA8F">
            <w:pPr>
              <w:pStyle w:val="4"/>
            </w:pPr>
            <w:r>
              <w:t>自我评价</w:t>
            </w:r>
          </w:p>
          <w:p w14:paraId="7F38FDD4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B59325D">
      <w:r>
        <w:br w:type="page"/>
      </w:r>
    </w:p>
    <w:p w14:paraId="71FE206D">
      <w:pPr>
        <w:jc w:val="center"/>
      </w:pPr>
      <w:r>
        <w:rPr>
          <w:b/>
          <w:sz w:val="32"/>
        </w:rPr>
        <w:t>高亮</w:t>
      </w:r>
    </w:p>
    <w:p w14:paraId="539F873E">
      <w:r>
        <w:t>求职意向：产品经理 | 上海 | 11000/月 | 一周内到岗</w:t>
      </w:r>
    </w:p>
    <w:p w14:paraId="237B9C3F">
      <w:r>
        <w:t>基本信息：31岁 | 女 | 上海 | 7年经验</w:t>
      </w:r>
    </w:p>
    <w:p w14:paraId="732DF4EB">
      <w:r>
        <w:t>联系方式：18591486283 | mingtan@example.org</w:t>
      </w:r>
    </w:p>
    <w:p w14:paraId="79A66D3E">
      <w:pPr>
        <w:pStyle w:val="4"/>
      </w:pPr>
      <w:r>
        <w:t>个人评价</w:t>
      </w:r>
    </w:p>
    <w:p w14:paraId="6A484314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10AA379B">
      <w:pPr>
        <w:pStyle w:val="4"/>
      </w:pPr>
      <w:r>
        <w:t>学历信息</w:t>
      </w:r>
    </w:p>
    <w:p w14:paraId="698535B7">
      <w:r>
        <w:t>南京大学 | 工业设计 | 硕士 | 2016-09 ~ 2019-06</w:t>
      </w:r>
    </w:p>
    <w:p w14:paraId="70568FA1">
      <w:r>
        <w:t>专业成绩：3.64/4（专业前15%）</w:t>
      </w:r>
    </w:p>
    <w:p w14:paraId="7434A8D3">
      <w:r>
        <w:t>主修课程：管理学原理、财务管理、运营管理、市场营销学、战略管理</w:t>
      </w:r>
    </w:p>
    <w:p w14:paraId="0348E91A">
      <w:pPr>
        <w:pStyle w:val="4"/>
      </w:pPr>
      <w:r>
        <w:t>实习经历</w:t>
      </w:r>
    </w:p>
    <w:p w14:paraId="30E3B1AB">
      <w:r>
        <w:rPr>
          <w:b/>
        </w:rPr>
        <w:t>恒通互联网有限公司 | 产品助理 | 2021-09 ~ 2024-08</w:t>
      </w:r>
    </w:p>
    <w:p w14:paraId="2FC64EC2">
      <w:pPr>
        <w:pStyle w:val="16"/>
      </w:pPr>
      <w:r>
        <w:t>组织用户访谈，挖掘潜在需求。 负责产品需求调研、用户分析，完成产品规划与设计。</w:t>
      </w:r>
    </w:p>
    <w:p w14:paraId="216D054C">
      <w:r>
        <w:rPr>
          <w:b/>
        </w:rPr>
        <w:t>华讯传媒有限公司 | 产品助理 | 2024-07 ~ 2025-03</w:t>
      </w:r>
    </w:p>
    <w:p w14:paraId="42C5EB2D">
      <w:pPr>
        <w:pStyle w:val="16"/>
      </w:pPr>
      <w:r>
        <w:t>负责产品需求调研、用户分析，完成产品规划与设计。 组织用户访谈，挖掘潜在需求。 参与竞品分析，提炼差异化优势。</w:t>
      </w:r>
    </w:p>
    <w:p w14:paraId="2524A6DE">
      <w:r>
        <w:rPr>
          <w:b/>
        </w:rPr>
        <w:t>杭州科技有限公司 | 产品助理 | 2025-02 ~ 2026-09</w:t>
      </w:r>
    </w:p>
    <w:p w14:paraId="226F6C55">
      <w:pPr>
        <w:pStyle w:val="16"/>
      </w:pPr>
      <w:r>
        <w:t>跟踪产品数据，根据反馈持续优化迭代。 组织用户访谈，挖掘潜在需求。 参与竞品分析，提炼差异化优势。</w:t>
      </w:r>
    </w:p>
    <w:p w14:paraId="1502B8C5">
      <w:pPr>
        <w:pStyle w:val="4"/>
      </w:pPr>
      <w:r>
        <w:t>核心技能</w:t>
      </w:r>
    </w:p>
    <w:p w14:paraId="0F0350A7">
      <w:r>
        <w:t>语言能力：英语CET-4，具备基本读写能力。</w:t>
      </w:r>
    </w:p>
    <w:p w14:paraId="75B210BD">
      <w:r>
        <w:t>计算机能力：具备网络基础</w:t>
      </w:r>
    </w:p>
    <w:p w14:paraId="0B79F4DB">
      <w:r>
        <w:t>专业能力：项目管理、Axure</w:t>
      </w:r>
    </w:p>
    <w:p w14:paraId="6FB73E0C">
      <w:pPr>
        <w:pStyle w:val="4"/>
      </w:pPr>
      <w:r>
        <w:t>荣誉证书</w:t>
      </w:r>
    </w:p>
    <w:p w14:paraId="0237A6AB">
      <w:pPr>
        <w:pStyle w:val="16"/>
      </w:pPr>
      <w:r>
        <w:t>PMP项目管理认证。</w:t>
      </w:r>
    </w:p>
    <w:p w14:paraId="6E429C43">
      <w:r>
        <w:br w:type="page"/>
      </w:r>
    </w:p>
    <w:p w14:paraId="19FD8B12">
      <w:pPr>
        <w:jc w:val="center"/>
      </w:pPr>
      <w:r>
        <w:rPr>
          <w:b/>
          <w:sz w:val="32"/>
        </w:rPr>
        <w:t>唐桂英</w:t>
      </w:r>
    </w:p>
    <w:p w14:paraId="6E1A7EA9">
      <w:r>
        <w:t>求职意向：行政专员 | 广州 | 17454/月 | 一周内到岗</w:t>
      </w:r>
    </w:p>
    <w:p w14:paraId="3072C8FB">
      <w:r>
        <w:t>基本信息：33岁 | 女 | 广州 | 11年经验</w:t>
      </w:r>
    </w:p>
    <w:p w14:paraId="066A6B36">
      <w:r>
        <w:t>联系方式：14516713777 | gangdai@example.com</w:t>
      </w:r>
    </w:p>
    <w:p w14:paraId="05A90EC9">
      <w:pPr>
        <w:pStyle w:val="4"/>
      </w:pPr>
      <w:r>
        <w:t>教育状况</w:t>
      </w:r>
    </w:p>
    <w:p w14:paraId="0840EFE0">
      <w:r>
        <w:t>清华大学 | 公共事业管理 | 本科 | 2011-09 ~ 2015-06</w:t>
      </w:r>
    </w:p>
    <w:p w14:paraId="312A9697">
      <w:r>
        <w:t>专业成绩：3.88/4（专业前10%）</w:t>
      </w:r>
    </w:p>
    <w:p w14:paraId="7827A6CD">
      <w:r>
        <w:t>主修课程：财务管理、市场营销学、战略管理、运营管理、组织行为学、管理学原理</w:t>
      </w:r>
    </w:p>
    <w:p w14:paraId="38685FEE">
      <w:pPr>
        <w:pStyle w:val="4"/>
      </w:pPr>
      <w:r>
        <w:t>实习经历</w:t>
      </w:r>
    </w:p>
    <w:p w14:paraId="17B083AE">
      <w:r>
        <w:rPr>
          <w:b/>
        </w:rPr>
        <w:t>全民简历零售科技有限公司 | 行政助理 | 2022-07 ~ 2024-10</w:t>
      </w:r>
    </w:p>
    <w:p w14:paraId="78317AB9">
      <w:pPr>
        <w:pStyle w:val="16"/>
      </w:pPr>
      <w:r>
        <w:t>协助组织公司内部会议、活动，撰写会议纪要并跟进落实。 负责来访客户接待及电话接听，展现良好企业形象。 负责公司日常行政事务管理，包括办公环境维护、办公用品采购与发放。</w:t>
      </w:r>
    </w:p>
    <w:p w14:paraId="7BF1B0CA">
      <w:r>
        <w:rPr>
          <w:b/>
        </w:rPr>
        <w:t>全民简历金融有限公司 | 行政经理 | 2024-10 ~ 2026-10</w:t>
      </w:r>
    </w:p>
    <w:p w14:paraId="093BCC9B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2818D379">
      <w:pPr>
        <w:pStyle w:val="4"/>
      </w:pPr>
      <w:r>
        <w:t>技能特长</w:t>
      </w:r>
    </w:p>
    <w:p w14:paraId="360409AF">
      <w:r>
        <w:t>语言能力：英语专八，流利商务沟通。</w:t>
      </w:r>
    </w:p>
    <w:p w14:paraId="692C96FA">
      <w:r>
        <w:t>计算机能力：精通Excel数据处理</w:t>
      </w:r>
    </w:p>
    <w:p w14:paraId="16108F59">
      <w:r>
        <w:t>专业能力：会议组织、公文写作、办公软件、固定资产管理</w:t>
      </w:r>
    </w:p>
    <w:p w14:paraId="6F1AE458">
      <w:pPr>
        <w:pStyle w:val="4"/>
      </w:pPr>
      <w:r>
        <w:t>获奖情况</w:t>
      </w:r>
    </w:p>
    <w:p w14:paraId="35DE0A70">
      <w:pPr>
        <w:pStyle w:val="16"/>
      </w:pPr>
      <w:r>
        <w:t>大学英语四级（CET-4），良好的读写能力。</w:t>
      </w:r>
    </w:p>
    <w:p w14:paraId="5A39F094">
      <w:pPr>
        <w:pStyle w:val="16"/>
      </w:pPr>
      <w:r>
        <w:t>大学英语六级（CET-6），优秀的听说读写能力。</w:t>
      </w:r>
    </w:p>
    <w:p w14:paraId="6A81A76A">
      <w:pPr>
        <w:pStyle w:val="4"/>
      </w:pPr>
      <w:r>
        <w:t>自我评价</w:t>
      </w:r>
    </w:p>
    <w:p w14:paraId="6D70C673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168B730D">
      <w:r>
        <w:br w:type="page"/>
      </w:r>
    </w:p>
    <w:p w14:paraId="1FAE75CE">
      <w:pPr>
        <w:jc w:val="center"/>
      </w:pPr>
      <w:r>
        <w:rPr>
          <w:b/>
          <w:color w:val="003366"/>
          <w:sz w:val="32"/>
        </w:rPr>
        <w:t>刘丹</w:t>
      </w:r>
    </w:p>
    <w:p w14:paraId="6CB5D731">
      <w:r>
        <w:t>求职意向：市场专员 | 北京 | 16425/月 | 一周内到岗</w:t>
      </w:r>
    </w:p>
    <w:p w14:paraId="7DDDD182">
      <w:r>
        <w:t>基本信息：28岁 | 女 | 北京 | 6年经验</w:t>
      </w:r>
    </w:p>
    <w:p w14:paraId="30BD5972">
      <w:r>
        <w:t>联系方式：13796520868 | qiangzhu@example.org</w:t>
      </w:r>
    </w:p>
    <w:p w14:paraId="5D406E14">
      <w:pPr>
        <w:pStyle w:val="4"/>
      </w:pPr>
      <w:r>
        <w:t>技能特长</w:t>
      </w:r>
    </w:p>
    <w:p w14:paraId="67117A31">
      <w:r>
        <w:t>语言能力：英语专八，流利商务沟通。</w:t>
      </w:r>
    </w:p>
    <w:p w14:paraId="434D0E0E">
      <w:r>
        <w:t>计算机能力：熟练使用Office办公软件</w:t>
      </w:r>
    </w:p>
    <w:p w14:paraId="5BDA1402">
      <w:r>
        <w:t>专业能力：活动策划、社交媒体运营、市场调研、文案写作</w:t>
      </w:r>
    </w:p>
    <w:p w14:paraId="5CB59A03">
      <w:pPr>
        <w:pStyle w:val="4"/>
      </w:pPr>
      <w:r>
        <w:t>证书与荣誉</w:t>
      </w:r>
    </w:p>
    <w:p w14:paraId="18BE60F4">
      <w:pPr>
        <w:pStyle w:val="16"/>
      </w:pPr>
      <w:r>
        <w:t>大学英语四级（CET-4），良好的读写能力。</w:t>
      </w:r>
    </w:p>
    <w:p w14:paraId="59350557">
      <w:pPr>
        <w:pStyle w:val="4"/>
      </w:pPr>
      <w:r>
        <w:t>教育经历</w:t>
      </w:r>
    </w:p>
    <w:p w14:paraId="4EC0734A">
      <w:r>
        <w:t>中山大学 | 市场营销 | 本科 | 2016-09 ~ 2020-06</w:t>
      </w:r>
    </w:p>
    <w:p w14:paraId="50B983D4">
      <w:r>
        <w:t>专业成绩：3.36/4（专业前30%）</w:t>
      </w:r>
    </w:p>
    <w:p w14:paraId="125FB88B">
      <w:r>
        <w:t>主修课程：市场营销学、品牌管理、销售管理、市场调研、广告学、消费者行为学</w:t>
      </w:r>
    </w:p>
    <w:p w14:paraId="06A9D83B">
      <w:pPr>
        <w:pStyle w:val="4"/>
      </w:pPr>
      <w:r>
        <w:t>职业经历</w:t>
      </w:r>
    </w:p>
    <w:p w14:paraId="60C902FD">
      <w:r>
        <w:rPr>
          <w:b/>
        </w:rPr>
        <w:t>全民简历咨询有限公司 | 品牌专员 | 2021-10 ~ 2023-01</w:t>
      </w:r>
    </w:p>
    <w:p w14:paraId="73EF14E9">
      <w:pPr>
        <w:pStyle w:val="16"/>
      </w:pPr>
      <w:r>
        <w:t>策划并执行线上线下营销活动，提升品牌知名度。 运营公司社交媒体账号（公众号、微博等），提高粉丝互动。 负责市场调研，收集竞品信息，撰写分析报告。</w:t>
      </w:r>
    </w:p>
    <w:p w14:paraId="46EC75C1">
      <w:r>
        <w:rPr>
          <w:b/>
        </w:rPr>
        <w:t>恒通医疗有限公司 | 营销专员 | 2023-04 ~ 2025-01</w:t>
      </w:r>
    </w:p>
    <w:p w14:paraId="660C544F">
      <w:pPr>
        <w:pStyle w:val="16"/>
      </w:pPr>
      <w:r>
        <w:t>与媒体、渠道保持良好合作，拓展市场资源。</w:t>
      </w:r>
    </w:p>
    <w:p w14:paraId="62673635">
      <w:r>
        <w:rPr>
          <w:b/>
        </w:rPr>
        <w:t>卓越咨询科技有限公司 | 市场专员 | 2025-08 ~ 2026-05</w:t>
      </w:r>
    </w:p>
    <w:p w14:paraId="31496EBE">
      <w:pPr>
        <w:pStyle w:val="16"/>
      </w:pPr>
      <w:r>
        <w:t>策划并执行线上线下营销活动，提升品牌知名度。 与媒体、渠道保持良好合作，拓展市场资源。 负责市场调研，收集竞品信息，撰写分析报告。</w:t>
      </w:r>
    </w:p>
    <w:p w14:paraId="77E387C6">
      <w:pPr>
        <w:pStyle w:val="4"/>
      </w:pPr>
      <w:r>
        <w:t>个人评价</w:t>
      </w:r>
    </w:p>
    <w:p w14:paraId="3B7D1F96">
      <w:r>
        <w:t>思维活跃，富有创意；具备敏锐的市场洞察力；热爱挑战，能够承受工作压力；善于数据分析，用数据驱动决策。</w:t>
      </w:r>
    </w:p>
    <w:p w14:paraId="3C867575">
      <w:r>
        <w:br w:type="page"/>
      </w:r>
    </w:p>
    <w:p w14:paraId="7BDD67EE">
      <w:pPr>
        <w:jc w:val="center"/>
      </w:pPr>
      <w:r>
        <w:rPr>
          <w:b/>
          <w:color w:val="003366"/>
          <w:sz w:val="32"/>
        </w:rPr>
        <w:t>马小红</w:t>
      </w:r>
    </w:p>
    <w:p w14:paraId="30B4F508">
      <w:r>
        <w:t>求职意向：人事专员 | 西安 | 17140/月 | 两周内到岗</w:t>
      </w:r>
    </w:p>
    <w:p w14:paraId="7BC3D35B">
      <w:r>
        <w:t>基本信息：31岁 | 男 | 西安 | 11年经验</w:t>
      </w:r>
    </w:p>
    <w:p w14:paraId="16988047">
      <w:r>
        <w:t>联系方式：13932930695 | yong21@example.net</w:t>
      </w:r>
    </w:p>
    <w:p w14:paraId="3741924F">
      <w:pPr>
        <w:pStyle w:val="4"/>
      </w:pPr>
      <w:r>
        <w:t>技能证书</w:t>
      </w:r>
    </w:p>
    <w:p w14:paraId="7C610B7C">
      <w:r>
        <w:t>语言能力：日语N2，可进行日常对话。</w:t>
      </w:r>
    </w:p>
    <w:p w14:paraId="6D7D57E8">
      <w:r>
        <w:t>计算机能力：精通Excel数据处理</w:t>
      </w:r>
    </w:p>
    <w:p w14:paraId="1633B6CB">
      <w:r>
        <w:t>专业能力：培训组织、薪酬核算</w:t>
      </w:r>
    </w:p>
    <w:p w14:paraId="539C0385">
      <w:pPr>
        <w:pStyle w:val="4"/>
      </w:pPr>
      <w:r>
        <w:t>证书与荣誉</w:t>
      </w:r>
    </w:p>
    <w:p w14:paraId="7D5655E6">
      <w:pPr>
        <w:pStyle w:val="16"/>
      </w:pPr>
      <w:r>
        <w:t>人力资源管理师三级证书。</w:t>
      </w:r>
    </w:p>
    <w:p w14:paraId="2C8C9C82">
      <w:pPr>
        <w:pStyle w:val="4"/>
      </w:pPr>
      <w:r>
        <w:t>学历信息</w:t>
      </w:r>
    </w:p>
    <w:p w14:paraId="1BB96ABA">
      <w:r>
        <w:t>北京信息职业技术学院 | 劳动与社会保障 | 专科 | 2012-09 ~ 2015-06</w:t>
      </w:r>
    </w:p>
    <w:p w14:paraId="22A8201F">
      <w:r>
        <w:t>专业成绩：3.05/4</w:t>
      </w:r>
    </w:p>
    <w:p w14:paraId="50C49220">
      <w:r>
        <w:t>主修课程：财务管理、运营管理、管理学原理、市场营销学、战略管理</w:t>
      </w:r>
    </w:p>
    <w:p w14:paraId="6DA9F0B4">
      <w:pPr>
        <w:pStyle w:val="4"/>
      </w:pPr>
      <w:r>
        <w:t>职业经历</w:t>
      </w:r>
    </w:p>
    <w:p w14:paraId="074912E8">
      <w:r>
        <w:rPr>
          <w:b/>
        </w:rPr>
        <w:t>恒通教育有限公司 | HR助理 | 2021-02 ~ 2022-06</w:t>
      </w:r>
    </w:p>
    <w:p w14:paraId="4EB0DB7B">
      <w:pPr>
        <w:pStyle w:val="16"/>
      </w:pPr>
      <w:r>
        <w:t>办理员工入职、转正、调动、离职手续，维护人事档案。 负责招聘全流程，包括职位发布、简历筛选、面试安排及录用跟进。 负责考勤统计、薪酬核算及社保公积金缴纳。</w:t>
      </w:r>
    </w:p>
    <w:p w14:paraId="697725BC">
      <w:r>
        <w:rPr>
          <w:b/>
        </w:rPr>
        <w:t>上海科技科技有限公司 | HR助理 | 2022-10 ~ 2025-03</w:t>
      </w:r>
    </w:p>
    <w:p w14:paraId="1DBE7A6F">
      <w:pPr>
        <w:pStyle w:val="16"/>
      </w:pPr>
      <w:r>
        <w:t>负责考勤统计、薪酬核算及社保公积金缴纳。 负责招聘全流程，包括职位发布、简历筛选、面试安排及录用跟进。</w:t>
      </w:r>
    </w:p>
    <w:p w14:paraId="12B1FC39">
      <w:r>
        <w:rPr>
          <w:b/>
        </w:rPr>
        <w:t>创想金融有限公司 | 招聘专员 | 2025-04 ~ 2026-01</w:t>
      </w:r>
    </w:p>
    <w:p w14:paraId="08622865">
      <w:pPr>
        <w:pStyle w:val="16"/>
      </w:pPr>
      <w:r>
        <w:t>负责招聘全流程，包括职位发布、简历筛选、面试安排及录用跟进。</w:t>
      </w:r>
    </w:p>
    <w:p w14:paraId="0177FB1A">
      <w:pPr>
        <w:pStyle w:val="4"/>
      </w:pPr>
      <w:r>
        <w:t>自我评价</w:t>
      </w:r>
    </w:p>
    <w:p w14:paraId="3EFC8955">
      <w:r>
        <w:t>性格开朗，亲和力强，善于与各部门沟通协作；具备良好的组织协调能力和解决冲突能力；积极主动，乐于学习新知识。</w:t>
      </w:r>
    </w:p>
    <w:p w14:paraId="26D0F4FC">
      <w:r>
        <w:br w:type="page"/>
      </w:r>
    </w:p>
    <w:p w14:paraId="5871E6A5">
      <w:pPr>
        <w:jc w:val="center"/>
      </w:pPr>
      <w:r>
        <w:rPr>
          <w:b/>
          <w:sz w:val="32"/>
        </w:rPr>
        <w:t>郭荣</w:t>
      </w:r>
    </w:p>
    <w:p w14:paraId="001BCCD3">
      <w:r>
        <w:t>求职意向：行政专员 | 青岛 | 8655/月 | 随时到岗</w:t>
      </w:r>
    </w:p>
    <w:p w14:paraId="6BE5AEB5">
      <w:r>
        <w:t>基本信息：28岁 | 女 | 青岛 | 6年经验</w:t>
      </w:r>
    </w:p>
    <w:p w14:paraId="3FBE3174">
      <w:r>
        <w:t>联系方式：13275197146 | fang64@example.net</w:t>
      </w:r>
    </w:p>
    <w:p w14:paraId="23F7674D">
      <w:pPr>
        <w:pStyle w:val="4"/>
      </w:pPr>
      <w:r>
        <w:t>个人评价</w:t>
      </w:r>
    </w:p>
    <w:p w14:paraId="3C99F842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7EFEA229">
      <w:pPr>
        <w:pStyle w:val="4"/>
      </w:pPr>
      <w:r>
        <w:t>教育状况</w:t>
      </w:r>
    </w:p>
    <w:p w14:paraId="5D698F0E">
      <w:r>
        <w:t>北京师范大学 | 公共事业管理 | 本科 | 2016-09 ~ 2020-06</w:t>
      </w:r>
    </w:p>
    <w:p w14:paraId="23B2AFBA">
      <w:r>
        <w:t>专业成绩：3.03/4</w:t>
      </w:r>
    </w:p>
    <w:p w14:paraId="4B3ACD6D">
      <w:r>
        <w:t>主修课程：组织行为学、战略管理、运营管理、管理学原理、市场营销学、财务管理</w:t>
      </w:r>
    </w:p>
    <w:p w14:paraId="08B81424">
      <w:pPr>
        <w:pStyle w:val="4"/>
      </w:pPr>
      <w:r>
        <w:t>工作经验</w:t>
      </w:r>
    </w:p>
    <w:p w14:paraId="4A73E270">
      <w:r>
        <w:rPr>
          <w:b/>
        </w:rPr>
        <w:t>领航咨询科技有限公司 | 行政经理 | 2020-12 ~ 2024-06</w:t>
      </w:r>
    </w:p>
    <w:p w14:paraId="02523AAF">
      <w:pPr>
        <w:pStyle w:val="16"/>
      </w:pPr>
      <w:r>
        <w:t>负责公司日常行政事务管理，包括办公环境维护、办公用品采购与发放。</w:t>
      </w:r>
    </w:p>
    <w:p w14:paraId="0ECFBAE0">
      <w:r>
        <w:rPr>
          <w:b/>
        </w:rPr>
        <w:t>杭州金融有限公司 | 行政主管 | 2024-11 ~ 2026-10</w:t>
      </w:r>
    </w:p>
    <w:p w14:paraId="582F1BCD">
      <w:pPr>
        <w:pStyle w:val="16"/>
      </w:pPr>
      <w:r>
        <w:t>管理公司固定资产、车辆、印章等，确保规范使用。 负责公司日常行政事务管理，包括办公环境维护、办公用品采购与发放。</w:t>
      </w:r>
    </w:p>
    <w:p w14:paraId="5B75DC6C">
      <w:pPr>
        <w:pStyle w:val="4"/>
      </w:pPr>
      <w:r>
        <w:t>技能特长</w:t>
      </w:r>
    </w:p>
    <w:p w14:paraId="4562B139">
      <w:r>
        <w:t>语言能力：韩语TOPIK4，基础交流能力。</w:t>
      </w:r>
    </w:p>
    <w:p w14:paraId="4F8DD541">
      <w:r>
        <w:t>计算机能力：具备网络基础</w:t>
      </w:r>
    </w:p>
    <w:p w14:paraId="35DCB7E1">
      <w:r>
        <w:t>专业能力：档案管理、公文写作、办公软件、固定资产管理</w:t>
      </w:r>
    </w:p>
    <w:p w14:paraId="556DF36A">
      <w:pPr>
        <w:pStyle w:val="4"/>
      </w:pPr>
      <w:r>
        <w:t>荣誉证书</w:t>
      </w:r>
    </w:p>
    <w:p w14:paraId="70BA1152">
      <w:pPr>
        <w:pStyle w:val="16"/>
      </w:pPr>
      <w:r>
        <w:t>大学英语四级（CET-4），良好的读写能力。</w:t>
      </w:r>
    </w:p>
    <w:p w14:paraId="59962C82">
      <w:pPr>
        <w:pStyle w:val="16"/>
      </w:pPr>
      <w:r>
        <w:t>大学英语六级（CET-6），优秀的听说读写能力。</w:t>
      </w:r>
    </w:p>
    <w:p w14:paraId="30F0FD33">
      <w:r>
        <w:br w:type="page"/>
      </w:r>
    </w:p>
    <w:p w14:paraId="64B38AED">
      <w:pPr>
        <w:jc w:val="center"/>
      </w:pPr>
      <w:r>
        <w:rPr>
          <w:b/>
          <w:sz w:val="32"/>
        </w:rPr>
        <w:t>郑凯</w:t>
      </w:r>
    </w:p>
    <w:p w14:paraId="43700D46">
      <w:r>
        <w:t>求职意向：产品经理 | 上海 | 11722/月 | 两周内到岗</w:t>
      </w:r>
    </w:p>
    <w:p w14:paraId="71648666">
      <w:r>
        <w:t>基本信息：26岁 | 女 | 上海 | 4年经验</w:t>
      </w:r>
    </w:p>
    <w:p w14:paraId="337ECAB9">
      <w:r>
        <w:t>联系方式：15991248477 | jguo@example.com</w:t>
      </w:r>
    </w:p>
    <w:p w14:paraId="63F71332">
      <w:pPr>
        <w:pStyle w:val="4"/>
      </w:pPr>
      <w:r>
        <w:t>关于我</w:t>
      </w:r>
    </w:p>
    <w:p w14:paraId="0ABB8C7F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C7987DD">
      <w:pPr>
        <w:pStyle w:val="4"/>
      </w:pPr>
      <w:r>
        <w:t>学习背景</w:t>
      </w:r>
    </w:p>
    <w:p w14:paraId="605B75B4">
      <w:r>
        <w:t>同济大学 | 工业设计 | 本科 | 2018-09 ~ 2022-06</w:t>
      </w:r>
    </w:p>
    <w:p w14:paraId="0BA6CE07">
      <w:r>
        <w:t>专业成绩：3.92/4</w:t>
      </w:r>
    </w:p>
    <w:p w14:paraId="0F007F8E">
      <w:r>
        <w:t>主修课程：运营管理、战略管理、市场营销学、管理学原理、组织行为学</w:t>
      </w:r>
    </w:p>
    <w:p w14:paraId="2075FF3E">
      <w:pPr>
        <w:pStyle w:val="4"/>
      </w:pPr>
      <w:r>
        <w:t>职业经历</w:t>
      </w:r>
    </w:p>
    <w:p w14:paraId="5E2C4133">
      <w:r>
        <w:rPr>
          <w:b/>
        </w:rPr>
        <w:t>成都科技有限公司 | 产品助理 | 2022-03 ~ 2023-11</w:t>
      </w:r>
    </w:p>
    <w:p w14:paraId="6A95DBD5">
      <w:pPr>
        <w:pStyle w:val="16"/>
      </w:pPr>
      <w:r>
        <w:t>参与竞品分析，提炼差异化优势。 跟踪产品数据，根据反馈持续优化迭代。 输出PRD文档，协调开发、测试、运营团队推进产品落地。</w:t>
      </w:r>
    </w:p>
    <w:p w14:paraId="34D8C7A8">
      <w:r>
        <w:rPr>
          <w:b/>
        </w:rPr>
        <w:t>恒通传媒有限公司 | 高级产品经理 | 2023-05 ~ 2025-10</w:t>
      </w:r>
    </w:p>
    <w:p w14:paraId="71DC4CD1">
      <w:pPr>
        <w:pStyle w:val="16"/>
      </w:pPr>
      <w:r>
        <w:t>参与竞品分析，提炼差异化优势。 组织用户访谈，挖掘潜在需求。 跟踪产品数据，根据反馈持续优化迭代。</w:t>
      </w:r>
    </w:p>
    <w:p w14:paraId="783B7674">
      <w:r>
        <w:rPr>
          <w:b/>
        </w:rPr>
        <w:t>上海零售科技有限公司 | 产品经理 | 2025-10 ~ 2026-05</w:t>
      </w:r>
    </w:p>
    <w:p w14:paraId="13F35919">
      <w:pPr>
        <w:pStyle w:val="16"/>
      </w:pPr>
      <w:r>
        <w:t>负责产品需求调研、用户分析，完成产品规划与设计。 组织用户访谈，挖掘潜在需求。 输出PRD文档，协调开发、测试、运营团队推进产品落地。</w:t>
      </w:r>
    </w:p>
    <w:p w14:paraId="2AA93DCA">
      <w:pPr>
        <w:pStyle w:val="4"/>
      </w:pPr>
      <w:r>
        <w:t>能力专长</w:t>
      </w:r>
    </w:p>
    <w:p w14:paraId="5E46295A">
      <w:r>
        <w:t>语言能力：韩语TOPIK4，基础交流能力。</w:t>
      </w:r>
    </w:p>
    <w:p w14:paraId="6162B499">
      <w:r>
        <w:t>计算机能力：熟悉Python基础</w:t>
      </w:r>
    </w:p>
    <w:p w14:paraId="17F2E245">
      <w:r>
        <w:t>专业能力：数据分析、用户调研</w:t>
      </w:r>
    </w:p>
    <w:p w14:paraId="232AAE2E">
      <w:pPr>
        <w:pStyle w:val="4"/>
      </w:pPr>
      <w:r>
        <w:t>资质认证</w:t>
      </w:r>
    </w:p>
    <w:p w14:paraId="1936B239">
      <w:pPr>
        <w:pStyle w:val="16"/>
      </w:pPr>
      <w:r>
        <w:t>PMP项目管理认证。</w:t>
      </w:r>
    </w:p>
    <w:p w14:paraId="38A3290C">
      <w:pPr>
        <w:pStyle w:val="4"/>
      </w:pPr>
      <w:r>
        <w:t>项目经历</w:t>
      </w:r>
    </w:p>
    <w:p w14:paraId="5805D6DA">
      <w:r>
        <w:rPr>
          <w:b/>
        </w:rPr>
        <w:t>企业级管理系统（2019-07 ~ 2023-11）</w:t>
      </w:r>
    </w:p>
    <w:p w14:paraId="3ACB4993">
      <w:pPr>
        <w:pStyle w:val="16"/>
      </w:pPr>
      <w:r>
        <w:t>负责核心模块设计与开发，实现了高并发处理，提升了系统性能30%。</w:t>
      </w:r>
    </w:p>
    <w:p w14:paraId="472EF55F">
      <w:r>
        <w:br w:type="page"/>
      </w:r>
    </w:p>
    <w:p w14:paraId="2005EF7E">
      <w:pPr>
        <w:jc w:val="center"/>
      </w:pPr>
      <w:r>
        <w:rPr>
          <w:b/>
          <w:sz w:val="32"/>
        </w:rPr>
        <w:t>谭宇</w:t>
      </w:r>
    </w:p>
    <w:p w14:paraId="1C62CCBE">
      <w:r>
        <w:t>求职意向：运营专员 | 北京 | 10047/月 | 两周内到岗</w:t>
      </w:r>
    </w:p>
    <w:p w14:paraId="12A78899">
      <w:r>
        <w:t>基本信息：25岁 | 男 | 北京 | 5年经验</w:t>
      </w:r>
    </w:p>
    <w:p w14:paraId="78DE5030">
      <w:r>
        <w:t>联系方式：13016392619 | yan43@example.org</w:t>
      </w:r>
    </w:p>
    <w:p w14:paraId="5DC36D1B">
      <w:pPr>
        <w:pStyle w:val="4"/>
      </w:pPr>
      <w:r>
        <w:t>学习背景</w:t>
      </w:r>
    </w:p>
    <w:p w14:paraId="2FBB10AC">
      <w:r>
        <w:t>杭州职业技术学院 | 汉语言文学 | 专科 | 2018-09 ~ 2021-06</w:t>
      </w:r>
    </w:p>
    <w:p w14:paraId="21A365CB">
      <w:r>
        <w:t>专业成绩：3.41/4（专业前30%）</w:t>
      </w:r>
    </w:p>
    <w:p w14:paraId="04895C9A">
      <w:r>
        <w:t>主修课程：市场营销学、组织行为学、运营管理、管理学原理、战略管理、财务管理</w:t>
      </w:r>
    </w:p>
    <w:p w14:paraId="75F384CE">
      <w:pPr>
        <w:pStyle w:val="4"/>
      </w:pPr>
      <w:r>
        <w:t>职业经历</w:t>
      </w:r>
    </w:p>
    <w:p w14:paraId="26C85D8C">
      <w:r>
        <w:rPr>
          <w:b/>
        </w:rPr>
        <w:t>成都医疗有限公司 | 新媒体运营 | 2025-03 ~ 2026-01</w:t>
      </w:r>
    </w:p>
    <w:p w14:paraId="3788F643">
      <w:pPr>
        <w:pStyle w:val="16"/>
      </w:pPr>
      <w:r>
        <w:t>撰写内容文案，维护APP/网站内容更新。</w:t>
      </w:r>
    </w:p>
    <w:p w14:paraId="76A9E5A4">
      <w:pPr>
        <w:pStyle w:val="4"/>
      </w:pPr>
      <w:r>
        <w:t>能力专长</w:t>
      </w:r>
    </w:p>
    <w:p w14:paraId="15804640">
      <w:r>
        <w:t>语言能力：韩语TOPIK4，基础交流能力。</w:t>
      </w:r>
    </w:p>
    <w:p w14:paraId="4D0C3461">
      <w:r>
        <w:t>计算机能力：具备网络基础</w:t>
      </w:r>
    </w:p>
    <w:p w14:paraId="5D88E48B">
      <w:r>
        <w:t>专业能力：PS/PR、内容创作、社群管理</w:t>
      </w:r>
    </w:p>
    <w:p w14:paraId="04AE22A5">
      <w:pPr>
        <w:pStyle w:val="4"/>
      </w:pPr>
      <w:r>
        <w:t>资质认证</w:t>
      </w:r>
    </w:p>
    <w:p w14:paraId="68EABD64">
      <w:pPr>
        <w:pStyle w:val="16"/>
      </w:pPr>
      <w:r>
        <w:t>大学英语四级（CET-4），良好的读写能力。</w:t>
      </w:r>
    </w:p>
    <w:p w14:paraId="0263DA13">
      <w:pPr>
        <w:pStyle w:val="16"/>
      </w:pPr>
      <w:r>
        <w:t>大学英语六级（CET-6），优秀的听说读写能力。</w:t>
      </w:r>
    </w:p>
    <w:p w14:paraId="75ABF9C9">
      <w:pPr>
        <w:pStyle w:val="4"/>
      </w:pPr>
      <w:r>
        <w:t>关于我</w:t>
      </w:r>
    </w:p>
    <w:p w14:paraId="2BCFBF22">
      <w:r>
        <w:t>执行力强，结果导向；具备良好的沟通能力和文案功底；善于在快节奏环境中工作，能高效完成目标。</w:t>
      </w:r>
    </w:p>
    <w:p w14:paraId="62DB48E6">
      <w:r>
        <w:br w:type="page"/>
      </w:r>
    </w:p>
    <w:p w14:paraId="5CD726C0">
      <w:pPr>
        <w:jc w:val="center"/>
      </w:pPr>
      <w:r>
        <w:rPr>
          <w:b/>
          <w:sz w:val="32"/>
        </w:rPr>
        <w:t>任强</w:t>
      </w:r>
    </w:p>
    <w:p w14:paraId="19C00AFF">
      <w:r>
        <w:t>求职意向：人事专员 | 上海 | 22756/月 | 两周内到岗</w:t>
      </w:r>
    </w:p>
    <w:p w14:paraId="706192E2">
      <w:r>
        <w:t>基本信息：36岁 | 女 | 上海 | 14年经验</w:t>
      </w:r>
    </w:p>
    <w:p w14:paraId="4AA7206D">
      <w:r>
        <w:t>联系方式：18251560171 | eyao@example.net</w:t>
      </w:r>
    </w:p>
    <w:p w14:paraId="75FCDBAA">
      <w:pPr>
        <w:pStyle w:val="4"/>
      </w:pPr>
      <w:r>
        <w:t>教育经历</w:t>
      </w:r>
    </w:p>
    <w:p w14:paraId="292B7581">
      <w:r>
        <w:t>东南大学 | 人力资源管理 | 本科 | 2008-09 ~ 2012-06</w:t>
      </w:r>
    </w:p>
    <w:p w14:paraId="5652BE8B">
      <w:r>
        <w:t>专业成绩：3.05/4</w:t>
      </w:r>
    </w:p>
    <w:p w14:paraId="41620379">
      <w:r>
        <w:t>主修课程：人力资源管理、组织行为学、薪酬管理、绩效管理、培训与开发、招聘与配置</w:t>
      </w:r>
    </w:p>
    <w:p w14:paraId="52D89B37">
      <w:pPr>
        <w:pStyle w:val="4"/>
      </w:pPr>
      <w:r>
        <w:t>职业经历</w:t>
      </w:r>
    </w:p>
    <w:p w14:paraId="58E07EC3">
      <w:r>
        <w:rPr>
          <w:b/>
        </w:rPr>
        <w:t>华讯金融科技有限公司 | 招聘专员 | 2024-08 ~ 2026-10</w:t>
      </w:r>
    </w:p>
    <w:p w14:paraId="125C98B4">
      <w:pPr>
        <w:pStyle w:val="16"/>
      </w:pPr>
      <w:r>
        <w:t>负责招聘全流程，包括职位发布、简历筛选、面试安排及录用跟进。 办理员工入职、转正、调动、离职手续，维护人事档案。</w:t>
      </w:r>
    </w:p>
    <w:p w14:paraId="23E41991">
      <w:pPr>
        <w:pStyle w:val="4"/>
      </w:pPr>
      <w:r>
        <w:t>能力专长</w:t>
      </w:r>
    </w:p>
    <w:p w14:paraId="55DA5CC9">
      <w:r>
        <w:t>语言能力：英语CET-6，读写熟练，可日常交流。</w:t>
      </w:r>
    </w:p>
    <w:p w14:paraId="5C6AA8D6">
      <w:r>
        <w:t>计算机能力：掌握Photoshop基本操作</w:t>
      </w:r>
    </w:p>
    <w:p w14:paraId="48E7CDCA">
      <w:r>
        <w:t>专业能力：培训组织、招聘面试、薪酬核算、员工关系</w:t>
      </w:r>
    </w:p>
    <w:p w14:paraId="1DE52AF3">
      <w:pPr>
        <w:pStyle w:val="4"/>
      </w:pPr>
      <w:r>
        <w:t>荣誉证书</w:t>
      </w:r>
    </w:p>
    <w:p w14:paraId="074316FA">
      <w:pPr>
        <w:pStyle w:val="16"/>
      </w:pPr>
      <w:r>
        <w:t>人力资源管理师三级证书。</w:t>
      </w:r>
    </w:p>
    <w:p w14:paraId="31295B7F">
      <w:pPr>
        <w:pStyle w:val="4"/>
      </w:pPr>
      <w:r>
        <w:t>自我介绍</w:t>
      </w:r>
    </w:p>
    <w:p w14:paraId="0C0BA599">
      <w:r>
        <w:t>性格开朗，亲和力强，善于与各部门沟通协作；具备良好的组织协调能力和解决冲突能力；积极主动，乐于学习新知识。</w:t>
      </w:r>
    </w:p>
    <w:p w14:paraId="4F00CB2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B8CA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6B1399">
            <w:r>
              <w:rPr>
                <w:b/>
                <w:sz w:val="28"/>
              </w:rPr>
              <w:t>朱杰</w:t>
            </w:r>
          </w:p>
          <w:p w14:paraId="3DF85960">
            <w:r>
              <w:t>求职意向：人事专员 | 长沙 | 13396/月 | 一个月内到岗</w:t>
            </w:r>
          </w:p>
          <w:p w14:paraId="3E2DC8FA">
            <w:r>
              <w:t>基本信息：39岁 | 女 | 长沙 | 15年经验</w:t>
            </w:r>
          </w:p>
          <w:p w14:paraId="7DE86514">
            <w:r>
              <w:t>联系方式：13063396564 | fangshao@example.com</w:t>
            </w:r>
          </w:p>
          <w:p w14:paraId="2C831321">
            <w:pPr>
              <w:pStyle w:val="4"/>
            </w:pPr>
            <w:r>
              <w:t>核心技能</w:t>
            </w:r>
          </w:p>
          <w:p w14:paraId="0487E785">
            <w:r>
              <w:t>语言能力：日语N2，可进行日常对话。</w:t>
            </w:r>
          </w:p>
          <w:p w14:paraId="296B5E83">
            <w:r>
              <w:t>计算机能力：精通Excel数据处理</w:t>
            </w:r>
          </w:p>
          <w:p w14:paraId="621F08AF">
            <w:r>
              <w:t>专业能力：薪酬核算、员工关系、招聘面试、劳动法</w:t>
            </w:r>
          </w:p>
        </w:tc>
        <w:tc>
          <w:tcPr>
            <w:tcW w:w="4320" w:type="dxa"/>
          </w:tcPr>
          <w:p w14:paraId="6A32D4F9"/>
          <w:p w14:paraId="67587D15">
            <w:pPr>
              <w:pStyle w:val="4"/>
            </w:pPr>
            <w:r>
              <w:t>学习背景</w:t>
            </w:r>
          </w:p>
          <w:p w14:paraId="1378C4B7">
            <w:r>
              <w:t>清华大学 | 心理学 | 硕士 | 2008-09 ~ 2011-06</w:t>
            </w:r>
          </w:p>
          <w:p w14:paraId="38703CEC">
            <w:r>
              <w:t>专业成绩：3.01/4</w:t>
            </w:r>
          </w:p>
          <w:p w14:paraId="0EEBE6E7">
            <w:r>
              <w:t>主修课程：市场营销学、财务管理、战略管理、运营管理、组织行为学、管理学原理</w:t>
            </w:r>
          </w:p>
          <w:p w14:paraId="2FF2AD77">
            <w:pPr>
              <w:pStyle w:val="4"/>
            </w:pPr>
            <w:r>
              <w:t>工作经验</w:t>
            </w:r>
          </w:p>
          <w:p w14:paraId="34DAB433">
            <w:r>
              <w:rPr>
                <w:b/>
              </w:rPr>
              <w:t>卓越咨询有限公司 | 薪酬专员 | 2021-08 ~ 2023-07</w:t>
            </w:r>
          </w:p>
          <w:p w14:paraId="4A57324C">
            <w:pPr>
              <w:pStyle w:val="16"/>
            </w:pPr>
            <w:r>
              <w:t>协助组织员工培训及企业文化活动，提升员工满意度。 办理员工入职、转正、调动、离职手续，维护人事档案。</w:t>
            </w:r>
          </w:p>
          <w:p w14:paraId="1801C954">
            <w:r>
              <w:rPr>
                <w:b/>
              </w:rPr>
              <w:t>智云医疗科技有限公司 | 薪酬专员 | 2023-04 ~ 2026-12</w:t>
            </w:r>
          </w:p>
          <w:p w14:paraId="3CAB21E7">
            <w:pPr>
              <w:pStyle w:val="16"/>
            </w:pPr>
            <w:r>
              <w:t>处理员工关系，协助解决劳动争议，维护和谐劳动关系。 办理员工入职、转正、调动、离职手续，维护人事档案。 负责考勤统计、薪酬核算及社保公积金缴纳。</w:t>
            </w:r>
          </w:p>
          <w:p w14:paraId="24210EE8">
            <w:pPr>
              <w:pStyle w:val="4"/>
            </w:pPr>
            <w:r>
              <w:t>荣誉证书</w:t>
            </w:r>
          </w:p>
          <w:p w14:paraId="7BC33D22">
            <w:pPr>
              <w:pStyle w:val="16"/>
            </w:pPr>
            <w:r>
              <w:t>人力资源管理师三级证书。</w:t>
            </w:r>
          </w:p>
          <w:p w14:paraId="2D252A0D">
            <w:pPr>
              <w:pStyle w:val="4"/>
            </w:pPr>
            <w:r>
              <w:t>关于我</w:t>
            </w:r>
          </w:p>
          <w:p w14:paraId="015424D5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7BC25E61">
      <w:r>
        <w:br w:type="page"/>
      </w:r>
    </w:p>
    <w:p w14:paraId="3C69CF72">
      <w:pPr>
        <w:jc w:val="center"/>
      </w:pPr>
      <w:r>
        <w:rPr>
          <w:b/>
          <w:sz w:val="32"/>
        </w:rPr>
        <w:t>潘红霞</w:t>
      </w:r>
    </w:p>
    <w:p w14:paraId="5B742354">
      <w:r>
        <w:t>求职意向：设计师 | 重庆 | 15501/月 | 一周内到岗</w:t>
      </w:r>
    </w:p>
    <w:p w14:paraId="410452F4">
      <w:r>
        <w:t>基本信息：31岁 | 女 | 重庆 | 11年经验</w:t>
      </w:r>
    </w:p>
    <w:p w14:paraId="3E3196B6">
      <w:r>
        <w:t>联系方式：13323045253 | minhe@example.org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67C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9EF24B">
            <w:pPr>
              <w:pStyle w:val="4"/>
            </w:pPr>
            <w:r>
              <w:t>学历信息</w:t>
            </w:r>
          </w:p>
          <w:p w14:paraId="05B75BBD">
            <w:r>
              <w:t>南京工业职业技术学院 | 艺术设计 | 专科 | 2012-09 ~ 2015-06</w:t>
            </w:r>
          </w:p>
          <w:p w14:paraId="2BF38282">
            <w:r>
              <w:t>专业成绩：3.07/4</w:t>
            </w:r>
          </w:p>
          <w:p w14:paraId="50952C85">
            <w:r>
              <w:t>主修课程：市场营销学、财务管理、运营管理、管理学原理、战略管理</w:t>
            </w:r>
          </w:p>
        </w:tc>
      </w:tr>
    </w:tbl>
    <w:p w14:paraId="6D3F20B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86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21E40E">
            <w:pPr>
              <w:pStyle w:val="4"/>
            </w:pPr>
            <w:r>
              <w:t>实习经历</w:t>
            </w:r>
          </w:p>
          <w:p w14:paraId="6301C661">
            <w:r>
              <w:rPr>
                <w:b/>
              </w:rPr>
              <w:t>创想教育有限公司 | UI设计师 | 2021-01 ~ 2025-02</w:t>
            </w:r>
          </w:p>
          <w:p w14:paraId="7A87D288">
            <w:pPr>
              <w:pStyle w:val="16"/>
            </w:pPr>
            <w:r>
              <w:t>负责公司产品UI界面设计，提升视觉体验。</w:t>
            </w:r>
          </w:p>
          <w:p w14:paraId="262D0BB1">
            <w:r>
              <w:rPr>
                <w:b/>
              </w:rPr>
              <w:t>恒通科技科技有限公司 | 视觉设计师 | 2025-11 ~ 2026-09</w:t>
            </w:r>
          </w:p>
          <w:p w14:paraId="3510CBEA">
            <w:pPr>
              <w:pStyle w:val="16"/>
            </w:pPr>
            <w:r>
              <w:t>维护设计规范，持续优化设计风格。 负责公司产品UI界面设计，提升视觉体验。 参与品牌VI设计，确保品牌一致性。</w:t>
            </w:r>
          </w:p>
        </w:tc>
      </w:tr>
    </w:tbl>
    <w:p w14:paraId="2FEE5E8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88A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0464E4">
            <w:pPr>
              <w:pStyle w:val="4"/>
            </w:pPr>
            <w:r>
              <w:t>专业技能</w:t>
            </w:r>
          </w:p>
          <w:p w14:paraId="799ECFA6">
            <w:r>
              <w:t>语言能力：日语N2，可进行日常对话。</w:t>
            </w:r>
          </w:p>
          <w:p w14:paraId="3358101C">
            <w:r>
              <w:t>计算机能力：熟练使用Office办公软件</w:t>
            </w:r>
          </w:p>
          <w:p w14:paraId="385B304E">
            <w:r>
              <w:t>专业能力：Illustrator、色彩搭配、Sketch</w:t>
            </w:r>
          </w:p>
        </w:tc>
      </w:tr>
    </w:tbl>
    <w:p w14:paraId="1D92A87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C35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5A59A7">
            <w:pPr>
              <w:pStyle w:val="4"/>
            </w:pPr>
            <w:r>
              <w:t>荣誉证书</w:t>
            </w:r>
          </w:p>
          <w:p w14:paraId="10B57782">
            <w:pPr>
              <w:pStyle w:val="16"/>
            </w:pPr>
            <w:r>
              <w:t>Adobe认证设计师。</w:t>
            </w:r>
          </w:p>
        </w:tc>
      </w:tr>
    </w:tbl>
    <w:p w14:paraId="7BD6736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E8B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BF4104">
            <w:pPr>
              <w:pStyle w:val="4"/>
            </w:pPr>
            <w:r>
              <w:t>参与项目</w:t>
            </w:r>
          </w:p>
          <w:p w14:paraId="732EA9B5">
            <w:r>
              <w:rPr>
                <w:b/>
              </w:rPr>
              <w:t>企业级管理系统（2020-07 ~ 2023-06）</w:t>
            </w:r>
          </w:p>
          <w:p w14:paraId="12832973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4917370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03F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2823CA">
            <w:pPr>
              <w:pStyle w:val="4"/>
            </w:pPr>
            <w:r>
              <w:t>个人评价</w:t>
            </w:r>
          </w:p>
          <w:p w14:paraId="5582912F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9E97DE2"/>
    <w:p w14:paraId="48BDCD95">
      <w:r>
        <w:br w:type="page"/>
      </w:r>
    </w:p>
    <w:p w14:paraId="6177D2E3">
      <w:pPr>
        <w:jc w:val="center"/>
      </w:pPr>
      <w:r>
        <w:rPr>
          <w:b/>
          <w:sz w:val="32"/>
        </w:rPr>
        <w:t>朱小红</w:t>
      </w:r>
    </w:p>
    <w:p w14:paraId="1A9B7ABB">
      <w:r>
        <w:t>求职意向：产品经理 | 苏州 | 19706/月 | 随时到岗</w:t>
      </w:r>
    </w:p>
    <w:p w14:paraId="1DBF01A7">
      <w:r>
        <w:t>基本信息：35岁 | 男 | 苏州 | 13年经验</w:t>
      </w:r>
    </w:p>
    <w:p w14:paraId="74519DFA">
      <w:r>
        <w:t>联系方式：13246982110 | gma@example.net</w:t>
      </w:r>
    </w:p>
    <w:p w14:paraId="1425495E">
      <w:pPr>
        <w:pStyle w:val="4"/>
      </w:pPr>
      <w:r>
        <w:t>学历信息</w:t>
      </w:r>
    </w:p>
    <w:p w14:paraId="72A4D360">
      <w:r>
        <w:t>山东大学 | 工业设计 | 本科 | 2009-09 ~ 2013-06</w:t>
      </w:r>
    </w:p>
    <w:p w14:paraId="076F71A0">
      <w:r>
        <w:t>专业成绩：3.03/4</w:t>
      </w:r>
    </w:p>
    <w:p w14:paraId="3E5DCEB9">
      <w:r>
        <w:t>主修课程：管理学原理、组织行为学、市场营销学、运营管理、战略管理、财务管理</w:t>
      </w:r>
    </w:p>
    <w:p w14:paraId="65880CFD">
      <w:pPr>
        <w:pStyle w:val="4"/>
      </w:pPr>
      <w:r>
        <w:t>过往经历</w:t>
      </w:r>
    </w:p>
    <w:p w14:paraId="51397683">
      <w:r>
        <w:rPr>
          <w:b/>
        </w:rPr>
        <w:t>杭州教育有限公司 | 产品助理 | 2024-05 ~ 2025-12</w:t>
      </w:r>
    </w:p>
    <w:p w14:paraId="09381C16">
      <w:pPr>
        <w:pStyle w:val="16"/>
      </w:pPr>
      <w:r>
        <w:t>组织用户访谈，挖掘潜在需求。 参与竞品分析，提炼差异化优势。</w:t>
      </w:r>
    </w:p>
    <w:p w14:paraId="00E16245">
      <w:r>
        <w:rPr>
          <w:b/>
        </w:rPr>
        <w:t>博雅教育有限公司 | 高级产品经理 | 2025-09 ~ 2026-06</w:t>
      </w:r>
    </w:p>
    <w:p w14:paraId="17CA8E63">
      <w:pPr>
        <w:pStyle w:val="16"/>
      </w:pPr>
      <w:r>
        <w:t>参与竞品分析，提炼差异化优势。 跟踪产品数据，根据反馈持续优化迭代。</w:t>
      </w:r>
    </w:p>
    <w:p w14:paraId="6A505DBC">
      <w:pPr>
        <w:pStyle w:val="4"/>
      </w:pPr>
      <w:r>
        <w:t>核心技能</w:t>
      </w:r>
    </w:p>
    <w:p w14:paraId="46D256B4">
      <w:r>
        <w:t>语言能力：英语CET-4，具备基本读写能力。</w:t>
      </w:r>
    </w:p>
    <w:p w14:paraId="680AAF6A">
      <w:r>
        <w:t>计算机能力：具备网络基础</w:t>
      </w:r>
    </w:p>
    <w:p w14:paraId="65B358BB">
      <w:r>
        <w:t>专业能力：用户调研、数据分析</w:t>
      </w:r>
    </w:p>
    <w:p w14:paraId="63A46CA8">
      <w:pPr>
        <w:pStyle w:val="4"/>
      </w:pPr>
      <w:r>
        <w:t>荣誉证书</w:t>
      </w:r>
    </w:p>
    <w:p w14:paraId="47F8927D">
      <w:pPr>
        <w:pStyle w:val="16"/>
      </w:pPr>
      <w:r>
        <w:t>PMP项目管理认证。</w:t>
      </w:r>
    </w:p>
    <w:p w14:paraId="7F529653">
      <w:pPr>
        <w:pStyle w:val="4"/>
      </w:pPr>
      <w:r>
        <w:t>参与项目</w:t>
      </w:r>
    </w:p>
    <w:p w14:paraId="25D3EDC1">
      <w:r>
        <w:rPr>
          <w:b/>
        </w:rPr>
        <w:t>品牌官网改版（2019-04 ~ 2025-03）</w:t>
      </w:r>
    </w:p>
    <w:p w14:paraId="2E708D2E">
      <w:pPr>
        <w:pStyle w:val="16"/>
      </w:pPr>
      <w:r>
        <w:t>负责核心模块设计与开发，实现了高并发处理，提升了系统性能30%。</w:t>
      </w:r>
    </w:p>
    <w:p w14:paraId="62A8236A">
      <w:pPr>
        <w:pStyle w:val="4"/>
      </w:pPr>
      <w:r>
        <w:t>自我陈述</w:t>
      </w:r>
    </w:p>
    <w:p w14:paraId="39C06E07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CF785F1">
      <w:r>
        <w:br w:type="page"/>
      </w:r>
    </w:p>
    <w:p w14:paraId="6B02BDB3">
      <w:pPr>
        <w:jc w:val="center"/>
      </w:pPr>
      <w:r>
        <w:rPr>
          <w:b/>
          <w:sz w:val="32"/>
        </w:rPr>
        <w:t>李丽娟</w:t>
      </w:r>
    </w:p>
    <w:p w14:paraId="3DBA9942">
      <w:pPr>
        <w:jc w:val="center"/>
      </w:pPr>
      <w:r>
        <w:rPr>
          <w:sz w:val="2"/>
        </w:rPr>
        <w:t>____________________________________________________________</w:t>
      </w:r>
    </w:p>
    <w:p w14:paraId="130D2708">
      <w:r>
        <w:t>求职意向：人事专员 | 深圳 | 23218/月 | 一个月内到岗</w:t>
      </w:r>
    </w:p>
    <w:p w14:paraId="1C0E8375">
      <w:r>
        <w:t>基本信息：35岁 | 男 | 成都 | 13年经验</w:t>
      </w:r>
    </w:p>
    <w:p w14:paraId="22F98855">
      <w:r>
        <w:t>联系方式：14793375316 | yanwu@example.com</w:t>
      </w:r>
    </w:p>
    <w:p w14:paraId="0B48E859">
      <w:pPr>
        <w:pStyle w:val="4"/>
      </w:pPr>
      <w:r>
        <w:t>工作经历</w:t>
      </w:r>
    </w:p>
    <w:p w14:paraId="6F203E02">
      <w:r>
        <w:rPr>
          <w:b/>
        </w:rPr>
        <w:t>杭州互联网科技有限公司 | HR助理 | 2022-02 ~ 2023-10</w:t>
      </w:r>
    </w:p>
    <w:p w14:paraId="78EDFDDC">
      <w:pPr>
        <w:pStyle w:val="16"/>
      </w:pPr>
      <w:r>
        <w:t>处理员工关系，协助解决劳动争议，维护和谐劳动关系。</w:t>
      </w:r>
    </w:p>
    <w:p w14:paraId="7B75F9DE">
      <w:r>
        <w:rPr>
          <w:b/>
        </w:rPr>
        <w:t>创想零售科技有限公司 | 人事专员 | 2023-04 ~ 2024-04</w:t>
      </w:r>
    </w:p>
    <w:p w14:paraId="3A5AFB5D">
      <w:pPr>
        <w:pStyle w:val="16"/>
      </w:pPr>
      <w:r>
        <w:t>负责考勤统计、薪酬核算及社保公积金缴纳。 协助组织员工培训及企业文化活动，提升员工满意度。</w:t>
      </w:r>
    </w:p>
    <w:p w14:paraId="7F8CA18E">
      <w:r>
        <w:rPr>
          <w:b/>
        </w:rPr>
        <w:t>北京教育科技有限公司 | 招聘专员 | 2024-11 ~ 2026-06</w:t>
      </w:r>
    </w:p>
    <w:p w14:paraId="63663D90">
      <w:pPr>
        <w:pStyle w:val="16"/>
      </w:pPr>
      <w:r>
        <w:t>负责考勤统计、薪酬核算及社保公积金缴纳。 办理员工入职、转正、调动、离职手续，维护人事档案。</w:t>
      </w:r>
    </w:p>
    <w:p w14:paraId="6B0A3B90">
      <w:pPr>
        <w:pStyle w:val="4"/>
      </w:pPr>
      <w:r>
        <w:t>教育背景</w:t>
      </w:r>
    </w:p>
    <w:p w14:paraId="6667C07A">
      <w:r>
        <w:t>同济大学 | 心理学 | 本科 | 2009-09 ~ 2013-06</w:t>
      </w:r>
    </w:p>
    <w:p w14:paraId="39228521">
      <w:r>
        <w:t>专业成绩：3.29/4</w:t>
      </w:r>
    </w:p>
    <w:p w14:paraId="2B243080">
      <w:r>
        <w:t>主修课程：市场营销学、运营管理、管理学原理、财务管理、战略管理、组织行为学</w:t>
      </w:r>
    </w:p>
    <w:p w14:paraId="384FF1C1">
      <w:pPr>
        <w:pStyle w:val="4"/>
      </w:pPr>
      <w:r>
        <w:t>专业技能</w:t>
      </w:r>
    </w:p>
    <w:p w14:paraId="289C8D8D">
      <w:r>
        <w:t>语言能力：英语专八，流利商务沟通。</w:t>
      </w:r>
    </w:p>
    <w:p w14:paraId="0C165FFB">
      <w:r>
        <w:t>计算机能力：掌握Photoshop基本操作</w:t>
      </w:r>
    </w:p>
    <w:p w14:paraId="517843A8">
      <w:r>
        <w:t>专业能力：招聘面试、劳动法、薪酬核算、员工关系</w:t>
      </w:r>
    </w:p>
    <w:p w14:paraId="555B3FBA">
      <w:pPr>
        <w:pStyle w:val="4"/>
      </w:pPr>
      <w:r>
        <w:t>资格证书</w:t>
      </w:r>
    </w:p>
    <w:p w14:paraId="26D49185">
      <w:pPr>
        <w:pStyle w:val="16"/>
      </w:pPr>
      <w:r>
        <w:t>人力资源管理师三级证书。</w:t>
      </w:r>
    </w:p>
    <w:p w14:paraId="70EB32B3">
      <w:pPr>
        <w:pStyle w:val="4"/>
      </w:pPr>
      <w:r>
        <w:t>关于我</w:t>
      </w:r>
    </w:p>
    <w:p w14:paraId="424B3223">
      <w:r>
        <w:t>性格开朗，亲和力强，善于与各部门沟通协作；具备良好的组织协调能力和解决冲突能力；积极主动，乐于学习新知识。</w:t>
      </w:r>
    </w:p>
    <w:p w14:paraId="31FD832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AE61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7AE1C0">
            <w:r>
              <w:rPr>
                <w:b/>
                <w:sz w:val="28"/>
              </w:rPr>
              <w:t>冷琳</w:t>
            </w:r>
          </w:p>
          <w:p w14:paraId="640FB5E0">
            <w:r>
              <w:t>求职意向：设计师 | 南京 | 14066/月 | 随时到岗</w:t>
            </w:r>
          </w:p>
          <w:p w14:paraId="25F325B7">
            <w:r>
              <w:t>基本信息：28岁 | 女 | 南京 | 6年经验</w:t>
            </w:r>
          </w:p>
          <w:p w14:paraId="2F26F5CC">
            <w:r>
              <w:t>联系方式：18892426459 | xiulanlin@example.org</w:t>
            </w:r>
          </w:p>
          <w:p w14:paraId="7ACB0BD5">
            <w:pPr>
              <w:pStyle w:val="4"/>
            </w:pPr>
            <w:r>
              <w:t>技能证书</w:t>
            </w:r>
          </w:p>
          <w:p w14:paraId="7628418D">
            <w:r>
              <w:t>语言能力：韩语TOPIK4，基础交流能力。</w:t>
            </w:r>
          </w:p>
          <w:p w14:paraId="07102630">
            <w:r>
              <w:t>计算机能力：掌握Photoshop基本操作</w:t>
            </w:r>
          </w:p>
          <w:p w14:paraId="50F7C8F6">
            <w:r>
              <w:t>专业能力：Illustrator、Photoshop</w:t>
            </w:r>
          </w:p>
        </w:tc>
        <w:tc>
          <w:tcPr>
            <w:tcW w:w="4320" w:type="dxa"/>
          </w:tcPr>
          <w:p w14:paraId="42C5246C"/>
          <w:p w14:paraId="6E48259A">
            <w:pPr>
              <w:pStyle w:val="4"/>
            </w:pPr>
            <w:r>
              <w:t>教育状况</w:t>
            </w:r>
          </w:p>
          <w:p w14:paraId="0F783F8E">
            <w:r>
              <w:t>北京大学 | 艺术设计 | 本科 | 2016-09 ~ 2020-06</w:t>
            </w:r>
          </w:p>
          <w:p w14:paraId="6064353C">
            <w:r>
              <w:t>专业成绩：3.42/4（专业前30%）</w:t>
            </w:r>
          </w:p>
          <w:p w14:paraId="02276762">
            <w:r>
              <w:t>主修课程：运营管理、管理学原理、组织行为学、市场营销学、财务管理、战略管理</w:t>
            </w:r>
          </w:p>
          <w:p w14:paraId="7244DFAD">
            <w:pPr>
              <w:pStyle w:val="4"/>
            </w:pPr>
            <w:r>
              <w:t>工作经验</w:t>
            </w:r>
          </w:p>
          <w:p w14:paraId="42D8FCE9">
            <w:r>
              <w:rPr>
                <w:b/>
              </w:rPr>
              <w:t>新锐互联网有限公司 | 平面设计师 | 2020-10 ~ 2021-12</w:t>
            </w:r>
          </w:p>
          <w:p w14:paraId="37AA8C81">
            <w:pPr>
              <w:pStyle w:val="16"/>
            </w:pPr>
            <w:r>
              <w:t>制作宣传海报、画册、名片等平面物料。 参与品牌VI设计，确保品牌一致性。</w:t>
            </w:r>
          </w:p>
          <w:p w14:paraId="2071A0CD">
            <w:r>
              <w:rPr>
                <w:b/>
              </w:rPr>
              <w:t>深圳互联网有限公司 | 平面设计师 | 2021-03 ~ 2022-11</w:t>
            </w:r>
          </w:p>
          <w:p w14:paraId="0D4C6526">
            <w:pPr>
              <w:pStyle w:val="16"/>
            </w:pPr>
            <w:r>
              <w:t>参与品牌VI设计，确保品牌一致性。</w:t>
            </w:r>
          </w:p>
          <w:p w14:paraId="4E931D54">
            <w:r>
              <w:rPr>
                <w:b/>
              </w:rPr>
              <w:t>华讯互联网科技有限公司 | UI设计师 | 2022-05 ~ 2026-07</w:t>
            </w:r>
          </w:p>
          <w:p w14:paraId="0684F604">
            <w:pPr>
              <w:pStyle w:val="16"/>
            </w:pPr>
            <w:r>
              <w:t>制作宣传海报、画册、名片等平面物料。 负责公司产品UI界面设计，提升视觉体验。 维护设计规范，持续优化设计风格。</w:t>
            </w:r>
          </w:p>
          <w:p w14:paraId="1D5898AB">
            <w:pPr>
              <w:pStyle w:val="4"/>
            </w:pPr>
            <w:r>
              <w:t>资格证书</w:t>
            </w:r>
          </w:p>
          <w:p w14:paraId="54C9751D">
            <w:pPr>
              <w:pStyle w:val="16"/>
            </w:pPr>
            <w:r>
              <w:t>Adobe认证设计师。</w:t>
            </w:r>
          </w:p>
          <w:p w14:paraId="412B47B1">
            <w:pPr>
              <w:pStyle w:val="4"/>
            </w:pPr>
            <w:r>
              <w:t>关于我</w:t>
            </w:r>
          </w:p>
          <w:p w14:paraId="2BFF4247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62F3EAC2">
      <w:r>
        <w:br w:type="page"/>
      </w:r>
    </w:p>
    <w:p w14:paraId="59CB130B">
      <w:pPr>
        <w:jc w:val="center"/>
      </w:pPr>
      <w:r>
        <w:rPr>
          <w:b/>
          <w:sz w:val="32"/>
        </w:rPr>
        <w:t>唐建国</w:t>
      </w:r>
    </w:p>
    <w:p w14:paraId="120F1B36">
      <w:pPr>
        <w:jc w:val="center"/>
      </w:pPr>
      <w:r>
        <w:rPr>
          <w:sz w:val="2"/>
        </w:rPr>
        <w:t>____________________________________________________________</w:t>
      </w:r>
    </w:p>
    <w:p w14:paraId="69B61162">
      <w:r>
        <w:t>求职意向：市场专员 | 武汉 | 13824/月 | 一个月内到岗</w:t>
      </w:r>
    </w:p>
    <w:p w14:paraId="77F36219">
      <w:r>
        <w:t>基本信息：30岁 | 女 | 南京 | 8年经验</w:t>
      </w:r>
    </w:p>
    <w:p w14:paraId="69F2661B">
      <w:r>
        <w:t>联系方式：18576231433 | qiuchao@example.org</w:t>
      </w:r>
    </w:p>
    <w:p w14:paraId="7A0E86C5">
      <w:pPr>
        <w:pStyle w:val="4"/>
      </w:pPr>
      <w:r>
        <w:t>工作经历</w:t>
      </w:r>
    </w:p>
    <w:p w14:paraId="2EF575BA">
      <w:r>
        <w:rPr>
          <w:b/>
        </w:rPr>
        <w:t>上海制造科技有限公司 | 市场助理 | 2021-11 ~ 2022-10</w:t>
      </w:r>
    </w:p>
    <w:p w14:paraId="4F372DF1">
      <w:pPr>
        <w:pStyle w:val="16"/>
      </w:pPr>
      <w:r>
        <w:t>与媒体、渠道保持良好合作，拓展市场资源。 策划并执行线上线下营销活动，提升品牌知名度。</w:t>
      </w:r>
    </w:p>
    <w:p w14:paraId="3DDD1B64">
      <w:r>
        <w:rPr>
          <w:b/>
        </w:rPr>
        <w:t>智云金融有限公司 | 营销专员 | 2022-10 ~ 2024-09</w:t>
      </w:r>
    </w:p>
    <w:p w14:paraId="754F92EF">
      <w:pPr>
        <w:pStyle w:val="16"/>
      </w:pPr>
      <w:r>
        <w:t>运营公司社交媒体账号（公众号、微博等），提高粉丝互动。</w:t>
      </w:r>
    </w:p>
    <w:p w14:paraId="05EE94FE">
      <w:r>
        <w:rPr>
          <w:b/>
        </w:rPr>
        <w:t>深圳零售科技有限公司 | 品牌专员 | 2024-01 ~ 2026-06</w:t>
      </w:r>
    </w:p>
    <w:p w14:paraId="318CC8A6">
      <w:pPr>
        <w:pStyle w:val="16"/>
      </w:pPr>
      <w:r>
        <w:t>协助制定营销策略，跟踪推广效果并优化。 运营公司社交媒体账号（公众号、微博等），提高粉丝互动。</w:t>
      </w:r>
    </w:p>
    <w:p w14:paraId="68F4C12D">
      <w:pPr>
        <w:pStyle w:val="4"/>
      </w:pPr>
      <w:r>
        <w:t>教育状况</w:t>
      </w:r>
    </w:p>
    <w:p w14:paraId="34E96D7D">
      <w:r>
        <w:t>复旦大学 | 市场营销 | 本科 | 2014-09 ~ 2018-06</w:t>
      </w:r>
    </w:p>
    <w:p w14:paraId="3EE1E1CD">
      <w:r>
        <w:t>专业成绩：3.83/4（专业前10%）</w:t>
      </w:r>
    </w:p>
    <w:p w14:paraId="2249D77F">
      <w:r>
        <w:t>主修课程：广告学、市场营销学、销售管理、消费者行为学、市场调研、品牌管理</w:t>
      </w:r>
    </w:p>
    <w:p w14:paraId="2CF5B266">
      <w:pPr>
        <w:pStyle w:val="4"/>
      </w:pPr>
      <w:r>
        <w:t>能力专长</w:t>
      </w:r>
    </w:p>
    <w:p w14:paraId="20203D40">
      <w:r>
        <w:t>语言能力：韩语TOPIK4，基础交流能力。</w:t>
      </w:r>
    </w:p>
    <w:p w14:paraId="67226352">
      <w:r>
        <w:t>计算机能力：熟练使用Office办公软件</w:t>
      </w:r>
    </w:p>
    <w:p w14:paraId="4BD24B45">
      <w:r>
        <w:t>专业能力：社交媒体运营、活动策划、市场调研、数据分析</w:t>
      </w:r>
    </w:p>
    <w:p w14:paraId="5D565889">
      <w:pPr>
        <w:pStyle w:val="4"/>
      </w:pPr>
      <w:r>
        <w:t>获奖情况</w:t>
      </w:r>
    </w:p>
    <w:p w14:paraId="19B97587">
      <w:pPr>
        <w:pStyle w:val="16"/>
      </w:pPr>
      <w:r>
        <w:t>全国计算机等级考试二级（Office高级应用）。</w:t>
      </w:r>
    </w:p>
    <w:p w14:paraId="316D73D8">
      <w:pPr>
        <w:pStyle w:val="4"/>
      </w:pPr>
      <w:r>
        <w:t>自我介绍</w:t>
      </w:r>
    </w:p>
    <w:p w14:paraId="584D2868">
      <w:r>
        <w:t>思维活跃，富有创意；具备敏锐的市场洞察力；热爱挑战，能够承受工作压力；善于数据分析，用数据驱动决策。</w:t>
      </w:r>
    </w:p>
    <w:p w14:paraId="235917D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4EA7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542209">
            <w:r>
              <w:rPr>
                <w:b/>
                <w:sz w:val="28"/>
              </w:rPr>
              <w:t>陆瑜</w:t>
            </w:r>
          </w:p>
          <w:p w14:paraId="12C69EA7">
            <w:r>
              <w:t>求职意向：软件工程师 | 重庆 | 15802/月 | 一个月内到岗</w:t>
            </w:r>
          </w:p>
          <w:p w14:paraId="7C79CB40">
            <w:r>
              <w:t>基本信息：34岁 | 男 | 重庆 | 12年经验</w:t>
            </w:r>
          </w:p>
          <w:p w14:paraId="6EB33C38">
            <w:r>
              <w:t>联系方式：14553971979 | fang30@example.net</w:t>
            </w:r>
          </w:p>
          <w:p w14:paraId="4C5E1414">
            <w:pPr>
              <w:pStyle w:val="4"/>
            </w:pPr>
            <w:r>
              <w:t>能力专长</w:t>
            </w:r>
          </w:p>
          <w:p w14:paraId="4FC3F982">
            <w:r>
              <w:t>语言能力：英语CET-4，具备基本读写能力。</w:t>
            </w:r>
          </w:p>
          <w:p w14:paraId="395219BB">
            <w:r>
              <w:t>计算机能力：熟悉Python基础</w:t>
            </w:r>
          </w:p>
          <w:p w14:paraId="7B85AC46">
            <w:r>
              <w:t>专业能力：Git、Python、React</w:t>
            </w:r>
          </w:p>
        </w:tc>
        <w:tc>
          <w:tcPr>
            <w:tcW w:w="4320" w:type="dxa"/>
          </w:tcPr>
          <w:p w14:paraId="15F22F8C"/>
          <w:p w14:paraId="755DC03A">
            <w:pPr>
              <w:pStyle w:val="4"/>
            </w:pPr>
            <w:r>
              <w:t>学习背景</w:t>
            </w:r>
          </w:p>
          <w:p w14:paraId="5EB3C1A1">
            <w:r>
              <w:t>北京大学 | 计算机科学与技术 | 本科 | 2010-09 ~ 2014-06</w:t>
            </w:r>
          </w:p>
          <w:p w14:paraId="4037DDBF">
            <w:r>
              <w:t>专业成绩：3.45/4</w:t>
            </w:r>
          </w:p>
          <w:p w14:paraId="4DD3E903">
            <w:r>
              <w:t>主修课程：算法设计、编程基础、计算机网络、操作系统、数据库原理、数据结构</w:t>
            </w:r>
          </w:p>
          <w:p w14:paraId="4639639F">
            <w:pPr>
              <w:pStyle w:val="4"/>
            </w:pPr>
            <w:r>
              <w:t>职业经历</w:t>
            </w:r>
          </w:p>
          <w:p w14:paraId="5C1499E0">
            <w:r>
              <w:rPr>
                <w:b/>
              </w:rPr>
              <w:t>全民简历科技有限公司 | 全栈工程师 | 2022-07 ~ 2024-07</w:t>
            </w:r>
          </w:p>
          <w:p w14:paraId="5C1F3A50">
            <w:pPr>
              <w:pStyle w:val="16"/>
            </w:pPr>
            <w:r>
              <w:t>参与技术方案讨论，撰写技术文档。 编写高质量代码，进行单元测试和性能优化。 协助团队完成项目迭代与上线。</w:t>
            </w:r>
          </w:p>
          <w:p w14:paraId="5FC5B2B5">
            <w:r>
              <w:rPr>
                <w:b/>
              </w:rPr>
              <w:t>杭州制造科技有限公司 | Java开发工程师 | 2024-04 ~ 2025-03</w:t>
            </w:r>
          </w:p>
          <w:p w14:paraId="064F18A0">
            <w:pPr>
              <w:pStyle w:val="16"/>
            </w:pPr>
            <w:r>
              <w:t>参与技术方案讨论，撰写技术文档。</w:t>
            </w:r>
          </w:p>
          <w:p w14:paraId="3BAB9AC0">
            <w:r>
              <w:rPr>
                <w:b/>
              </w:rPr>
              <w:t>新锐传媒有限公司 | 前端开发工程师 | 2025-09 ~ 2026-08</w:t>
            </w:r>
          </w:p>
          <w:p w14:paraId="734AADFE">
            <w:pPr>
              <w:pStyle w:val="16"/>
            </w:pPr>
            <w:r>
              <w:t>参与技术方案讨论，撰写技术文档。</w:t>
            </w:r>
          </w:p>
          <w:p w14:paraId="1FA194E8">
            <w:pPr>
              <w:pStyle w:val="4"/>
            </w:pPr>
            <w:r>
              <w:t>证书与荣誉</w:t>
            </w:r>
          </w:p>
          <w:p w14:paraId="45C52C72">
            <w:pPr>
              <w:pStyle w:val="16"/>
            </w:pPr>
            <w:r>
              <w:t>全国计算机等级考试三级（数据库技术）。</w:t>
            </w:r>
          </w:p>
          <w:p w14:paraId="2ADA9980">
            <w:pPr>
              <w:pStyle w:val="16"/>
            </w:pPr>
            <w:r>
              <w:t>全国计算机等级考试二级（Office高级应用）。</w:t>
            </w:r>
          </w:p>
          <w:p w14:paraId="05D86F24">
            <w:pPr>
              <w:pStyle w:val="4"/>
            </w:pPr>
            <w:r>
              <w:t>主要项目</w:t>
            </w:r>
          </w:p>
          <w:p w14:paraId="163B38B1">
            <w:r>
              <w:rPr>
                <w:b/>
              </w:rPr>
              <w:t>品牌官网改版（2021-08 ~ 2023-04）</w:t>
            </w:r>
          </w:p>
          <w:p w14:paraId="679FB759">
            <w:pPr>
              <w:pStyle w:val="16"/>
            </w:pPr>
            <w:r>
              <w:t>负责核心模块设计与开发，实现了高并发处理，提升了系统性能30%。</w:t>
            </w:r>
          </w:p>
          <w:p w14:paraId="4D4352EE">
            <w:pPr>
              <w:pStyle w:val="4"/>
            </w:pPr>
            <w:r>
              <w:t>关于我</w:t>
            </w:r>
          </w:p>
          <w:p w14:paraId="1A8A6274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24EF282">
      <w:r>
        <w:br w:type="page"/>
      </w:r>
    </w:p>
    <w:p w14:paraId="2ED5DEFD">
      <w:pPr>
        <w:jc w:val="center"/>
      </w:pPr>
      <w:r>
        <w:rPr>
          <w:b/>
          <w:color w:val="003366"/>
          <w:sz w:val="32"/>
        </w:rPr>
        <w:t>邵秀荣</w:t>
      </w:r>
    </w:p>
    <w:p w14:paraId="3238C7B0">
      <w:r>
        <w:t>求职意向：财务助理 | 苏州 | 17757/月 | 一周内到岗</w:t>
      </w:r>
    </w:p>
    <w:p w14:paraId="0D95B2E1">
      <w:r>
        <w:t>基本信息：38岁 | 男 | 苏州 | 14年经验</w:t>
      </w:r>
    </w:p>
    <w:p w14:paraId="19EE4A41">
      <w:r>
        <w:t>联系方式：14582516465 | xia42@example.org</w:t>
      </w:r>
    </w:p>
    <w:p w14:paraId="201DCE15">
      <w:pPr>
        <w:pStyle w:val="4"/>
      </w:pPr>
      <w:r>
        <w:t>核心技能</w:t>
      </w:r>
    </w:p>
    <w:p w14:paraId="76DFA96C">
      <w:r>
        <w:t>语言能力：日语N2，可进行日常对话。</w:t>
      </w:r>
    </w:p>
    <w:p w14:paraId="00EC8DA5">
      <w:r>
        <w:t>计算机能力：掌握Photoshop基本操作</w:t>
      </w:r>
    </w:p>
    <w:p w14:paraId="04672973">
      <w:r>
        <w:t>专业能力：税务申报、Excel</w:t>
      </w:r>
    </w:p>
    <w:p w14:paraId="72C99DAA">
      <w:pPr>
        <w:pStyle w:val="4"/>
      </w:pPr>
      <w:r>
        <w:t>资质认证</w:t>
      </w:r>
    </w:p>
    <w:p w14:paraId="4CEE3D23">
      <w:pPr>
        <w:pStyle w:val="16"/>
      </w:pPr>
      <w:r>
        <w:t>会计从业资格证。</w:t>
      </w:r>
    </w:p>
    <w:p w14:paraId="096EA721">
      <w:pPr>
        <w:pStyle w:val="4"/>
      </w:pPr>
      <w:r>
        <w:t>学习背景</w:t>
      </w:r>
    </w:p>
    <w:p w14:paraId="51CA0252">
      <w:r>
        <w:t>武汉大学 | 金融学 | 硕士 | 2009-09 ~ 2012-06</w:t>
      </w:r>
    </w:p>
    <w:p w14:paraId="01A67EA3">
      <w:r>
        <w:t>专业成绩：3.97/4（专业前10%）</w:t>
      </w:r>
    </w:p>
    <w:p w14:paraId="44C40E5E">
      <w:r>
        <w:t>主修课程：战略管理、财务管理、组织行为学、运营管理、管理学原理、市场营销学</w:t>
      </w:r>
    </w:p>
    <w:p w14:paraId="16264141">
      <w:pPr>
        <w:pStyle w:val="4"/>
      </w:pPr>
      <w:r>
        <w:t>工作经历</w:t>
      </w:r>
    </w:p>
    <w:p w14:paraId="1CE9FB79">
      <w:r>
        <w:rPr>
          <w:b/>
        </w:rPr>
        <w:t>华讯零售科技有限公司 | 财务助理 | 2021-04 ~ 2023-05</w:t>
      </w:r>
    </w:p>
    <w:p w14:paraId="5A36C675">
      <w:pPr>
        <w:pStyle w:val="16"/>
      </w:pPr>
      <w:r>
        <w:t>配合审计工作，提供所需财务资料。</w:t>
      </w:r>
    </w:p>
    <w:p w14:paraId="14DAE7D5">
      <w:r>
        <w:rPr>
          <w:b/>
        </w:rPr>
        <w:t>成都医疗有限公司 | 出纳 | 2023-03 ~ 2026-11</w:t>
      </w:r>
    </w:p>
    <w:p w14:paraId="68524695">
      <w:pPr>
        <w:pStyle w:val="16"/>
      </w:pPr>
      <w:r>
        <w:t>协助完成月度财务报表编制及税务申报。 参与预算编制及成本控制分析。</w:t>
      </w:r>
    </w:p>
    <w:p w14:paraId="0F3F52C4">
      <w:pPr>
        <w:pStyle w:val="4"/>
      </w:pPr>
      <w:r>
        <w:t>自我介绍</w:t>
      </w:r>
    </w:p>
    <w:p w14:paraId="2933ACF4">
      <w:r>
        <w:t>做事严谨，对数字敏感；熟练掌握财务软件，有较强的合规意识；诚实守信，具备良好的职业道德。</w:t>
      </w:r>
    </w:p>
    <w:p w14:paraId="03B3B27D">
      <w:r>
        <w:br w:type="page"/>
      </w:r>
    </w:p>
    <w:p w14:paraId="20B45616">
      <w:pPr>
        <w:jc w:val="center"/>
      </w:pPr>
      <w:r>
        <w:rPr>
          <w:b/>
          <w:sz w:val="32"/>
        </w:rPr>
        <w:t>高洁</w:t>
      </w:r>
    </w:p>
    <w:p w14:paraId="7333DD51">
      <w:r>
        <w:t>求职意向：人事专员 | 深圳 | 15092/月 | 随时到岗</w:t>
      </w:r>
    </w:p>
    <w:p w14:paraId="5D1EC09A">
      <w:r>
        <w:t>基本信息：29岁 | 男 | 深圳 | 7年经验</w:t>
      </w:r>
    </w:p>
    <w:p w14:paraId="02831ED3">
      <w:r>
        <w:t>联系方式：13620676695 | gang06@example.net</w:t>
      </w:r>
    </w:p>
    <w:p w14:paraId="4F208575">
      <w:pPr>
        <w:pStyle w:val="4"/>
      </w:pPr>
      <w:r>
        <w:t>教育状况</w:t>
      </w:r>
    </w:p>
    <w:p w14:paraId="63FD7D43">
      <w:r>
        <w:t>西安交通大学 | 工商管理 | 本科 | 2015-09 ~ 2019-06</w:t>
      </w:r>
    </w:p>
    <w:p w14:paraId="38F56814">
      <w:r>
        <w:t>专业成绩：3.27/4</w:t>
      </w:r>
    </w:p>
    <w:p w14:paraId="5160F481">
      <w:r>
        <w:t>主修课程：组织行为学、运营管理、财务管理、市场营销学、战略管理、管理学原理</w:t>
      </w:r>
    </w:p>
    <w:p w14:paraId="69FFE5E1">
      <w:pPr>
        <w:pStyle w:val="4"/>
      </w:pPr>
      <w:r>
        <w:t>职业经历</w:t>
      </w:r>
    </w:p>
    <w:p w14:paraId="7A104357">
      <w:r>
        <w:rPr>
          <w:b/>
        </w:rPr>
        <w:t>成都教育有限公司 | 人事专员 | 2022-10 ~ 2026-09</w:t>
      </w:r>
    </w:p>
    <w:p w14:paraId="20C76FAB">
      <w:pPr>
        <w:pStyle w:val="16"/>
      </w:pPr>
      <w:r>
        <w:t>负责考勤统计、薪酬核算及社保公积金缴纳。 处理员工关系，协助解决劳动争议，维护和谐劳动关系。 协助组织员工培训及企业文化活动，提升员工满意度。</w:t>
      </w:r>
    </w:p>
    <w:p w14:paraId="6CE252A7">
      <w:pPr>
        <w:pStyle w:val="4"/>
      </w:pPr>
      <w:r>
        <w:t>核心技能</w:t>
      </w:r>
    </w:p>
    <w:p w14:paraId="2E26F093">
      <w:r>
        <w:t>语言能力：日语N2，可进行日常对话。</w:t>
      </w:r>
    </w:p>
    <w:p w14:paraId="6CE238FE">
      <w:r>
        <w:t>计算机能力：具备网络基础</w:t>
      </w:r>
    </w:p>
    <w:p w14:paraId="3E931B7B">
      <w:r>
        <w:t>专业能力：薪酬核算、员工关系、招聘面试</w:t>
      </w:r>
    </w:p>
    <w:p w14:paraId="289A9AF9">
      <w:pPr>
        <w:pStyle w:val="4"/>
      </w:pPr>
      <w:r>
        <w:t>资质认证</w:t>
      </w:r>
    </w:p>
    <w:p w14:paraId="27B29839">
      <w:pPr>
        <w:pStyle w:val="16"/>
      </w:pPr>
      <w:r>
        <w:t>人力资源管理师三级证书。</w:t>
      </w:r>
    </w:p>
    <w:p w14:paraId="0DBC81B5">
      <w:pPr>
        <w:pStyle w:val="4"/>
      </w:pPr>
      <w:r>
        <w:t>自我介绍</w:t>
      </w:r>
    </w:p>
    <w:p w14:paraId="5B6C4D0E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6A5FB45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66C6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60E325">
            <w:r>
              <w:rPr>
                <w:b/>
                <w:sz w:val="28"/>
              </w:rPr>
              <w:t>赵秀梅</w:t>
            </w:r>
          </w:p>
          <w:p w14:paraId="2EC92C2C">
            <w:r>
              <w:t>求职意向：产品经理 | 成都 | 11729/月 | 两周内到岗</w:t>
            </w:r>
          </w:p>
          <w:p w14:paraId="6B894706">
            <w:r>
              <w:t>基本信息：34岁 | 男 | 长沙 | 12年经验</w:t>
            </w:r>
          </w:p>
          <w:p w14:paraId="3D3C60FA">
            <w:r>
              <w:t>联系方式：13731229328 | yang04@example.org</w:t>
            </w:r>
          </w:p>
          <w:p w14:paraId="3AB28D8B">
            <w:pPr>
              <w:pStyle w:val="4"/>
            </w:pPr>
            <w:r>
              <w:t>技能证书</w:t>
            </w:r>
          </w:p>
          <w:p w14:paraId="776402DF">
            <w:r>
              <w:t>语言能力：日语N2，可进行日常对话。</w:t>
            </w:r>
          </w:p>
          <w:p w14:paraId="5EE98FF2">
            <w:r>
              <w:t>计算机能力：掌握Photoshop基本操作</w:t>
            </w:r>
          </w:p>
          <w:p w14:paraId="7EEF0793">
            <w:r>
              <w:t>专业能力：Axure、项目管理</w:t>
            </w:r>
          </w:p>
        </w:tc>
        <w:tc>
          <w:tcPr>
            <w:tcW w:w="4320" w:type="dxa"/>
          </w:tcPr>
          <w:p w14:paraId="4A78AADC"/>
          <w:p w14:paraId="282D8CB4">
            <w:pPr>
              <w:pStyle w:val="4"/>
            </w:pPr>
            <w:r>
              <w:t>教育经历</w:t>
            </w:r>
          </w:p>
          <w:p w14:paraId="663E7665">
            <w:r>
              <w:t>中山大学 | 计算机科学与技术 | 本科 | 2010-09 ~ 2014-06</w:t>
            </w:r>
          </w:p>
          <w:p w14:paraId="590388C8">
            <w:r>
              <w:t>专业成绩：3.32/4</w:t>
            </w:r>
          </w:p>
          <w:p w14:paraId="3189698F">
            <w:r>
              <w:t>主修课程：数据结构、计算机网络、编程基础、算法设计、操作系统、数据库原理</w:t>
            </w:r>
          </w:p>
          <w:p w14:paraId="5696FA4B">
            <w:pPr>
              <w:pStyle w:val="4"/>
            </w:pPr>
            <w:r>
              <w:t>工作经验</w:t>
            </w:r>
          </w:p>
          <w:p w14:paraId="4A8EF32A">
            <w:r>
              <w:rPr>
                <w:b/>
              </w:rPr>
              <w:t>深圳传媒科技有限公司 | 产品助理 | 2018-12 ~ 2022-01</w:t>
            </w:r>
          </w:p>
          <w:p w14:paraId="28EDF07C">
            <w:pPr>
              <w:pStyle w:val="16"/>
            </w:pPr>
            <w:r>
              <w:t>输出PRD文档，协调开发、测试、运营团队推进产品落地。 组织用户访谈，挖掘潜在需求。 跟踪产品数据，根据反馈持续优化迭代。</w:t>
            </w:r>
          </w:p>
          <w:p w14:paraId="366F11EA">
            <w:r>
              <w:rPr>
                <w:b/>
              </w:rPr>
              <w:t>恒通零售有限公司 | 高级产品经理 | 2022-01 ~ 2026-01</w:t>
            </w:r>
          </w:p>
          <w:p w14:paraId="2E4EAFBB">
            <w:pPr>
              <w:pStyle w:val="16"/>
            </w:pPr>
            <w:r>
              <w:t>负责产品需求调研、用户分析，完成产品规划与设计。</w:t>
            </w:r>
          </w:p>
          <w:p w14:paraId="32A1BB69">
            <w:pPr>
              <w:pStyle w:val="4"/>
            </w:pPr>
            <w:r>
              <w:t>获奖情况</w:t>
            </w:r>
          </w:p>
          <w:p w14:paraId="60BE87C2">
            <w:pPr>
              <w:pStyle w:val="16"/>
            </w:pPr>
            <w:r>
              <w:t>PMP项目管理认证。</w:t>
            </w:r>
          </w:p>
          <w:p w14:paraId="3F6EA11E">
            <w:pPr>
              <w:pStyle w:val="4"/>
            </w:pPr>
            <w:r>
              <w:t>参与项目</w:t>
            </w:r>
          </w:p>
          <w:p w14:paraId="06AA3140">
            <w:r>
              <w:rPr>
                <w:b/>
              </w:rPr>
              <w:t>品牌官网改版（2020-11 ~ 2025-01）</w:t>
            </w:r>
          </w:p>
          <w:p w14:paraId="7F3E3372">
            <w:pPr>
              <w:pStyle w:val="16"/>
            </w:pPr>
            <w:r>
              <w:t>负责核心模块设计与开发，实现了高并发处理，提升了系统性能30%。</w:t>
            </w:r>
          </w:p>
          <w:p w14:paraId="4AE9F0A5">
            <w:pPr>
              <w:pStyle w:val="4"/>
            </w:pPr>
            <w:r>
              <w:t>自我评价</w:t>
            </w:r>
          </w:p>
          <w:p w14:paraId="6C218F20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11EA8D59">
      <w:r>
        <w:br w:type="page"/>
      </w:r>
    </w:p>
    <w:p w14:paraId="4F97D31C">
      <w:pPr>
        <w:jc w:val="center"/>
      </w:pPr>
      <w:r>
        <w:rPr>
          <w:b/>
          <w:sz w:val="32"/>
        </w:rPr>
        <w:t>党波</w:t>
      </w:r>
    </w:p>
    <w:p w14:paraId="21AECD3A">
      <w:r>
        <w:t>求职意向：软件工程师 | 南京 | 14970/月 | 一个月内到岗</w:t>
      </w:r>
    </w:p>
    <w:p w14:paraId="0BC79C28">
      <w:r>
        <w:t>基本信息：30岁 | 女 | 苏州 | 6年经验</w:t>
      </w:r>
    </w:p>
    <w:p w14:paraId="6A58893E">
      <w:r>
        <w:t>联系方式：13766815467 | pfeng@example.org</w:t>
      </w:r>
    </w:p>
    <w:p w14:paraId="003515CE">
      <w:pPr>
        <w:pStyle w:val="4"/>
      </w:pPr>
      <w:r>
        <w:t>教育经历</w:t>
      </w:r>
    </w:p>
    <w:p w14:paraId="59E8D579">
      <w:r>
        <w:t>四川大学 | 计算机科学与技术 | 硕士 | 2017-09 ~ 2020-06</w:t>
      </w:r>
    </w:p>
    <w:p w14:paraId="587C993E">
      <w:r>
        <w:t>专业成绩：3.04/4</w:t>
      </w:r>
    </w:p>
    <w:p w14:paraId="05200723">
      <w:r>
        <w:t>主修课程：编程基础、数据结构、计算机网络、算法设计、数据库原理</w:t>
      </w:r>
    </w:p>
    <w:p w14:paraId="04287C7C">
      <w:pPr>
        <w:pStyle w:val="4"/>
      </w:pPr>
      <w:r>
        <w:t>实习经历</w:t>
      </w:r>
    </w:p>
    <w:p w14:paraId="15A7B0E1">
      <w:r>
        <w:rPr>
          <w:b/>
        </w:rPr>
        <w:t>领航传媒科技有限公司 | 前端开发工程师 | 2025-03 ~ 2026-09</w:t>
      </w:r>
    </w:p>
    <w:p w14:paraId="089CED5C">
      <w:pPr>
        <w:pStyle w:val="16"/>
      </w:pPr>
      <w:r>
        <w:t>协助团队完成项目迭代与上线。 参与技术方案讨论，撰写技术文档。</w:t>
      </w:r>
    </w:p>
    <w:p w14:paraId="06E7F20A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B1B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E8FDD74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53530DB">
            <w:r>
              <w:t>精通Excel数据处理</w:t>
            </w:r>
          </w:p>
        </w:tc>
      </w:tr>
      <w:tr w14:paraId="74721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50FDA21">
            <w:r>
              <w:t>MySQL</w:t>
            </w:r>
          </w:p>
        </w:tc>
        <w:tc>
          <w:tcPr>
            <w:tcW w:w="4320" w:type="dxa"/>
            <w:shd w:val="clear" w:color="auto" w:fill="E7E6E6"/>
          </w:tcPr>
          <w:p w14:paraId="54C00224">
            <w:r>
              <w:t>React</w:t>
            </w:r>
          </w:p>
        </w:tc>
      </w:tr>
      <w:tr w14:paraId="1F5BD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2D16A28">
            <w:r>
              <w:t>Python</w:t>
            </w:r>
          </w:p>
        </w:tc>
        <w:tc>
          <w:tcPr>
            <w:tcW w:w="4320" w:type="dxa"/>
            <w:shd w:val="clear" w:color="auto" w:fill="E7E6E6"/>
          </w:tcPr>
          <w:p w14:paraId="2BF71DC4">
            <w:r>
              <w:t>Java</w:t>
            </w:r>
          </w:p>
        </w:tc>
      </w:tr>
    </w:tbl>
    <w:p w14:paraId="42BC437C"/>
    <w:p w14:paraId="338A6C12">
      <w:pPr>
        <w:pStyle w:val="4"/>
      </w:pPr>
      <w:r>
        <w:t>资质认证</w:t>
      </w:r>
    </w:p>
    <w:p w14:paraId="5A2B3146">
      <w:pPr>
        <w:pStyle w:val="16"/>
      </w:pPr>
      <w:r>
        <w:t>全国计算机等级考试二级（Office高级应用）。</w:t>
      </w:r>
    </w:p>
    <w:p w14:paraId="3086170B">
      <w:pPr>
        <w:pStyle w:val="4"/>
      </w:pPr>
      <w:r>
        <w:t>项目经历</w:t>
      </w:r>
    </w:p>
    <w:p w14:paraId="295D61C5">
      <w:r>
        <w:rPr>
          <w:b/>
        </w:rPr>
        <w:t>数据可视化平台（2019-10 ~ 2025-12）</w:t>
      </w:r>
    </w:p>
    <w:p w14:paraId="53ADD457">
      <w:pPr>
        <w:pStyle w:val="16"/>
      </w:pPr>
      <w:r>
        <w:t>负责核心模块设计与开发，实现了高并发处理，提升了系统性能30%。</w:t>
      </w:r>
    </w:p>
    <w:p w14:paraId="7A3C7B6F">
      <w:pPr>
        <w:pStyle w:val="4"/>
      </w:pPr>
      <w:r>
        <w:t>个人评价</w:t>
      </w:r>
    </w:p>
    <w:p w14:paraId="65E0CA9A">
      <w:r>
        <w:t>逻辑思维清晰，代码规范；热爱技术，乐于钻研；具备良好的问题分析和解决能力；有较强的学习能力和团队协作精神。</w:t>
      </w:r>
    </w:p>
    <w:p w14:paraId="2D999BB2">
      <w:r>
        <w:br w:type="page"/>
      </w:r>
    </w:p>
    <w:p w14:paraId="314DFFE7">
      <w:pPr>
        <w:jc w:val="center"/>
      </w:pPr>
      <w:r>
        <w:rPr>
          <w:b/>
          <w:sz w:val="32"/>
        </w:rPr>
        <w:t>冯梅</w:t>
      </w:r>
    </w:p>
    <w:p w14:paraId="0213ABBF">
      <w:r>
        <w:t>求职意向：运营专员 | 广州 | 10460/月 | 一周内到岗</w:t>
      </w:r>
    </w:p>
    <w:p w14:paraId="2789545C">
      <w:r>
        <w:t>基本信息：29岁 | 男 | 西安 | 7年经验</w:t>
      </w:r>
    </w:p>
    <w:p w14:paraId="50188C41">
      <w:r>
        <w:t>联系方式：13390718447 | gang43@example.org</w:t>
      </w:r>
    </w:p>
    <w:p w14:paraId="2FB48330">
      <w:pPr>
        <w:pStyle w:val="4"/>
      </w:pPr>
      <w:r>
        <w:t>学习背景</w:t>
      </w:r>
    </w:p>
    <w:p w14:paraId="3B0E2C3C">
      <w:r>
        <w:t>中山大学 | 市场营销 | 本科 | 2015-09 ~ 2019-06</w:t>
      </w:r>
    </w:p>
    <w:p w14:paraId="2A5FCBDB">
      <w:r>
        <w:t>专业成绩：3.34/4（专业前30%）</w:t>
      </w:r>
    </w:p>
    <w:p w14:paraId="5781C25A">
      <w:r>
        <w:t>主修课程：消费者行为学、销售管理、市场营销学、品牌管理、市场调研、广告学</w:t>
      </w:r>
    </w:p>
    <w:p w14:paraId="33C984CC">
      <w:pPr>
        <w:pStyle w:val="4"/>
      </w:pPr>
      <w:r>
        <w:t>过往经历</w:t>
      </w:r>
    </w:p>
    <w:p w14:paraId="64B36527">
      <w:r>
        <w:rPr>
          <w:b/>
        </w:rPr>
        <w:t>1. 全民简历咨询有限公司 | 内容运营 | 2021-08 ~ 2024-09</w:t>
      </w:r>
    </w:p>
    <w:p w14:paraId="37635C4C">
      <w:pPr>
        <w:pStyle w:val="16"/>
      </w:pPr>
      <w:r>
        <w:t>处理用户反馈，提升用户体验。</w:t>
      </w:r>
    </w:p>
    <w:p w14:paraId="6F8C81B9">
      <w:r>
        <w:rPr>
          <w:b/>
        </w:rPr>
        <w:t>2. 新锐零售科技有限公司 | 用户运营 | 2024-03 ~ 2026-06</w:t>
      </w:r>
    </w:p>
    <w:p w14:paraId="510CB20C">
      <w:pPr>
        <w:pStyle w:val="16"/>
      </w:pPr>
      <w:r>
        <w:t>策划并执行线上活动，促进用户增长和转化。 分析运营数据，提出优化建议。 负责用户社群运营，提升用户活跃度和粘性。</w:t>
      </w:r>
    </w:p>
    <w:p w14:paraId="1FB6808D">
      <w:pPr>
        <w:pStyle w:val="4"/>
      </w:pPr>
      <w:r>
        <w:t>能力专长</w:t>
      </w:r>
    </w:p>
    <w:p w14:paraId="3E713960">
      <w:r>
        <w:t>语言能力：英语CET-6，读写熟练，可日常交流。</w:t>
      </w:r>
    </w:p>
    <w:p w14:paraId="75802E12">
      <w:r>
        <w:t>计算机能力：具备网络基础</w:t>
      </w:r>
    </w:p>
    <w:p w14:paraId="1A301A97">
      <w:r>
        <w:t>专业能力：数据分析、活动策划、PS/PR</w:t>
      </w:r>
    </w:p>
    <w:p w14:paraId="6BB696EB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8390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9EB9EF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2767D6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91E67A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46AEA03B">
      <w:pPr>
        <w:pStyle w:val="4"/>
      </w:pPr>
      <w:r>
        <w:t>自我评价</w:t>
      </w:r>
    </w:p>
    <w:p w14:paraId="762EEC16">
      <w:r>
        <w:t>执行力强，结果导向；具备良好的沟通能力和文案功底；善于在快节奏环境中工作，能高效完成目标。</w:t>
      </w:r>
    </w:p>
    <w:p w14:paraId="3672C2C6">
      <w:r>
        <w:br w:type="page"/>
      </w:r>
    </w:p>
    <w:p w14:paraId="04A54DD5">
      <w:pPr>
        <w:jc w:val="center"/>
      </w:pPr>
      <w:r>
        <w:rPr>
          <w:b/>
          <w:sz w:val="32"/>
        </w:rPr>
        <w:t>何想</w:t>
      </w:r>
    </w:p>
    <w:p w14:paraId="0D061E90">
      <w:r>
        <w:t>求职意向：财务助理 | 深圳 | 20718/月 | 一个月内到岗</w:t>
      </w:r>
    </w:p>
    <w:p w14:paraId="7B645484">
      <w:r>
        <w:t>基本信息：36岁 | 女 | 深圳 | 14年经验</w:t>
      </w:r>
    </w:p>
    <w:p w14:paraId="25067F02">
      <w:r>
        <w:t>联系方式：13982397087 | chao74@example.com</w:t>
      </w:r>
    </w:p>
    <w:p w14:paraId="5C3AD5E6">
      <w:pPr>
        <w:pStyle w:val="4"/>
      </w:pPr>
      <w:r>
        <w:t>学历信息</w:t>
      </w:r>
    </w:p>
    <w:p w14:paraId="06AB6F3B">
      <w:r>
        <w:t>吉林大学 | 金融学 | 本科 | 2008-09 ~ 2012-06</w:t>
      </w:r>
    </w:p>
    <w:p w14:paraId="7A60971B">
      <w:r>
        <w:t>专业成绩：3.66/4（专业前15%）</w:t>
      </w:r>
    </w:p>
    <w:p w14:paraId="465E97F3">
      <w:r>
        <w:t>主修课程：市场营销学、组织行为学、战略管理、财务管理、管理学原理、运营管理</w:t>
      </w:r>
    </w:p>
    <w:p w14:paraId="76B0B08C">
      <w:pPr>
        <w:pStyle w:val="4"/>
      </w:pPr>
      <w:r>
        <w:t>过往经历</w:t>
      </w:r>
    </w:p>
    <w:p w14:paraId="764F9892">
      <w:r>
        <w:rPr>
          <w:b/>
        </w:rPr>
        <w:t>1. 上海医疗有限公司 | 财务助理 | 2015-08 ~ 2018-07</w:t>
      </w:r>
    </w:p>
    <w:p w14:paraId="48D2B9DB">
      <w:pPr>
        <w:pStyle w:val="16"/>
      </w:pPr>
      <w:r>
        <w:t>配合审计工作，提供所需财务资料。 管理发票、合同等财务档案，确保合规。 参与预算编制及成本控制分析。</w:t>
      </w:r>
    </w:p>
    <w:p w14:paraId="6D3BFAB6">
      <w:r>
        <w:rPr>
          <w:b/>
        </w:rPr>
        <w:t>2. 鼎盛金融科技有限公司 | 会计 | 2018-08 ~ 2022-07</w:t>
      </w:r>
    </w:p>
    <w:p w14:paraId="0845176A">
      <w:pPr>
        <w:pStyle w:val="16"/>
      </w:pPr>
      <w:r>
        <w:t>配合审计工作，提供所需财务资料。 协助完成月度财务报表编制及税务申报。 负责日常报销审核、凭证编制及账务处理。</w:t>
      </w:r>
    </w:p>
    <w:p w14:paraId="2810B4B0">
      <w:r>
        <w:rPr>
          <w:b/>
        </w:rPr>
        <w:t>3. 博雅医疗科技有限公司 | 财务助理 | 2022-04 ~ 2026-02</w:t>
      </w:r>
    </w:p>
    <w:p w14:paraId="734915DD">
      <w:pPr>
        <w:pStyle w:val="16"/>
      </w:pPr>
      <w:r>
        <w:t>负责日常报销审核、凭证编制及账务处理。 协助完成月度财务报表编制及税务申报。 管理发票、合同等财务档案，确保合规。</w:t>
      </w:r>
    </w:p>
    <w:p w14:paraId="6C5E4647">
      <w:pPr>
        <w:pStyle w:val="4"/>
      </w:pPr>
      <w:r>
        <w:t>技能证书</w:t>
      </w:r>
    </w:p>
    <w:p w14:paraId="4CB3F214">
      <w:r>
        <w:t>语言能力：英语专八，流利商务沟通。</w:t>
      </w:r>
    </w:p>
    <w:p w14:paraId="6F1B9159">
      <w:r>
        <w:t>计算机能力：具备网络基础</w:t>
      </w:r>
    </w:p>
    <w:p w14:paraId="42F82D65">
      <w:r>
        <w:t>专业能力：财务报表、金蝶、税务申报、Excel</w:t>
      </w:r>
    </w:p>
    <w:p w14:paraId="6A1A06B1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FD60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17B7348C">
            <w:pPr>
              <w:spacing w:after="0" w:line="240" w:lineRule="auto"/>
            </w:pPr>
            <w:r>
              <w:t>会计从业资格证。</w:t>
            </w:r>
          </w:p>
        </w:tc>
      </w:tr>
      <w:tr w14:paraId="6E7880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65CABB">
            <w:pPr>
              <w:spacing w:after="0" w:line="240" w:lineRule="auto"/>
            </w:pPr>
            <w:r>
              <w:t>初级会计职称。</w:t>
            </w:r>
          </w:p>
        </w:tc>
      </w:tr>
    </w:tbl>
    <w:p w14:paraId="5058141A">
      <w:pPr>
        <w:pStyle w:val="4"/>
      </w:pPr>
      <w:r>
        <w:t>自我评价</w:t>
      </w:r>
    </w:p>
    <w:p w14:paraId="2CA7F33F">
      <w:r>
        <w:t>做事严谨，对数字敏感；熟练掌握财务软件，有较强的合规意识；诚实守信，具备良好的职业道德。</w:t>
      </w:r>
    </w:p>
    <w:p w14:paraId="480285A1">
      <w:r>
        <w:br w:type="page"/>
      </w:r>
    </w:p>
    <w:p w14:paraId="66427FC0">
      <w:pPr>
        <w:jc w:val="center"/>
      </w:pPr>
      <w:r>
        <w:rPr>
          <w:b/>
          <w:color w:val="003366"/>
          <w:sz w:val="32"/>
        </w:rPr>
        <w:t>韩洁</w:t>
      </w:r>
    </w:p>
    <w:p w14:paraId="450FD9E3">
      <w:r>
        <w:t>求职意向：市场专员 | 上海 | 17552/月 | 一周内到岗</w:t>
      </w:r>
    </w:p>
    <w:p w14:paraId="24687716">
      <w:r>
        <w:t>基本信息：28岁 | 男 | 上海 | 6年经验</w:t>
      </w:r>
    </w:p>
    <w:p w14:paraId="39BB3EE8">
      <w:r>
        <w:t>联系方式：18637968829 | maojun@example.org</w:t>
      </w:r>
    </w:p>
    <w:p w14:paraId="13D3B160">
      <w:pPr>
        <w:pStyle w:val="4"/>
      </w:pPr>
      <w:r>
        <w:t>专业技能</w:t>
      </w:r>
    </w:p>
    <w:p w14:paraId="1C30071D">
      <w:r>
        <w:t>语言能力：英语CET-4，具备基本读写能力。</w:t>
      </w:r>
    </w:p>
    <w:p w14:paraId="7C63669F">
      <w:r>
        <w:t>计算机能力：掌握Photoshop基本操作</w:t>
      </w:r>
    </w:p>
    <w:p w14:paraId="3D89C58F">
      <w:r>
        <w:t>专业能力：活动策划、文案写作</w:t>
      </w:r>
    </w:p>
    <w:p w14:paraId="0F9177A1">
      <w:pPr>
        <w:pStyle w:val="4"/>
      </w:pPr>
      <w:r>
        <w:t>荣誉证书</w:t>
      </w:r>
    </w:p>
    <w:p w14:paraId="40EC580D">
      <w:pPr>
        <w:pStyle w:val="16"/>
      </w:pPr>
      <w:r>
        <w:t>全国计算机等级考试二级（Office高级应用）。</w:t>
      </w:r>
    </w:p>
    <w:p w14:paraId="6AC3BE7F">
      <w:pPr>
        <w:pStyle w:val="4"/>
      </w:pPr>
      <w:r>
        <w:t>教育背景</w:t>
      </w:r>
    </w:p>
    <w:p w14:paraId="1538956B">
      <w:r>
        <w:t>同济大学 | 市场营销 | 本科 | 2016-09 ~ 2020-06</w:t>
      </w:r>
    </w:p>
    <w:p w14:paraId="43D2223D">
      <w:r>
        <w:t>专业成绩：3.04/4</w:t>
      </w:r>
    </w:p>
    <w:p w14:paraId="5606512A">
      <w:r>
        <w:t>主修课程：市场调研、销售管理、消费者行为学、品牌管理、市场营销学、广告学</w:t>
      </w:r>
    </w:p>
    <w:p w14:paraId="7997B08E">
      <w:pPr>
        <w:pStyle w:val="4"/>
      </w:pPr>
      <w:r>
        <w:t>过往经历</w:t>
      </w:r>
    </w:p>
    <w:p w14:paraId="0B9C02BC">
      <w:r>
        <w:rPr>
          <w:b/>
        </w:rPr>
        <w:t>智云医疗科技有限公司 | 营销专员 | 2020-02 ~ 2022-07</w:t>
      </w:r>
    </w:p>
    <w:p w14:paraId="46413EA9">
      <w:pPr>
        <w:pStyle w:val="16"/>
      </w:pPr>
      <w:r>
        <w:t>策划并执行线上线下营销活动，提升品牌知名度。</w:t>
      </w:r>
    </w:p>
    <w:p w14:paraId="6039C969">
      <w:r>
        <w:rPr>
          <w:b/>
        </w:rPr>
        <w:t>恒通金融有限公司 | 品牌专员 | 2022-06 ~ 2026-10</w:t>
      </w:r>
    </w:p>
    <w:p w14:paraId="1AB2D7A9">
      <w:pPr>
        <w:pStyle w:val="16"/>
      </w:pPr>
      <w:r>
        <w:t>与媒体、渠道保持良好合作，拓展市场资源。 协助制定营销策略，跟踪推广效果并优化。 运营公司社交媒体账号（公众号、微博等），提高粉丝互动。</w:t>
      </w:r>
    </w:p>
    <w:p w14:paraId="114659D2">
      <w:pPr>
        <w:pStyle w:val="4"/>
      </w:pPr>
      <w:r>
        <w:t>个人评价</w:t>
      </w:r>
    </w:p>
    <w:p w14:paraId="3DEAA985">
      <w:r>
        <w:t>思维活跃，富有创意；具备敏锐的市场洞察力；热爱挑战，能够承受工作压力；善于数据分析，用数据驱动决策。</w:t>
      </w:r>
    </w:p>
    <w:p w14:paraId="367FF42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2216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823BE4">
            <w:r>
              <w:rPr>
                <w:b/>
                <w:sz w:val="28"/>
              </w:rPr>
              <w:t>陈红霞</w:t>
            </w:r>
          </w:p>
          <w:p w14:paraId="773FC740">
            <w:r>
              <w:t>求职意向：设计师 | 郑州 | 17660/月 | 一个月内到岗</w:t>
            </w:r>
          </w:p>
          <w:p w14:paraId="67912CAA">
            <w:r>
              <w:t>基本信息：32岁 | 女 | 郑州 | 12年经验</w:t>
            </w:r>
          </w:p>
          <w:p w14:paraId="362CABD9">
            <w:r>
              <w:t>联系方式：13895491529 | chenfang@example.net</w:t>
            </w:r>
          </w:p>
          <w:p w14:paraId="08D81547">
            <w:pPr>
              <w:pStyle w:val="4"/>
            </w:pPr>
            <w:r>
              <w:t>技能证书</w:t>
            </w:r>
          </w:p>
          <w:p w14:paraId="15AC27C4">
            <w:r>
              <w:t>语言能力：日语N2，可进行日常对话。</w:t>
            </w:r>
          </w:p>
          <w:p w14:paraId="23BC971E">
            <w:r>
              <w:t>计算机能力：熟练使用Office办公软件</w:t>
            </w:r>
          </w:p>
          <w:p w14:paraId="7887EAD4">
            <w:r>
              <w:t>专业能力：Figma、Illustrator</w:t>
            </w:r>
          </w:p>
        </w:tc>
        <w:tc>
          <w:tcPr>
            <w:tcW w:w="4320" w:type="dxa"/>
          </w:tcPr>
          <w:p w14:paraId="7E241BB5"/>
          <w:p w14:paraId="0C15D67D">
            <w:pPr>
              <w:pStyle w:val="4"/>
            </w:pPr>
            <w:r>
              <w:t>教育状况</w:t>
            </w:r>
          </w:p>
          <w:p w14:paraId="5D750E19">
            <w:r>
              <w:t>南京工业职业技术学院 | 数字媒体艺术 | 专科 | 2011-09 ~ 2014-06</w:t>
            </w:r>
          </w:p>
          <w:p w14:paraId="3E5951D0">
            <w:r>
              <w:t>专业成绩：3.53/4</w:t>
            </w:r>
          </w:p>
          <w:p w14:paraId="467B26CB">
            <w:r>
              <w:t>主修课程：财务管理、组织行为学、市场营销学、管理学原理、运营管理</w:t>
            </w:r>
          </w:p>
          <w:p w14:paraId="6FEC376B">
            <w:pPr>
              <w:pStyle w:val="4"/>
            </w:pPr>
            <w:r>
              <w:t>过往经历</w:t>
            </w:r>
          </w:p>
          <w:p w14:paraId="12D7665C">
            <w:r>
              <w:rPr>
                <w:b/>
              </w:rPr>
              <w:t>华讯教育有限公司 | UI设计师 | 2025-05 ~ 2026-02</w:t>
            </w:r>
          </w:p>
          <w:p w14:paraId="2602A68E">
            <w:pPr>
              <w:pStyle w:val="16"/>
            </w:pPr>
            <w:r>
              <w:t>负责公司产品UI界面设计，提升视觉体验。</w:t>
            </w:r>
          </w:p>
          <w:p w14:paraId="35A93265">
            <w:pPr>
              <w:pStyle w:val="4"/>
            </w:pPr>
            <w:r>
              <w:t>资质认证</w:t>
            </w:r>
          </w:p>
          <w:p w14:paraId="3A1AA6F9">
            <w:pPr>
              <w:pStyle w:val="16"/>
            </w:pPr>
            <w:r>
              <w:t>Adobe认证设计师。</w:t>
            </w:r>
          </w:p>
          <w:p w14:paraId="1B370240">
            <w:pPr>
              <w:pStyle w:val="4"/>
            </w:pPr>
            <w:r>
              <w:t>个人评价</w:t>
            </w:r>
          </w:p>
          <w:p w14:paraId="3150B5CD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06F65FF8">
      <w:r>
        <w:br w:type="page"/>
      </w:r>
    </w:p>
    <w:p w14:paraId="4748BC48">
      <w:pPr>
        <w:jc w:val="center"/>
      </w:pPr>
      <w:r>
        <w:rPr>
          <w:b/>
          <w:sz w:val="32"/>
        </w:rPr>
        <w:t>黄淑英</w:t>
      </w:r>
    </w:p>
    <w:p w14:paraId="75F5FD59">
      <w:r>
        <w:t>求职意向：运营专员 | 南京 | 12236/月 | 一个月内到岗</w:t>
      </w:r>
    </w:p>
    <w:p w14:paraId="6559A909">
      <w:r>
        <w:t>基本信息：35岁 | 男 | 南京 | 13年经验</w:t>
      </w:r>
    </w:p>
    <w:p w14:paraId="1F95619E">
      <w:r>
        <w:t>联系方式：13908852744 | pyuan@example.org</w:t>
      </w:r>
    </w:p>
    <w:p w14:paraId="648C6E4B">
      <w:pPr>
        <w:pStyle w:val="4"/>
      </w:pPr>
      <w:r>
        <w:t>自我评价</w:t>
      </w:r>
    </w:p>
    <w:p w14:paraId="441570FA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658BF15">
      <w:pPr>
        <w:pStyle w:val="4"/>
      </w:pPr>
      <w:r>
        <w:t>教育状况</w:t>
      </w:r>
    </w:p>
    <w:p w14:paraId="2A648215">
      <w:r>
        <w:t>同济大学 | 新闻传播 | 本科 | 2009-09 ~ 2013-06</w:t>
      </w:r>
    </w:p>
    <w:p w14:paraId="4B81838C">
      <w:r>
        <w:t>专业成绩：3.16/4</w:t>
      </w:r>
    </w:p>
    <w:p w14:paraId="7C9C82DE">
      <w:r>
        <w:t>主修课程：财务管理、运营管理、组织行为学、市场营销学、战略管理</w:t>
      </w:r>
    </w:p>
    <w:p w14:paraId="4BB4420A">
      <w:pPr>
        <w:pStyle w:val="4"/>
      </w:pPr>
      <w:r>
        <w:t>工作经历</w:t>
      </w:r>
    </w:p>
    <w:p w14:paraId="2A252C43">
      <w:r>
        <w:rPr>
          <w:b/>
        </w:rPr>
        <w:t>全民简历零售有限公司 | 内容运营 | 2022-07 ~ 2025-09</w:t>
      </w:r>
    </w:p>
    <w:p w14:paraId="1F52715C">
      <w:pPr>
        <w:pStyle w:val="16"/>
      </w:pPr>
      <w:r>
        <w:t>处理用户反馈，提升用户体验。</w:t>
      </w:r>
    </w:p>
    <w:p w14:paraId="140B56F5">
      <w:r>
        <w:rPr>
          <w:b/>
        </w:rPr>
        <w:t>卓越科技科技有限公司 | 用户运营 | 2025-08 ~ 2026-08</w:t>
      </w:r>
    </w:p>
    <w:p w14:paraId="78F7C75E">
      <w:pPr>
        <w:pStyle w:val="16"/>
      </w:pPr>
      <w:r>
        <w:t>处理用户反馈，提升用户体验。 分析运营数据，提出优化建议。</w:t>
      </w:r>
    </w:p>
    <w:p w14:paraId="64C6C37E">
      <w:pPr>
        <w:pStyle w:val="4"/>
      </w:pPr>
      <w:r>
        <w:t>核心技能</w:t>
      </w:r>
    </w:p>
    <w:p w14:paraId="39CF2C99">
      <w:r>
        <w:t>语言能力：日语N2，可进行日常对话。</w:t>
      </w:r>
    </w:p>
    <w:p w14:paraId="65C727C4">
      <w:r>
        <w:t>计算机能力：具备网络基础</w:t>
      </w:r>
    </w:p>
    <w:p w14:paraId="15F28834">
      <w:r>
        <w:t>专业能力：社群管理、活动策划、PS/PR、数据分析</w:t>
      </w:r>
    </w:p>
    <w:p w14:paraId="036D9A4B">
      <w:pPr>
        <w:pStyle w:val="4"/>
      </w:pPr>
      <w:r>
        <w:t>资格证书</w:t>
      </w:r>
    </w:p>
    <w:p w14:paraId="68EDDC40">
      <w:pPr>
        <w:pStyle w:val="16"/>
      </w:pPr>
      <w:r>
        <w:t>大学英语四级（CET-4），良好的读写能力。</w:t>
      </w:r>
    </w:p>
    <w:p w14:paraId="37648DAC">
      <w:r>
        <w:br w:type="page"/>
      </w:r>
    </w:p>
    <w:p w14:paraId="1CB8E4A7">
      <w:pPr>
        <w:jc w:val="center"/>
      </w:pPr>
      <w:r>
        <w:rPr>
          <w:b/>
          <w:sz w:val="32"/>
        </w:rPr>
        <w:t>刘坤</w:t>
      </w:r>
    </w:p>
    <w:p w14:paraId="3D49916D">
      <w:r>
        <w:t>求职意向：人事专员 | 武汉 | 8194/月 | 一周内到岗</w:t>
      </w:r>
    </w:p>
    <w:p w14:paraId="5221F50B">
      <w:r>
        <w:t>基本信息：29岁 | 男 | 武汉 | 7年经验</w:t>
      </w:r>
    </w:p>
    <w:p w14:paraId="53942FA8">
      <w:r>
        <w:t>联系方式：13429822454 | yaolei@example.com</w:t>
      </w:r>
    </w:p>
    <w:p w14:paraId="39261395">
      <w:pPr>
        <w:pStyle w:val="4"/>
      </w:pPr>
      <w:r>
        <w:t>学习背景</w:t>
      </w:r>
    </w:p>
    <w:p w14:paraId="17E696E3">
      <w:r>
        <w:t>北京师范大学 | 劳动与社会保障 | 本科 | 2015-09 ~ 2019-06</w:t>
      </w:r>
    </w:p>
    <w:p w14:paraId="478B80C6">
      <w:r>
        <w:t>专业成绩：3.15/4</w:t>
      </w:r>
    </w:p>
    <w:p w14:paraId="5D99AD73">
      <w:r>
        <w:t>主修课程：组织行为学、运营管理、市场营销学、战略管理、管理学原理、财务管理</w:t>
      </w:r>
    </w:p>
    <w:p w14:paraId="24998E71">
      <w:pPr>
        <w:pStyle w:val="4"/>
      </w:pPr>
      <w:r>
        <w:t>过往经历</w:t>
      </w:r>
    </w:p>
    <w:p w14:paraId="500EE129">
      <w:r>
        <w:rPr>
          <w:b/>
        </w:rPr>
        <w:t>1. 博雅医疗科技有限公司 | HR助理 | 2019-03 ~ 2022-05</w:t>
      </w:r>
    </w:p>
    <w:p w14:paraId="77337C4F">
      <w:pPr>
        <w:pStyle w:val="16"/>
      </w:pPr>
      <w:r>
        <w:t>负责招聘全流程，包括职位发布、简历筛选、面试安排及录用跟进。</w:t>
      </w:r>
    </w:p>
    <w:p w14:paraId="35702AD0">
      <w:r>
        <w:rPr>
          <w:b/>
        </w:rPr>
        <w:t>2. 卓越金融有限公司 | HR助理 | 2022-05 ~ 2026-02</w:t>
      </w:r>
    </w:p>
    <w:p w14:paraId="3352E613">
      <w:pPr>
        <w:pStyle w:val="16"/>
      </w:pPr>
      <w:r>
        <w:t>负责招聘全流程，包括职位发布、简历筛选、面试安排及录用跟进。 负责考勤统计、薪酬核算及社保公积金缴纳。</w:t>
      </w:r>
    </w:p>
    <w:p w14:paraId="64CB1829">
      <w:pPr>
        <w:pStyle w:val="4"/>
      </w:pPr>
      <w:r>
        <w:t>专业技能</w:t>
      </w:r>
    </w:p>
    <w:p w14:paraId="407FB72B">
      <w:r>
        <w:t>语言能力：日语N2，可进行日常对话。</w:t>
      </w:r>
    </w:p>
    <w:p w14:paraId="3322EA60">
      <w:r>
        <w:t>计算机能力：精通Excel数据处理</w:t>
      </w:r>
    </w:p>
    <w:p w14:paraId="6B192E45">
      <w:r>
        <w:t>专业能力：劳动法、培训组织</w:t>
      </w:r>
    </w:p>
    <w:p w14:paraId="6BF8084A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2822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C8F910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6A302E9C">
      <w:pPr>
        <w:pStyle w:val="4"/>
      </w:pPr>
      <w:r>
        <w:t>自我介绍</w:t>
      </w:r>
    </w:p>
    <w:p w14:paraId="276DEC86">
      <w:r>
        <w:t>性格开朗，亲和力强，善于与各部门沟通协作；具备良好的组织协调能力和解决冲突能力；积极主动，乐于学习新知识。</w:t>
      </w:r>
    </w:p>
    <w:p w14:paraId="34AF728B">
      <w:r>
        <w:br w:type="page"/>
      </w:r>
    </w:p>
    <w:p w14:paraId="3DEBF194">
      <w:pPr>
        <w:jc w:val="center"/>
      </w:pPr>
      <w:r>
        <w:rPr>
          <w:b/>
          <w:sz w:val="32"/>
        </w:rPr>
        <w:t>杨丹</w:t>
      </w:r>
    </w:p>
    <w:p w14:paraId="5F38BFB0">
      <w:r>
        <w:t>求职意向：人事专员 | 成都 | 12886/月 | 随时到岗</w:t>
      </w:r>
    </w:p>
    <w:p w14:paraId="24BA4874">
      <w:r>
        <w:t>基本信息：32岁 | 男 | 成都 | 8年经验</w:t>
      </w:r>
    </w:p>
    <w:p w14:paraId="38DF9388">
      <w:r>
        <w:t>联系方式：15756050623 | lei23@example.org</w:t>
      </w:r>
    </w:p>
    <w:p w14:paraId="76C2AF4F">
      <w:pPr>
        <w:pStyle w:val="4"/>
      </w:pPr>
      <w:r>
        <w:t>教育背景</w:t>
      </w:r>
    </w:p>
    <w:p w14:paraId="3BCCF926">
      <w:r>
        <w:t>上海交通大学 | 工商管理 | 硕士 | 2015-09 ~ 2018-06</w:t>
      </w:r>
    </w:p>
    <w:p w14:paraId="0BB72B90">
      <w:r>
        <w:t>专业成绩：3.68/4（专业前10%）</w:t>
      </w:r>
    </w:p>
    <w:p w14:paraId="2CCA92E9">
      <w:r>
        <w:t>主修课程：管理学原理、市场营销学、组织行为学、运营管理、战略管理</w:t>
      </w:r>
    </w:p>
    <w:p w14:paraId="2CE6C6AB">
      <w:pPr>
        <w:pStyle w:val="4"/>
      </w:pPr>
      <w:r>
        <w:t>工作经验</w:t>
      </w:r>
    </w:p>
    <w:p w14:paraId="2B94D601">
      <w:r>
        <w:rPr>
          <w:b/>
        </w:rPr>
        <w:t>恒通教育有限公司 | 招聘专员 | 2022-09 ~ 2026-11</w:t>
      </w:r>
    </w:p>
    <w:p w14:paraId="20053633">
      <w:pPr>
        <w:pStyle w:val="16"/>
      </w:pPr>
      <w:r>
        <w:t>办理员工入职、转正、调动、离职手续，维护人事档案。</w:t>
      </w:r>
    </w:p>
    <w:p w14:paraId="2A66BBEC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33F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4AE2050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025F571D">
            <w:r>
              <w:t>熟悉Python基础</w:t>
            </w:r>
          </w:p>
        </w:tc>
      </w:tr>
      <w:tr w14:paraId="60A0C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4DDC727">
            <w:r>
              <w:t>劳动法</w:t>
            </w:r>
          </w:p>
        </w:tc>
        <w:tc>
          <w:tcPr>
            <w:tcW w:w="4320" w:type="dxa"/>
            <w:shd w:val="clear" w:color="auto" w:fill="E7E6E6"/>
          </w:tcPr>
          <w:p w14:paraId="7775A10E">
            <w:r>
              <w:t>培训组织</w:t>
            </w:r>
          </w:p>
        </w:tc>
      </w:tr>
      <w:tr w14:paraId="0768A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A6A760">
            <w:r>
              <w:t>招聘面试</w:t>
            </w:r>
          </w:p>
        </w:tc>
        <w:tc>
          <w:tcPr>
            <w:tcW w:w="4320" w:type="dxa"/>
          </w:tcPr>
          <w:p w14:paraId="511CB4C0"/>
        </w:tc>
      </w:tr>
    </w:tbl>
    <w:p w14:paraId="49F9B5AD"/>
    <w:p w14:paraId="77690F59">
      <w:pPr>
        <w:pStyle w:val="4"/>
      </w:pPr>
      <w:r>
        <w:t>资格证书</w:t>
      </w:r>
    </w:p>
    <w:p w14:paraId="24052D43">
      <w:pPr>
        <w:pStyle w:val="16"/>
      </w:pPr>
      <w:r>
        <w:t>人力资源管理师三级证书。</w:t>
      </w:r>
    </w:p>
    <w:p w14:paraId="05399729">
      <w:pPr>
        <w:pStyle w:val="4"/>
      </w:pPr>
      <w:r>
        <w:t>个人评价</w:t>
      </w:r>
    </w:p>
    <w:p w14:paraId="6FC310B9">
      <w:r>
        <w:t>性格开朗，亲和力强，善于与各部门沟通协作；具备良好的组织协调能力和解决冲突能力；积极主动，乐于学习新知识。</w:t>
      </w:r>
    </w:p>
    <w:p w14:paraId="1047DF76">
      <w:r>
        <w:br w:type="page"/>
      </w:r>
    </w:p>
    <w:p w14:paraId="62756BF3">
      <w:pPr>
        <w:jc w:val="center"/>
      </w:pPr>
      <w:r>
        <w:rPr>
          <w:b/>
          <w:sz w:val="32"/>
        </w:rPr>
        <w:t>张成</w:t>
      </w:r>
    </w:p>
    <w:p w14:paraId="408E6717">
      <w:r>
        <w:t>求职意向：产品经理 | 长沙 | 18169/月 | 一周内到岗</w:t>
      </w:r>
    </w:p>
    <w:p w14:paraId="4A152414">
      <w:r>
        <w:t>基本信息：35岁 | 男 | 长沙 | 13年经验</w:t>
      </w:r>
    </w:p>
    <w:p w14:paraId="748CA070">
      <w:r>
        <w:t>联系方式：13340367488 | rdai@example.net</w:t>
      </w:r>
    </w:p>
    <w:p w14:paraId="7D3632B0">
      <w:pPr>
        <w:pStyle w:val="4"/>
      </w:pPr>
      <w:r>
        <w:t>教育经历</w:t>
      </w:r>
    </w:p>
    <w:p w14:paraId="084F8324">
      <w:r>
        <w:t>北京师范大学 | 心理学 | 本科 | 2009-09 ~ 2013-06</w:t>
      </w:r>
    </w:p>
    <w:p w14:paraId="3D04E204">
      <w:r>
        <w:t>专业成绩：3.92/4</w:t>
      </w:r>
    </w:p>
    <w:p w14:paraId="0130F85D">
      <w:r>
        <w:t>主修课程：组织行为学、管理学原理、运营管理、战略管理、财务管理、市场营销学</w:t>
      </w:r>
    </w:p>
    <w:p w14:paraId="6EF4EB3F">
      <w:pPr>
        <w:pStyle w:val="4"/>
      </w:pPr>
      <w:r>
        <w:t>工作经历</w:t>
      </w:r>
    </w:p>
    <w:p w14:paraId="6B43F62B">
      <w:r>
        <w:rPr>
          <w:b/>
        </w:rPr>
        <w:t>北京金融科技有限公司 | 产品助理 | 2020-07 ~ 2022-06</w:t>
      </w:r>
    </w:p>
    <w:p w14:paraId="55F1FBD6">
      <w:pPr>
        <w:pStyle w:val="16"/>
      </w:pPr>
      <w:r>
        <w:t>组织用户访谈，挖掘潜在需求。 输出PRD文档，协调开发、测试、运营团队推进产品落地。 跟踪产品数据，根据反馈持续优化迭代。</w:t>
      </w:r>
    </w:p>
    <w:p w14:paraId="33793E3D">
      <w:r>
        <w:rPr>
          <w:b/>
        </w:rPr>
        <w:t>卓越医疗有限公司 | 产品助理 | 2022-11 ~ 2025-07</w:t>
      </w:r>
    </w:p>
    <w:p w14:paraId="25697A73">
      <w:pPr>
        <w:pStyle w:val="16"/>
      </w:pPr>
      <w:r>
        <w:t>组织用户访谈，挖掘潜在需求。 输出PRD文档，协调开发、测试、运营团队推进产品落地。 负责产品需求调研、用户分析，完成产品规划与设计。</w:t>
      </w:r>
    </w:p>
    <w:p w14:paraId="7C9BF907">
      <w:r>
        <w:rPr>
          <w:b/>
        </w:rPr>
        <w:t>创想教育有限公司 | 产品经理 | 2025-07 ~ 2026-07</w:t>
      </w:r>
    </w:p>
    <w:p w14:paraId="46E53B09">
      <w:pPr>
        <w:pStyle w:val="16"/>
      </w:pPr>
      <w:r>
        <w:t>负责产品需求调研、用户分析，完成产品规划与设计。</w:t>
      </w:r>
    </w:p>
    <w:p w14:paraId="5CCD7C07">
      <w:pPr>
        <w:pStyle w:val="4"/>
      </w:pPr>
      <w:r>
        <w:t>技能特长</w:t>
      </w:r>
    </w:p>
    <w:p w14:paraId="03B74A05">
      <w:r>
        <w:t>语言能力：英语CET-6，读写熟练，可日常交流。</w:t>
      </w:r>
    </w:p>
    <w:p w14:paraId="305354FB">
      <w:r>
        <w:t>计算机能力：具备网络基础</w:t>
      </w:r>
    </w:p>
    <w:p w14:paraId="158276F0">
      <w:r>
        <w:t>专业能力：数据分析、项目管理</w:t>
      </w:r>
    </w:p>
    <w:p w14:paraId="2A5BF7ED">
      <w:pPr>
        <w:pStyle w:val="4"/>
      </w:pPr>
      <w:r>
        <w:t>证书与荣誉</w:t>
      </w:r>
    </w:p>
    <w:p w14:paraId="33605EF0">
      <w:pPr>
        <w:pStyle w:val="16"/>
      </w:pPr>
      <w:r>
        <w:t>PMP项目管理认证。</w:t>
      </w:r>
    </w:p>
    <w:p w14:paraId="49E4C272">
      <w:pPr>
        <w:pStyle w:val="4"/>
      </w:pPr>
      <w:r>
        <w:t>项目经验</w:t>
      </w:r>
    </w:p>
    <w:p w14:paraId="70611DBB">
      <w:r>
        <w:rPr>
          <w:b/>
        </w:rPr>
        <w:t>企业级管理系统（2019-04 ~ 2023-02）</w:t>
      </w:r>
    </w:p>
    <w:p w14:paraId="5F2C4F3A">
      <w:pPr>
        <w:pStyle w:val="16"/>
      </w:pPr>
      <w:r>
        <w:t>负责核心模块设计与开发，实现了高并发处理，提升了系统性能30%。</w:t>
      </w:r>
    </w:p>
    <w:p w14:paraId="59C95766">
      <w:pPr>
        <w:pStyle w:val="4"/>
      </w:pPr>
      <w:r>
        <w:t>个人评价</w:t>
      </w:r>
    </w:p>
    <w:p w14:paraId="6F97E05D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FB088F3">
      <w:r>
        <w:br w:type="page"/>
      </w:r>
    </w:p>
    <w:p w14:paraId="736356AD">
      <w:pPr>
        <w:jc w:val="center"/>
      </w:pPr>
      <w:r>
        <w:rPr>
          <w:b/>
          <w:sz w:val="32"/>
        </w:rPr>
        <w:t>陈秀芳</w:t>
      </w:r>
    </w:p>
    <w:p w14:paraId="3100CD29">
      <w:r>
        <w:t>求职意向：设计师 | 西安 | 10956/月 | 随时到岗</w:t>
      </w:r>
    </w:p>
    <w:p w14:paraId="7DA4705E">
      <w:r>
        <w:t>基本信息：35岁 | 男 | 成都 | 13年经验</w:t>
      </w:r>
    </w:p>
    <w:p w14:paraId="7F8EA054">
      <w:r>
        <w:t>联系方式：15205659720 | tao52@example.org</w:t>
      </w:r>
    </w:p>
    <w:p w14:paraId="5AB99E90">
      <w:pPr>
        <w:pStyle w:val="4"/>
      </w:pPr>
      <w:r>
        <w:t>教育经历</w:t>
      </w:r>
    </w:p>
    <w:p w14:paraId="1F222F0C">
      <w:r>
        <w:t>南京大学 | 产品设计 | 本科 | 2009-09 ~ 2013-06</w:t>
      </w:r>
    </w:p>
    <w:p w14:paraId="4DADCE5F">
      <w:r>
        <w:t>专业成绩：3.32/4</w:t>
      </w:r>
    </w:p>
    <w:p w14:paraId="0DC68E93">
      <w:r>
        <w:t>主修课程：市场营销学、组织行为学、运营管理、战略管理、管理学原理、财务管理</w:t>
      </w:r>
    </w:p>
    <w:p w14:paraId="49F547A3">
      <w:pPr>
        <w:pStyle w:val="4"/>
      </w:pPr>
      <w:r>
        <w:t>工作经历</w:t>
      </w:r>
    </w:p>
    <w:p w14:paraId="598F3390">
      <w:r>
        <w:rPr>
          <w:b/>
        </w:rPr>
        <w:t>恒通金融有限公司 | 视觉设计师 | 2023-06 ~ 2026-06</w:t>
      </w:r>
    </w:p>
    <w:p w14:paraId="1EA4CD6D">
      <w:pPr>
        <w:pStyle w:val="16"/>
      </w:pPr>
      <w:r>
        <w:t>制作宣传海报、画册、名片等平面物料。</w:t>
      </w:r>
    </w:p>
    <w:p w14:paraId="2FE55960">
      <w:pPr>
        <w:pStyle w:val="4"/>
      </w:pPr>
      <w:r>
        <w:t>技能特长</w:t>
      </w:r>
    </w:p>
    <w:p w14:paraId="4AD49BCA">
      <w:r>
        <w:t>语言能力：韩语TOPIK4，基础交流能力。</w:t>
      </w:r>
    </w:p>
    <w:p w14:paraId="615A235C">
      <w:r>
        <w:t>计算机能力：具备网络基础</w:t>
      </w:r>
    </w:p>
    <w:p w14:paraId="756CDACA">
      <w:r>
        <w:t>专业能力：Photoshop、Illustrator、Sketch、Figma</w:t>
      </w:r>
    </w:p>
    <w:p w14:paraId="1EA48377">
      <w:pPr>
        <w:pStyle w:val="4"/>
      </w:pPr>
      <w:r>
        <w:t>证书与荣誉</w:t>
      </w:r>
    </w:p>
    <w:p w14:paraId="5C572F48">
      <w:pPr>
        <w:pStyle w:val="16"/>
      </w:pPr>
      <w:r>
        <w:t>Adobe认证设计师。</w:t>
      </w:r>
    </w:p>
    <w:p w14:paraId="5C6DCA1C">
      <w:pPr>
        <w:pStyle w:val="4"/>
      </w:pPr>
      <w:r>
        <w:t>自我陈述</w:t>
      </w:r>
    </w:p>
    <w:p w14:paraId="175222C7">
      <w:r>
        <w:t>具备良好的审美能力和设计功底；热爱设计，关注细节；善于沟通，能准确理解需求并转化为优秀的设计方案。</w:t>
      </w:r>
    </w:p>
    <w:p w14:paraId="16B09901">
      <w:r>
        <w:br w:type="page"/>
      </w:r>
    </w:p>
    <w:p w14:paraId="77CF0038">
      <w:pPr>
        <w:jc w:val="center"/>
      </w:pPr>
      <w:r>
        <w:rPr>
          <w:b/>
          <w:sz w:val="32"/>
        </w:rPr>
        <w:t>萧志强</w:t>
      </w:r>
    </w:p>
    <w:p w14:paraId="5695377D">
      <w:r>
        <w:t>求职意向：行政专员 | 苏州 | 11214/月 | 两周内到岗</w:t>
      </w:r>
    </w:p>
    <w:p w14:paraId="752F7657">
      <w:r>
        <w:t>基本信息：27岁 | 男 | 深圳 | 5年经验</w:t>
      </w:r>
    </w:p>
    <w:p w14:paraId="2DDA5F03">
      <w:r>
        <w:t>联系方式：18763904488 | houmin@example.net</w:t>
      </w:r>
    </w:p>
    <w:p w14:paraId="111EE00F">
      <w:pPr>
        <w:pStyle w:val="4"/>
      </w:pPr>
      <w:r>
        <w:t>学习背景</w:t>
      </w:r>
    </w:p>
    <w:p w14:paraId="6D8C5405">
      <w:r>
        <w:t>同济大学 | 汉语言文学 | 本科 | 2017-09 ~ 2021-06</w:t>
      </w:r>
    </w:p>
    <w:p w14:paraId="4963CE4C">
      <w:r>
        <w:t>专业成绩：3.0/4</w:t>
      </w:r>
    </w:p>
    <w:p w14:paraId="699151C9">
      <w:r>
        <w:t>主修课程：运营管理、财务管理、管理学原理、市场营销学、战略管理、组织行为学</w:t>
      </w:r>
    </w:p>
    <w:p w14:paraId="40F6347E">
      <w:pPr>
        <w:pStyle w:val="4"/>
      </w:pPr>
      <w:r>
        <w:t>工作经验</w:t>
      </w:r>
    </w:p>
    <w:p w14:paraId="46151DF3">
      <w:r>
        <w:rPr>
          <w:b/>
        </w:rPr>
        <w:t>成都传媒科技有限公司 | 行政助理 | 2021-10 ~ 2025-11</w:t>
      </w:r>
    </w:p>
    <w:p w14:paraId="45656845">
      <w:pPr>
        <w:pStyle w:val="16"/>
      </w:pPr>
      <w:r>
        <w:t>负责公司日常行政事务管理，包括办公环境维护、办公用品采购与发放。 负责来访客户接待及电话接听，展现良好企业形象。</w:t>
      </w:r>
    </w:p>
    <w:p w14:paraId="0D9AF149">
      <w:r>
        <w:rPr>
          <w:b/>
        </w:rPr>
        <w:t>博雅制造科技有限公司 | 行政主管 | 2025-08 ~ 2026-11</w:t>
      </w:r>
    </w:p>
    <w:p w14:paraId="4841DFF7">
      <w:pPr>
        <w:pStyle w:val="16"/>
      </w:pPr>
      <w:r>
        <w:t>管理公司固定资产、车辆、印章等，确保规范使用。</w:t>
      </w:r>
    </w:p>
    <w:p w14:paraId="39AEC3E5">
      <w:pPr>
        <w:pStyle w:val="4"/>
      </w:pPr>
      <w:r>
        <w:t>专业技能</w:t>
      </w:r>
    </w:p>
    <w:p w14:paraId="1A14DCBB">
      <w:r>
        <w:t>语言能力：英语CET-6，读写熟练，可日常交流。</w:t>
      </w:r>
    </w:p>
    <w:p w14:paraId="490AFDD6">
      <w:r>
        <w:t>计算机能力：熟练使用Office办公软件</w:t>
      </w:r>
    </w:p>
    <w:p w14:paraId="58891CB1">
      <w:r>
        <w:t>专业能力：办公软件、档案管理、会议组织</w:t>
      </w:r>
    </w:p>
    <w:p w14:paraId="65B43115">
      <w:pPr>
        <w:pStyle w:val="4"/>
      </w:pPr>
      <w:r>
        <w:t>资格证书</w:t>
      </w:r>
    </w:p>
    <w:p w14:paraId="0455B5C7">
      <w:pPr>
        <w:pStyle w:val="16"/>
      </w:pPr>
      <w:r>
        <w:t>大学英语四级（CET-4），良好的读写能力。</w:t>
      </w:r>
    </w:p>
    <w:p w14:paraId="486FA90A">
      <w:pPr>
        <w:pStyle w:val="16"/>
      </w:pPr>
      <w:r>
        <w:t>大学英语六级（CET-6），优秀的听说读写能力。</w:t>
      </w:r>
    </w:p>
    <w:p w14:paraId="50CC8F98">
      <w:pPr>
        <w:pStyle w:val="4"/>
      </w:pPr>
      <w:r>
        <w:t>自我介绍</w:t>
      </w:r>
    </w:p>
    <w:p w14:paraId="0B0335C8">
      <w:r>
        <w:t>工作细致认真，有良好的条理性；善于沟通协调，能够高效处理多项任务；责任心强，有较强的服务意识和团队合作精神。</w:t>
      </w:r>
    </w:p>
    <w:p w14:paraId="014327B0">
      <w:r>
        <w:br w:type="page"/>
      </w:r>
    </w:p>
    <w:p w14:paraId="62BE6A80">
      <w:pPr>
        <w:jc w:val="center"/>
      </w:pPr>
      <w:r>
        <w:rPr>
          <w:b/>
          <w:sz w:val="32"/>
        </w:rPr>
        <w:t>贺丽</w:t>
      </w:r>
    </w:p>
    <w:p w14:paraId="128FA915">
      <w:r>
        <w:t>求职意向：产品经理 | 重庆 | 15340/月 | 一个月内到岗</w:t>
      </w:r>
    </w:p>
    <w:p w14:paraId="3DABBB56">
      <w:r>
        <w:t>基本信息：34岁 | 男 | 苏州 | 12年经验</w:t>
      </w:r>
    </w:p>
    <w:p w14:paraId="0DC67F2A">
      <w:r>
        <w:t>联系方式：15942497675 | agu@example.net</w:t>
      </w:r>
    </w:p>
    <w:p w14:paraId="7FC41579">
      <w:pPr>
        <w:pStyle w:val="4"/>
      </w:pPr>
      <w:r>
        <w:t>教育状况</w:t>
      </w:r>
    </w:p>
    <w:p w14:paraId="525B6C5F">
      <w:r>
        <w:t>天津大学 | 信息管理 | 本科 | 2010-09 ~ 2014-06</w:t>
      </w:r>
    </w:p>
    <w:p w14:paraId="7DA03D7D">
      <w:r>
        <w:t>专业成绩：3.15/4</w:t>
      </w:r>
    </w:p>
    <w:p w14:paraId="4EFCB55B">
      <w:r>
        <w:t>主修课程：运营管理、市场营销学、财务管理、战略管理、组织行为学、管理学原理</w:t>
      </w:r>
    </w:p>
    <w:p w14:paraId="05EC6EE4">
      <w:pPr>
        <w:pStyle w:val="4"/>
      </w:pPr>
      <w:r>
        <w:t>过往经历</w:t>
      </w:r>
    </w:p>
    <w:p w14:paraId="29EAF0FC">
      <w:r>
        <w:rPr>
          <w:b/>
        </w:rPr>
        <w:t>北京教育科技有限公司 | 产品助理 | 2018-09 ~ 2021-08</w:t>
      </w:r>
    </w:p>
    <w:p w14:paraId="7B9B9433">
      <w:pPr>
        <w:pStyle w:val="16"/>
      </w:pPr>
      <w:r>
        <w:t>参与竞品分析，提炼差异化优势。</w:t>
      </w:r>
    </w:p>
    <w:p w14:paraId="5C42E8A7">
      <w:r>
        <w:rPr>
          <w:b/>
        </w:rPr>
        <w:t>恒通科技有限公司 | 产品经理 | 2021-01 ~ 2023-04</w:t>
      </w:r>
    </w:p>
    <w:p w14:paraId="6C68C070">
      <w:pPr>
        <w:pStyle w:val="16"/>
      </w:pPr>
      <w:r>
        <w:t>负责产品需求调研、用户分析，完成产品规划与设计。 参与竞品分析，提炼差异化优势。 组织用户访谈，挖掘潜在需求。</w:t>
      </w:r>
    </w:p>
    <w:p w14:paraId="3FF0C2B9">
      <w:r>
        <w:rPr>
          <w:b/>
        </w:rPr>
        <w:t>华讯零售科技有限公司 | 产品经理 | 2023-02 ~ 2026-06</w:t>
      </w:r>
    </w:p>
    <w:p w14:paraId="662814D4">
      <w:pPr>
        <w:pStyle w:val="16"/>
      </w:pPr>
      <w:r>
        <w:t>组织用户访谈，挖掘潜在需求。</w:t>
      </w:r>
    </w:p>
    <w:p w14:paraId="633EF278">
      <w:pPr>
        <w:pStyle w:val="4"/>
      </w:pPr>
      <w:r>
        <w:t>能力专长</w:t>
      </w:r>
    </w:p>
    <w:p w14:paraId="2F013A83">
      <w:r>
        <w:t>语言能力：英语专八，流利商务沟通。</w:t>
      </w:r>
    </w:p>
    <w:p w14:paraId="1AD983D5">
      <w:r>
        <w:t>计算机能力：具备网络基础</w:t>
      </w:r>
    </w:p>
    <w:p w14:paraId="42B28C4D">
      <w:r>
        <w:t>专业能力：需求分析、数据分析、用户调研</w:t>
      </w:r>
    </w:p>
    <w:p w14:paraId="447E17FE">
      <w:pPr>
        <w:pStyle w:val="4"/>
      </w:pPr>
      <w:r>
        <w:t>资质认证</w:t>
      </w:r>
    </w:p>
    <w:p w14:paraId="3F442462">
      <w:pPr>
        <w:pStyle w:val="16"/>
      </w:pPr>
      <w:r>
        <w:t>PMP项目管理认证。</w:t>
      </w:r>
    </w:p>
    <w:p w14:paraId="658EEEC3">
      <w:pPr>
        <w:pStyle w:val="4"/>
      </w:pPr>
      <w:r>
        <w:t>个人评价</w:t>
      </w:r>
    </w:p>
    <w:p w14:paraId="4723FD71">
      <w:r>
        <w:t>善于洞察用户需求，逻辑分析能力强；能够快速理解业务场景；有责任心，注重细节，追求产品极致。</w:t>
      </w:r>
    </w:p>
    <w:p w14:paraId="2D8A6D35">
      <w:r>
        <w:br w:type="page"/>
      </w:r>
    </w:p>
    <w:p w14:paraId="59202443">
      <w:pPr>
        <w:jc w:val="center"/>
      </w:pPr>
      <w:r>
        <w:rPr>
          <w:b/>
          <w:sz w:val="32"/>
        </w:rPr>
        <w:t>张玉珍</w:t>
      </w:r>
    </w:p>
    <w:p w14:paraId="07BE1958">
      <w:r>
        <w:t>求职意向：运营专员 | 成都 | 13044/月 | 随时到岗</w:t>
      </w:r>
    </w:p>
    <w:p w14:paraId="14609BA2">
      <w:r>
        <w:t>基本信息：27岁 | 男 | 重庆 | 7年经验</w:t>
      </w:r>
    </w:p>
    <w:p w14:paraId="4E8F7BCA">
      <w:r>
        <w:t>联系方式：15204325502 | tlei@example.org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E0E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8FC4F5">
            <w:pPr>
              <w:pStyle w:val="4"/>
            </w:pPr>
            <w:r>
              <w:t>教育经历</w:t>
            </w:r>
          </w:p>
          <w:p w14:paraId="51FAA1AF">
            <w:r>
              <w:t>北京信息职业技术学院 | 汉语言文学 | 专科 | 2016-09 ~ 2019-06</w:t>
            </w:r>
          </w:p>
          <w:p w14:paraId="459FE988">
            <w:r>
              <w:t>专业成绩：3.26/4</w:t>
            </w:r>
          </w:p>
          <w:p w14:paraId="770DC231">
            <w:r>
              <w:t>主修课程：管理学原理、市场营销学、组织行为学、财务管理、运营管理、战略管理</w:t>
            </w:r>
          </w:p>
        </w:tc>
      </w:tr>
    </w:tbl>
    <w:p w14:paraId="104A94E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7DB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A7C97E">
            <w:pPr>
              <w:pStyle w:val="4"/>
            </w:pPr>
            <w:r>
              <w:t>工作经历</w:t>
            </w:r>
          </w:p>
          <w:p w14:paraId="34832920">
            <w:r>
              <w:rPr>
                <w:b/>
              </w:rPr>
              <w:t>领航咨询有限公司 | 新媒体运营 | 2020-01 ~ 2023-07</w:t>
            </w:r>
          </w:p>
          <w:p w14:paraId="01C5C713">
            <w:pPr>
              <w:pStyle w:val="16"/>
            </w:pPr>
            <w:r>
              <w:t>负责用户社群运营，提升用户活跃度和粘性。 策划并执行线上活动，促进用户增长和转化。</w:t>
            </w:r>
          </w:p>
          <w:p w14:paraId="27FBA114">
            <w:r>
              <w:rPr>
                <w:b/>
              </w:rPr>
              <w:t>全民简历金融有限公司 | 内容运营 | 2023-01 ~ 2026-08</w:t>
            </w:r>
          </w:p>
          <w:p w14:paraId="7649AD60">
            <w:pPr>
              <w:pStyle w:val="16"/>
            </w:pPr>
            <w:r>
              <w:t>分析运营数据，提出优化建议。</w:t>
            </w:r>
          </w:p>
        </w:tc>
      </w:tr>
    </w:tbl>
    <w:p w14:paraId="6ADA0BE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2AF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E33B04">
            <w:pPr>
              <w:pStyle w:val="4"/>
            </w:pPr>
            <w:r>
              <w:t>技能特长</w:t>
            </w:r>
          </w:p>
          <w:p w14:paraId="37153B40">
            <w:r>
              <w:t>语言能力：韩语TOPIK4，基础交流能力。</w:t>
            </w:r>
          </w:p>
          <w:p w14:paraId="4C60BB9B">
            <w:r>
              <w:t>计算机能力：熟练使用Office办公软件</w:t>
            </w:r>
          </w:p>
          <w:p w14:paraId="7268C732">
            <w:r>
              <w:t>专业能力：活动策划、PS/PR、内容创作</w:t>
            </w:r>
          </w:p>
        </w:tc>
      </w:tr>
    </w:tbl>
    <w:p w14:paraId="44F155F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C3C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F73C13">
            <w:pPr>
              <w:pStyle w:val="4"/>
            </w:pPr>
            <w:r>
              <w:t>资格证书</w:t>
            </w:r>
          </w:p>
          <w:p w14:paraId="3E6A0A40">
            <w:pPr>
              <w:pStyle w:val="16"/>
            </w:pPr>
            <w:r>
              <w:t>大学英语四级（CET-4），良好的读写能力。</w:t>
            </w:r>
          </w:p>
          <w:p w14:paraId="148B2323">
            <w:pPr>
              <w:pStyle w:val="16"/>
            </w:pPr>
            <w:r>
              <w:t>全国计算机等级考试二级（Office高级应用）。</w:t>
            </w:r>
          </w:p>
          <w:p w14:paraId="0E437E55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0C171F5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41F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C1C0F4">
            <w:pPr>
              <w:pStyle w:val="4"/>
            </w:pPr>
            <w:r>
              <w:t>自我介绍</w:t>
            </w:r>
          </w:p>
          <w:p w14:paraId="2B17A200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20AC1B88"/>
    <w:p w14:paraId="1913C800">
      <w:r>
        <w:br w:type="page"/>
      </w:r>
    </w:p>
    <w:p w14:paraId="3BF65B2D">
      <w:pPr>
        <w:jc w:val="center"/>
      </w:pPr>
      <w:r>
        <w:rPr>
          <w:b/>
          <w:sz w:val="32"/>
        </w:rPr>
        <w:t>胡淑华</w:t>
      </w:r>
    </w:p>
    <w:p w14:paraId="11F0A126">
      <w:r>
        <w:t>求职意向：财务助理 | 深圳 | 16065/月 | 随时到岗</w:t>
      </w:r>
    </w:p>
    <w:p w14:paraId="3C46F68D">
      <w:r>
        <w:t>基本信息：29岁 | 女 | 上海 | 5年经验</w:t>
      </w:r>
    </w:p>
    <w:p w14:paraId="388A8E1F">
      <w:r>
        <w:t>联系方式：13728695451 | chao83@example.net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87B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697A0E">
            <w:pPr>
              <w:pStyle w:val="4"/>
            </w:pPr>
            <w:r>
              <w:t>学习背景</w:t>
            </w:r>
          </w:p>
          <w:p w14:paraId="50302E20">
            <w:r>
              <w:t>中国科学技术大学 | 会计学 | 硕士 | 2018-09 ~ 2021-06</w:t>
            </w:r>
          </w:p>
          <w:p w14:paraId="5C55CE21">
            <w:r>
              <w:t>专业成绩：3.1/4</w:t>
            </w:r>
          </w:p>
          <w:p w14:paraId="098737C2">
            <w:r>
              <w:t>主修课程：管理会计、中级财务会计、审计学、基础会计、税法</w:t>
            </w:r>
          </w:p>
        </w:tc>
      </w:tr>
    </w:tbl>
    <w:p w14:paraId="4864BF4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1C0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FBDF15">
            <w:pPr>
              <w:pStyle w:val="4"/>
            </w:pPr>
            <w:r>
              <w:t>实习经历</w:t>
            </w:r>
          </w:p>
          <w:p w14:paraId="2032C41B">
            <w:r>
              <w:rPr>
                <w:b/>
              </w:rPr>
              <w:t>恒通教育科技有限公司 | 财务助理 | 2023-06 ~ 2025-01</w:t>
            </w:r>
          </w:p>
          <w:p w14:paraId="13B602C1">
            <w:pPr>
              <w:pStyle w:val="16"/>
            </w:pPr>
            <w:r>
              <w:t>协助完成月度财务报表编制及税务申报。 管理发票、合同等财务档案，确保合规。</w:t>
            </w:r>
          </w:p>
          <w:p w14:paraId="60512C41">
            <w:r>
              <w:rPr>
                <w:b/>
              </w:rPr>
              <w:t>卓越金融有限公司 | 会计 | 2025-02 ~ 2026-05</w:t>
            </w:r>
          </w:p>
          <w:p w14:paraId="03D0B8DA">
            <w:pPr>
              <w:pStyle w:val="16"/>
            </w:pPr>
            <w:r>
              <w:t>负责日常报销审核、凭证编制及账务处理。</w:t>
            </w:r>
          </w:p>
        </w:tc>
      </w:tr>
    </w:tbl>
    <w:p w14:paraId="16CAB95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AC7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651636F">
            <w:pPr>
              <w:pStyle w:val="4"/>
            </w:pPr>
            <w:r>
              <w:t>专业技能</w:t>
            </w:r>
          </w:p>
          <w:p w14:paraId="77D77210">
            <w:r>
              <w:t>语言能力：英语CET-4，具备基本读写能力。</w:t>
            </w:r>
          </w:p>
          <w:p w14:paraId="3BE1D5C9">
            <w:r>
              <w:t>计算机能力：熟练使用Office办公软件</w:t>
            </w:r>
          </w:p>
          <w:p w14:paraId="34929B36">
            <w:r>
              <w:t>专业能力：财务报表、用友</w:t>
            </w:r>
          </w:p>
        </w:tc>
      </w:tr>
    </w:tbl>
    <w:p w14:paraId="0DFCE77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91A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3DF4F9">
            <w:pPr>
              <w:pStyle w:val="4"/>
            </w:pPr>
            <w:r>
              <w:t>证书与荣誉</w:t>
            </w:r>
          </w:p>
          <w:p w14:paraId="71DC9758">
            <w:pPr>
              <w:pStyle w:val="16"/>
            </w:pPr>
            <w:r>
              <w:t>会计从业资格证。</w:t>
            </w:r>
          </w:p>
        </w:tc>
      </w:tr>
    </w:tbl>
    <w:p w14:paraId="2F2E450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FBB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711E5D">
            <w:pPr>
              <w:pStyle w:val="4"/>
            </w:pPr>
            <w:r>
              <w:t>自我介绍</w:t>
            </w:r>
          </w:p>
          <w:p w14:paraId="21CFA0BA">
            <w:r>
              <w:t>做事严谨，对数字敏感；熟练掌握财务软件，有较强的合规意识；诚实守信，具备良好的职业道德。</w:t>
            </w:r>
          </w:p>
        </w:tc>
      </w:tr>
    </w:tbl>
    <w:p w14:paraId="04FC3F68"/>
    <w:p w14:paraId="4E8C76F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BC78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3DCCED">
            <w:r>
              <w:rPr>
                <w:b/>
                <w:sz w:val="28"/>
              </w:rPr>
              <w:t>吴晨</w:t>
            </w:r>
          </w:p>
          <w:p w14:paraId="6F2C781A">
            <w:r>
              <w:t>求职意向：市场专员 | 北京 | 21898/月 | 一个月内到岗</w:t>
            </w:r>
          </w:p>
          <w:p w14:paraId="29810CC9">
            <w:r>
              <w:t>基本信息：36岁 | 男 | 深圳 | 12年经验</w:t>
            </w:r>
          </w:p>
          <w:p w14:paraId="02C40297">
            <w:r>
              <w:t>联系方式：13268230195 | mingqian@example.com</w:t>
            </w:r>
          </w:p>
          <w:p w14:paraId="27D341C1">
            <w:pPr>
              <w:pStyle w:val="4"/>
            </w:pPr>
            <w:r>
              <w:t>技能特长</w:t>
            </w:r>
          </w:p>
          <w:p w14:paraId="459F9D50">
            <w:r>
              <w:t>语言能力：英语CET-6，读写熟练，可日常交流。</w:t>
            </w:r>
          </w:p>
          <w:p w14:paraId="19AA13FB">
            <w:r>
              <w:t>计算机能力：熟悉Python基础</w:t>
            </w:r>
          </w:p>
          <w:p w14:paraId="0B6C4422">
            <w:r>
              <w:t>专业能力：活动策划、市场调研、文案写作</w:t>
            </w:r>
          </w:p>
        </w:tc>
        <w:tc>
          <w:tcPr>
            <w:tcW w:w="4320" w:type="dxa"/>
          </w:tcPr>
          <w:p w14:paraId="57201B50"/>
          <w:p w14:paraId="6082D3E9">
            <w:pPr>
              <w:pStyle w:val="4"/>
            </w:pPr>
            <w:r>
              <w:t>教育状况</w:t>
            </w:r>
          </w:p>
          <w:p w14:paraId="0229AA83">
            <w:r>
              <w:t>清华大学 | 市场营销 | 硕士 | 2011-09 ~ 2014-06</w:t>
            </w:r>
          </w:p>
          <w:p w14:paraId="7994844F">
            <w:r>
              <w:t>专业成绩：3.75/4（专业前10%）</w:t>
            </w:r>
          </w:p>
          <w:p w14:paraId="46986934">
            <w:r>
              <w:t>主修课程：市场营销学、品牌管理、广告学、市场调研、消费者行为学、销售管理</w:t>
            </w:r>
          </w:p>
          <w:p w14:paraId="29BE739F">
            <w:pPr>
              <w:pStyle w:val="4"/>
            </w:pPr>
            <w:r>
              <w:t>工作经历</w:t>
            </w:r>
          </w:p>
          <w:p w14:paraId="7DEE49E8">
            <w:r>
              <w:rPr>
                <w:b/>
              </w:rPr>
              <w:t>北京科技有限公司 | 市场助理 | 2020-04 ~ 2023-06</w:t>
            </w:r>
          </w:p>
          <w:p w14:paraId="74A92C06">
            <w:pPr>
              <w:pStyle w:val="16"/>
            </w:pPr>
            <w:r>
              <w:t>策划并执行线上线下营销活动，提升品牌知名度。</w:t>
            </w:r>
          </w:p>
          <w:p w14:paraId="193C5BF5">
            <w:r>
              <w:rPr>
                <w:b/>
              </w:rPr>
              <w:t>博雅咨询有限公司 | 品牌专员 | 2023-04 ~ 2026-02</w:t>
            </w:r>
          </w:p>
          <w:p w14:paraId="28D08B80">
            <w:pPr>
              <w:pStyle w:val="16"/>
            </w:pPr>
            <w:r>
              <w:t>协助制定营销策略，跟踪推广效果并优化。</w:t>
            </w:r>
          </w:p>
          <w:p w14:paraId="317E7D4C">
            <w:pPr>
              <w:pStyle w:val="4"/>
            </w:pPr>
            <w:r>
              <w:t>资质认证</w:t>
            </w:r>
          </w:p>
          <w:p w14:paraId="7B1921A3">
            <w:pPr>
              <w:pStyle w:val="16"/>
            </w:pPr>
            <w:r>
              <w:t>大学英语六级（CET-6），优秀的听说读写能力。</w:t>
            </w:r>
          </w:p>
          <w:p w14:paraId="333E0719">
            <w:pPr>
              <w:pStyle w:val="16"/>
            </w:pPr>
            <w:r>
              <w:t>大学英语四级（CET-4），良好的读写能力。</w:t>
            </w:r>
          </w:p>
          <w:p w14:paraId="06346B56">
            <w:pPr>
              <w:pStyle w:val="4"/>
            </w:pPr>
            <w:r>
              <w:t>自我介绍</w:t>
            </w:r>
          </w:p>
          <w:p w14:paraId="7E81DE1A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237FF8E8">
      <w:r>
        <w:br w:type="page"/>
      </w:r>
    </w:p>
    <w:p w14:paraId="74AE676E">
      <w:pPr>
        <w:jc w:val="center"/>
      </w:pPr>
      <w:r>
        <w:rPr>
          <w:b/>
          <w:sz w:val="32"/>
        </w:rPr>
        <w:t>许燕</w:t>
      </w:r>
    </w:p>
    <w:p w14:paraId="62E0337A">
      <w:pPr>
        <w:jc w:val="center"/>
      </w:pPr>
      <w:r>
        <w:rPr>
          <w:sz w:val="2"/>
        </w:rPr>
        <w:t>____________________________________________________________</w:t>
      </w:r>
    </w:p>
    <w:p w14:paraId="48E99A51">
      <w:r>
        <w:t>求职意向：人事专员 | 深圳 | 10401/月 | 随时到岗</w:t>
      </w:r>
    </w:p>
    <w:p w14:paraId="6F7E3BCF">
      <w:r>
        <w:t>基本信息：29岁 | 女 | 深圳 | 5年经验</w:t>
      </w:r>
    </w:p>
    <w:p w14:paraId="01A7CCA5">
      <w:r>
        <w:t>联系方式：13965583889 | chao15@example.org</w:t>
      </w:r>
    </w:p>
    <w:p w14:paraId="37A260BA">
      <w:pPr>
        <w:pStyle w:val="4"/>
      </w:pPr>
      <w:r>
        <w:t>工作经验</w:t>
      </w:r>
    </w:p>
    <w:p w14:paraId="447857A2">
      <w:r>
        <w:rPr>
          <w:b/>
        </w:rPr>
        <w:t>北京互联网科技有限公司 | HR助理 | 2022-08 ~ 2026-08</w:t>
      </w:r>
    </w:p>
    <w:p w14:paraId="5820BD44">
      <w:pPr>
        <w:pStyle w:val="16"/>
      </w:pPr>
      <w:r>
        <w:t>协助组织员工培训及企业文化活动，提升员工满意度。 办理员工入职、转正、调动、离职手续，维护人事档案。 负责考勤统计、薪酬核算及社保公积金缴纳。</w:t>
      </w:r>
    </w:p>
    <w:p w14:paraId="7C74299A">
      <w:pPr>
        <w:pStyle w:val="4"/>
      </w:pPr>
      <w:r>
        <w:t>教育背景</w:t>
      </w:r>
    </w:p>
    <w:p w14:paraId="04F62CE5">
      <w:r>
        <w:t>复旦大学 | 工商管理 | 硕士 | 2018-09 ~ 2021-06</w:t>
      </w:r>
    </w:p>
    <w:p w14:paraId="19ACF7A0">
      <w:r>
        <w:t>专业成绩：3.26/4</w:t>
      </w:r>
    </w:p>
    <w:p w14:paraId="07A9B1B9">
      <w:r>
        <w:t>主修课程：财务管理、管理学原理、战略管理、运营管理、市场营销学、组织行为学</w:t>
      </w:r>
    </w:p>
    <w:p w14:paraId="67DDDF29">
      <w:pPr>
        <w:pStyle w:val="4"/>
      </w:pPr>
      <w:r>
        <w:t>能力专长</w:t>
      </w:r>
    </w:p>
    <w:p w14:paraId="44D00B08">
      <w:r>
        <w:t>语言能力：韩语TOPIK4，基础交流能力。</w:t>
      </w:r>
    </w:p>
    <w:p w14:paraId="5E6AF098">
      <w:r>
        <w:t>计算机能力：掌握Photoshop基本操作</w:t>
      </w:r>
    </w:p>
    <w:p w14:paraId="192928C5">
      <w:r>
        <w:t>专业能力：员工关系、薪酬核算、招聘面试</w:t>
      </w:r>
    </w:p>
    <w:p w14:paraId="3B007F28">
      <w:pPr>
        <w:pStyle w:val="4"/>
      </w:pPr>
      <w:r>
        <w:t>资质认证</w:t>
      </w:r>
    </w:p>
    <w:p w14:paraId="4592B046">
      <w:pPr>
        <w:pStyle w:val="16"/>
      </w:pPr>
      <w:r>
        <w:t>人力资源管理师三级证书。</w:t>
      </w:r>
    </w:p>
    <w:p w14:paraId="155EBDD9">
      <w:pPr>
        <w:pStyle w:val="4"/>
      </w:pPr>
      <w:r>
        <w:t>自我陈述</w:t>
      </w:r>
    </w:p>
    <w:p w14:paraId="550167D5">
      <w:r>
        <w:t>性格开朗，亲和力强，善于与各部门沟通协作；具备良好的组织协调能力和解决冲突能力；积极主动，乐于学习新知识。</w:t>
      </w:r>
    </w:p>
    <w:p w14:paraId="7687D111">
      <w:r>
        <w:br w:type="page"/>
      </w:r>
    </w:p>
    <w:p w14:paraId="0C15DFAE">
      <w:pPr>
        <w:jc w:val="center"/>
      </w:pPr>
      <w:r>
        <w:rPr>
          <w:b/>
          <w:sz w:val="32"/>
        </w:rPr>
        <w:t>陈岩</w:t>
      </w:r>
    </w:p>
    <w:p w14:paraId="3AAE58BC">
      <w:r>
        <w:t>求职意向：行政专员 | 青岛 | 9579/月 | 一个月内到岗</w:t>
      </w:r>
    </w:p>
    <w:p w14:paraId="72241E79">
      <w:r>
        <w:t>基本信息：28岁 | 女 | 青岛 | 6年经验</w:t>
      </w:r>
    </w:p>
    <w:p w14:paraId="341EA748">
      <w:r>
        <w:t>联系方式：14566621558 | huangping@example.com</w:t>
      </w:r>
    </w:p>
    <w:p w14:paraId="4DE462A3">
      <w:pPr>
        <w:pStyle w:val="4"/>
      </w:pPr>
      <w:r>
        <w:t>教育状况</w:t>
      </w:r>
    </w:p>
    <w:p w14:paraId="26285D15">
      <w:r>
        <w:t>北京大学 | 工商管理 | 本科 | 2016-09 ~ 2020-06</w:t>
      </w:r>
    </w:p>
    <w:p w14:paraId="7FC018BB">
      <w:r>
        <w:t>专业成绩：3.58/4</w:t>
      </w:r>
    </w:p>
    <w:p w14:paraId="4CB61B74">
      <w:r>
        <w:t>主修课程：运营管理、市场营销学、组织行为学、财务管理、战略管理、管理学原理</w:t>
      </w:r>
    </w:p>
    <w:p w14:paraId="2A4F74CC">
      <w:pPr>
        <w:pStyle w:val="4"/>
      </w:pPr>
      <w:r>
        <w:t>职业经历</w:t>
      </w:r>
    </w:p>
    <w:p w14:paraId="6E1F96B9">
      <w:r>
        <w:rPr>
          <w:b/>
        </w:rPr>
        <w:t>杭州咨询有限公司 | 行政主管 | 2022-06 ~ 2026-05</w:t>
      </w:r>
    </w:p>
    <w:p w14:paraId="3F0E9829">
      <w:pPr>
        <w:pStyle w:val="16"/>
      </w:pPr>
      <w:r>
        <w:t>负责来访客户接待及电话接听，展现良好企业形象。</w:t>
      </w:r>
    </w:p>
    <w:p w14:paraId="6D1EFAB6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6FA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4B298EB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237D70D2">
            <w:r>
              <w:t>掌握Photoshop基本操作</w:t>
            </w:r>
          </w:p>
        </w:tc>
      </w:tr>
      <w:tr w14:paraId="71907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2F3AFCA">
            <w:r>
              <w:t>办公软件</w:t>
            </w:r>
          </w:p>
        </w:tc>
        <w:tc>
          <w:tcPr>
            <w:tcW w:w="4320" w:type="dxa"/>
            <w:shd w:val="clear" w:color="auto" w:fill="E7E6E6"/>
          </w:tcPr>
          <w:p w14:paraId="69AA5CB0">
            <w:r>
              <w:t>档案管理</w:t>
            </w:r>
          </w:p>
        </w:tc>
      </w:tr>
    </w:tbl>
    <w:p w14:paraId="4828BAC9"/>
    <w:p w14:paraId="1A210900">
      <w:pPr>
        <w:pStyle w:val="4"/>
      </w:pPr>
      <w:r>
        <w:t>证书与荣誉</w:t>
      </w:r>
    </w:p>
    <w:p w14:paraId="5F19EAD6">
      <w:pPr>
        <w:pStyle w:val="16"/>
      </w:pPr>
      <w:r>
        <w:t>大学英语四级（CET-4），良好的读写能力。</w:t>
      </w:r>
    </w:p>
    <w:p w14:paraId="7972FB9E">
      <w:pPr>
        <w:pStyle w:val="16"/>
      </w:pPr>
      <w:r>
        <w:t>全国计算机等级考试二级（Office高级应用）。</w:t>
      </w:r>
    </w:p>
    <w:p w14:paraId="730BAC07">
      <w:pPr>
        <w:pStyle w:val="4"/>
      </w:pPr>
      <w:r>
        <w:t>自我评价</w:t>
      </w:r>
    </w:p>
    <w:p w14:paraId="153D6975">
      <w:r>
        <w:t>工作细致认真，有良好的条理性；善于沟通协调，能够高效处理多项任务；责任心强，有较强的服务意识和团队合作精神。</w:t>
      </w:r>
    </w:p>
    <w:p w14:paraId="1ED07C6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76E6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DE35D8">
            <w:r>
              <w:rPr>
                <w:b/>
                <w:sz w:val="28"/>
              </w:rPr>
              <w:t>阴桂芝</w:t>
            </w:r>
          </w:p>
          <w:p w14:paraId="0A2A7DEF">
            <w:r>
              <w:t>求职意向：设计师 | 重庆 | 11387/月 | 两周内到岗</w:t>
            </w:r>
          </w:p>
          <w:p w14:paraId="42ED6BC5">
            <w:r>
              <w:t>基本信息：28岁 | 男 | 武汉 | 8年经验</w:t>
            </w:r>
          </w:p>
          <w:p w14:paraId="34157009">
            <w:r>
              <w:t>联系方式：15187931777 | fangwen@example.net</w:t>
            </w:r>
          </w:p>
          <w:p w14:paraId="7CC551B8">
            <w:pPr>
              <w:pStyle w:val="4"/>
            </w:pPr>
            <w:r>
              <w:t>技能特长</w:t>
            </w:r>
          </w:p>
          <w:p w14:paraId="7FFF33DE">
            <w:r>
              <w:t>语言能力：英语专八，流利商务沟通。</w:t>
            </w:r>
          </w:p>
          <w:p w14:paraId="134FA948">
            <w:r>
              <w:t>计算机能力：熟练使用Office办公软件</w:t>
            </w:r>
          </w:p>
          <w:p w14:paraId="7EC2838C">
            <w:r>
              <w:t>专业能力：Figma、Illustrator、色彩搭配、Sketch</w:t>
            </w:r>
          </w:p>
        </w:tc>
        <w:tc>
          <w:tcPr>
            <w:tcW w:w="4320" w:type="dxa"/>
          </w:tcPr>
          <w:p w14:paraId="75A32A52"/>
          <w:p w14:paraId="6ADB72A6">
            <w:pPr>
              <w:pStyle w:val="4"/>
            </w:pPr>
            <w:r>
              <w:t>学习背景</w:t>
            </w:r>
          </w:p>
          <w:p w14:paraId="6C5051C5">
            <w:r>
              <w:t>广州番禺职业技术学院 | 数字媒体艺术 | 专科 | 2015-09 ~ 2018-06</w:t>
            </w:r>
          </w:p>
          <w:p w14:paraId="3AAD3FDD">
            <w:r>
              <w:t>专业成绩：3.28/4</w:t>
            </w:r>
          </w:p>
          <w:p w14:paraId="1B741E7E">
            <w:r>
              <w:t>主修课程：组织行为学、管理学原理、财务管理、运营管理、战略管理</w:t>
            </w:r>
          </w:p>
          <w:p w14:paraId="29931B31">
            <w:pPr>
              <w:pStyle w:val="4"/>
            </w:pPr>
            <w:r>
              <w:t>工作经历</w:t>
            </w:r>
          </w:p>
          <w:p w14:paraId="28956B70">
            <w:r>
              <w:rPr>
                <w:b/>
              </w:rPr>
              <w:t>新锐教育有限公司 | UI设计师 | 2022-04 ~ 2026-02</w:t>
            </w:r>
          </w:p>
          <w:p w14:paraId="462FE493">
            <w:pPr>
              <w:pStyle w:val="16"/>
            </w:pPr>
            <w:r>
              <w:t>负责公司产品UI界面设计，提升视觉体验。</w:t>
            </w:r>
          </w:p>
          <w:p w14:paraId="05C7CB26">
            <w:pPr>
              <w:pStyle w:val="4"/>
            </w:pPr>
            <w:r>
              <w:t>荣誉证书</w:t>
            </w:r>
          </w:p>
          <w:p w14:paraId="1CFD6A30">
            <w:pPr>
              <w:pStyle w:val="16"/>
            </w:pPr>
            <w:r>
              <w:t>Adobe认证设计师。</w:t>
            </w:r>
          </w:p>
          <w:p w14:paraId="68D839A4">
            <w:pPr>
              <w:pStyle w:val="4"/>
            </w:pPr>
            <w:r>
              <w:t>自我介绍</w:t>
            </w:r>
          </w:p>
          <w:p w14:paraId="14E16B43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58562D8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0EF1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DB4284">
            <w:r>
              <w:rPr>
                <w:b/>
                <w:sz w:val="28"/>
              </w:rPr>
              <w:t>蔡波</w:t>
            </w:r>
          </w:p>
          <w:p w14:paraId="1A37C7F5">
            <w:r>
              <w:t>求职意向：人事专员 | 西安 | 11828/月 | 一周内到岗</w:t>
            </w:r>
          </w:p>
          <w:p w14:paraId="5975F3E2">
            <w:r>
              <w:t>基本信息：35岁 | 男 | 西安 | 15年经验</w:t>
            </w:r>
          </w:p>
          <w:p w14:paraId="68385C55">
            <w:r>
              <w:t>联系方式：18904994520 | gangma@example.org</w:t>
            </w:r>
          </w:p>
          <w:p w14:paraId="1884D1E2">
            <w:pPr>
              <w:pStyle w:val="4"/>
            </w:pPr>
            <w:r>
              <w:t>技能证书</w:t>
            </w:r>
          </w:p>
          <w:p w14:paraId="49B90598">
            <w:r>
              <w:t>语言能力：英语专八，流利商务沟通。</w:t>
            </w:r>
          </w:p>
          <w:p w14:paraId="0C73118E">
            <w:r>
              <w:t>计算机能力：具备网络基础</w:t>
            </w:r>
          </w:p>
          <w:p w14:paraId="4C6E412E">
            <w:r>
              <w:t>专业能力：培训组织、招聘面试</w:t>
            </w:r>
          </w:p>
        </w:tc>
        <w:tc>
          <w:tcPr>
            <w:tcW w:w="4320" w:type="dxa"/>
          </w:tcPr>
          <w:p w14:paraId="5825F86F"/>
          <w:p w14:paraId="7B641BC2">
            <w:pPr>
              <w:pStyle w:val="4"/>
            </w:pPr>
            <w:r>
              <w:t>学习背景</w:t>
            </w:r>
          </w:p>
          <w:p w14:paraId="44D6C1A0">
            <w:r>
              <w:t>深圳职业技术学院 | 工商管理 | 专科 | 2008-09 ~ 2011-06</w:t>
            </w:r>
          </w:p>
          <w:p w14:paraId="6029DBFB">
            <w:r>
              <w:t>专业成绩：4.0/4（专业前15%）</w:t>
            </w:r>
          </w:p>
          <w:p w14:paraId="74267B26">
            <w:r>
              <w:t>主修课程：市场营销学、运营管理、财务管理、管理学原理、战略管理、组织行为学</w:t>
            </w:r>
          </w:p>
          <w:p w14:paraId="3E3D1391">
            <w:pPr>
              <w:pStyle w:val="4"/>
            </w:pPr>
            <w:r>
              <w:t>工作经验</w:t>
            </w:r>
          </w:p>
          <w:p w14:paraId="2A67669F">
            <w:r>
              <w:rPr>
                <w:b/>
              </w:rPr>
              <w:t>鼎盛医疗有限公司 | 薪酬专员 | 2023-06 ~ 2026-04</w:t>
            </w:r>
          </w:p>
          <w:p w14:paraId="26A50F51">
            <w:pPr>
              <w:pStyle w:val="16"/>
            </w:pPr>
            <w:r>
              <w:t>负责招聘全流程，包括职位发布、简历筛选、面试安排及录用跟进。 处理员工关系，协助解决劳动争议，维护和谐劳动关系。</w:t>
            </w:r>
          </w:p>
          <w:p w14:paraId="17E8C5D1">
            <w:pPr>
              <w:pStyle w:val="4"/>
            </w:pPr>
            <w:r>
              <w:t>荣誉证书</w:t>
            </w:r>
          </w:p>
          <w:p w14:paraId="4251494B">
            <w:pPr>
              <w:pStyle w:val="16"/>
            </w:pPr>
            <w:r>
              <w:t>人力资源管理师三级证书。</w:t>
            </w:r>
          </w:p>
          <w:p w14:paraId="15D31D58">
            <w:pPr>
              <w:pStyle w:val="4"/>
            </w:pPr>
            <w:r>
              <w:t>关于我</w:t>
            </w:r>
          </w:p>
          <w:p w14:paraId="277D7B2E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079B27E0">
      <w:r>
        <w:br w:type="page"/>
      </w:r>
    </w:p>
    <w:p w14:paraId="13D7AEA4">
      <w:pPr>
        <w:jc w:val="center"/>
      </w:pPr>
      <w:r>
        <w:rPr>
          <w:b/>
          <w:sz w:val="32"/>
        </w:rPr>
        <w:t>蔡倩</w:t>
      </w:r>
    </w:p>
    <w:p w14:paraId="51FF3895">
      <w:r>
        <w:t>求职意向：设计师 | 广州 | 15207/月 | 两周内到岗</w:t>
      </w:r>
    </w:p>
    <w:p w14:paraId="7753C4A7">
      <w:r>
        <w:t>基本信息：29岁 | 男 | 上海 | 7年经验</w:t>
      </w:r>
    </w:p>
    <w:p w14:paraId="4E12262A">
      <w:r>
        <w:t>联系方式：13634099217 | ixiang@example.net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BF6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4A6B0F">
            <w:pPr>
              <w:pStyle w:val="4"/>
            </w:pPr>
            <w:r>
              <w:t>学历信息</w:t>
            </w:r>
          </w:p>
          <w:p w14:paraId="47140363">
            <w:r>
              <w:t>北京师范大学 | 产品设计 | 本科 | 2015-09 ~ 2019-06</w:t>
            </w:r>
          </w:p>
          <w:p w14:paraId="4F343F5E">
            <w:r>
              <w:t>专业成绩：3.52/4（专业前30%）</w:t>
            </w:r>
          </w:p>
          <w:p w14:paraId="26F33575">
            <w:r>
              <w:t>主修课程：运营管理、财务管理、市场营销学、组织行为学、战略管理、管理学原理</w:t>
            </w:r>
          </w:p>
        </w:tc>
      </w:tr>
    </w:tbl>
    <w:p w14:paraId="7B22BB4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237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CA17C5">
            <w:pPr>
              <w:pStyle w:val="4"/>
            </w:pPr>
            <w:r>
              <w:t>过往经历</w:t>
            </w:r>
          </w:p>
          <w:p w14:paraId="4A02B1A3">
            <w:r>
              <w:rPr>
                <w:b/>
              </w:rPr>
              <w:t>恒通互联网科技有限公司 | UI设计师 | 2022-02 ~ 2024-04</w:t>
            </w:r>
          </w:p>
          <w:p w14:paraId="24B5DDE4">
            <w:pPr>
              <w:pStyle w:val="16"/>
            </w:pPr>
            <w:r>
              <w:t>与产品、开发沟通，保证设计落地效果。</w:t>
            </w:r>
          </w:p>
          <w:p w14:paraId="1258E80C">
            <w:r>
              <w:rPr>
                <w:b/>
              </w:rPr>
              <w:t>恒通互联网有限公司 | 平面设计师 | 2024-12 ~ 2025-10</w:t>
            </w:r>
          </w:p>
          <w:p w14:paraId="40B0EA6F">
            <w:pPr>
              <w:pStyle w:val="16"/>
            </w:pPr>
            <w:r>
              <w:t>参与品牌VI设计，确保品牌一致性。 负责公司产品UI界面设计，提升视觉体验。</w:t>
            </w:r>
          </w:p>
          <w:p w14:paraId="149E79A1">
            <w:r>
              <w:rPr>
                <w:b/>
              </w:rPr>
              <w:t>深圳教育有限公司 | 视觉设计师 | 2025-04 ~ 2026-03</w:t>
            </w:r>
          </w:p>
          <w:p w14:paraId="22ED47D5">
            <w:pPr>
              <w:pStyle w:val="16"/>
            </w:pPr>
            <w:r>
              <w:t>维护设计规范，持续优化设计风格。 制作宣传海报、画册、名片等平面物料。</w:t>
            </w:r>
          </w:p>
        </w:tc>
      </w:tr>
    </w:tbl>
    <w:p w14:paraId="5917621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A2E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F274E9">
            <w:pPr>
              <w:pStyle w:val="4"/>
            </w:pPr>
            <w:r>
              <w:t>技能证书</w:t>
            </w:r>
          </w:p>
          <w:p w14:paraId="17D6EA7E">
            <w:r>
              <w:t>语言能力：英语CET-4，具备基本读写能力。</w:t>
            </w:r>
          </w:p>
          <w:p w14:paraId="6523CB46">
            <w:r>
              <w:t>计算机能力：具备网络基础</w:t>
            </w:r>
          </w:p>
          <w:p w14:paraId="6BA8A8D0">
            <w:r>
              <w:t>专业能力：Photoshop、色彩搭配、Figma</w:t>
            </w:r>
          </w:p>
        </w:tc>
      </w:tr>
    </w:tbl>
    <w:p w14:paraId="145C24F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14C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B4113A">
            <w:pPr>
              <w:pStyle w:val="4"/>
            </w:pPr>
            <w:r>
              <w:t>证书与荣誉</w:t>
            </w:r>
          </w:p>
          <w:p w14:paraId="0076DA04">
            <w:pPr>
              <w:pStyle w:val="16"/>
            </w:pPr>
            <w:r>
              <w:t>Adobe认证设计师。</w:t>
            </w:r>
          </w:p>
        </w:tc>
      </w:tr>
    </w:tbl>
    <w:p w14:paraId="2C543FB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14A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719A67">
            <w:pPr>
              <w:pStyle w:val="4"/>
            </w:pPr>
            <w:r>
              <w:t>项目经历</w:t>
            </w:r>
          </w:p>
          <w:p w14:paraId="40AE577E">
            <w:r>
              <w:rPr>
                <w:b/>
              </w:rPr>
              <w:t>品牌官网改版（2021-06 ~ 2025-03）</w:t>
            </w:r>
          </w:p>
          <w:p w14:paraId="2885EE83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669DAFF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166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D981F7">
            <w:pPr>
              <w:pStyle w:val="4"/>
            </w:pPr>
            <w:r>
              <w:t>关于我</w:t>
            </w:r>
          </w:p>
          <w:p w14:paraId="085A5772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6F8BF46"/>
    <w:p w14:paraId="330D615C">
      <w:r>
        <w:br w:type="page"/>
      </w:r>
    </w:p>
    <w:p w14:paraId="23260B27">
      <w:pPr>
        <w:jc w:val="center"/>
      </w:pPr>
      <w:r>
        <w:rPr>
          <w:b/>
          <w:color w:val="003366"/>
          <w:sz w:val="32"/>
        </w:rPr>
        <w:t>王想</w:t>
      </w:r>
    </w:p>
    <w:p w14:paraId="6BF8E966">
      <w:r>
        <w:t>求职意向：行政专员 | 西安 | 8956/月 | 随时到岗</w:t>
      </w:r>
    </w:p>
    <w:p w14:paraId="30C84288">
      <w:r>
        <w:t>基本信息：29岁 | 女 | 西安 | 7年经验</w:t>
      </w:r>
    </w:p>
    <w:p w14:paraId="08AEE4E7">
      <w:r>
        <w:t>联系方式：13155047451 | mlei@example.com</w:t>
      </w:r>
    </w:p>
    <w:p w14:paraId="3844FFB2">
      <w:pPr>
        <w:pStyle w:val="4"/>
      </w:pPr>
      <w:r>
        <w:t>技能证书</w:t>
      </w:r>
    </w:p>
    <w:p w14:paraId="66D6D914">
      <w:r>
        <w:t>语言能力：英语专八，流利商务沟通。</w:t>
      </w:r>
    </w:p>
    <w:p w14:paraId="6723FF66">
      <w:r>
        <w:t>计算机能力：熟练使用Office办公软件</w:t>
      </w:r>
    </w:p>
    <w:p w14:paraId="756D3F6E">
      <w:r>
        <w:t>专业能力：会议组织、固定资产管理、公文写作</w:t>
      </w:r>
    </w:p>
    <w:p w14:paraId="1112D5FA">
      <w:pPr>
        <w:pStyle w:val="4"/>
      </w:pPr>
      <w:r>
        <w:t>资质认证</w:t>
      </w:r>
    </w:p>
    <w:p w14:paraId="48A1705E">
      <w:pPr>
        <w:pStyle w:val="16"/>
      </w:pPr>
      <w:r>
        <w:t>大学英语六级（CET-6），优秀的听说读写能力。</w:t>
      </w:r>
    </w:p>
    <w:p w14:paraId="5F16A880">
      <w:pPr>
        <w:pStyle w:val="16"/>
      </w:pPr>
      <w:r>
        <w:t>全国计算机等级考试二级（Office高级应用）。</w:t>
      </w:r>
    </w:p>
    <w:p w14:paraId="1FB01A6C">
      <w:pPr>
        <w:pStyle w:val="4"/>
      </w:pPr>
      <w:r>
        <w:t>教育状况</w:t>
      </w:r>
    </w:p>
    <w:p w14:paraId="52F5D138">
      <w:r>
        <w:t>复旦大学 | 工商管理 | 本科 | 2015-09 ~ 2019-06</w:t>
      </w:r>
    </w:p>
    <w:p w14:paraId="61A4847A">
      <w:r>
        <w:t>专业成绩：3.19/4</w:t>
      </w:r>
    </w:p>
    <w:p w14:paraId="6BE469BB">
      <w:r>
        <w:t>主修课程：组织行为学、运营管理、管理学原理、市场营销学、财务管理、战略管理</w:t>
      </w:r>
    </w:p>
    <w:p w14:paraId="18AEE704">
      <w:pPr>
        <w:pStyle w:val="4"/>
      </w:pPr>
      <w:r>
        <w:t>工作经验</w:t>
      </w:r>
    </w:p>
    <w:p w14:paraId="5A9679FC">
      <w:r>
        <w:rPr>
          <w:b/>
        </w:rPr>
        <w:t>领航科技有限公司 | 行政主管 | 2024-09 ~ 2026-07</w:t>
      </w:r>
    </w:p>
    <w:p w14:paraId="59FD5461">
      <w:pPr>
        <w:pStyle w:val="16"/>
      </w:pPr>
      <w:r>
        <w:t>负责来访客户接待及电话接听，展现良好企业形象。 协助组织公司内部会议、活动，撰写会议纪要并跟进落实。 参与制定行政管理制度，优化流程，提高工作效率。</w:t>
      </w:r>
    </w:p>
    <w:p w14:paraId="290F70F9">
      <w:pPr>
        <w:pStyle w:val="4"/>
      </w:pPr>
      <w:r>
        <w:t>关于我</w:t>
      </w:r>
    </w:p>
    <w:p w14:paraId="3E438076">
      <w:r>
        <w:t>工作细致认真，有良好的条理性；善于沟通协调，能够高效处理多项任务；责任心强，有较强的服务意识和团队合作精神。</w:t>
      </w:r>
    </w:p>
    <w:p w14:paraId="0B117901">
      <w:r>
        <w:br w:type="page"/>
      </w:r>
    </w:p>
    <w:p w14:paraId="4ACFC1AD">
      <w:pPr>
        <w:jc w:val="center"/>
      </w:pPr>
      <w:r>
        <w:rPr>
          <w:b/>
          <w:sz w:val="32"/>
        </w:rPr>
        <w:t>蔡涛</w:t>
      </w:r>
    </w:p>
    <w:p w14:paraId="61E80F34">
      <w:r>
        <w:t>求职意向：软件工程师 | 上海 | 19455/月 | 一周内到岗</w:t>
      </w:r>
    </w:p>
    <w:p w14:paraId="7E8BE272">
      <w:r>
        <w:t>基本信息：30岁 | 男 | 西安 | 8年经验</w:t>
      </w:r>
    </w:p>
    <w:p w14:paraId="79487B84">
      <w:r>
        <w:t>联系方式：14596589526 | zouyong@example.com</w:t>
      </w:r>
    </w:p>
    <w:p w14:paraId="0FEA1D0F">
      <w:pPr>
        <w:pStyle w:val="4"/>
      </w:pPr>
      <w:r>
        <w:t>教育状况</w:t>
      </w:r>
    </w:p>
    <w:p w14:paraId="091829A9">
      <w:r>
        <w:t>天津大学 | 软件工程 | 本科 | 2014-09 ~ 2018-06</w:t>
      </w:r>
    </w:p>
    <w:p w14:paraId="407C1196">
      <w:r>
        <w:t>专业成绩：3.07/4</w:t>
      </w:r>
    </w:p>
    <w:p w14:paraId="21F07B10">
      <w:r>
        <w:t>主修课程：项目管理、面向对象编程、软件测试、Web开发、数据库设计、软件工程</w:t>
      </w:r>
    </w:p>
    <w:p w14:paraId="6F007E81">
      <w:pPr>
        <w:pStyle w:val="4"/>
      </w:pPr>
      <w:r>
        <w:t>实习经历</w:t>
      </w:r>
    </w:p>
    <w:p w14:paraId="0321FD8D">
      <w:r>
        <w:rPr>
          <w:b/>
        </w:rPr>
        <w:t>领航零售有限公司 | Python开发工程师 | 2025-04 ~ 2026-03</w:t>
      </w:r>
    </w:p>
    <w:p w14:paraId="718188F1">
      <w:pPr>
        <w:pStyle w:val="16"/>
      </w:pPr>
      <w:r>
        <w:t>修复系统Bug，保障系统稳定运行。 编写高质量代码，进行单元测试和性能优化。</w:t>
      </w:r>
    </w:p>
    <w:p w14:paraId="492E742E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9A3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96B18F7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36DBE57F">
            <w:r>
              <w:t>精通Excel数据处理</w:t>
            </w:r>
          </w:p>
        </w:tc>
      </w:tr>
      <w:tr w14:paraId="436E6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E505CCB">
            <w:r>
              <w:t>Python</w:t>
            </w:r>
          </w:p>
        </w:tc>
        <w:tc>
          <w:tcPr>
            <w:tcW w:w="4320" w:type="dxa"/>
            <w:shd w:val="clear" w:color="auto" w:fill="E7E6E6"/>
          </w:tcPr>
          <w:p w14:paraId="10ABB753">
            <w:r>
              <w:t>Spring</w:t>
            </w:r>
          </w:p>
        </w:tc>
      </w:tr>
      <w:tr w14:paraId="0A158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F1F53CD">
            <w:r>
              <w:t>Git</w:t>
            </w:r>
          </w:p>
        </w:tc>
        <w:tc>
          <w:tcPr>
            <w:tcW w:w="4320" w:type="dxa"/>
          </w:tcPr>
          <w:p w14:paraId="0FE79ACD"/>
        </w:tc>
      </w:tr>
    </w:tbl>
    <w:p w14:paraId="7FB7112F"/>
    <w:p w14:paraId="343EF683">
      <w:pPr>
        <w:pStyle w:val="4"/>
      </w:pPr>
      <w:r>
        <w:t>获奖情况</w:t>
      </w:r>
    </w:p>
    <w:p w14:paraId="3A2AEC24">
      <w:pPr>
        <w:pStyle w:val="16"/>
      </w:pPr>
      <w:r>
        <w:t>全国计算机等级考试三级（数据库技术）。</w:t>
      </w:r>
    </w:p>
    <w:p w14:paraId="30669E73">
      <w:pPr>
        <w:pStyle w:val="4"/>
      </w:pPr>
      <w:r>
        <w:t>参与项目</w:t>
      </w:r>
    </w:p>
    <w:p w14:paraId="3EB7D496">
      <w:r>
        <w:rPr>
          <w:b/>
        </w:rPr>
        <w:t>品牌官网改版（2020-09 ~ 2024-02）</w:t>
      </w:r>
    </w:p>
    <w:p w14:paraId="239F05D5">
      <w:pPr>
        <w:pStyle w:val="16"/>
      </w:pPr>
      <w:r>
        <w:t>负责核心模块设计与开发，实现了高并发处理，提升了系统性能30%。</w:t>
      </w:r>
    </w:p>
    <w:p w14:paraId="6491320E">
      <w:pPr>
        <w:pStyle w:val="4"/>
      </w:pPr>
      <w:r>
        <w:t>自我介绍</w:t>
      </w:r>
    </w:p>
    <w:p w14:paraId="2F681F03">
      <w:r>
        <w:t>逻辑思维清晰，代码规范；热爱技术，乐于钻研；具备良好的问题分析和解决能力；有较强的学习能力和团队协作精神。</w:t>
      </w:r>
    </w:p>
    <w:p w14:paraId="173EFBED">
      <w:r>
        <w:br w:type="page"/>
      </w:r>
    </w:p>
    <w:p w14:paraId="1D9284E7">
      <w:pPr>
        <w:jc w:val="center"/>
      </w:pPr>
      <w:r>
        <w:rPr>
          <w:b/>
          <w:color w:val="003366"/>
          <w:sz w:val="32"/>
        </w:rPr>
        <w:t>魏文</w:t>
      </w:r>
    </w:p>
    <w:p w14:paraId="38D2F545">
      <w:r>
        <w:t>求职意向：运营专员 | 西安 | 9256/月 | 两周内到岗</w:t>
      </w:r>
    </w:p>
    <w:p w14:paraId="20ED8D94">
      <w:r>
        <w:t>基本信息：26岁 | 男 | 西安 | 6年经验</w:t>
      </w:r>
    </w:p>
    <w:p w14:paraId="553AB83D">
      <w:r>
        <w:t>联系方式：13755323880 | yaoxiulan@example.com</w:t>
      </w:r>
    </w:p>
    <w:p w14:paraId="00DF167E">
      <w:pPr>
        <w:pStyle w:val="4"/>
      </w:pPr>
      <w:r>
        <w:t>技能特长</w:t>
      </w:r>
    </w:p>
    <w:p w14:paraId="48A9CBE9">
      <w:r>
        <w:t>语言能力：英语CET-4，具备基本读写能力。</w:t>
      </w:r>
    </w:p>
    <w:p w14:paraId="19353B59">
      <w:r>
        <w:t>计算机能力：精通Excel数据处理</w:t>
      </w:r>
    </w:p>
    <w:p w14:paraId="7E80EF8E">
      <w:r>
        <w:t>专业能力：PS/PR、活动策划</w:t>
      </w:r>
    </w:p>
    <w:p w14:paraId="763B83B8">
      <w:pPr>
        <w:pStyle w:val="4"/>
      </w:pPr>
      <w:r>
        <w:t>资格证书</w:t>
      </w:r>
    </w:p>
    <w:p w14:paraId="427A8890">
      <w:pPr>
        <w:pStyle w:val="16"/>
      </w:pPr>
      <w:r>
        <w:t>全国计算机等级考试二级（Office高级应用）。</w:t>
      </w:r>
    </w:p>
    <w:p w14:paraId="61C6A006">
      <w:pPr>
        <w:pStyle w:val="4"/>
      </w:pPr>
      <w:r>
        <w:t>教育状况</w:t>
      </w:r>
    </w:p>
    <w:p w14:paraId="1B13111F">
      <w:r>
        <w:t>北京信息职业技术学院 | 市场营销 | 专科 | 2017-09 ~ 2020-06</w:t>
      </w:r>
    </w:p>
    <w:p w14:paraId="3CD58B73">
      <w:r>
        <w:t>专业成绩：3.87/4（专业前15%）</w:t>
      </w:r>
    </w:p>
    <w:p w14:paraId="2C99D21E">
      <w:r>
        <w:t>主修课程：广告学、品牌管理、销售管理、市场调研、消费者行为学、市场营销学</w:t>
      </w:r>
    </w:p>
    <w:p w14:paraId="0057891D">
      <w:pPr>
        <w:pStyle w:val="4"/>
      </w:pPr>
      <w:r>
        <w:t>过往经历</w:t>
      </w:r>
    </w:p>
    <w:p w14:paraId="7CD4BC96">
      <w:r>
        <w:rPr>
          <w:b/>
        </w:rPr>
        <w:t>上海咨询有限公司 | 运营专员 | 2021-05 ~ 2024-06</w:t>
      </w:r>
    </w:p>
    <w:p w14:paraId="041F1A86">
      <w:pPr>
        <w:pStyle w:val="16"/>
      </w:pPr>
      <w:r>
        <w:t>策划并执行线上活动，促进用户增长和转化。 负责用户社群运营，提升用户活跃度和粘性。 分析运营数据，提出优化建议。</w:t>
      </w:r>
    </w:p>
    <w:p w14:paraId="4A85D8E6">
      <w:r>
        <w:rPr>
          <w:b/>
        </w:rPr>
        <w:t>领航医疗科技有限公司 | 运营专员 | 2024-01 ~ 2026-01</w:t>
      </w:r>
    </w:p>
    <w:p w14:paraId="640D86E1">
      <w:pPr>
        <w:pStyle w:val="16"/>
      </w:pPr>
      <w:r>
        <w:t>分析运营数据，提出优化建议。 策划并执行线上活动，促进用户增长和转化。 撰写内容文案，维护APP/网站内容更新。</w:t>
      </w:r>
    </w:p>
    <w:p w14:paraId="17433C80">
      <w:pPr>
        <w:pStyle w:val="4"/>
      </w:pPr>
      <w:r>
        <w:t>个人评价</w:t>
      </w:r>
    </w:p>
    <w:p w14:paraId="5CDA4469">
      <w:r>
        <w:t>执行力强，结果导向；具备良好的沟通能力和文案功底；善于在快节奏环境中工作，能高效完成目标。</w:t>
      </w:r>
    </w:p>
    <w:p w14:paraId="74AEF4A9">
      <w:r>
        <w:br w:type="page"/>
      </w:r>
    </w:p>
    <w:p w14:paraId="0AA81208">
      <w:pPr>
        <w:jc w:val="center"/>
      </w:pPr>
      <w:r>
        <w:rPr>
          <w:b/>
          <w:sz w:val="32"/>
        </w:rPr>
        <w:t>谭璐</w:t>
      </w:r>
    </w:p>
    <w:p w14:paraId="6A5A3617">
      <w:pPr>
        <w:jc w:val="center"/>
      </w:pPr>
      <w:r>
        <w:rPr>
          <w:sz w:val="2"/>
        </w:rPr>
        <w:t>____________________________________________________________</w:t>
      </w:r>
    </w:p>
    <w:p w14:paraId="53A2B827">
      <w:r>
        <w:t>求职意向：人事专员 | 杭州 | 13269/月 | 随时到岗</w:t>
      </w:r>
    </w:p>
    <w:p w14:paraId="5A9F18BF">
      <w:r>
        <w:t>基本信息：35岁 | 男 | 杭州 | 13年经验</w:t>
      </w:r>
    </w:p>
    <w:p w14:paraId="2F9D369A">
      <w:r>
        <w:t>联系方式：14741676667 | guiyinggong@example.net</w:t>
      </w:r>
    </w:p>
    <w:p w14:paraId="1D9E1BF4">
      <w:pPr>
        <w:pStyle w:val="4"/>
      </w:pPr>
      <w:r>
        <w:t>职业经历</w:t>
      </w:r>
    </w:p>
    <w:p w14:paraId="0DB4003C">
      <w:r>
        <w:rPr>
          <w:b/>
        </w:rPr>
        <w:t>博雅教育有限公司 | 招聘专员 | 2020-03 ~ 2022-03</w:t>
      </w:r>
    </w:p>
    <w:p w14:paraId="3490366C">
      <w:pPr>
        <w:pStyle w:val="16"/>
      </w:pPr>
      <w:r>
        <w:t>处理员工关系，协助解决劳动争议，维护和谐劳动关系。 负责考勤统计、薪酬核算及社保公积金缴纳。 协助组织员工培训及企业文化活动，提升员工满意度。</w:t>
      </w:r>
    </w:p>
    <w:p w14:paraId="2ECDEAAF">
      <w:r>
        <w:rPr>
          <w:b/>
        </w:rPr>
        <w:t>鼎盛金融有限公司 | 招聘专员 | 2022-07 ~ 2024-09</w:t>
      </w:r>
    </w:p>
    <w:p w14:paraId="00225FFE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04A999BF">
      <w:r>
        <w:rPr>
          <w:b/>
        </w:rPr>
        <w:t>成都金融有限公司 | 招聘专员 | 2024-02 ~ 2026-11</w:t>
      </w:r>
    </w:p>
    <w:p w14:paraId="01F91F0C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5299028E">
      <w:pPr>
        <w:pStyle w:val="4"/>
      </w:pPr>
      <w:r>
        <w:t>学历信息</w:t>
      </w:r>
    </w:p>
    <w:p w14:paraId="7D1F9B37">
      <w:r>
        <w:t>厦门大学 | 工商管理 | 本科 | 2009-09 ~ 2013-06</w:t>
      </w:r>
    </w:p>
    <w:p w14:paraId="429B7BA9">
      <w:r>
        <w:t>专业成绩：3.94/4（专业前10%）</w:t>
      </w:r>
    </w:p>
    <w:p w14:paraId="1F922D55">
      <w:r>
        <w:t>主修课程：战略管理、组织行为学、市场营销学、财务管理、运营管理</w:t>
      </w:r>
    </w:p>
    <w:p w14:paraId="491F30E3">
      <w:pPr>
        <w:pStyle w:val="4"/>
      </w:pPr>
      <w:r>
        <w:t>核心技能</w:t>
      </w:r>
    </w:p>
    <w:p w14:paraId="66B65146">
      <w:r>
        <w:t>语言能力：英语专八，流利商务沟通。</w:t>
      </w:r>
    </w:p>
    <w:p w14:paraId="0E00FBCA">
      <w:r>
        <w:t>计算机能力：熟练使用Office办公软件</w:t>
      </w:r>
    </w:p>
    <w:p w14:paraId="26160811">
      <w:r>
        <w:t>专业能力：薪酬核算、员工关系</w:t>
      </w:r>
    </w:p>
    <w:p w14:paraId="4525DC27">
      <w:pPr>
        <w:pStyle w:val="4"/>
      </w:pPr>
      <w:r>
        <w:t>荣誉证书</w:t>
      </w:r>
    </w:p>
    <w:p w14:paraId="29519E82">
      <w:pPr>
        <w:pStyle w:val="16"/>
      </w:pPr>
      <w:r>
        <w:t>人力资源管理师三级证书。</w:t>
      </w:r>
    </w:p>
    <w:p w14:paraId="182E18A9">
      <w:pPr>
        <w:pStyle w:val="4"/>
      </w:pPr>
      <w:r>
        <w:t>自我介绍</w:t>
      </w:r>
    </w:p>
    <w:p w14:paraId="2D143F7F">
      <w:r>
        <w:t>性格开朗，亲和力强，善于与各部门沟通协作；具备良好的组织协调能力和解决冲突能力；积极主动，乐于学习新知识。</w:t>
      </w:r>
    </w:p>
    <w:p w14:paraId="0AD0417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FECB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79FE91">
            <w:r>
              <w:rPr>
                <w:b/>
                <w:sz w:val="28"/>
              </w:rPr>
              <w:t>陈玉兰</w:t>
            </w:r>
          </w:p>
          <w:p w14:paraId="6227A64C">
            <w:r>
              <w:t>求职意向：产品经理 | 青岛 | 17356/月 | 随时到岗</w:t>
            </w:r>
          </w:p>
          <w:p w14:paraId="18AFFADE">
            <w:r>
              <w:t>基本信息：34岁 | 男 | 深圳 | 12年经验</w:t>
            </w:r>
          </w:p>
          <w:p w14:paraId="17F0620D">
            <w:r>
              <w:t>联系方式：13059872943 | syi@example.org</w:t>
            </w:r>
          </w:p>
          <w:p w14:paraId="06CF9E6B">
            <w:pPr>
              <w:pStyle w:val="4"/>
            </w:pPr>
            <w:r>
              <w:t>能力专长</w:t>
            </w:r>
          </w:p>
          <w:p w14:paraId="745490B4">
            <w:r>
              <w:t>语言能力：英语CET-6，读写熟练，可日常交流。</w:t>
            </w:r>
          </w:p>
          <w:p w14:paraId="56076340">
            <w:r>
              <w:t>计算机能力：精通Excel数据处理</w:t>
            </w:r>
          </w:p>
          <w:p w14:paraId="61868907">
            <w:r>
              <w:t>专业能力：项目管理、Axure</w:t>
            </w:r>
          </w:p>
        </w:tc>
        <w:tc>
          <w:tcPr>
            <w:tcW w:w="4320" w:type="dxa"/>
          </w:tcPr>
          <w:p w14:paraId="19B846BA"/>
          <w:p w14:paraId="6D69AEC3">
            <w:pPr>
              <w:pStyle w:val="4"/>
            </w:pPr>
            <w:r>
              <w:t>教育经历</w:t>
            </w:r>
          </w:p>
          <w:p w14:paraId="4B3AB051">
            <w:r>
              <w:t>武汉大学 | 工业设计 | 本科 | 2010-09 ~ 2014-06</w:t>
            </w:r>
          </w:p>
          <w:p w14:paraId="70944E7B">
            <w:r>
              <w:t>专业成绩：3.01/4</w:t>
            </w:r>
          </w:p>
          <w:p w14:paraId="339ED49A">
            <w:r>
              <w:t>主修课程：组织行为学、市场营销学、财务管理、运营管理、管理学原理</w:t>
            </w:r>
          </w:p>
          <w:p w14:paraId="0327BFDF">
            <w:pPr>
              <w:pStyle w:val="4"/>
            </w:pPr>
            <w:r>
              <w:t>职业经历</w:t>
            </w:r>
          </w:p>
          <w:p w14:paraId="57979B9E">
            <w:r>
              <w:rPr>
                <w:b/>
              </w:rPr>
              <w:t>卓越咨询有限公司 | 高级产品经理 | 2023-10 ~ 2026-04</w:t>
            </w:r>
          </w:p>
          <w:p w14:paraId="069B4984">
            <w:pPr>
              <w:pStyle w:val="16"/>
            </w:pPr>
            <w:r>
              <w:t>组织用户访谈，挖掘潜在需求。 负责产品需求调研、用户分析，完成产品规划与设计。 参与竞品分析，提炼差异化优势。</w:t>
            </w:r>
          </w:p>
          <w:p w14:paraId="249B239A">
            <w:pPr>
              <w:pStyle w:val="4"/>
            </w:pPr>
            <w:r>
              <w:t>荣誉证书</w:t>
            </w:r>
          </w:p>
          <w:p w14:paraId="1EE99AEE">
            <w:pPr>
              <w:pStyle w:val="16"/>
            </w:pPr>
            <w:r>
              <w:t>PMP项目管理认证。</w:t>
            </w:r>
          </w:p>
          <w:p w14:paraId="22D1AB24">
            <w:pPr>
              <w:pStyle w:val="4"/>
            </w:pPr>
            <w:r>
              <w:t>自我评价</w:t>
            </w:r>
          </w:p>
          <w:p w14:paraId="68BD1E7C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6A318164">
      <w:r>
        <w:br w:type="page"/>
      </w:r>
    </w:p>
    <w:p w14:paraId="35410EB2">
      <w:pPr>
        <w:jc w:val="center"/>
      </w:pPr>
      <w:r>
        <w:rPr>
          <w:b/>
          <w:color w:val="003366"/>
          <w:sz w:val="32"/>
        </w:rPr>
        <w:t>伍俊</w:t>
      </w:r>
    </w:p>
    <w:p w14:paraId="074177A9">
      <w:r>
        <w:t>求职意向：软件工程师 | 广州 | 15494/月 | 两周内到岗</w:t>
      </w:r>
    </w:p>
    <w:p w14:paraId="48DA5760">
      <w:r>
        <w:t>基本信息：32岁 | 女 | 广州 | 10年经验</w:t>
      </w:r>
    </w:p>
    <w:p w14:paraId="72E081C9">
      <w:r>
        <w:t>联系方式：13983008880 | chaoye@example.org</w:t>
      </w:r>
    </w:p>
    <w:p w14:paraId="2E326BD0">
      <w:pPr>
        <w:pStyle w:val="4"/>
      </w:pPr>
      <w:r>
        <w:t>能力专长</w:t>
      </w:r>
    </w:p>
    <w:p w14:paraId="2721DCA2">
      <w:r>
        <w:t>语言能力：日语N2，可进行日常对话。</w:t>
      </w:r>
    </w:p>
    <w:p w14:paraId="01828444">
      <w:r>
        <w:t>计算机能力：精通Excel数据处理</w:t>
      </w:r>
    </w:p>
    <w:p w14:paraId="69B4AAC6">
      <w:r>
        <w:t>专业能力：Git、MySQL、Java</w:t>
      </w:r>
    </w:p>
    <w:p w14:paraId="6DF675AB">
      <w:pPr>
        <w:pStyle w:val="4"/>
      </w:pPr>
      <w:r>
        <w:t>资质认证</w:t>
      </w:r>
    </w:p>
    <w:p w14:paraId="6D72EA53">
      <w:pPr>
        <w:pStyle w:val="16"/>
      </w:pPr>
      <w:r>
        <w:t>全国计算机等级考试二级（Office高级应用）。</w:t>
      </w:r>
    </w:p>
    <w:p w14:paraId="35E921BF">
      <w:pPr>
        <w:pStyle w:val="16"/>
      </w:pPr>
      <w:r>
        <w:t>全国计算机等级考试三级（数据库技术）。</w:t>
      </w:r>
    </w:p>
    <w:p w14:paraId="1B9FB97A">
      <w:pPr>
        <w:pStyle w:val="4"/>
      </w:pPr>
      <w:r>
        <w:t>学习背景</w:t>
      </w:r>
    </w:p>
    <w:p w14:paraId="1A1F5DAD">
      <w:r>
        <w:t>浙江大学 | 计算机科学与技术 | 本科 | 2012-09 ~ 2016-06</w:t>
      </w:r>
    </w:p>
    <w:p w14:paraId="68922AAD">
      <w:r>
        <w:t>专业成绩：3.23/4</w:t>
      </w:r>
    </w:p>
    <w:p w14:paraId="15BBA062">
      <w:r>
        <w:t>主修课程：算法设计、计算机网络、数据结构、数据库原理、操作系统、编程基础</w:t>
      </w:r>
    </w:p>
    <w:p w14:paraId="018C501C">
      <w:pPr>
        <w:pStyle w:val="4"/>
      </w:pPr>
      <w:r>
        <w:t>实习经历</w:t>
      </w:r>
    </w:p>
    <w:p w14:paraId="37A1FFC5">
      <w:r>
        <w:rPr>
          <w:b/>
        </w:rPr>
        <w:t>领航零售科技有限公司 | 全栈工程师 | 2018-11 ~ 2021-07</w:t>
      </w:r>
    </w:p>
    <w:p w14:paraId="6F2A0CB1">
      <w:pPr>
        <w:pStyle w:val="16"/>
      </w:pPr>
      <w:r>
        <w:t>协助团队完成项目迭代与上线。 编写高质量代码，进行单元测试和性能优化。 参与技术方案讨论，撰写技术文档。</w:t>
      </w:r>
    </w:p>
    <w:p w14:paraId="5C9A75FA">
      <w:r>
        <w:rPr>
          <w:b/>
        </w:rPr>
        <w:t>深圳科技科技有限公司 | Java开发工程师 | 2021-09 ~ 2024-12</w:t>
      </w:r>
    </w:p>
    <w:p w14:paraId="039E3CBA">
      <w:pPr>
        <w:pStyle w:val="16"/>
      </w:pPr>
      <w:r>
        <w:t>参与需求分析，负责后端/前端模块设计与开发。 修复系统Bug，保障系统稳定运行。</w:t>
      </w:r>
    </w:p>
    <w:p w14:paraId="6D686503">
      <w:r>
        <w:rPr>
          <w:b/>
        </w:rPr>
        <w:t>全民简历零售有限公司 | 前端开发工程师 | 2024-06 ~ 2026-10</w:t>
      </w:r>
    </w:p>
    <w:p w14:paraId="2F70EC48">
      <w:pPr>
        <w:pStyle w:val="16"/>
      </w:pPr>
      <w:r>
        <w:t>协助团队完成项目迭代与上线。</w:t>
      </w:r>
    </w:p>
    <w:p w14:paraId="444E347B">
      <w:pPr>
        <w:pStyle w:val="4"/>
      </w:pPr>
      <w:r>
        <w:t>参与项目</w:t>
      </w:r>
    </w:p>
    <w:p w14:paraId="4CF34E3F">
      <w:r>
        <w:rPr>
          <w:b/>
        </w:rPr>
        <w:t>企业级管理系统（2022-10 ~ 2024-08）</w:t>
      </w:r>
    </w:p>
    <w:p w14:paraId="38D7CA08">
      <w:pPr>
        <w:pStyle w:val="16"/>
      </w:pPr>
      <w:r>
        <w:t>负责核心模块设计与开发，实现了高并发处理，提升了系统性能30%。</w:t>
      </w:r>
    </w:p>
    <w:p w14:paraId="6F89394E">
      <w:pPr>
        <w:pStyle w:val="4"/>
      </w:pPr>
      <w:r>
        <w:t>个人评价</w:t>
      </w:r>
    </w:p>
    <w:p w14:paraId="1955431D">
      <w:r>
        <w:t>逻辑思维清晰，代码规范；热爱技术，乐于钻研；具备良好的问题分析和解决能力；有较强的学习能力和团队协作精神。</w:t>
      </w:r>
    </w:p>
    <w:p w14:paraId="42BEB89B">
      <w:r>
        <w:br w:type="page"/>
      </w:r>
    </w:p>
    <w:p w14:paraId="5F703DE5">
      <w:pPr>
        <w:jc w:val="center"/>
      </w:pPr>
      <w:r>
        <w:rPr>
          <w:b/>
          <w:sz w:val="32"/>
        </w:rPr>
        <w:t>郑楠</w:t>
      </w:r>
    </w:p>
    <w:p w14:paraId="0A267E69">
      <w:r>
        <w:t>求职意向：运营专员 | 成都 | 13627/月 | 一个月内到岗</w:t>
      </w:r>
    </w:p>
    <w:p w14:paraId="742140AF">
      <w:r>
        <w:t>基本信息：36岁 | 女 | 广州 | 14年经验</w:t>
      </w:r>
    </w:p>
    <w:p w14:paraId="566EE95F">
      <w:r>
        <w:t>联系方式：18251625160 | gaojie@example.net</w:t>
      </w:r>
    </w:p>
    <w:p w14:paraId="5149A3CE">
      <w:pPr>
        <w:pStyle w:val="4"/>
      </w:pPr>
      <w:r>
        <w:t>教育背景</w:t>
      </w:r>
    </w:p>
    <w:p w14:paraId="4AB171AC">
      <w:r>
        <w:t>西安交通大学 | 汉语言文学 | 本科 | 2008-09 ~ 2012-06</w:t>
      </w:r>
    </w:p>
    <w:p w14:paraId="3AEFEF34">
      <w:r>
        <w:t>专业成绩：3.82/4（专业前15%）</w:t>
      </w:r>
    </w:p>
    <w:p w14:paraId="5E450AC0">
      <w:r>
        <w:t>主修课程：管理学原理、财务管理、战略管理、组织行为学、市场营销学</w:t>
      </w:r>
    </w:p>
    <w:p w14:paraId="531A21DB">
      <w:pPr>
        <w:pStyle w:val="4"/>
      </w:pPr>
      <w:r>
        <w:t>过往经历</w:t>
      </w:r>
    </w:p>
    <w:p w14:paraId="441D6876">
      <w:r>
        <w:rPr>
          <w:b/>
        </w:rPr>
        <w:t>深圳传媒科技有限公司 | 用户运营 | 2025-08 ~ 2026-09</w:t>
      </w:r>
    </w:p>
    <w:p w14:paraId="71EF4493">
      <w:pPr>
        <w:pStyle w:val="16"/>
      </w:pPr>
      <w:r>
        <w:t>策划并执行线上活动，促进用户增长和转化。 处理用户反馈，提升用户体验。</w:t>
      </w:r>
    </w:p>
    <w:p w14:paraId="4CA70E06">
      <w:pPr>
        <w:pStyle w:val="4"/>
      </w:pPr>
      <w:r>
        <w:t>核心技能</w:t>
      </w:r>
    </w:p>
    <w:p w14:paraId="3C914DA9">
      <w:r>
        <w:t>语言能力：日语N2，可进行日常对话。</w:t>
      </w:r>
    </w:p>
    <w:p w14:paraId="687E7885">
      <w:r>
        <w:t>计算机能力：具备网络基础</w:t>
      </w:r>
    </w:p>
    <w:p w14:paraId="02887148">
      <w:r>
        <w:t>专业能力：PS/PR、活动策划、内容创作、数据分析</w:t>
      </w:r>
    </w:p>
    <w:p w14:paraId="016CF7F0">
      <w:pPr>
        <w:pStyle w:val="4"/>
      </w:pPr>
      <w:r>
        <w:t>荣誉证书</w:t>
      </w:r>
    </w:p>
    <w:p w14:paraId="46F135F8">
      <w:pPr>
        <w:pStyle w:val="16"/>
      </w:pPr>
      <w:r>
        <w:t>全国计算机等级考试二级（Office高级应用）。</w:t>
      </w:r>
    </w:p>
    <w:p w14:paraId="05C3774D">
      <w:pPr>
        <w:pStyle w:val="16"/>
      </w:pPr>
      <w:r>
        <w:t>大学英语六级（CET-6），优秀的听说读写能力。</w:t>
      </w:r>
    </w:p>
    <w:p w14:paraId="0D6AADB5">
      <w:pPr>
        <w:pStyle w:val="16"/>
      </w:pPr>
      <w:r>
        <w:t>大学英语四级（CET-4），良好的读写能力。</w:t>
      </w:r>
    </w:p>
    <w:p w14:paraId="3A0074F8">
      <w:pPr>
        <w:pStyle w:val="4"/>
      </w:pPr>
      <w:r>
        <w:t>自我介绍</w:t>
      </w:r>
    </w:p>
    <w:p w14:paraId="496D0956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4E4E1614">
      <w:r>
        <w:br w:type="page"/>
      </w:r>
    </w:p>
    <w:p w14:paraId="716C071C">
      <w:pPr>
        <w:jc w:val="center"/>
      </w:pPr>
      <w:r>
        <w:rPr>
          <w:b/>
          <w:sz w:val="32"/>
        </w:rPr>
        <w:t>汤冬梅</w:t>
      </w:r>
    </w:p>
    <w:p w14:paraId="3F3D5ACF">
      <w:r>
        <w:t>求职意向：设计师 | 成都 | 17416/月 | 随时到岗</w:t>
      </w:r>
    </w:p>
    <w:p w14:paraId="458121B5">
      <w:r>
        <w:t>基本信息：31岁 | 男 | 成都 | 9年经验</w:t>
      </w:r>
    </w:p>
    <w:p w14:paraId="05B7205B">
      <w:r>
        <w:t>联系方式：13046930151 | liangxiuying@example.org</w:t>
      </w:r>
    </w:p>
    <w:p w14:paraId="4752C78B">
      <w:pPr>
        <w:pStyle w:val="4"/>
      </w:pPr>
      <w:r>
        <w:t>学习背景</w:t>
      </w:r>
    </w:p>
    <w:p w14:paraId="299EDCE1">
      <w:r>
        <w:t>天津大学 | 数字媒体艺术 | 本科 | 2013-09 ~ 2017-06</w:t>
      </w:r>
    </w:p>
    <w:p w14:paraId="6501C38E">
      <w:r>
        <w:t>专业成绩：3.4/4</w:t>
      </w:r>
    </w:p>
    <w:p w14:paraId="79BC7EB0">
      <w:r>
        <w:t>主修课程：财务管理、组织行为学、战略管理、管理学原理、市场营销学、运营管理</w:t>
      </w:r>
    </w:p>
    <w:p w14:paraId="5080A0F2">
      <w:pPr>
        <w:pStyle w:val="4"/>
      </w:pPr>
      <w:r>
        <w:t>工作经验</w:t>
      </w:r>
    </w:p>
    <w:p w14:paraId="112BD184">
      <w:r>
        <w:rPr>
          <w:b/>
        </w:rPr>
        <w:t>卓越科技有限公司 | 视觉设计师 | 2020-04 ~ 2024-08</w:t>
      </w:r>
    </w:p>
    <w:p w14:paraId="12AC35F1">
      <w:pPr>
        <w:pStyle w:val="16"/>
      </w:pPr>
      <w:r>
        <w:t>参与品牌VI设计，确保品牌一致性。</w:t>
      </w:r>
    </w:p>
    <w:p w14:paraId="46084821">
      <w:r>
        <w:rPr>
          <w:b/>
        </w:rPr>
        <w:t>鼎盛医疗科技有限公司 | 视觉设计师 | 2024-08 ~ 2026-10</w:t>
      </w:r>
    </w:p>
    <w:p w14:paraId="4505B639">
      <w:pPr>
        <w:pStyle w:val="16"/>
      </w:pPr>
      <w:r>
        <w:t>制作宣传海报、画册、名片等平面物料。 参与品牌VI设计，确保品牌一致性。 与产品、开发沟通，保证设计落地效果。</w:t>
      </w:r>
    </w:p>
    <w:p w14:paraId="168892D5">
      <w:pPr>
        <w:pStyle w:val="4"/>
      </w:pPr>
      <w:r>
        <w:t>核心技能</w:t>
      </w:r>
    </w:p>
    <w:p w14:paraId="40150B46">
      <w:r>
        <w:t>语言能力：英语CET-4，具备基本读写能力。</w:t>
      </w:r>
    </w:p>
    <w:p w14:paraId="0AD0EB85">
      <w:r>
        <w:t>计算机能力：具备网络基础</w:t>
      </w:r>
    </w:p>
    <w:p w14:paraId="3661C864">
      <w:r>
        <w:t>专业能力：Sketch、Illustrator</w:t>
      </w:r>
    </w:p>
    <w:p w14:paraId="4D36DA67">
      <w:pPr>
        <w:pStyle w:val="4"/>
      </w:pPr>
      <w:r>
        <w:t>荣誉证书</w:t>
      </w:r>
    </w:p>
    <w:p w14:paraId="2FF913EF">
      <w:pPr>
        <w:pStyle w:val="16"/>
      </w:pPr>
      <w:r>
        <w:t>Adobe认证设计师。</w:t>
      </w:r>
    </w:p>
    <w:p w14:paraId="3D769174">
      <w:pPr>
        <w:pStyle w:val="4"/>
      </w:pPr>
      <w:r>
        <w:t>自我评价</w:t>
      </w:r>
    </w:p>
    <w:p w14:paraId="2ECBEBD0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2398560">
      <w:r>
        <w:br w:type="page"/>
      </w:r>
    </w:p>
    <w:p w14:paraId="19AA48FF">
      <w:pPr>
        <w:jc w:val="center"/>
      </w:pPr>
      <w:r>
        <w:rPr>
          <w:b/>
          <w:sz w:val="32"/>
        </w:rPr>
        <w:t>张婷婷</w:t>
      </w:r>
    </w:p>
    <w:p w14:paraId="20E877FA">
      <w:r>
        <w:t>求职意向：设计师 | 郑州 | 13772/月 | 一个月内到岗</w:t>
      </w:r>
    </w:p>
    <w:p w14:paraId="41CD27EC">
      <w:r>
        <w:t>基本信息：31岁 | 男 | 郑州 | 11年经验</w:t>
      </w:r>
    </w:p>
    <w:p w14:paraId="04A91A21">
      <w:r>
        <w:t>联系方式：15221717760 | junyu@example.com</w:t>
      </w:r>
    </w:p>
    <w:p w14:paraId="0C18C237">
      <w:pPr>
        <w:pStyle w:val="4"/>
      </w:pPr>
      <w:r>
        <w:t>关于我</w:t>
      </w:r>
    </w:p>
    <w:p w14:paraId="52877095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4741ABF0">
      <w:pPr>
        <w:pStyle w:val="4"/>
      </w:pPr>
      <w:r>
        <w:t>学习背景</w:t>
      </w:r>
    </w:p>
    <w:p w14:paraId="63E73486">
      <w:r>
        <w:t>广州番禺职业技术学院 | 产品设计 | 专科 | 2012-09 ~ 2015-06</w:t>
      </w:r>
    </w:p>
    <w:p w14:paraId="67FF76F8">
      <w:r>
        <w:t>专业成绩：3.41/4（专业前30%）</w:t>
      </w:r>
    </w:p>
    <w:p w14:paraId="41157ADC">
      <w:r>
        <w:t>主修课程：财务管理、战略管理、管理学原理、运营管理、市场营销学</w:t>
      </w:r>
    </w:p>
    <w:p w14:paraId="540A1EE4">
      <w:pPr>
        <w:pStyle w:val="4"/>
      </w:pPr>
      <w:r>
        <w:t>过往经历</w:t>
      </w:r>
    </w:p>
    <w:p w14:paraId="3B6D7DAE">
      <w:r>
        <w:rPr>
          <w:b/>
        </w:rPr>
        <w:t>领航传媒科技有限公司 | 视觉设计师 | 2022-11 ~ 2025-12</w:t>
      </w:r>
    </w:p>
    <w:p w14:paraId="4066F9FB">
      <w:pPr>
        <w:pStyle w:val="16"/>
      </w:pPr>
      <w:r>
        <w:t>制作宣传海报、画册、名片等平面物料。 维护设计规范，持续优化设计风格。 与产品、开发沟通，保证设计落地效果。</w:t>
      </w:r>
    </w:p>
    <w:p w14:paraId="4DA2D7B0">
      <w:r>
        <w:rPr>
          <w:b/>
        </w:rPr>
        <w:t>领航互联网科技有限公司 | 平面设计师 | 2025-12 ~ 2026-03</w:t>
      </w:r>
    </w:p>
    <w:p w14:paraId="5ECA28EF">
      <w:pPr>
        <w:pStyle w:val="16"/>
      </w:pPr>
      <w:r>
        <w:t>参与品牌VI设计，确保品牌一致性。 负责公司产品UI界面设计，提升视觉体验。</w:t>
      </w:r>
    </w:p>
    <w:p w14:paraId="4B280AC6">
      <w:pPr>
        <w:pStyle w:val="4"/>
      </w:pPr>
      <w:r>
        <w:t>专业技能</w:t>
      </w:r>
    </w:p>
    <w:p w14:paraId="1F268124">
      <w:r>
        <w:t>语言能力：英语CET-6，读写熟练，可日常交流。</w:t>
      </w:r>
    </w:p>
    <w:p w14:paraId="2CEF9B0D">
      <w:r>
        <w:t>计算机能力：熟悉Python基础</w:t>
      </w:r>
    </w:p>
    <w:p w14:paraId="54BE90F4">
      <w:r>
        <w:t>专业能力：色彩搭配、Photoshop、Figma</w:t>
      </w:r>
    </w:p>
    <w:p w14:paraId="40A96069">
      <w:pPr>
        <w:pStyle w:val="4"/>
      </w:pPr>
      <w:r>
        <w:t>获奖情况</w:t>
      </w:r>
    </w:p>
    <w:p w14:paraId="682A0330">
      <w:pPr>
        <w:pStyle w:val="16"/>
      </w:pPr>
      <w:r>
        <w:t>Adobe认证设计师。</w:t>
      </w:r>
    </w:p>
    <w:p w14:paraId="16D27F1A">
      <w:r>
        <w:br w:type="page"/>
      </w:r>
    </w:p>
    <w:p w14:paraId="0AE5ECDE">
      <w:pPr>
        <w:jc w:val="center"/>
      </w:pPr>
      <w:r>
        <w:rPr>
          <w:b/>
          <w:sz w:val="32"/>
        </w:rPr>
        <w:t>王桂珍</w:t>
      </w:r>
    </w:p>
    <w:p w14:paraId="170D9328">
      <w:r>
        <w:t>求职意向：设计师 | 南京 | 8904/月 | 两周内到岗</w:t>
      </w:r>
    </w:p>
    <w:p w14:paraId="497ADD82">
      <w:r>
        <w:t>基本信息：29岁 | 女 | 南京 | 7年经验</w:t>
      </w:r>
    </w:p>
    <w:p w14:paraId="57B7907D">
      <w:r>
        <w:t>联系方式：13664572006 | weifang@example.com</w:t>
      </w:r>
    </w:p>
    <w:p w14:paraId="444F06BF">
      <w:pPr>
        <w:pStyle w:val="4"/>
      </w:pPr>
      <w:r>
        <w:t>教育状况</w:t>
      </w:r>
    </w:p>
    <w:p w14:paraId="3F526BEB">
      <w:r>
        <w:t>山东大学 | 视觉传达 | 本科 | 2015-09 ~ 2019-06</w:t>
      </w:r>
    </w:p>
    <w:p w14:paraId="3048FC14">
      <w:r>
        <w:t>专业成绩：3.72/4（专业前10%）</w:t>
      </w:r>
    </w:p>
    <w:p w14:paraId="5F5760C8">
      <w:r>
        <w:t>主修课程：包装设计、色彩构成、字体设计、设计史、平面设计、UI设计</w:t>
      </w:r>
    </w:p>
    <w:p w14:paraId="7C968FF7">
      <w:pPr>
        <w:pStyle w:val="4"/>
      </w:pPr>
      <w:r>
        <w:t>实习经历</w:t>
      </w:r>
    </w:p>
    <w:p w14:paraId="0BAB92E1">
      <w:r>
        <w:rPr>
          <w:b/>
        </w:rPr>
        <w:t>上海教育科技有限公司 | 平面设计师 | 2020-09 ~ 2021-08</w:t>
      </w:r>
    </w:p>
    <w:p w14:paraId="7086AAF1">
      <w:pPr>
        <w:pStyle w:val="16"/>
      </w:pPr>
      <w:r>
        <w:t>维护设计规范，持续优化设计风格。 参与品牌VI设计，确保品牌一致性。 制作宣传海报、画册、名片等平面物料。</w:t>
      </w:r>
    </w:p>
    <w:p w14:paraId="07EDFC74">
      <w:r>
        <w:rPr>
          <w:b/>
        </w:rPr>
        <w:t>北京传媒有限公司 | UI设计师 | 2021-04 ~ 2024-10</w:t>
      </w:r>
    </w:p>
    <w:p w14:paraId="1F26000C">
      <w:pPr>
        <w:pStyle w:val="16"/>
      </w:pPr>
      <w:r>
        <w:t>负责公司产品UI界面设计，提升视觉体验。 维护设计规范，持续优化设计风格。</w:t>
      </w:r>
    </w:p>
    <w:p w14:paraId="644E6A51">
      <w:r>
        <w:rPr>
          <w:b/>
        </w:rPr>
        <w:t>恒通咨询科技有限公司 | 视觉设计师 | 2024-02 ~ 2026-02</w:t>
      </w:r>
    </w:p>
    <w:p w14:paraId="17F1E727">
      <w:pPr>
        <w:pStyle w:val="16"/>
      </w:pPr>
      <w:r>
        <w:t>参与品牌VI设计，确保品牌一致性。</w:t>
      </w:r>
    </w:p>
    <w:p w14:paraId="40D2E43F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47A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DE77D11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4E81E387">
            <w:r>
              <w:t>具备网络基础</w:t>
            </w:r>
          </w:p>
        </w:tc>
      </w:tr>
      <w:tr w14:paraId="5B561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3A2BA94">
            <w:r>
              <w:t>Figma</w:t>
            </w:r>
          </w:p>
        </w:tc>
        <w:tc>
          <w:tcPr>
            <w:tcW w:w="4320" w:type="dxa"/>
            <w:shd w:val="clear" w:color="auto" w:fill="E7E6E6"/>
          </w:tcPr>
          <w:p w14:paraId="4910B708">
            <w:r>
              <w:t>Sketch</w:t>
            </w:r>
          </w:p>
        </w:tc>
      </w:tr>
    </w:tbl>
    <w:p w14:paraId="0E54725E"/>
    <w:p w14:paraId="1132EABE">
      <w:pPr>
        <w:pStyle w:val="4"/>
      </w:pPr>
      <w:r>
        <w:t>资质认证</w:t>
      </w:r>
    </w:p>
    <w:p w14:paraId="4646FD20">
      <w:pPr>
        <w:pStyle w:val="16"/>
      </w:pPr>
      <w:r>
        <w:t>Adobe认证设计师。</w:t>
      </w:r>
    </w:p>
    <w:p w14:paraId="16A9A819">
      <w:pPr>
        <w:pStyle w:val="4"/>
      </w:pPr>
      <w:r>
        <w:t>关于我</w:t>
      </w:r>
    </w:p>
    <w:p w14:paraId="1920FC58">
      <w:r>
        <w:t>具备良好的审美能力和设计功底；热爱设计，关注细节；善于沟通，能准确理解需求并转化为优秀的设计方案。</w:t>
      </w:r>
    </w:p>
    <w:p w14:paraId="3BA7AE46">
      <w:r>
        <w:br w:type="page"/>
      </w:r>
    </w:p>
    <w:p w14:paraId="515F87CB">
      <w:pPr>
        <w:jc w:val="center"/>
      </w:pPr>
      <w:r>
        <w:rPr>
          <w:b/>
          <w:sz w:val="32"/>
        </w:rPr>
        <w:t>杨建</w:t>
      </w:r>
    </w:p>
    <w:p w14:paraId="446D6ACD">
      <w:r>
        <w:t>求职意向：人事专员 | 广州 | 18918/月 | 一周内到岗</w:t>
      </w:r>
    </w:p>
    <w:p w14:paraId="680F28E9">
      <w:r>
        <w:t>基本信息：33岁 | 男 | 成都 | 9年经验</w:t>
      </w:r>
    </w:p>
    <w:p w14:paraId="1C34CCBF">
      <w:r>
        <w:t>联系方式：18214844503 | jie00@example.net</w:t>
      </w:r>
    </w:p>
    <w:p w14:paraId="79968DC5">
      <w:pPr>
        <w:pStyle w:val="4"/>
      </w:pPr>
      <w:r>
        <w:t>关于我</w:t>
      </w:r>
    </w:p>
    <w:p w14:paraId="300A6D95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B32720E">
      <w:pPr>
        <w:pStyle w:val="4"/>
      </w:pPr>
      <w:r>
        <w:t>教育经历</w:t>
      </w:r>
    </w:p>
    <w:p w14:paraId="5E1FAD39">
      <w:r>
        <w:t>上海交通大学 | 心理学 | 硕士 | 2014-09 ~ 2017-06</w:t>
      </w:r>
    </w:p>
    <w:p w14:paraId="2D252CAA">
      <w:r>
        <w:t>专业成绩：3.68/4（专业前15%）</w:t>
      </w:r>
    </w:p>
    <w:p w14:paraId="1DEF95D4">
      <w:r>
        <w:t>主修课程：管理学原理、财务管理、战略管理、组织行为学、市场营销学、运营管理</w:t>
      </w:r>
    </w:p>
    <w:p w14:paraId="12E84302">
      <w:pPr>
        <w:pStyle w:val="4"/>
      </w:pPr>
      <w:r>
        <w:t>过往经历</w:t>
      </w:r>
    </w:p>
    <w:p w14:paraId="7B3172FC">
      <w:r>
        <w:rPr>
          <w:b/>
        </w:rPr>
        <w:t>深圳金融科技有限公司 | HR助理 | 2018-03 ~ 2022-07</w:t>
      </w:r>
    </w:p>
    <w:p w14:paraId="009EC594">
      <w:pPr>
        <w:pStyle w:val="16"/>
      </w:pPr>
      <w:r>
        <w:t>协助组织员工培训及企业文化活动，提升员工满意度。 负责招聘全流程，包括职位发布、简历筛选、面试安排及录用跟进。 负责考勤统计、薪酬核算及社保公积金缴纳。</w:t>
      </w:r>
    </w:p>
    <w:p w14:paraId="79F271D2">
      <w:r>
        <w:rPr>
          <w:b/>
        </w:rPr>
        <w:t>鼎盛咨询有限公司 | 薪酬专员 | 2022-09 ~ 2023-04</w:t>
      </w:r>
    </w:p>
    <w:p w14:paraId="74493E7F">
      <w:pPr>
        <w:pStyle w:val="16"/>
      </w:pPr>
      <w:r>
        <w:t>负责考勤统计、薪酬核算及社保公积金缴纳。</w:t>
      </w:r>
    </w:p>
    <w:p w14:paraId="6C404500">
      <w:r>
        <w:rPr>
          <w:b/>
        </w:rPr>
        <w:t>智云传媒科技有限公司 | 招聘专员 | 2023-06 ~ 2026-03</w:t>
      </w:r>
    </w:p>
    <w:p w14:paraId="680A8DB6">
      <w:pPr>
        <w:pStyle w:val="16"/>
      </w:pPr>
      <w:r>
        <w:t>办理员工入职、转正、调动、离职手续，维护人事档案。</w:t>
      </w:r>
    </w:p>
    <w:p w14:paraId="61D9C256">
      <w:pPr>
        <w:pStyle w:val="4"/>
      </w:pPr>
      <w:r>
        <w:t>技能特长</w:t>
      </w:r>
    </w:p>
    <w:p w14:paraId="1D1C1E38">
      <w:r>
        <w:t>语言能力：日语N2，可进行日常对话。</w:t>
      </w:r>
    </w:p>
    <w:p w14:paraId="3C662FB5">
      <w:r>
        <w:t>计算机能力：熟悉Python基础</w:t>
      </w:r>
    </w:p>
    <w:p w14:paraId="7CB24450">
      <w:r>
        <w:t>专业能力：薪酬核算、员工关系</w:t>
      </w:r>
    </w:p>
    <w:p w14:paraId="174B5913">
      <w:pPr>
        <w:pStyle w:val="4"/>
      </w:pPr>
      <w:r>
        <w:t>证书与荣誉</w:t>
      </w:r>
    </w:p>
    <w:p w14:paraId="5B6178DE">
      <w:pPr>
        <w:pStyle w:val="16"/>
      </w:pPr>
      <w:r>
        <w:t>人力资源管理师三级证书。</w:t>
      </w:r>
    </w:p>
    <w:p w14:paraId="1616F954">
      <w:r>
        <w:br w:type="page"/>
      </w:r>
    </w:p>
    <w:p w14:paraId="06AFDBBB">
      <w:pPr>
        <w:jc w:val="center"/>
      </w:pPr>
      <w:r>
        <w:rPr>
          <w:b/>
          <w:sz w:val="32"/>
        </w:rPr>
        <w:t>王芳</w:t>
      </w:r>
    </w:p>
    <w:p w14:paraId="14D70982">
      <w:r>
        <w:t>求职意向：设计师 | 西安 | 14051/月 | 两周内到岗</w:t>
      </w:r>
    </w:p>
    <w:p w14:paraId="375991EA">
      <w:r>
        <w:t>基本信息：32岁 | 男 | 南京 | 12年经验</w:t>
      </w:r>
    </w:p>
    <w:p w14:paraId="4A929167">
      <w:r>
        <w:t>联系方式：13084597309 | juanduan@example.com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9AA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8B1EE71">
            <w:pPr>
              <w:pStyle w:val="4"/>
            </w:pPr>
            <w:r>
              <w:t>学习背景</w:t>
            </w:r>
          </w:p>
          <w:p w14:paraId="76EA6683">
            <w:r>
              <w:t>深圳职业技术学院 | 视觉传达 | 专科 | 2011-09 ~ 2014-06</w:t>
            </w:r>
          </w:p>
          <w:p w14:paraId="3DD8B0B0">
            <w:r>
              <w:t>专业成绩：3.31/4</w:t>
            </w:r>
          </w:p>
          <w:p w14:paraId="286EE048">
            <w:r>
              <w:t>主修课程：字体设计、设计史、平面设计、包装设计、UI设计、色彩构成</w:t>
            </w:r>
          </w:p>
        </w:tc>
      </w:tr>
    </w:tbl>
    <w:p w14:paraId="1A4C95B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0FB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8CA66E">
            <w:pPr>
              <w:pStyle w:val="4"/>
            </w:pPr>
            <w:r>
              <w:t>过往经历</w:t>
            </w:r>
          </w:p>
          <w:p w14:paraId="6271FCDA">
            <w:r>
              <w:rPr>
                <w:b/>
              </w:rPr>
              <w:t>华讯金融科技有限公司 | 平面设计师 | 2022-12 ~ 2025-12</w:t>
            </w:r>
          </w:p>
          <w:p w14:paraId="226377B6">
            <w:pPr>
              <w:pStyle w:val="16"/>
            </w:pPr>
            <w:r>
              <w:t>与产品、开发沟通，保证设计落地效果。 参与品牌VI设计，确保品牌一致性。 负责公司产品UI界面设计，提升视觉体验。</w:t>
            </w:r>
          </w:p>
          <w:p w14:paraId="561D2374">
            <w:r>
              <w:rPr>
                <w:b/>
              </w:rPr>
              <w:t>成都传媒科技有限公司 | 平面设计师 | 2025-01 ~ 2026-01</w:t>
            </w:r>
          </w:p>
          <w:p w14:paraId="37142909">
            <w:pPr>
              <w:pStyle w:val="16"/>
            </w:pPr>
            <w:r>
              <w:t>参与品牌VI设计，确保品牌一致性。 与产品、开发沟通，保证设计落地效果。 负责公司产品UI界面设计，提升视觉体验。</w:t>
            </w:r>
          </w:p>
        </w:tc>
      </w:tr>
    </w:tbl>
    <w:p w14:paraId="1074BA8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621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F333BC7">
            <w:pPr>
              <w:pStyle w:val="4"/>
            </w:pPr>
            <w:r>
              <w:t>核心技能</w:t>
            </w:r>
          </w:p>
          <w:p w14:paraId="61E88A86">
            <w:r>
              <w:t>语言能力：韩语TOPIK4，基础交流能力。</w:t>
            </w:r>
          </w:p>
          <w:p w14:paraId="5ECC993D">
            <w:r>
              <w:t>计算机能力：精通Excel数据处理</w:t>
            </w:r>
          </w:p>
          <w:p w14:paraId="44B12EFC">
            <w:r>
              <w:t>专业能力：Sketch、色彩搭配</w:t>
            </w:r>
          </w:p>
        </w:tc>
      </w:tr>
    </w:tbl>
    <w:p w14:paraId="20FB7D6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9A6035">
        <w:tc>
          <w:tcPr>
            <w:tcW w:w="8640" w:type="dxa"/>
          </w:tcPr>
          <w:p w14:paraId="0080D0A9">
            <w:pPr>
              <w:pStyle w:val="4"/>
            </w:pPr>
            <w:r>
              <w:t>资格证书</w:t>
            </w:r>
          </w:p>
          <w:p w14:paraId="6EC14F64">
            <w:pPr>
              <w:pStyle w:val="16"/>
            </w:pPr>
            <w:r>
              <w:t>Adobe认证设计师。</w:t>
            </w:r>
          </w:p>
        </w:tc>
      </w:tr>
    </w:tbl>
    <w:p w14:paraId="67E1B96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64A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D36198">
            <w:pPr>
              <w:pStyle w:val="4"/>
            </w:pPr>
            <w:r>
              <w:t>自我评价</w:t>
            </w:r>
          </w:p>
          <w:p w14:paraId="46E581D5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7E6CF500"/>
    <w:p w14:paraId="57C93439">
      <w:r>
        <w:br w:type="page"/>
      </w:r>
    </w:p>
    <w:p w14:paraId="00047613">
      <w:pPr>
        <w:jc w:val="center"/>
      </w:pPr>
      <w:r>
        <w:rPr>
          <w:b/>
          <w:sz w:val="32"/>
        </w:rPr>
        <w:t>何淑兰</w:t>
      </w:r>
    </w:p>
    <w:p w14:paraId="3DA8BBD6">
      <w:r>
        <w:t>求职意向：行政专员 | 郑州 | 11406/月 | 一个月内到岗</w:t>
      </w:r>
    </w:p>
    <w:p w14:paraId="404EF200">
      <w:r>
        <w:t>基本信息：31岁 | 男 | 郑州 | 9年经验</w:t>
      </w:r>
    </w:p>
    <w:p w14:paraId="15044E7F">
      <w:r>
        <w:t>联系方式：13799158290 | chao59@example.com</w:t>
      </w:r>
    </w:p>
    <w:p w14:paraId="37B2500C">
      <w:pPr>
        <w:pStyle w:val="4"/>
      </w:pPr>
      <w:r>
        <w:t>教育背景</w:t>
      </w:r>
    </w:p>
    <w:p w14:paraId="7F50012D">
      <w:r>
        <w:t>西安交通大学 | 工商管理 | 本科 | 2013-09 ~ 2017-06</w:t>
      </w:r>
    </w:p>
    <w:p w14:paraId="44FE54C4">
      <w:r>
        <w:t>专业成绩：3.7/4（专业前10%）</w:t>
      </w:r>
    </w:p>
    <w:p w14:paraId="77B4162A">
      <w:r>
        <w:t>主修课程：管理学原理、市场营销学、组织行为学、战略管理、运营管理、财务管理</w:t>
      </w:r>
    </w:p>
    <w:p w14:paraId="2726C694">
      <w:pPr>
        <w:pStyle w:val="4"/>
      </w:pPr>
      <w:r>
        <w:t>职业经历</w:t>
      </w:r>
    </w:p>
    <w:p w14:paraId="3BC49C5C">
      <w:r>
        <w:rPr>
          <w:b/>
        </w:rPr>
        <w:t>1. 博雅医疗科技有限公司 | 行政助理 | 2023-05 ~ 2024-10</w:t>
      </w:r>
    </w:p>
    <w:p w14:paraId="47B6A2DA">
      <w:pPr>
        <w:pStyle w:val="16"/>
      </w:pPr>
      <w:r>
        <w:t>管理公司固定资产、车辆、印章等，确保规范使用。 负责公司日常行政事务管理，包括办公环境维护、办公用品采购与发放。 协助组织公司内部会议、活动，撰写会议纪要并跟进落实。</w:t>
      </w:r>
    </w:p>
    <w:p w14:paraId="1916C0ED">
      <w:r>
        <w:rPr>
          <w:b/>
        </w:rPr>
        <w:t>2. 深圳科技科技有限公司 | 行政经理 | 2024-08 ~ 2026-07</w:t>
      </w:r>
    </w:p>
    <w:p w14:paraId="3BC4A0EB">
      <w:pPr>
        <w:pStyle w:val="16"/>
      </w:pPr>
      <w:r>
        <w:t>协助组织公司内部会议、活动，撰写会议纪要并跟进落实。</w:t>
      </w:r>
    </w:p>
    <w:p w14:paraId="116C44E9">
      <w:pPr>
        <w:pStyle w:val="4"/>
      </w:pPr>
      <w:r>
        <w:t>技能证书</w:t>
      </w:r>
    </w:p>
    <w:p w14:paraId="712A831B">
      <w:r>
        <w:t>语言能力：英语专八，流利商务沟通。</w:t>
      </w:r>
    </w:p>
    <w:p w14:paraId="1B300EE8">
      <w:r>
        <w:t>计算机能力：具备网络基础</w:t>
      </w:r>
    </w:p>
    <w:p w14:paraId="7B0C8990">
      <w:r>
        <w:t>专业能力：固定资产管理、办公软件、公文写作、会议组织</w:t>
      </w:r>
    </w:p>
    <w:p w14:paraId="76F2CD4B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8787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677340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6C60D6A1">
      <w:pPr>
        <w:pStyle w:val="4"/>
      </w:pPr>
      <w:r>
        <w:t>自我陈述</w:t>
      </w:r>
    </w:p>
    <w:p w14:paraId="21D700CB">
      <w:r>
        <w:t>工作细致认真，有良好的条理性；善于沟通协调，能够高效处理多项任务；责任心强，有较强的服务意识和团队合作精神。</w:t>
      </w:r>
    </w:p>
    <w:p w14:paraId="4D5BA9E6">
      <w:r>
        <w:br w:type="page"/>
      </w:r>
    </w:p>
    <w:p w14:paraId="1371E72A">
      <w:pPr>
        <w:jc w:val="center"/>
      </w:pPr>
      <w:r>
        <w:rPr>
          <w:b/>
          <w:sz w:val="32"/>
        </w:rPr>
        <w:t>张玉</w:t>
      </w:r>
    </w:p>
    <w:p w14:paraId="6F8FB245">
      <w:r>
        <w:t>求职意向：软件工程师 | 长沙 | 13418/月 | 一周内到岗</w:t>
      </w:r>
    </w:p>
    <w:p w14:paraId="7C434D6C">
      <w:r>
        <w:t>基本信息：28岁 | 女 | 青岛 | 6年经验</w:t>
      </w:r>
    </w:p>
    <w:p w14:paraId="4561ECEE">
      <w:r>
        <w:t>联系方式：14594894647 | pingye@example.org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7A5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668465">
            <w:pPr>
              <w:pStyle w:val="4"/>
            </w:pPr>
            <w:r>
              <w:t>教育经历</w:t>
            </w:r>
          </w:p>
          <w:p w14:paraId="216F2D2C">
            <w:r>
              <w:t>北京师范大学 | 计算机科学与技术 | 本科 | 2016-09 ~ 2020-06</w:t>
            </w:r>
          </w:p>
          <w:p w14:paraId="77F18B25">
            <w:r>
              <w:t>专业成绩：3.63/4（专业前15%）</w:t>
            </w:r>
          </w:p>
          <w:p w14:paraId="22897B89">
            <w:r>
              <w:t>主修课程：数据库原理、操作系统、计算机网络、算法设计、编程基础、数据结构</w:t>
            </w:r>
          </w:p>
        </w:tc>
      </w:tr>
    </w:tbl>
    <w:p w14:paraId="676BCA9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8C5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5F8491">
            <w:pPr>
              <w:pStyle w:val="4"/>
            </w:pPr>
            <w:r>
              <w:t>工作经历</w:t>
            </w:r>
          </w:p>
          <w:p w14:paraId="03F49BA2">
            <w:r>
              <w:rPr>
                <w:b/>
              </w:rPr>
              <w:t>华讯零售有限公司 | 前端开发工程师 | 2025-01 ~ 2026-05</w:t>
            </w:r>
          </w:p>
          <w:p w14:paraId="482DF7C7">
            <w:pPr>
              <w:pStyle w:val="16"/>
            </w:pPr>
            <w:r>
              <w:t>协助团队完成项目迭代与上线。</w:t>
            </w:r>
          </w:p>
        </w:tc>
      </w:tr>
    </w:tbl>
    <w:p w14:paraId="0A170F6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E88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9487507">
            <w:pPr>
              <w:pStyle w:val="4"/>
            </w:pPr>
            <w:r>
              <w:t>专业技能</w:t>
            </w:r>
          </w:p>
          <w:p w14:paraId="044F76E6">
            <w:r>
              <w:t>语言能力：英语专八，流利商务沟通。</w:t>
            </w:r>
          </w:p>
          <w:p w14:paraId="41523E22">
            <w:r>
              <w:t>计算机能力：具备网络基础</w:t>
            </w:r>
          </w:p>
          <w:p w14:paraId="027C88C6">
            <w:r>
              <w:t>专业能力：MySQL、Spring、React</w:t>
            </w:r>
          </w:p>
        </w:tc>
      </w:tr>
    </w:tbl>
    <w:p w14:paraId="5300489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CE0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C36CE2F">
            <w:pPr>
              <w:pStyle w:val="4"/>
            </w:pPr>
            <w:r>
              <w:t>资质认证</w:t>
            </w:r>
          </w:p>
          <w:p w14:paraId="5AA31F92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31C6714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979E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6FADE2">
            <w:pPr>
              <w:pStyle w:val="4"/>
            </w:pPr>
            <w:r>
              <w:t>自我评价</w:t>
            </w:r>
          </w:p>
          <w:p w14:paraId="1BF93BF0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284CFC9B"/>
    <w:p w14:paraId="609870D6">
      <w:r>
        <w:br w:type="page"/>
      </w:r>
    </w:p>
    <w:p w14:paraId="29F2CDD9">
      <w:pPr>
        <w:jc w:val="center"/>
      </w:pPr>
      <w:r>
        <w:rPr>
          <w:b/>
          <w:sz w:val="32"/>
        </w:rPr>
        <w:t>赵海燕</w:t>
      </w:r>
    </w:p>
    <w:p w14:paraId="125367E6">
      <w:r>
        <w:t>求职意向：财务助理 | 西安 | 8482/月 | 一个月内到岗</w:t>
      </w:r>
    </w:p>
    <w:p w14:paraId="1D6CD2F9">
      <w:r>
        <w:t>基本信息：31岁 | 男 | 南京 | 7年经验</w:t>
      </w:r>
    </w:p>
    <w:p w14:paraId="4ABDE920">
      <w:r>
        <w:t>联系方式：15202349720 | ucao@example.com</w:t>
      </w:r>
    </w:p>
    <w:p w14:paraId="5E402654">
      <w:pPr>
        <w:pStyle w:val="4"/>
      </w:pPr>
      <w:r>
        <w:t>学历信息</w:t>
      </w:r>
    </w:p>
    <w:p w14:paraId="6C43AD02">
      <w:r>
        <w:t>南京大学 | 金融学 | 硕士 | 2016-09 ~ 2019-06</w:t>
      </w:r>
    </w:p>
    <w:p w14:paraId="4945C364">
      <w:r>
        <w:t>专业成绩：3.44/4（专业前30%）</w:t>
      </w:r>
    </w:p>
    <w:p w14:paraId="11C50E3B">
      <w:r>
        <w:t>主修课程：运营管理、战略管理、市场营销学、财务管理、组织行为学、管理学原理</w:t>
      </w:r>
    </w:p>
    <w:p w14:paraId="2A84E21C">
      <w:pPr>
        <w:pStyle w:val="4"/>
      </w:pPr>
      <w:r>
        <w:t>工作经历</w:t>
      </w:r>
    </w:p>
    <w:p w14:paraId="4E8331BE">
      <w:r>
        <w:rPr>
          <w:b/>
        </w:rPr>
        <w:t>领航制造有限公司 | 出纳 | 2019-02 ~ 2023-08</w:t>
      </w:r>
    </w:p>
    <w:p w14:paraId="02E2C6FA">
      <w:pPr>
        <w:pStyle w:val="16"/>
      </w:pPr>
      <w:r>
        <w:t>参与预算编制及成本控制分析。</w:t>
      </w:r>
    </w:p>
    <w:p w14:paraId="0EEFA6B0">
      <w:r>
        <w:rPr>
          <w:b/>
        </w:rPr>
        <w:t>智云零售有限公司 | 出纳 | 2023-02 ~ 2025-05</w:t>
      </w:r>
    </w:p>
    <w:p w14:paraId="465D2052">
      <w:pPr>
        <w:pStyle w:val="16"/>
      </w:pPr>
      <w:r>
        <w:t>配合审计工作，提供所需财务资料。</w:t>
      </w:r>
    </w:p>
    <w:p w14:paraId="23C48365">
      <w:r>
        <w:rPr>
          <w:b/>
        </w:rPr>
        <w:t>深圳零售科技有限公司 | 财务分析 | 2025-05 ~ 2026-07</w:t>
      </w:r>
    </w:p>
    <w:p w14:paraId="0D6FDE8A">
      <w:pPr>
        <w:pStyle w:val="16"/>
      </w:pPr>
      <w:r>
        <w:t>参与预算编制及成本控制分析。</w:t>
      </w:r>
    </w:p>
    <w:p w14:paraId="032520BE">
      <w:pPr>
        <w:pStyle w:val="4"/>
      </w:pPr>
      <w:r>
        <w:t>技能特长</w:t>
      </w:r>
    </w:p>
    <w:p w14:paraId="04AD36E0">
      <w:r>
        <w:t>语言能力：韩语TOPIK4，基础交流能力。</w:t>
      </w:r>
    </w:p>
    <w:p w14:paraId="0695B370">
      <w:r>
        <w:t>计算机能力：熟悉Python基础</w:t>
      </w:r>
    </w:p>
    <w:p w14:paraId="3E615DE8">
      <w:r>
        <w:t>专业能力：金蝶、用友、Excel</w:t>
      </w:r>
    </w:p>
    <w:p w14:paraId="574E6293">
      <w:pPr>
        <w:pStyle w:val="4"/>
      </w:pPr>
      <w:r>
        <w:t>资质认证</w:t>
      </w:r>
    </w:p>
    <w:p w14:paraId="2E7CE76C">
      <w:pPr>
        <w:pStyle w:val="16"/>
      </w:pPr>
      <w:r>
        <w:t>初级会计职称。</w:t>
      </w:r>
    </w:p>
    <w:p w14:paraId="42525EB3">
      <w:pPr>
        <w:pStyle w:val="4"/>
      </w:pPr>
      <w:r>
        <w:t>关于我</w:t>
      </w:r>
    </w:p>
    <w:p w14:paraId="64DA4CAC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355B424">
      <w:r>
        <w:br w:type="page"/>
      </w:r>
    </w:p>
    <w:p w14:paraId="0E306214">
      <w:pPr>
        <w:jc w:val="center"/>
      </w:pPr>
      <w:r>
        <w:rPr>
          <w:b/>
          <w:sz w:val="32"/>
        </w:rPr>
        <w:t>倪文</w:t>
      </w:r>
    </w:p>
    <w:p w14:paraId="36C8E64F">
      <w:r>
        <w:t>求职意向：设计师 | 深圳 | 11896/月 | 一周内到岗</w:t>
      </w:r>
    </w:p>
    <w:p w14:paraId="078FE44E">
      <w:r>
        <w:t>基本信息：30岁 | 男 | 深圳 | 6年经验</w:t>
      </w:r>
    </w:p>
    <w:p w14:paraId="3EB958F4">
      <w:r>
        <w:t>联系方式：15670715660 | jing69@example.com</w:t>
      </w:r>
    </w:p>
    <w:p w14:paraId="107FA254">
      <w:pPr>
        <w:pStyle w:val="4"/>
      </w:pPr>
      <w:r>
        <w:t>自我陈述</w:t>
      </w:r>
    </w:p>
    <w:p w14:paraId="243339E8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FFE8E29">
      <w:pPr>
        <w:pStyle w:val="4"/>
      </w:pPr>
      <w:r>
        <w:t>学习背景</w:t>
      </w:r>
    </w:p>
    <w:p w14:paraId="71DCE9A3">
      <w:r>
        <w:t>复旦大学 | 数字媒体艺术 | 硕士 | 2017-09 ~ 2020-06</w:t>
      </w:r>
    </w:p>
    <w:p w14:paraId="5A2FA426">
      <w:r>
        <w:t>专业成绩：3.93/4</w:t>
      </w:r>
    </w:p>
    <w:p w14:paraId="248EC297">
      <w:r>
        <w:t>主修课程：战略管理、财务管理、运营管理、市场营销学、组织行为学、管理学原理</w:t>
      </w:r>
    </w:p>
    <w:p w14:paraId="21EC1401">
      <w:pPr>
        <w:pStyle w:val="4"/>
      </w:pPr>
      <w:r>
        <w:t>过往经历</w:t>
      </w:r>
    </w:p>
    <w:p w14:paraId="0D35FFBC">
      <w:r>
        <w:rPr>
          <w:b/>
        </w:rPr>
        <w:t>上海零售科技有限公司 | 视觉设计师 | 2021-10 ~ 2022-03</w:t>
      </w:r>
    </w:p>
    <w:p w14:paraId="13D43A8A">
      <w:pPr>
        <w:pStyle w:val="16"/>
      </w:pPr>
      <w:r>
        <w:t>维护设计规范，持续优化设计风格。 负责公司产品UI界面设计，提升视觉体验。 制作宣传海报、画册、名片等平面物料。</w:t>
      </w:r>
    </w:p>
    <w:p w14:paraId="02245C6D">
      <w:r>
        <w:rPr>
          <w:b/>
        </w:rPr>
        <w:t>全民简历医疗科技有限公司 | 视觉设计师 | 2022-06 ~ 2026-05</w:t>
      </w:r>
    </w:p>
    <w:p w14:paraId="7A0A482B">
      <w:pPr>
        <w:pStyle w:val="16"/>
      </w:pPr>
      <w:r>
        <w:t>参与品牌VI设计，确保品牌一致性。</w:t>
      </w:r>
    </w:p>
    <w:p w14:paraId="3ED01F7C">
      <w:pPr>
        <w:pStyle w:val="4"/>
      </w:pPr>
      <w:r>
        <w:t>专业技能</w:t>
      </w:r>
    </w:p>
    <w:p w14:paraId="35A947DD">
      <w:r>
        <w:t>语言能力：英语专八，流利商务沟通。</w:t>
      </w:r>
    </w:p>
    <w:p w14:paraId="1F7FF2AE">
      <w:r>
        <w:t>计算机能力：熟练使用Office办公软件</w:t>
      </w:r>
    </w:p>
    <w:p w14:paraId="726412FD">
      <w:r>
        <w:t>专业能力：Illustrator、Figma、色彩搭配、Photoshop</w:t>
      </w:r>
    </w:p>
    <w:p w14:paraId="1EB2AB77">
      <w:pPr>
        <w:pStyle w:val="4"/>
      </w:pPr>
      <w:r>
        <w:t>资格证书</w:t>
      </w:r>
    </w:p>
    <w:p w14:paraId="6185DDD8">
      <w:pPr>
        <w:pStyle w:val="16"/>
      </w:pPr>
      <w:r>
        <w:t>Adobe认证设计师。</w:t>
      </w:r>
    </w:p>
    <w:p w14:paraId="3D3447BE">
      <w:pPr>
        <w:pStyle w:val="4"/>
      </w:pPr>
      <w:r>
        <w:t>项目经历</w:t>
      </w:r>
    </w:p>
    <w:p w14:paraId="498A29C8">
      <w:r>
        <w:rPr>
          <w:b/>
        </w:rPr>
        <w:t>品牌官网改版（2020-04 ~ 2024-11）</w:t>
      </w:r>
    </w:p>
    <w:p w14:paraId="3762FE12">
      <w:pPr>
        <w:pStyle w:val="16"/>
      </w:pPr>
      <w:r>
        <w:t>负责核心模块设计与开发，实现了高并发处理，提升了系统性能30%。</w:t>
      </w:r>
    </w:p>
    <w:p w14:paraId="2C0941EA">
      <w:r>
        <w:br w:type="page"/>
      </w:r>
    </w:p>
    <w:p w14:paraId="1ED189D1">
      <w:pPr>
        <w:jc w:val="center"/>
      </w:pPr>
      <w:r>
        <w:rPr>
          <w:b/>
          <w:sz w:val="32"/>
        </w:rPr>
        <w:t>陈辉</w:t>
      </w:r>
    </w:p>
    <w:p w14:paraId="11200389">
      <w:r>
        <w:t>求职意向：财务助理 | 成都 | 18637/月 | 一个月内到岗</w:t>
      </w:r>
    </w:p>
    <w:p w14:paraId="2FB093F4">
      <w:r>
        <w:t>基本信息：33岁 | 女 | 成都 | 11年经验</w:t>
      </w:r>
    </w:p>
    <w:p w14:paraId="3C170C97">
      <w:r>
        <w:t>联系方式：15372550284 | mhao@example.org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EAD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9B760AD">
            <w:pPr>
              <w:pStyle w:val="4"/>
            </w:pPr>
            <w:r>
              <w:t>教育经历</w:t>
            </w:r>
          </w:p>
          <w:p w14:paraId="5F663937">
            <w:r>
              <w:t>清华大学 | 财务管理 | 本科 | 2011-09 ~ 2015-06</w:t>
            </w:r>
          </w:p>
          <w:p w14:paraId="3481CB8D">
            <w:r>
              <w:t>专业成绩：3.03/4</w:t>
            </w:r>
          </w:p>
          <w:p w14:paraId="2D188A85">
            <w:r>
              <w:t>主修课程：财务管理、组织行为学、运营管理、战略管理、管理学原理、市场营销学</w:t>
            </w:r>
          </w:p>
        </w:tc>
      </w:tr>
    </w:tbl>
    <w:p w14:paraId="1A532CD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7B8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BA1820">
            <w:pPr>
              <w:pStyle w:val="4"/>
            </w:pPr>
            <w:r>
              <w:t>过往经历</w:t>
            </w:r>
          </w:p>
          <w:p w14:paraId="2C938166">
            <w:r>
              <w:rPr>
                <w:b/>
              </w:rPr>
              <w:t>杭州医疗科技有限公司 | 会计 | 2020-01 ~ 2023-06</w:t>
            </w:r>
          </w:p>
          <w:p w14:paraId="702F7B27">
            <w:pPr>
              <w:pStyle w:val="16"/>
            </w:pPr>
            <w:r>
              <w:t>管理发票、合同等财务档案，确保合规。 协助完成月度财务报表编制及税务申报。</w:t>
            </w:r>
          </w:p>
          <w:p w14:paraId="4E0C0C81">
            <w:r>
              <w:rPr>
                <w:b/>
              </w:rPr>
              <w:t>智云教育有限公司 | 财务助理 | 2023-05 ~ 2026-12</w:t>
            </w:r>
          </w:p>
          <w:p w14:paraId="2720D553">
            <w:pPr>
              <w:pStyle w:val="16"/>
            </w:pPr>
            <w:r>
              <w:t>参与预算编制及成本控制分析。</w:t>
            </w:r>
          </w:p>
        </w:tc>
      </w:tr>
    </w:tbl>
    <w:p w14:paraId="42F355F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F04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79CB39">
            <w:pPr>
              <w:pStyle w:val="4"/>
            </w:pPr>
            <w:r>
              <w:t>核心技能</w:t>
            </w:r>
          </w:p>
          <w:p w14:paraId="047E8F89">
            <w:r>
              <w:t>语言能力：英语CET-4，具备基本读写能力。</w:t>
            </w:r>
          </w:p>
          <w:p w14:paraId="2F5D28A0">
            <w:r>
              <w:t>计算机能力：精通Excel数据处理</w:t>
            </w:r>
          </w:p>
          <w:p w14:paraId="42B932A2">
            <w:r>
              <w:t>专业能力：财务报表、税务申报、金蝶</w:t>
            </w:r>
          </w:p>
        </w:tc>
      </w:tr>
    </w:tbl>
    <w:p w14:paraId="5581D82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415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86040E">
            <w:pPr>
              <w:pStyle w:val="4"/>
            </w:pPr>
            <w:r>
              <w:t>证书与荣誉</w:t>
            </w:r>
          </w:p>
          <w:p w14:paraId="3484FA42">
            <w:pPr>
              <w:pStyle w:val="16"/>
            </w:pPr>
            <w:r>
              <w:t>会计从业资格证。</w:t>
            </w:r>
          </w:p>
          <w:p w14:paraId="575C3F33">
            <w:pPr>
              <w:pStyle w:val="16"/>
            </w:pPr>
            <w:r>
              <w:t>初级会计职称。</w:t>
            </w:r>
          </w:p>
        </w:tc>
      </w:tr>
    </w:tbl>
    <w:p w14:paraId="42D59DF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AF8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ED34BE">
            <w:pPr>
              <w:pStyle w:val="4"/>
            </w:pPr>
            <w:r>
              <w:t>自我评价</w:t>
            </w:r>
          </w:p>
          <w:p w14:paraId="612663A3">
            <w:r>
              <w:t>做事严谨，对数字敏感；熟练掌握财务软件，有较强的合规意识；诚实守信，具备良好的职业道德。</w:t>
            </w:r>
          </w:p>
        </w:tc>
      </w:tr>
    </w:tbl>
    <w:p w14:paraId="1B2CDA6C"/>
    <w:p w14:paraId="419D504A">
      <w:r>
        <w:br w:type="page"/>
      </w:r>
    </w:p>
    <w:p w14:paraId="06DE2ADF">
      <w:pPr>
        <w:jc w:val="center"/>
      </w:pPr>
      <w:r>
        <w:rPr>
          <w:b/>
          <w:sz w:val="32"/>
        </w:rPr>
        <w:t>许建军</w:t>
      </w:r>
    </w:p>
    <w:p w14:paraId="67E64629">
      <w:r>
        <w:t>求职意向：行政专员 | 上海 | 10910/月 | 随时到岗</w:t>
      </w:r>
    </w:p>
    <w:p w14:paraId="2A0FEA75">
      <w:r>
        <w:t>基本信息：29岁 | 女 | 上海 | 7年经验</w:t>
      </w:r>
    </w:p>
    <w:p w14:paraId="6EF4FA35">
      <w:r>
        <w:t>联系方式：14504818953 | xiawei@example.net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4FE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BB6BE6">
            <w:pPr>
              <w:pStyle w:val="4"/>
            </w:pPr>
            <w:r>
              <w:t>教育经历</w:t>
            </w:r>
          </w:p>
          <w:p w14:paraId="46164340">
            <w:r>
              <w:t>吉林大学 | 汉语言文学 | 本科 | 2015-09 ~ 2019-06</w:t>
            </w:r>
          </w:p>
          <w:p w14:paraId="18C642AF">
            <w:r>
              <w:t>专业成绩：3.42/4（专业前30%）</w:t>
            </w:r>
          </w:p>
          <w:p w14:paraId="10FBA16C">
            <w:r>
              <w:t>主修课程：战略管理、市场营销学、组织行为学、财务管理、管理学原理</w:t>
            </w:r>
          </w:p>
        </w:tc>
      </w:tr>
    </w:tbl>
    <w:p w14:paraId="48632BD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B31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2BE436">
            <w:pPr>
              <w:pStyle w:val="4"/>
            </w:pPr>
            <w:r>
              <w:t>实习经历</w:t>
            </w:r>
          </w:p>
          <w:p w14:paraId="2177350D">
            <w:r>
              <w:rPr>
                <w:b/>
              </w:rPr>
              <w:t>恒通金融科技有限公司 | 行政经理 | 2022-03 ~ 2024-09</w:t>
            </w:r>
          </w:p>
          <w:p w14:paraId="4F6122B2">
            <w:pPr>
              <w:pStyle w:val="16"/>
            </w:pPr>
            <w:r>
              <w:t>管理公司固定资产、车辆、印章等，确保规范使用。 负责公司日常行政事务管理，包括办公环境维护、办公用品采购与发放。</w:t>
            </w:r>
          </w:p>
          <w:p w14:paraId="5FA61B95">
            <w:r>
              <w:rPr>
                <w:b/>
              </w:rPr>
              <w:t>全民简历咨询有限公司 | 行政助理 | 2024-05 ~ 2026-04</w:t>
            </w:r>
          </w:p>
          <w:p w14:paraId="32D4FD6F">
            <w:pPr>
              <w:pStyle w:val="16"/>
            </w:pPr>
            <w:r>
              <w:t>协助组织公司内部会议、活动，撰写会议纪要并跟进落实。 负责来访客户接待及电话接听，展现良好企业形象。</w:t>
            </w:r>
          </w:p>
        </w:tc>
      </w:tr>
    </w:tbl>
    <w:p w14:paraId="6864C7C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AB5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AAC1F7">
            <w:pPr>
              <w:pStyle w:val="4"/>
            </w:pPr>
            <w:r>
              <w:t>核心技能</w:t>
            </w:r>
          </w:p>
          <w:p w14:paraId="71BB77F6">
            <w:r>
              <w:t>语言能力：英语CET-4，具备基本读写能力。</w:t>
            </w:r>
          </w:p>
          <w:p w14:paraId="01CCF5EF">
            <w:r>
              <w:t>计算机能力：具备网络基础</w:t>
            </w:r>
          </w:p>
          <w:p w14:paraId="59D64592">
            <w:r>
              <w:t>专业能力：会议组织、办公软件、固定资产管理</w:t>
            </w:r>
          </w:p>
        </w:tc>
      </w:tr>
    </w:tbl>
    <w:p w14:paraId="5FE0C96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ECB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E3F2D3">
            <w:pPr>
              <w:pStyle w:val="4"/>
            </w:pPr>
            <w:r>
              <w:t>资质认证</w:t>
            </w:r>
          </w:p>
          <w:p w14:paraId="6FCF607E">
            <w:pPr>
              <w:pStyle w:val="16"/>
            </w:pPr>
            <w:r>
              <w:t>全国计算机等级考试二级（Office高级应用）。</w:t>
            </w:r>
          </w:p>
          <w:p w14:paraId="0C26701B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3198ED9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0859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D3503E">
            <w:pPr>
              <w:pStyle w:val="4"/>
            </w:pPr>
            <w:r>
              <w:t>自我评价</w:t>
            </w:r>
          </w:p>
          <w:p w14:paraId="56E18BF6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0336CAF"/>
    <w:p w14:paraId="49B30AA0">
      <w:r>
        <w:br w:type="page"/>
      </w:r>
    </w:p>
    <w:p w14:paraId="2B4EE673">
      <w:pPr>
        <w:jc w:val="center"/>
      </w:pPr>
      <w:r>
        <w:rPr>
          <w:b/>
          <w:sz w:val="32"/>
        </w:rPr>
        <w:t>陈兰英</w:t>
      </w:r>
    </w:p>
    <w:p w14:paraId="293FA954">
      <w:r>
        <w:t>求职意向：市场专员 | 苏州 | 15453/月 | 一个月内到岗</w:t>
      </w:r>
    </w:p>
    <w:p w14:paraId="336D8351">
      <w:r>
        <w:t>基本信息：34岁 | 男 | 苏州 | 12年经验</w:t>
      </w:r>
    </w:p>
    <w:p w14:paraId="0CE9A0E7">
      <w:r>
        <w:t>联系方式：13269690163 | jieyu@example.net</w:t>
      </w:r>
    </w:p>
    <w:p w14:paraId="2FF5F9E8">
      <w:pPr>
        <w:pStyle w:val="4"/>
      </w:pPr>
      <w:r>
        <w:t>教育背景</w:t>
      </w:r>
    </w:p>
    <w:p w14:paraId="780769DB">
      <w:r>
        <w:t>武汉大学 | 工商管理 | 本科 | 2010-09 ~ 2014-06</w:t>
      </w:r>
    </w:p>
    <w:p w14:paraId="4DA99920">
      <w:r>
        <w:t>专业成绩：3.57/4</w:t>
      </w:r>
    </w:p>
    <w:p w14:paraId="1CD0C3A3">
      <w:r>
        <w:t>主修课程：运营管理、管理学原理、战略管理、财务管理、组织行为学、市场营销学</w:t>
      </w:r>
    </w:p>
    <w:p w14:paraId="375D2680">
      <w:pPr>
        <w:pStyle w:val="4"/>
      </w:pPr>
      <w:r>
        <w:t>实习经历</w:t>
      </w:r>
    </w:p>
    <w:p w14:paraId="3E0A489C">
      <w:r>
        <w:rPr>
          <w:b/>
        </w:rPr>
        <w:t>成都传媒科技有限公司 | 营销专员 | 2020-07 ~ 2023-03</w:t>
      </w:r>
    </w:p>
    <w:p w14:paraId="748D4F56">
      <w:pPr>
        <w:pStyle w:val="16"/>
      </w:pPr>
      <w:r>
        <w:t>负责市场调研，收集竞品信息，撰写分析报告。 协助制定营销策略，跟踪推广效果并优化。 运营公司社交媒体账号（公众号、微博等），提高粉丝互动。</w:t>
      </w:r>
    </w:p>
    <w:p w14:paraId="659DF817">
      <w:r>
        <w:rPr>
          <w:b/>
        </w:rPr>
        <w:t>成都零售科技有限公司 | 品牌专员 | 2023-09 ~ 2026-07</w:t>
      </w:r>
    </w:p>
    <w:p w14:paraId="500937D5">
      <w:pPr>
        <w:pStyle w:val="16"/>
      </w:pPr>
      <w:r>
        <w:t>负责市场调研，收集竞品信息，撰写分析报告。 协助制定营销策略，跟踪推广效果并优化。</w:t>
      </w:r>
    </w:p>
    <w:p w14:paraId="2984C8A0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BCB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6F9488A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53F6EF29">
            <w:r>
              <w:t>熟悉Python基础</w:t>
            </w:r>
          </w:p>
        </w:tc>
      </w:tr>
      <w:tr w14:paraId="0DC65EA2">
        <w:tc>
          <w:tcPr>
            <w:tcW w:w="4320" w:type="dxa"/>
            <w:shd w:val="clear" w:color="auto" w:fill="E7E6E6"/>
          </w:tcPr>
          <w:p w14:paraId="3B79BB5C">
            <w:r>
              <w:t>文案写作</w:t>
            </w:r>
          </w:p>
        </w:tc>
        <w:tc>
          <w:tcPr>
            <w:tcW w:w="4320" w:type="dxa"/>
            <w:shd w:val="clear" w:color="auto" w:fill="E7E6E6"/>
          </w:tcPr>
          <w:p w14:paraId="4B4E6AB4">
            <w:r>
              <w:t>活动策划</w:t>
            </w:r>
          </w:p>
        </w:tc>
      </w:tr>
      <w:tr w14:paraId="37274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2AC4CA5">
            <w:r>
              <w:t>市场调研</w:t>
            </w:r>
          </w:p>
        </w:tc>
        <w:tc>
          <w:tcPr>
            <w:tcW w:w="4320" w:type="dxa"/>
          </w:tcPr>
          <w:p w14:paraId="6765D1C2"/>
        </w:tc>
      </w:tr>
    </w:tbl>
    <w:p w14:paraId="3D3F4B99"/>
    <w:p w14:paraId="5458458E">
      <w:pPr>
        <w:pStyle w:val="4"/>
      </w:pPr>
      <w:r>
        <w:t>资格证书</w:t>
      </w:r>
    </w:p>
    <w:p w14:paraId="449E70DD">
      <w:pPr>
        <w:pStyle w:val="16"/>
      </w:pPr>
      <w:r>
        <w:t>大学英语六级（CET-6），优秀的听说读写能力。</w:t>
      </w:r>
    </w:p>
    <w:p w14:paraId="6CDA733D">
      <w:pPr>
        <w:pStyle w:val="4"/>
      </w:pPr>
      <w:r>
        <w:t>关于我</w:t>
      </w:r>
    </w:p>
    <w:p w14:paraId="2386F547">
      <w:r>
        <w:t>思维活跃，富有创意；具备敏锐的市场洞察力；热爱挑战，能够承受工作压力；善于数据分析，用数据驱动决策。</w:t>
      </w:r>
    </w:p>
    <w:p w14:paraId="5A764BF2">
      <w:r>
        <w:br w:type="page"/>
      </w:r>
    </w:p>
    <w:p w14:paraId="1290D7DF">
      <w:pPr>
        <w:jc w:val="center"/>
      </w:pPr>
      <w:r>
        <w:rPr>
          <w:b/>
          <w:color w:val="003366"/>
          <w:sz w:val="32"/>
        </w:rPr>
        <w:t>郭娟</w:t>
      </w:r>
    </w:p>
    <w:p w14:paraId="06EB3352">
      <w:r>
        <w:t>求职意向：人事专员 | 广州 | 24202/月 | 两周内到岗</w:t>
      </w:r>
    </w:p>
    <w:p w14:paraId="322F31C2">
      <w:r>
        <w:t>基本信息：34岁 | 女 | 南京 | 12年经验</w:t>
      </w:r>
    </w:p>
    <w:p w14:paraId="0FBEA548">
      <w:r>
        <w:t>联系方式：13218918063 | fangqiao@example.org</w:t>
      </w:r>
    </w:p>
    <w:p w14:paraId="4230FDED">
      <w:pPr>
        <w:pStyle w:val="4"/>
      </w:pPr>
      <w:r>
        <w:t>技能证书</w:t>
      </w:r>
    </w:p>
    <w:p w14:paraId="650AC7C0">
      <w:r>
        <w:t>语言能力：英语CET-6，读写熟练，可日常交流。</w:t>
      </w:r>
    </w:p>
    <w:p w14:paraId="5E57D893">
      <w:r>
        <w:t>计算机能力：熟练使用Office办公软件</w:t>
      </w:r>
    </w:p>
    <w:p w14:paraId="3ECFEA37">
      <w:r>
        <w:t>专业能力：员工关系、薪酬核算</w:t>
      </w:r>
    </w:p>
    <w:p w14:paraId="5D93D5DD">
      <w:pPr>
        <w:pStyle w:val="4"/>
      </w:pPr>
      <w:r>
        <w:t>资质认证</w:t>
      </w:r>
    </w:p>
    <w:p w14:paraId="4D5926F2">
      <w:pPr>
        <w:pStyle w:val="16"/>
      </w:pPr>
      <w:r>
        <w:t>人力资源管理师三级证书。</w:t>
      </w:r>
    </w:p>
    <w:p w14:paraId="1194E6C3">
      <w:pPr>
        <w:pStyle w:val="4"/>
      </w:pPr>
      <w:r>
        <w:t>学习背景</w:t>
      </w:r>
    </w:p>
    <w:p w14:paraId="199FB28C">
      <w:r>
        <w:t>哈尔滨工业大学 | 人力资源管理 | 本科 | 2010-09 ~ 2014-06</w:t>
      </w:r>
    </w:p>
    <w:p w14:paraId="17E72336">
      <w:r>
        <w:t>专业成绩：3.41/4（专业前30%）</w:t>
      </w:r>
    </w:p>
    <w:p w14:paraId="34F890CB">
      <w:r>
        <w:t>主修课程：薪酬管理、招聘与配置、绩效管理、培训与开发、组织行为学、人力资源管理</w:t>
      </w:r>
    </w:p>
    <w:p w14:paraId="391D6AA4">
      <w:pPr>
        <w:pStyle w:val="4"/>
      </w:pPr>
      <w:r>
        <w:t>职业经历</w:t>
      </w:r>
    </w:p>
    <w:p w14:paraId="2D1B92F6">
      <w:r>
        <w:rPr>
          <w:b/>
        </w:rPr>
        <w:t>智云医疗科技有限公司 | HR助理 | 2020-12 ~ 2022-11</w:t>
      </w:r>
    </w:p>
    <w:p w14:paraId="47381D69">
      <w:pPr>
        <w:pStyle w:val="16"/>
      </w:pPr>
      <w:r>
        <w:t>负责考勤统计、薪酬核算及社保公积金缴纳。</w:t>
      </w:r>
    </w:p>
    <w:p w14:paraId="5F296C5B">
      <w:r>
        <w:rPr>
          <w:b/>
        </w:rPr>
        <w:t>深圳科技有限公司 | HR助理 | 2022-07 ~ 2025-08</w:t>
      </w:r>
    </w:p>
    <w:p w14:paraId="2B0F94E7">
      <w:pPr>
        <w:pStyle w:val="16"/>
      </w:pPr>
      <w:r>
        <w:t>办理员工入职、转正、调动、离职手续，维护人事档案。</w:t>
      </w:r>
    </w:p>
    <w:p w14:paraId="6C33B02C">
      <w:r>
        <w:rPr>
          <w:b/>
        </w:rPr>
        <w:t>卓越零售有限公司 | HR助理 | 2025-11 ~ 2026-05</w:t>
      </w:r>
    </w:p>
    <w:p w14:paraId="0778BA6B">
      <w:pPr>
        <w:pStyle w:val="16"/>
      </w:pPr>
      <w:r>
        <w:t>负责招聘全流程，包括职位发布、简历筛选、面试安排及录用跟进。</w:t>
      </w:r>
    </w:p>
    <w:p w14:paraId="16AF2A79">
      <w:pPr>
        <w:pStyle w:val="4"/>
      </w:pPr>
      <w:r>
        <w:t>自我评价</w:t>
      </w:r>
    </w:p>
    <w:p w14:paraId="12873858">
      <w:r>
        <w:t>性格开朗，亲和力强，善于与各部门沟通协作；具备良好的组织协调能力和解决冲突能力；积极主动，乐于学习新知识。</w:t>
      </w:r>
    </w:p>
    <w:p w14:paraId="4DFEB09E">
      <w:r>
        <w:br w:type="page"/>
      </w:r>
    </w:p>
    <w:p w14:paraId="7F8AB8DF">
      <w:pPr>
        <w:jc w:val="center"/>
      </w:pPr>
      <w:r>
        <w:rPr>
          <w:b/>
          <w:sz w:val="32"/>
        </w:rPr>
        <w:t>柳欢</w:t>
      </w:r>
    </w:p>
    <w:p w14:paraId="7B0CFF8E">
      <w:r>
        <w:t>求职意向：财务助理 | 西安 | 13968/月 | 两周内到岗</w:t>
      </w:r>
    </w:p>
    <w:p w14:paraId="2314311A">
      <w:r>
        <w:t>基本信息：28岁 | 女 | 西安 | 6年经验</w:t>
      </w:r>
    </w:p>
    <w:p w14:paraId="59A4C3E4">
      <w:r>
        <w:t>联系方式：15533431191 | yangyong@example.org</w:t>
      </w:r>
    </w:p>
    <w:p w14:paraId="29D6385B">
      <w:pPr>
        <w:pStyle w:val="4"/>
      </w:pPr>
      <w:r>
        <w:t>教育状况</w:t>
      </w:r>
    </w:p>
    <w:p w14:paraId="78434180">
      <w:r>
        <w:t>清华大学 | 金融学 | 本科 | 2016-09 ~ 2020-06</w:t>
      </w:r>
    </w:p>
    <w:p w14:paraId="69BC7304">
      <w:r>
        <w:t>专业成绩：3.73/4</w:t>
      </w:r>
    </w:p>
    <w:p w14:paraId="596CCD9D">
      <w:r>
        <w:t>主修课程：管理学原理、市场营销学、财务管理、战略管理、组织行为学、运营管理</w:t>
      </w:r>
    </w:p>
    <w:p w14:paraId="5C823A80">
      <w:pPr>
        <w:pStyle w:val="4"/>
      </w:pPr>
      <w:r>
        <w:t>职业经历</w:t>
      </w:r>
    </w:p>
    <w:p w14:paraId="5763EDD1">
      <w:r>
        <w:rPr>
          <w:b/>
        </w:rPr>
        <w:t>1. 深圳互联网有限公司 | 会计 | 2025-06 ~ 2026-10</w:t>
      </w:r>
    </w:p>
    <w:p w14:paraId="0DC1DCA1">
      <w:pPr>
        <w:pStyle w:val="16"/>
      </w:pPr>
      <w:r>
        <w:t>负责日常报销审核、凭证编制及账务处理。 管理发票、合同等财务档案，确保合规。</w:t>
      </w:r>
    </w:p>
    <w:p w14:paraId="7BD1D989">
      <w:pPr>
        <w:pStyle w:val="4"/>
      </w:pPr>
      <w:r>
        <w:t>技能证书</w:t>
      </w:r>
    </w:p>
    <w:p w14:paraId="3F7F4430">
      <w:r>
        <w:t>语言能力：日语N2，可进行日常对话。</w:t>
      </w:r>
    </w:p>
    <w:p w14:paraId="0B0D7131">
      <w:r>
        <w:t>计算机能力：熟练使用Office办公软件</w:t>
      </w:r>
    </w:p>
    <w:p w14:paraId="63DC220E">
      <w:r>
        <w:t>专业能力：财务报表、用友</w:t>
      </w:r>
    </w:p>
    <w:p w14:paraId="0AA87E5B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82CC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28DE7A2E">
            <w:pPr>
              <w:spacing w:after="0" w:line="240" w:lineRule="auto"/>
            </w:pPr>
            <w:r>
              <w:t>初级会计职称。</w:t>
            </w:r>
          </w:p>
        </w:tc>
      </w:tr>
    </w:tbl>
    <w:p w14:paraId="694F6511">
      <w:pPr>
        <w:pStyle w:val="4"/>
      </w:pPr>
      <w:r>
        <w:t>关于我</w:t>
      </w:r>
    </w:p>
    <w:p w14:paraId="095D66FA">
      <w:r>
        <w:t>做事严谨，对数字敏感；熟练掌握财务软件，有较强的合规意识；诚实守信，具备良好的职业道德。</w:t>
      </w:r>
    </w:p>
    <w:p w14:paraId="1B175C95">
      <w:r>
        <w:br w:type="page"/>
      </w:r>
    </w:p>
    <w:p w14:paraId="4ECE184E">
      <w:pPr>
        <w:jc w:val="center"/>
      </w:pPr>
      <w:r>
        <w:rPr>
          <w:b/>
          <w:sz w:val="32"/>
        </w:rPr>
        <w:t>王秀华</w:t>
      </w:r>
    </w:p>
    <w:p w14:paraId="37DF7105">
      <w:pPr>
        <w:jc w:val="center"/>
      </w:pPr>
      <w:r>
        <w:rPr>
          <w:sz w:val="2"/>
        </w:rPr>
        <w:t>____________________________________________________________</w:t>
      </w:r>
    </w:p>
    <w:p w14:paraId="4A8E1554">
      <w:r>
        <w:t>求职意向：行政专员 | 成都 | 10140/月 | 一个月内到岗</w:t>
      </w:r>
    </w:p>
    <w:p w14:paraId="68C08F33">
      <w:r>
        <w:t>基本信息：26岁 | 男 | 杭州 | 4年经验</w:t>
      </w:r>
    </w:p>
    <w:p w14:paraId="7992E133">
      <w:r>
        <w:t>联系方式：18233002670 | xuxiulan@example.org</w:t>
      </w:r>
    </w:p>
    <w:p w14:paraId="338E215A">
      <w:pPr>
        <w:pStyle w:val="4"/>
      </w:pPr>
      <w:r>
        <w:t>工作经验</w:t>
      </w:r>
    </w:p>
    <w:p w14:paraId="0504A94A">
      <w:r>
        <w:rPr>
          <w:b/>
        </w:rPr>
        <w:t>鼎盛医疗有限公司 | 行政专员 | 2022-02 ~ 2023-11</w:t>
      </w:r>
    </w:p>
    <w:p w14:paraId="7F708D71">
      <w:pPr>
        <w:pStyle w:val="16"/>
      </w:pPr>
      <w:r>
        <w:t>协助组织公司内部会议、活动，撰写会议纪要并跟进落实。 负责来访客户接待及电话接听，展现良好企业形象。 负责公司日常行政事务管理，包括办公环境维护、办公用品采购与发放。</w:t>
      </w:r>
    </w:p>
    <w:p w14:paraId="326A0C39">
      <w:r>
        <w:rPr>
          <w:b/>
        </w:rPr>
        <w:t>智云零售有限公司 | 行政经理 | 2023-08 ~ 2026-06</w:t>
      </w:r>
    </w:p>
    <w:p w14:paraId="3476352E">
      <w:pPr>
        <w:pStyle w:val="16"/>
      </w:pPr>
      <w:r>
        <w:t>协助组织公司内部会议、活动，撰写会议纪要并跟进落实。</w:t>
      </w:r>
    </w:p>
    <w:p w14:paraId="7022F2D7">
      <w:pPr>
        <w:pStyle w:val="4"/>
      </w:pPr>
      <w:r>
        <w:t>教育状况</w:t>
      </w:r>
    </w:p>
    <w:p w14:paraId="45E456FC">
      <w:r>
        <w:t>浙江大学 | 公共事业管理 | 本科 | 2018-09 ~ 2022-06</w:t>
      </w:r>
    </w:p>
    <w:p w14:paraId="34CDFE50">
      <w:r>
        <w:t>专业成绩：3.55/4（专业前30%）</w:t>
      </w:r>
    </w:p>
    <w:p w14:paraId="2D05AB12">
      <w:r>
        <w:t>主修课程：组织行为学、市场营销学、管理学原理、运营管理、战略管理、财务管理</w:t>
      </w:r>
    </w:p>
    <w:p w14:paraId="39DBCA0A">
      <w:pPr>
        <w:pStyle w:val="4"/>
      </w:pPr>
      <w:r>
        <w:t>专业技能</w:t>
      </w:r>
    </w:p>
    <w:p w14:paraId="47D60D55">
      <w:r>
        <w:t>语言能力：英语CET-6，读写熟练，可日常交流。</w:t>
      </w:r>
    </w:p>
    <w:p w14:paraId="0D25B115">
      <w:r>
        <w:t>计算机能力：熟悉Python基础</w:t>
      </w:r>
    </w:p>
    <w:p w14:paraId="42A2CF4B">
      <w:r>
        <w:t>专业能力：档案管理、固定资产管理、会议组织</w:t>
      </w:r>
    </w:p>
    <w:p w14:paraId="2DB9FD35">
      <w:pPr>
        <w:pStyle w:val="4"/>
      </w:pPr>
      <w:r>
        <w:t>获奖情况</w:t>
      </w:r>
    </w:p>
    <w:p w14:paraId="5A6A53BF">
      <w:pPr>
        <w:pStyle w:val="16"/>
      </w:pPr>
      <w:r>
        <w:t>全国计算机等级考试二级（Office高级应用）。</w:t>
      </w:r>
    </w:p>
    <w:p w14:paraId="4CCCA3E9">
      <w:pPr>
        <w:pStyle w:val="4"/>
      </w:pPr>
      <w:r>
        <w:t>自我陈述</w:t>
      </w:r>
    </w:p>
    <w:p w14:paraId="09DF7568">
      <w:r>
        <w:t>工作细致认真，有良好的条理性；善于沟通协调，能够高效处理多项任务；责任心强，有较强的服务意识和团队合作精神。</w:t>
      </w:r>
    </w:p>
    <w:p w14:paraId="79274A69">
      <w:r>
        <w:br w:type="page"/>
      </w:r>
    </w:p>
    <w:p w14:paraId="29FCDDB7">
      <w:pPr>
        <w:jc w:val="center"/>
      </w:pPr>
      <w:r>
        <w:rPr>
          <w:b/>
          <w:sz w:val="32"/>
        </w:rPr>
        <w:t>王英</w:t>
      </w:r>
    </w:p>
    <w:p w14:paraId="7480702C">
      <w:r>
        <w:t>求职意向：财务助理 | 上海 | 23550/月 | 一个月内到岗</w:t>
      </w:r>
    </w:p>
    <w:p w14:paraId="4BDC0029">
      <w:r>
        <w:t>基本信息：29岁 | 男 | 上海 | 9年经验</w:t>
      </w:r>
    </w:p>
    <w:p w14:paraId="6D6B9569">
      <w:r>
        <w:t>联系方式：13002259910 | chaohu@example.org</w:t>
      </w:r>
    </w:p>
    <w:p w14:paraId="4F60ED9F">
      <w:pPr>
        <w:pStyle w:val="4"/>
      </w:pPr>
      <w:r>
        <w:t>学历信息</w:t>
      </w:r>
    </w:p>
    <w:p w14:paraId="53ED8DA6">
      <w:r>
        <w:t>北京信息职业技术学院 | 会计学 | 专科 | 2014-09 ~ 2017-06</w:t>
      </w:r>
    </w:p>
    <w:p w14:paraId="15CE78F5">
      <w:r>
        <w:t>专业成绩：3.78/4（专业前15%）</w:t>
      </w:r>
    </w:p>
    <w:p w14:paraId="54396D79">
      <w:r>
        <w:t>主修课程：成本会计、管理会计、中级财务会计、审计学、基础会计、税法</w:t>
      </w:r>
    </w:p>
    <w:p w14:paraId="6F7F8A4D">
      <w:pPr>
        <w:pStyle w:val="4"/>
      </w:pPr>
      <w:r>
        <w:t>职业经历</w:t>
      </w:r>
    </w:p>
    <w:p w14:paraId="44065E51">
      <w:r>
        <w:rPr>
          <w:b/>
        </w:rPr>
        <w:t>1. 全民简历零售科技有限公司 | 财务分析 | 2019-12 ~ 2020-01</w:t>
      </w:r>
    </w:p>
    <w:p w14:paraId="55C0D4F4">
      <w:pPr>
        <w:pStyle w:val="16"/>
      </w:pPr>
      <w:r>
        <w:t>配合审计工作，提供所需财务资料。 管理发票、合同等财务档案，确保合规。</w:t>
      </w:r>
    </w:p>
    <w:p w14:paraId="5C4142B0">
      <w:r>
        <w:rPr>
          <w:b/>
        </w:rPr>
        <w:t>2. 北京传媒科技有限公司 | 财务助理 | 2020-12 ~ 2023-01</w:t>
      </w:r>
    </w:p>
    <w:p w14:paraId="4E86EDFC">
      <w:pPr>
        <w:pStyle w:val="16"/>
      </w:pPr>
      <w:r>
        <w:t>负责日常报销审核、凭证编制及账务处理。</w:t>
      </w:r>
    </w:p>
    <w:p w14:paraId="2D6D8D66">
      <w:r>
        <w:rPr>
          <w:b/>
        </w:rPr>
        <w:t>3. 博雅科技有限公司 | 会计 | 2023-09 ~ 2026-12</w:t>
      </w:r>
    </w:p>
    <w:p w14:paraId="4F53D140">
      <w:pPr>
        <w:pStyle w:val="16"/>
      </w:pPr>
      <w:r>
        <w:t>负责日常报销审核、凭证编制及账务处理。</w:t>
      </w:r>
    </w:p>
    <w:p w14:paraId="21CE1926">
      <w:pPr>
        <w:pStyle w:val="4"/>
      </w:pPr>
      <w:r>
        <w:t>能力专长</w:t>
      </w:r>
    </w:p>
    <w:p w14:paraId="22A7E66D">
      <w:r>
        <w:t>语言能力：英语CET-6，读写熟练，可日常交流。</w:t>
      </w:r>
    </w:p>
    <w:p w14:paraId="511B3092">
      <w:r>
        <w:t>计算机能力：具备网络基础</w:t>
      </w:r>
    </w:p>
    <w:p w14:paraId="5ACF0609">
      <w:r>
        <w:t>专业能力：财务报表、税务申报、Excel、金蝶</w:t>
      </w:r>
    </w:p>
    <w:p w14:paraId="00E5A01B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9D45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652CE3">
            <w:pPr>
              <w:spacing w:after="0" w:line="240" w:lineRule="auto"/>
            </w:pPr>
            <w:r>
              <w:t>会计从业资格证。</w:t>
            </w:r>
          </w:p>
        </w:tc>
      </w:tr>
      <w:tr w14:paraId="4285A8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4C4867">
            <w:pPr>
              <w:spacing w:after="0" w:line="240" w:lineRule="auto"/>
            </w:pPr>
            <w:r>
              <w:t>初级会计职称。</w:t>
            </w:r>
          </w:p>
        </w:tc>
      </w:tr>
    </w:tbl>
    <w:p w14:paraId="4919F818">
      <w:pPr>
        <w:pStyle w:val="4"/>
      </w:pPr>
      <w:r>
        <w:t>自我陈述</w:t>
      </w:r>
    </w:p>
    <w:p w14:paraId="6218D04E">
      <w:r>
        <w:t>做事严谨，对数字敏感；熟练掌握财务软件，有较强的合规意识；诚实守信，具备良好的职业道德。</w:t>
      </w:r>
    </w:p>
    <w:p w14:paraId="60ED71A5">
      <w:r>
        <w:br w:type="page"/>
      </w:r>
    </w:p>
    <w:p w14:paraId="0625E942">
      <w:pPr>
        <w:jc w:val="center"/>
      </w:pPr>
      <w:r>
        <w:rPr>
          <w:b/>
          <w:sz w:val="32"/>
        </w:rPr>
        <w:t>李春梅</w:t>
      </w:r>
    </w:p>
    <w:p w14:paraId="1E625A77">
      <w:r>
        <w:t>求职意向：产品经理 | 武汉 | 13363/月 | 随时到岗</w:t>
      </w:r>
    </w:p>
    <w:p w14:paraId="126A8EA3">
      <w:r>
        <w:t>基本信息：33岁 | 男 | 武汉 | 11年经验</w:t>
      </w:r>
    </w:p>
    <w:p w14:paraId="0F3AB207">
      <w:r>
        <w:t>联系方式：15607866924 | na96@example.net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48FC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033ABC">
            <w:pPr>
              <w:pStyle w:val="4"/>
            </w:pPr>
            <w:r>
              <w:t>学习背景</w:t>
            </w:r>
          </w:p>
          <w:p w14:paraId="732D12C7">
            <w:r>
              <w:t>中山大学 | 工业设计 | 本科 | 2011-09 ~ 2015-06</w:t>
            </w:r>
          </w:p>
          <w:p w14:paraId="3BA84B13">
            <w:r>
              <w:t>专业成绩：3.89/4（专业前15%）</w:t>
            </w:r>
          </w:p>
          <w:p w14:paraId="663B9591">
            <w:r>
              <w:t>主修课程：运营管理、管理学原理、战略管理、组织行为学、市场营销学、财务管理</w:t>
            </w:r>
          </w:p>
        </w:tc>
      </w:tr>
    </w:tbl>
    <w:p w14:paraId="279E78C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9E47BE6">
        <w:tc>
          <w:tcPr>
            <w:tcW w:w="8640" w:type="dxa"/>
          </w:tcPr>
          <w:p w14:paraId="1E8CF1F8">
            <w:pPr>
              <w:pStyle w:val="4"/>
            </w:pPr>
            <w:r>
              <w:t>职业经历</w:t>
            </w:r>
          </w:p>
          <w:p w14:paraId="48796C7B">
            <w:r>
              <w:rPr>
                <w:b/>
              </w:rPr>
              <w:t>恒通科技有限公司 | 产品助理 | 2024-01 ~ 2025-04</w:t>
            </w:r>
          </w:p>
          <w:p w14:paraId="12228BC7">
            <w:pPr>
              <w:pStyle w:val="16"/>
            </w:pPr>
            <w:r>
              <w:t>跟踪产品数据，根据反馈持续优化迭代。 参与竞品分析，提炼差异化优势。 组织用户访谈，挖掘潜在需求。</w:t>
            </w:r>
          </w:p>
          <w:p w14:paraId="2DEC8828">
            <w:r>
              <w:rPr>
                <w:b/>
              </w:rPr>
              <w:t>全民简历制造科技有限公司 | 高级产品经理 | 2025-02 ~ 2026-06</w:t>
            </w:r>
          </w:p>
          <w:p w14:paraId="25CADD7F">
            <w:pPr>
              <w:pStyle w:val="16"/>
            </w:pPr>
            <w:r>
              <w:t>负责产品需求调研、用户分析，完成产品规划与设计。 输出PRD文档，协调开发、测试、运营团队推进产品落地。 跟踪产品数据，根据反馈持续优化迭代。</w:t>
            </w:r>
          </w:p>
        </w:tc>
      </w:tr>
    </w:tbl>
    <w:p w14:paraId="4CB9C07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A12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76595F">
            <w:pPr>
              <w:pStyle w:val="4"/>
            </w:pPr>
            <w:r>
              <w:t>能力专长</w:t>
            </w:r>
          </w:p>
          <w:p w14:paraId="18E5C3E6">
            <w:r>
              <w:t>语言能力：韩语TOPIK4，基础交流能力。</w:t>
            </w:r>
          </w:p>
          <w:p w14:paraId="3E059A7E">
            <w:r>
              <w:t>计算机能力：具备网络基础</w:t>
            </w:r>
          </w:p>
          <w:p w14:paraId="5ADB9829">
            <w:r>
              <w:t>专业能力：数据分析、项目管理、用户调研</w:t>
            </w:r>
          </w:p>
        </w:tc>
      </w:tr>
    </w:tbl>
    <w:p w14:paraId="77C2B40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80F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08916D">
            <w:pPr>
              <w:pStyle w:val="4"/>
            </w:pPr>
            <w:r>
              <w:t>荣誉证书</w:t>
            </w:r>
          </w:p>
          <w:p w14:paraId="7315468B">
            <w:pPr>
              <w:pStyle w:val="16"/>
            </w:pPr>
            <w:r>
              <w:t>PMP项目管理认证。</w:t>
            </w:r>
          </w:p>
        </w:tc>
      </w:tr>
    </w:tbl>
    <w:p w14:paraId="7075189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D3A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0ED00D">
            <w:pPr>
              <w:pStyle w:val="4"/>
            </w:pPr>
            <w:r>
              <w:t>参与项目</w:t>
            </w:r>
          </w:p>
          <w:p w14:paraId="68DEDF90">
            <w:r>
              <w:rPr>
                <w:b/>
              </w:rPr>
              <w:t>智能客服系统（2019-05 ~ 2023-04）</w:t>
            </w:r>
          </w:p>
          <w:p w14:paraId="25B4D3E6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4A017DB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0DE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4A9821">
            <w:pPr>
              <w:pStyle w:val="4"/>
            </w:pPr>
            <w:r>
              <w:t>自我陈述</w:t>
            </w:r>
          </w:p>
          <w:p w14:paraId="5CE8CC5A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B8BD013"/>
    <w:p w14:paraId="47D4987A">
      <w:r>
        <w:br w:type="page"/>
      </w:r>
    </w:p>
    <w:p w14:paraId="36E14A9C">
      <w:pPr>
        <w:jc w:val="center"/>
      </w:pPr>
      <w:r>
        <w:rPr>
          <w:b/>
          <w:sz w:val="32"/>
        </w:rPr>
        <w:t>张倩</w:t>
      </w:r>
    </w:p>
    <w:p w14:paraId="766E44AD">
      <w:r>
        <w:t>求职意向：市场专员 | 重庆 | 17397/月 | 一个月内到岗</w:t>
      </w:r>
    </w:p>
    <w:p w14:paraId="6E7F96A1">
      <w:r>
        <w:t>基本信息：30岁 | 女 | 重庆 | 10年经验</w:t>
      </w:r>
    </w:p>
    <w:p w14:paraId="751C70B8">
      <w:r>
        <w:t>联系方式：18223892143 | udong@example.net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032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C7ADAB">
            <w:pPr>
              <w:pStyle w:val="4"/>
            </w:pPr>
            <w:r>
              <w:t>教育经历</w:t>
            </w:r>
          </w:p>
          <w:p w14:paraId="0FF93EED">
            <w:r>
              <w:t>上海工商职业技术学院 | 新闻传播 | 专科 | 2013-09 ~ 2016-06</w:t>
            </w:r>
          </w:p>
          <w:p w14:paraId="37110A91">
            <w:r>
              <w:t>专业成绩：3.8/4（专业前15%）</w:t>
            </w:r>
          </w:p>
          <w:p w14:paraId="3AD01D7D">
            <w:r>
              <w:t>主修课程：运营管理、市场营销学、财务管理、组织行为学、战略管理、管理学原理</w:t>
            </w:r>
          </w:p>
        </w:tc>
      </w:tr>
    </w:tbl>
    <w:p w14:paraId="5F34DEE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9EF5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A9CE7B">
            <w:pPr>
              <w:pStyle w:val="4"/>
            </w:pPr>
            <w:r>
              <w:t>职业经历</w:t>
            </w:r>
          </w:p>
          <w:p w14:paraId="7F956E4F">
            <w:r>
              <w:rPr>
                <w:b/>
              </w:rPr>
              <w:t>智云咨询科技有限公司 | 市场助理 | 2020-09 ~ 2021-09</w:t>
            </w:r>
          </w:p>
          <w:p w14:paraId="40152545">
            <w:pPr>
              <w:pStyle w:val="16"/>
            </w:pPr>
            <w:r>
              <w:t>与媒体、渠道保持良好合作，拓展市场资源。</w:t>
            </w:r>
          </w:p>
          <w:p w14:paraId="2992C811">
            <w:r>
              <w:rPr>
                <w:b/>
              </w:rPr>
              <w:t>恒通科技有限公司 | 市场助理 | 2021-06 ~ 2022-05</w:t>
            </w:r>
          </w:p>
          <w:p w14:paraId="638B94C5">
            <w:pPr>
              <w:pStyle w:val="16"/>
            </w:pPr>
            <w:r>
              <w:t>负责市场调研，收集竞品信息，撰写分析报告。</w:t>
            </w:r>
          </w:p>
          <w:p w14:paraId="59A82DCD">
            <w:r>
              <w:rPr>
                <w:b/>
              </w:rPr>
              <w:t>全民简历教育有限公司 | 营销专员 | 2022-04 ~ 2026-02</w:t>
            </w:r>
          </w:p>
          <w:p w14:paraId="34E82089">
            <w:pPr>
              <w:pStyle w:val="16"/>
            </w:pPr>
            <w:r>
              <w:t>协助制定营销策略，跟踪推广效果并优化。</w:t>
            </w:r>
          </w:p>
        </w:tc>
      </w:tr>
    </w:tbl>
    <w:p w14:paraId="20AF40C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1B4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11ECB1">
            <w:pPr>
              <w:pStyle w:val="4"/>
            </w:pPr>
            <w:r>
              <w:t>技能特长</w:t>
            </w:r>
          </w:p>
          <w:p w14:paraId="409C6C33">
            <w:r>
              <w:t>语言能力：日语N2，可进行日常对话。</w:t>
            </w:r>
          </w:p>
          <w:p w14:paraId="55681E45">
            <w:r>
              <w:t>计算机能力：熟练使用Office办公软件</w:t>
            </w:r>
          </w:p>
          <w:p w14:paraId="351C5852">
            <w:r>
              <w:t>专业能力：文案写作、社交媒体运营、市场调研、数据分析</w:t>
            </w:r>
          </w:p>
        </w:tc>
      </w:tr>
    </w:tbl>
    <w:p w14:paraId="3212009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0DA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10ADC2">
            <w:pPr>
              <w:pStyle w:val="4"/>
            </w:pPr>
            <w:r>
              <w:t>证书与荣誉</w:t>
            </w:r>
          </w:p>
          <w:p w14:paraId="632184DF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548BA72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9C5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1CD39D">
            <w:pPr>
              <w:pStyle w:val="4"/>
            </w:pPr>
            <w:r>
              <w:t>自我陈述</w:t>
            </w:r>
          </w:p>
          <w:p w14:paraId="620937A6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8B043EB"/>
    <w:p w14:paraId="225B95BE">
      <w:r>
        <w:br w:type="page"/>
      </w:r>
    </w:p>
    <w:p w14:paraId="5CA025B3">
      <w:pPr>
        <w:jc w:val="center"/>
      </w:pPr>
      <w:r>
        <w:rPr>
          <w:b/>
          <w:sz w:val="32"/>
        </w:rPr>
        <w:t>徐文</w:t>
      </w:r>
    </w:p>
    <w:p w14:paraId="5DD7E976">
      <w:r>
        <w:t>求职意向：设计师 | 广州 | 14092/月 | 两周内到岗</w:t>
      </w:r>
    </w:p>
    <w:p w14:paraId="3C2AF90C">
      <w:r>
        <w:t>基本信息：28岁 | 男 | 广州 | 6年经验</w:t>
      </w:r>
    </w:p>
    <w:p w14:paraId="0FCB8092">
      <w:r>
        <w:t>联系方式：14594913714 | rwu@example.net</w:t>
      </w:r>
    </w:p>
    <w:p w14:paraId="1578292B">
      <w:pPr>
        <w:pStyle w:val="4"/>
      </w:pPr>
      <w:r>
        <w:t>个人评价</w:t>
      </w:r>
    </w:p>
    <w:p w14:paraId="74DCC576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20867D6">
      <w:pPr>
        <w:pStyle w:val="4"/>
      </w:pPr>
      <w:r>
        <w:t>教育经历</w:t>
      </w:r>
    </w:p>
    <w:p w14:paraId="713D0459">
      <w:r>
        <w:t>清华大学 | 艺术设计 | 本科 | 2016-09 ~ 2020-06</w:t>
      </w:r>
    </w:p>
    <w:p w14:paraId="78759458">
      <w:r>
        <w:t>专业成绩：3.48/4</w:t>
      </w:r>
    </w:p>
    <w:p w14:paraId="3FC4538E">
      <w:r>
        <w:t>主修课程：市场营销学、运营管理、组织行为学、战略管理、财务管理、管理学原理</w:t>
      </w:r>
    </w:p>
    <w:p w14:paraId="6F5F51C9">
      <w:pPr>
        <w:pStyle w:val="4"/>
      </w:pPr>
      <w:r>
        <w:t>实习经历</w:t>
      </w:r>
    </w:p>
    <w:p w14:paraId="2437CF14">
      <w:r>
        <w:rPr>
          <w:b/>
        </w:rPr>
        <w:t>新锐教育科技有限公司 | 平面设计师 | 2024-12 ~ 2025-05</w:t>
      </w:r>
    </w:p>
    <w:p w14:paraId="6F2114EA">
      <w:pPr>
        <w:pStyle w:val="16"/>
      </w:pPr>
      <w:r>
        <w:t>负责公司产品UI界面设计，提升视觉体验。 与产品、开发沟通，保证设计落地效果。</w:t>
      </w:r>
    </w:p>
    <w:p w14:paraId="3F71DE4A">
      <w:r>
        <w:rPr>
          <w:b/>
        </w:rPr>
        <w:t>华讯互联网有限公司 | 平面设计师 | 2025-02 ~ 2026-03</w:t>
      </w:r>
    </w:p>
    <w:p w14:paraId="713F636F">
      <w:pPr>
        <w:pStyle w:val="16"/>
      </w:pPr>
      <w:r>
        <w:t>与产品、开发沟通，保证设计落地效果。 维护设计规范，持续优化设计风格。</w:t>
      </w:r>
    </w:p>
    <w:p w14:paraId="3BF6883B">
      <w:pPr>
        <w:pStyle w:val="4"/>
      </w:pPr>
      <w:r>
        <w:t>核心技能</w:t>
      </w:r>
    </w:p>
    <w:p w14:paraId="5944FCD3">
      <w:r>
        <w:t>语言能力：韩语TOPIK4，基础交流能力。</w:t>
      </w:r>
    </w:p>
    <w:p w14:paraId="3C779216">
      <w:r>
        <w:t>计算机能力：熟练使用Office办公软件</w:t>
      </w:r>
    </w:p>
    <w:p w14:paraId="19F4E68C">
      <w:r>
        <w:t>专业能力：色彩搭配、Figma</w:t>
      </w:r>
    </w:p>
    <w:p w14:paraId="48C4E86E">
      <w:pPr>
        <w:pStyle w:val="4"/>
      </w:pPr>
      <w:r>
        <w:t>荣誉证书</w:t>
      </w:r>
    </w:p>
    <w:p w14:paraId="3E3D8993">
      <w:pPr>
        <w:pStyle w:val="16"/>
      </w:pPr>
      <w:r>
        <w:t>Adobe认证设计师。</w:t>
      </w:r>
    </w:p>
    <w:p w14:paraId="36538ABC">
      <w:r>
        <w:br w:type="page"/>
      </w:r>
    </w:p>
    <w:p w14:paraId="75CD9D6C">
      <w:pPr>
        <w:jc w:val="center"/>
      </w:pPr>
      <w:r>
        <w:rPr>
          <w:b/>
          <w:sz w:val="32"/>
        </w:rPr>
        <w:t>杨波</w:t>
      </w:r>
    </w:p>
    <w:p w14:paraId="19ABE762">
      <w:pPr>
        <w:jc w:val="center"/>
      </w:pPr>
      <w:r>
        <w:rPr>
          <w:sz w:val="2"/>
        </w:rPr>
        <w:t>____________________________________________________________</w:t>
      </w:r>
    </w:p>
    <w:p w14:paraId="222940C1">
      <w:r>
        <w:t>求职意向：运营专员 | 重庆 | 19741/月 | 一周内到岗</w:t>
      </w:r>
    </w:p>
    <w:p w14:paraId="7B230591">
      <w:r>
        <w:t>基本信息：35岁 | 男 | 重庆 | 13年经验</w:t>
      </w:r>
    </w:p>
    <w:p w14:paraId="6E1E57CF">
      <w:r>
        <w:t>联系方式：14592144293 | lifang@example.net</w:t>
      </w:r>
    </w:p>
    <w:p w14:paraId="65189CFF">
      <w:pPr>
        <w:pStyle w:val="4"/>
      </w:pPr>
      <w:r>
        <w:t>职业经历</w:t>
      </w:r>
    </w:p>
    <w:p w14:paraId="247A7D54">
      <w:r>
        <w:rPr>
          <w:b/>
        </w:rPr>
        <w:t>领航金融科技有限公司 | 内容运营 | 2023-11 ~ 2026-02</w:t>
      </w:r>
    </w:p>
    <w:p w14:paraId="786DA429">
      <w:pPr>
        <w:pStyle w:val="16"/>
      </w:pPr>
      <w:r>
        <w:t>分析运营数据，提出优化建议。 撰写内容文案，维护APP/网站内容更新。 处理用户反馈，提升用户体验。</w:t>
      </w:r>
    </w:p>
    <w:p w14:paraId="318BCA35">
      <w:pPr>
        <w:pStyle w:val="4"/>
      </w:pPr>
      <w:r>
        <w:t>学历信息</w:t>
      </w:r>
    </w:p>
    <w:p w14:paraId="211B5520">
      <w:r>
        <w:t>山东大学 | 电子商务 | 本科 | 2009-09 ~ 2013-06</w:t>
      </w:r>
    </w:p>
    <w:p w14:paraId="02CBFEC8">
      <w:r>
        <w:t>专业成绩：3.89/4</w:t>
      </w:r>
    </w:p>
    <w:p w14:paraId="232C0C64">
      <w:r>
        <w:t>主修课程：财务管理、管理学原理、战略管理、组织行为学、运营管理、市场营销学</w:t>
      </w:r>
    </w:p>
    <w:p w14:paraId="7F10B289">
      <w:pPr>
        <w:pStyle w:val="4"/>
      </w:pPr>
      <w:r>
        <w:t>技能证书</w:t>
      </w:r>
    </w:p>
    <w:p w14:paraId="70B42856">
      <w:r>
        <w:t>语言能力：英语CET-4，具备基本读写能力。</w:t>
      </w:r>
    </w:p>
    <w:p w14:paraId="2BD9AD9A">
      <w:r>
        <w:t>计算机能力：具备网络基础</w:t>
      </w:r>
    </w:p>
    <w:p w14:paraId="38AB3B83">
      <w:r>
        <w:t>专业能力：内容创作、社群管理</w:t>
      </w:r>
    </w:p>
    <w:p w14:paraId="5D57E231">
      <w:pPr>
        <w:pStyle w:val="4"/>
      </w:pPr>
      <w:r>
        <w:t>资格证书</w:t>
      </w:r>
    </w:p>
    <w:p w14:paraId="354DAE1F">
      <w:pPr>
        <w:pStyle w:val="16"/>
      </w:pPr>
      <w:r>
        <w:t>大学英语六级（CET-6），优秀的听说读写能力。</w:t>
      </w:r>
    </w:p>
    <w:p w14:paraId="6B35BA46">
      <w:pPr>
        <w:pStyle w:val="4"/>
      </w:pPr>
      <w:r>
        <w:t>个人评价</w:t>
      </w:r>
    </w:p>
    <w:p w14:paraId="26796F0E">
      <w:r>
        <w:t>执行力强，结果导向；具备良好的沟通能力和文案功底；善于在快节奏环境中工作，能高效完成目标。</w:t>
      </w:r>
    </w:p>
    <w:p w14:paraId="0FD2E422">
      <w:r>
        <w:br w:type="page"/>
      </w:r>
    </w:p>
    <w:p w14:paraId="6E5ED05B">
      <w:pPr>
        <w:jc w:val="center"/>
      </w:pPr>
      <w:r>
        <w:rPr>
          <w:b/>
          <w:sz w:val="32"/>
        </w:rPr>
        <w:t>陈淑华</w:t>
      </w:r>
    </w:p>
    <w:p w14:paraId="3571396D">
      <w:r>
        <w:t>求职意向：设计师 | 南京 | 15423/月 | 两周内到岗</w:t>
      </w:r>
    </w:p>
    <w:p w14:paraId="291564DC">
      <w:r>
        <w:t>基本信息：34岁 | 女 | 南京 | 12年经验</w:t>
      </w:r>
    </w:p>
    <w:p w14:paraId="5A5CF744">
      <w:r>
        <w:t>联系方式：13914215901 | huangqiang@example.net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EA7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B5B58EC">
            <w:pPr>
              <w:pStyle w:val="4"/>
            </w:pPr>
            <w:r>
              <w:t>学历信息</w:t>
            </w:r>
          </w:p>
          <w:p w14:paraId="220D10B7">
            <w:r>
              <w:t>浙江大学 | 数字媒体艺术 | 本科 | 2010-09 ~ 2014-06</w:t>
            </w:r>
          </w:p>
          <w:p w14:paraId="7A5208A4">
            <w:r>
              <w:t>专业成绩：3.32/4（专业前30%）</w:t>
            </w:r>
          </w:p>
          <w:p w14:paraId="6246E58B">
            <w:r>
              <w:t>主修课程：组织行为学、市场营销学、战略管理、运营管理、财务管理、管理学原理</w:t>
            </w:r>
          </w:p>
        </w:tc>
      </w:tr>
    </w:tbl>
    <w:p w14:paraId="792712E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CBE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A5B279">
            <w:pPr>
              <w:pStyle w:val="4"/>
            </w:pPr>
            <w:r>
              <w:t>过往经历</w:t>
            </w:r>
          </w:p>
          <w:p w14:paraId="552F134E">
            <w:r>
              <w:rPr>
                <w:b/>
              </w:rPr>
              <w:t>博雅互联网有限公司 | UI设计师 | 2023-05 ~ 2026-01</w:t>
            </w:r>
          </w:p>
          <w:p w14:paraId="3D6153B9">
            <w:pPr>
              <w:pStyle w:val="16"/>
            </w:pPr>
            <w:r>
              <w:t>参与品牌VI设计，确保品牌一致性。 与产品、开发沟通，保证设计落地效果。 负责公司产品UI界面设计，提升视觉体验。</w:t>
            </w:r>
          </w:p>
        </w:tc>
      </w:tr>
    </w:tbl>
    <w:p w14:paraId="1CD947F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077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094570">
            <w:pPr>
              <w:pStyle w:val="4"/>
            </w:pPr>
            <w:r>
              <w:t>技能特长</w:t>
            </w:r>
          </w:p>
          <w:p w14:paraId="79B0340C">
            <w:r>
              <w:t>语言能力：韩语TOPIK4，基础交流能力。</w:t>
            </w:r>
          </w:p>
          <w:p w14:paraId="46506380">
            <w:r>
              <w:t>计算机能力：精通Excel数据处理</w:t>
            </w:r>
          </w:p>
          <w:p w14:paraId="7D3DED94">
            <w:r>
              <w:t>专业能力：Sketch、Photoshop、Illustrator、Figma</w:t>
            </w:r>
          </w:p>
        </w:tc>
      </w:tr>
    </w:tbl>
    <w:p w14:paraId="65EFDD6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59B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1306E4">
            <w:pPr>
              <w:pStyle w:val="4"/>
            </w:pPr>
            <w:r>
              <w:t>资格证书</w:t>
            </w:r>
          </w:p>
          <w:p w14:paraId="11F3E242">
            <w:pPr>
              <w:pStyle w:val="16"/>
            </w:pPr>
            <w:r>
              <w:t>Adobe认证设计师。</w:t>
            </w:r>
          </w:p>
        </w:tc>
      </w:tr>
    </w:tbl>
    <w:p w14:paraId="31827D9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526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D6E422">
            <w:pPr>
              <w:pStyle w:val="4"/>
            </w:pPr>
            <w:r>
              <w:t>关于我</w:t>
            </w:r>
          </w:p>
          <w:p w14:paraId="548C023F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0D2FAACE"/>
    <w:p w14:paraId="1FEF1C80">
      <w:r>
        <w:br w:type="page"/>
      </w:r>
    </w:p>
    <w:p w14:paraId="160953BB">
      <w:pPr>
        <w:jc w:val="center"/>
      </w:pPr>
      <w:r>
        <w:rPr>
          <w:b/>
          <w:sz w:val="32"/>
        </w:rPr>
        <w:t>何帆</w:t>
      </w:r>
    </w:p>
    <w:p w14:paraId="7829C68D">
      <w:pPr>
        <w:jc w:val="center"/>
      </w:pPr>
      <w:r>
        <w:rPr>
          <w:sz w:val="2"/>
        </w:rPr>
        <w:t>____________________________________________________________</w:t>
      </w:r>
    </w:p>
    <w:p w14:paraId="0028C36D">
      <w:r>
        <w:t>求职意向：软件工程师 | 青岛 | 10072/月 | 一周内到岗</w:t>
      </w:r>
    </w:p>
    <w:p w14:paraId="53E2DF42">
      <w:r>
        <w:t>基本信息：33岁 | 男 | 青岛 | 11年经验</w:t>
      </w:r>
    </w:p>
    <w:p w14:paraId="7439B3A8">
      <w:r>
        <w:t>联系方式：13905613047 | panxiuying@example.org</w:t>
      </w:r>
    </w:p>
    <w:p w14:paraId="298D8F54">
      <w:pPr>
        <w:pStyle w:val="4"/>
      </w:pPr>
      <w:r>
        <w:t>过往经历</w:t>
      </w:r>
    </w:p>
    <w:p w14:paraId="19E4D006">
      <w:r>
        <w:rPr>
          <w:b/>
        </w:rPr>
        <w:t>成都科技科技有限公司 | Python开发工程师 | 2021-01 ~ 2024-01</w:t>
      </w:r>
    </w:p>
    <w:p w14:paraId="24DBBD44">
      <w:pPr>
        <w:pStyle w:val="16"/>
      </w:pPr>
      <w:r>
        <w:t>参与技术方案讨论，撰写技术文档。 修复系统Bug，保障系统稳定运行。</w:t>
      </w:r>
    </w:p>
    <w:p w14:paraId="1895014A">
      <w:r>
        <w:rPr>
          <w:b/>
        </w:rPr>
        <w:t>领航医疗有限公司 | 全栈工程师 | 2024-11 ~ 2026-05</w:t>
      </w:r>
    </w:p>
    <w:p w14:paraId="47769AE1">
      <w:pPr>
        <w:pStyle w:val="16"/>
      </w:pPr>
      <w:r>
        <w:t>参与技术方案讨论，撰写技术文档。 参与需求分析，负责后端/前端模块设计与开发。 修复系统Bug，保障系统稳定运行。</w:t>
      </w:r>
    </w:p>
    <w:p w14:paraId="5C9030B5">
      <w:pPr>
        <w:pStyle w:val="4"/>
      </w:pPr>
      <w:r>
        <w:t>学习背景</w:t>
      </w:r>
    </w:p>
    <w:p w14:paraId="543FCADC">
      <w:r>
        <w:t>清华大学 | 信息管理与信息系统 | 本科 | 2011-09 ~ 2015-06</w:t>
      </w:r>
    </w:p>
    <w:p w14:paraId="55188EB8">
      <w:r>
        <w:t>专业成绩：3.26/4</w:t>
      </w:r>
    </w:p>
    <w:p w14:paraId="7B84004B">
      <w:r>
        <w:t>主修课程：管理学原理、财务管理、组织行为学、运营管理、战略管理</w:t>
      </w:r>
    </w:p>
    <w:p w14:paraId="3C745B4A">
      <w:pPr>
        <w:pStyle w:val="4"/>
      </w:pPr>
      <w:r>
        <w:t>技能证书</w:t>
      </w:r>
    </w:p>
    <w:p w14:paraId="717138DC">
      <w:r>
        <w:t>语言能力：英语CET-4，具备基本读写能力。</w:t>
      </w:r>
    </w:p>
    <w:p w14:paraId="4F3CDEBF">
      <w:r>
        <w:t>计算机能力：熟悉Python基础</w:t>
      </w:r>
    </w:p>
    <w:p w14:paraId="3488F013">
      <w:r>
        <w:t>专业能力：Spring、MySQL</w:t>
      </w:r>
    </w:p>
    <w:p w14:paraId="3AAB84B3">
      <w:pPr>
        <w:pStyle w:val="4"/>
      </w:pPr>
      <w:r>
        <w:t>资质认证</w:t>
      </w:r>
    </w:p>
    <w:p w14:paraId="4B83BAFB">
      <w:pPr>
        <w:pStyle w:val="16"/>
      </w:pPr>
      <w:r>
        <w:t>全国计算机等级考试三级（数据库技术）。</w:t>
      </w:r>
    </w:p>
    <w:p w14:paraId="10F789F3">
      <w:pPr>
        <w:pStyle w:val="16"/>
      </w:pPr>
      <w:r>
        <w:t>全国计算机等级考试二级（Office高级应用）。</w:t>
      </w:r>
    </w:p>
    <w:p w14:paraId="1EF498F2">
      <w:pPr>
        <w:pStyle w:val="4"/>
      </w:pPr>
      <w:r>
        <w:t>自我评价</w:t>
      </w:r>
    </w:p>
    <w:p w14:paraId="0E8D1941">
      <w:r>
        <w:t>逻辑思维清晰，代码规范；热爱技术，乐于钻研；具备良好的问题分析和解决能力；有较强的学习能力和团队协作精神。</w:t>
      </w:r>
    </w:p>
    <w:p w14:paraId="21C4661A">
      <w:r>
        <w:br w:type="page"/>
      </w:r>
    </w:p>
    <w:p w14:paraId="44D8BAB1">
      <w:pPr>
        <w:jc w:val="center"/>
      </w:pPr>
      <w:r>
        <w:rPr>
          <w:b/>
          <w:sz w:val="32"/>
        </w:rPr>
        <w:t>田辉</w:t>
      </w:r>
    </w:p>
    <w:p w14:paraId="750F1741">
      <w:r>
        <w:t>求职意向：行政专员 | 重庆 | 13370/月 | 一个月内到岗</w:t>
      </w:r>
    </w:p>
    <w:p w14:paraId="5E68008B">
      <w:r>
        <w:t>基本信息：26岁 | 女 | 重庆 | 4年经验</w:t>
      </w:r>
    </w:p>
    <w:p w14:paraId="152FEF6D">
      <w:r>
        <w:t>联系方式：18623433114 | yfang@example.org</w:t>
      </w:r>
    </w:p>
    <w:p w14:paraId="02151EA8">
      <w:pPr>
        <w:pStyle w:val="4"/>
      </w:pPr>
      <w:r>
        <w:t>自我陈述</w:t>
      </w:r>
    </w:p>
    <w:p w14:paraId="15FAAC81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5BCB7E87">
      <w:pPr>
        <w:pStyle w:val="4"/>
      </w:pPr>
      <w:r>
        <w:t>学历信息</w:t>
      </w:r>
    </w:p>
    <w:p w14:paraId="1B83B5DF">
      <w:r>
        <w:t>清华大学 | 公共事业管理 | 本科 | 2018-09 ~ 2022-06</w:t>
      </w:r>
    </w:p>
    <w:p w14:paraId="32643B41">
      <w:r>
        <w:t>专业成绩：3.33/4（专业前30%）</w:t>
      </w:r>
    </w:p>
    <w:p w14:paraId="368880EC">
      <w:r>
        <w:t>主修课程：组织行为学、运营管理、市场营销学、战略管理、财务管理、管理学原理</w:t>
      </w:r>
    </w:p>
    <w:p w14:paraId="03652B64">
      <w:pPr>
        <w:pStyle w:val="4"/>
      </w:pPr>
      <w:r>
        <w:t>过往经历</w:t>
      </w:r>
    </w:p>
    <w:p w14:paraId="181E117F">
      <w:r>
        <w:rPr>
          <w:b/>
        </w:rPr>
        <w:t>北京传媒有限公司 | 行政专员 | 2022-10 ~ 2024-03</w:t>
      </w:r>
    </w:p>
    <w:p w14:paraId="1C4EC120">
      <w:pPr>
        <w:pStyle w:val="16"/>
      </w:pPr>
      <w:r>
        <w:t>负责公司日常行政事务管理，包括办公环境维护、办公用品采购与发放。 协助组织公司内部会议、活动，撰写会议纪要并跟进落实。</w:t>
      </w:r>
    </w:p>
    <w:p w14:paraId="3ACCB656">
      <w:r>
        <w:rPr>
          <w:b/>
        </w:rPr>
        <w:t>恒通医疗科技有限公司 | 行政助理 | 2024-04 ~ 2026-08</w:t>
      </w:r>
    </w:p>
    <w:p w14:paraId="2537F1AF">
      <w:pPr>
        <w:pStyle w:val="16"/>
      </w:pPr>
      <w:r>
        <w:t>协助组织公司内部会议、活动，撰写会议纪要并跟进落实。</w:t>
      </w:r>
    </w:p>
    <w:p w14:paraId="265DAE76">
      <w:pPr>
        <w:pStyle w:val="4"/>
      </w:pPr>
      <w:r>
        <w:t>技能证书</w:t>
      </w:r>
    </w:p>
    <w:p w14:paraId="027B6399">
      <w:r>
        <w:t>语言能力：英语CET-6，读写熟练，可日常交流。</w:t>
      </w:r>
    </w:p>
    <w:p w14:paraId="051C91C2">
      <w:r>
        <w:t>计算机能力：具备网络基础</w:t>
      </w:r>
    </w:p>
    <w:p w14:paraId="6E57F5F0">
      <w:r>
        <w:t>专业能力：档案管理、公文写作</w:t>
      </w:r>
    </w:p>
    <w:p w14:paraId="63838EDB">
      <w:pPr>
        <w:pStyle w:val="4"/>
      </w:pPr>
      <w:r>
        <w:t>资质认证</w:t>
      </w:r>
    </w:p>
    <w:p w14:paraId="1EE17527">
      <w:pPr>
        <w:pStyle w:val="16"/>
      </w:pPr>
      <w:r>
        <w:t>全国计算机等级考试二级（Office高级应用）。</w:t>
      </w:r>
    </w:p>
    <w:p w14:paraId="3CA910B2">
      <w:r>
        <w:br w:type="page"/>
      </w:r>
    </w:p>
    <w:p w14:paraId="1760A11D">
      <w:pPr>
        <w:jc w:val="center"/>
      </w:pPr>
      <w:r>
        <w:rPr>
          <w:b/>
          <w:color w:val="003366"/>
          <w:sz w:val="32"/>
        </w:rPr>
        <w:t>李东</w:t>
      </w:r>
    </w:p>
    <w:p w14:paraId="1C906674">
      <w:r>
        <w:t>求职意向：市场专员 | 青岛 | 19259/月 | 两周内到岗</w:t>
      </w:r>
    </w:p>
    <w:p w14:paraId="4991A3FC">
      <w:r>
        <w:t>基本信息：36岁 | 女 | 青岛 | 14年经验</w:t>
      </w:r>
    </w:p>
    <w:p w14:paraId="383F136C">
      <w:r>
        <w:t>联系方式：15077926287 | jiedu@example.net</w:t>
      </w:r>
    </w:p>
    <w:p w14:paraId="483F9394">
      <w:pPr>
        <w:pStyle w:val="4"/>
      </w:pPr>
      <w:r>
        <w:t>技能证书</w:t>
      </w:r>
    </w:p>
    <w:p w14:paraId="08F3E8B0">
      <w:r>
        <w:t>语言能力：日语N2，可进行日常对话。</w:t>
      </w:r>
    </w:p>
    <w:p w14:paraId="4E007F5C">
      <w:r>
        <w:t>计算机能力：熟练使用Office办公软件</w:t>
      </w:r>
    </w:p>
    <w:p w14:paraId="05CF3F9D">
      <w:r>
        <w:t>专业能力：文案写作、市场调研、社交媒体运营、数据分析</w:t>
      </w:r>
    </w:p>
    <w:p w14:paraId="68D85A8F">
      <w:pPr>
        <w:pStyle w:val="4"/>
      </w:pPr>
      <w:r>
        <w:t>证书与荣誉</w:t>
      </w:r>
    </w:p>
    <w:p w14:paraId="18762615">
      <w:pPr>
        <w:pStyle w:val="16"/>
      </w:pPr>
      <w:r>
        <w:t>大学英语六级（CET-6），优秀的听说读写能力。</w:t>
      </w:r>
    </w:p>
    <w:p w14:paraId="7FAEB45E">
      <w:pPr>
        <w:pStyle w:val="16"/>
      </w:pPr>
      <w:r>
        <w:t>全国计算机等级考试二级（Office高级应用）。</w:t>
      </w:r>
    </w:p>
    <w:p w14:paraId="5E2965F9">
      <w:pPr>
        <w:pStyle w:val="16"/>
      </w:pPr>
      <w:r>
        <w:t>大学英语四级（CET-4），良好的读写能力。</w:t>
      </w:r>
    </w:p>
    <w:p w14:paraId="7902A536">
      <w:pPr>
        <w:pStyle w:val="4"/>
      </w:pPr>
      <w:r>
        <w:t>学历信息</w:t>
      </w:r>
    </w:p>
    <w:p w14:paraId="76B4C0DA">
      <w:r>
        <w:t>武汉大学 | 广告学 | 本科 | 2008-09 ~ 2012-06</w:t>
      </w:r>
    </w:p>
    <w:p w14:paraId="0E8B7CE8">
      <w:r>
        <w:t>专业成绩：3.31/4</w:t>
      </w:r>
    </w:p>
    <w:p w14:paraId="53ED8247">
      <w:r>
        <w:t>主修课程：管理学原理、组织行为学、市场营销学、运营管理、财务管理、战略管理</w:t>
      </w:r>
    </w:p>
    <w:p w14:paraId="16B37CC3">
      <w:pPr>
        <w:pStyle w:val="4"/>
      </w:pPr>
      <w:r>
        <w:t>实习经历</w:t>
      </w:r>
    </w:p>
    <w:p w14:paraId="182A2206">
      <w:r>
        <w:rPr>
          <w:b/>
        </w:rPr>
        <w:t>鼎盛金融科技有限公司 | 品牌专员 | 2025-07 ~ 2026-12</w:t>
      </w:r>
    </w:p>
    <w:p w14:paraId="2D8BACB0">
      <w:pPr>
        <w:pStyle w:val="16"/>
      </w:pPr>
      <w:r>
        <w:t>策划并执行线上线下营销活动，提升品牌知名度。 协助制定营销策略，跟踪推广效果并优化。</w:t>
      </w:r>
    </w:p>
    <w:p w14:paraId="0D72E7A8">
      <w:pPr>
        <w:pStyle w:val="4"/>
      </w:pPr>
      <w:r>
        <w:t>个人评价</w:t>
      </w:r>
    </w:p>
    <w:p w14:paraId="2BF8E992">
      <w:r>
        <w:t>思维活跃，富有创意；具备敏锐的市场洞察力；热爱挑战，能够承受工作压力；善于数据分析，用数据驱动决策。</w:t>
      </w:r>
    </w:p>
    <w:p w14:paraId="0C3E907D">
      <w:r>
        <w:br w:type="page"/>
      </w:r>
    </w:p>
    <w:p w14:paraId="6479965D">
      <w:pPr>
        <w:jc w:val="center"/>
      </w:pPr>
      <w:r>
        <w:rPr>
          <w:b/>
          <w:sz w:val="32"/>
        </w:rPr>
        <w:t>杨阳</w:t>
      </w:r>
    </w:p>
    <w:p w14:paraId="7E5BF623">
      <w:r>
        <w:t>求职意向：人事专员 | 南京 | 12108/月 | 一个月内到岗</w:t>
      </w:r>
    </w:p>
    <w:p w14:paraId="5EDC6A28">
      <w:r>
        <w:t>基本信息：36岁 | 女 | 深圳 | 14年经验</w:t>
      </w:r>
    </w:p>
    <w:p w14:paraId="6A16D652">
      <w:r>
        <w:t>联系方式：18222972714 | gxie@example.com</w:t>
      </w:r>
    </w:p>
    <w:p w14:paraId="616CFF93">
      <w:pPr>
        <w:pStyle w:val="4"/>
      </w:pPr>
      <w:r>
        <w:t>学历信息</w:t>
      </w:r>
    </w:p>
    <w:p w14:paraId="2C780FEB">
      <w:r>
        <w:t>厦门大学 | 工商管理 | 本科 | 2008-09 ~ 2012-06</w:t>
      </w:r>
    </w:p>
    <w:p w14:paraId="754D1FEA">
      <w:r>
        <w:t>专业成绩：3.6/4（专业前30%）</w:t>
      </w:r>
    </w:p>
    <w:p w14:paraId="57EE05D3">
      <w:r>
        <w:t>主修课程：战略管理、组织行为学、财务管理、市场营销学、运营管理、管理学原理</w:t>
      </w:r>
    </w:p>
    <w:p w14:paraId="325F0BB8">
      <w:pPr>
        <w:pStyle w:val="4"/>
      </w:pPr>
      <w:r>
        <w:t>职业经历</w:t>
      </w:r>
    </w:p>
    <w:p w14:paraId="466BE250">
      <w:r>
        <w:rPr>
          <w:b/>
        </w:rPr>
        <w:t>杭州金融有限公司 | HR助理 | 2023-07 ~ 2025-04</w:t>
      </w:r>
    </w:p>
    <w:p w14:paraId="0F8AF567">
      <w:pPr>
        <w:pStyle w:val="16"/>
      </w:pPr>
      <w:r>
        <w:t>协助组织员工培训及企业文化活动，提升员工满意度。 负责招聘全流程，包括职位发布、简历筛选、面试安排及录用跟进。 负责考勤统计、薪酬核算及社保公积金缴纳。</w:t>
      </w:r>
    </w:p>
    <w:p w14:paraId="751AC7FF">
      <w:r>
        <w:rPr>
          <w:b/>
        </w:rPr>
        <w:t>杭州传媒有限公司 | 招聘专员 | 2025-04 ~ 2026-03</w:t>
      </w:r>
    </w:p>
    <w:p w14:paraId="0F777471">
      <w:pPr>
        <w:pStyle w:val="16"/>
      </w:pPr>
      <w:r>
        <w:t>办理员工入职、转正、调动、离职手续，维护人事档案。 处理员工关系，协助解决劳动争议，维护和谐劳动关系。</w:t>
      </w:r>
    </w:p>
    <w:p w14:paraId="17722340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226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B61E19E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38E0487F">
            <w:r>
              <w:t>熟练使用Office办公软件</w:t>
            </w:r>
          </w:p>
        </w:tc>
      </w:tr>
      <w:tr w14:paraId="7AC11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C6983B2">
            <w:r>
              <w:t>员工关系</w:t>
            </w:r>
          </w:p>
        </w:tc>
        <w:tc>
          <w:tcPr>
            <w:tcW w:w="4320" w:type="dxa"/>
            <w:shd w:val="clear" w:color="auto" w:fill="E7E6E6"/>
          </w:tcPr>
          <w:p w14:paraId="702A5729">
            <w:r>
              <w:t>招聘面试</w:t>
            </w:r>
          </w:p>
        </w:tc>
      </w:tr>
      <w:tr w14:paraId="36B49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667C8CE">
            <w:r>
              <w:t>薪酬核算</w:t>
            </w:r>
          </w:p>
        </w:tc>
        <w:tc>
          <w:tcPr>
            <w:tcW w:w="4320" w:type="dxa"/>
          </w:tcPr>
          <w:p w14:paraId="744BC0EE"/>
        </w:tc>
      </w:tr>
    </w:tbl>
    <w:p w14:paraId="27E29BAE"/>
    <w:p w14:paraId="6A02B417">
      <w:pPr>
        <w:pStyle w:val="4"/>
      </w:pPr>
      <w:r>
        <w:t>荣誉证书</w:t>
      </w:r>
    </w:p>
    <w:p w14:paraId="5A929717">
      <w:pPr>
        <w:pStyle w:val="16"/>
      </w:pPr>
      <w:r>
        <w:t>人力资源管理师三级证书。</w:t>
      </w:r>
    </w:p>
    <w:p w14:paraId="62169FBE">
      <w:pPr>
        <w:pStyle w:val="4"/>
      </w:pPr>
      <w:r>
        <w:t>自我评价</w:t>
      </w:r>
    </w:p>
    <w:p w14:paraId="1B0EEE10">
      <w:r>
        <w:t>性格开朗，亲和力强，善于与各部门沟通协作；具备良好的组织协调能力和解决冲突能力；积极主动，乐于学习新知识。</w:t>
      </w:r>
    </w:p>
    <w:p w14:paraId="3C9D91A8">
      <w:r>
        <w:br w:type="page"/>
      </w:r>
    </w:p>
    <w:p w14:paraId="7CF1993F">
      <w:pPr>
        <w:jc w:val="center"/>
      </w:pPr>
      <w:r>
        <w:rPr>
          <w:b/>
          <w:sz w:val="32"/>
        </w:rPr>
        <w:t>何淑珍</w:t>
      </w:r>
    </w:p>
    <w:p w14:paraId="03C1B523">
      <w:r>
        <w:t>求职意向：运营专员 | 南京 | 12096/月 | 一周内到岗</w:t>
      </w:r>
    </w:p>
    <w:p w14:paraId="297B6992">
      <w:r>
        <w:t>基本信息：31岁 | 女 | 南京 | 9年经验</w:t>
      </w:r>
    </w:p>
    <w:p w14:paraId="764D7DC2">
      <w:r>
        <w:t>联系方式：18885969852 | leiwei@example.com</w:t>
      </w:r>
    </w:p>
    <w:p w14:paraId="71239116">
      <w:pPr>
        <w:pStyle w:val="4"/>
      </w:pPr>
      <w:r>
        <w:t>学习背景</w:t>
      </w:r>
    </w:p>
    <w:p w14:paraId="20C2B2A6">
      <w:r>
        <w:t>南开大学 | 市场营销 | 本科 | 2013-09 ~ 2017-06</w:t>
      </w:r>
    </w:p>
    <w:p w14:paraId="0ACE85D1">
      <w:r>
        <w:t>专业成绩：3.28/4</w:t>
      </w:r>
    </w:p>
    <w:p w14:paraId="11D573E0">
      <w:r>
        <w:t>主修课程：市场营销学、消费者行为学、市场调研、销售管理、广告学、品牌管理</w:t>
      </w:r>
    </w:p>
    <w:p w14:paraId="236BBDF8">
      <w:pPr>
        <w:pStyle w:val="4"/>
      </w:pPr>
      <w:r>
        <w:t>工作经历</w:t>
      </w:r>
    </w:p>
    <w:p w14:paraId="6C0AF677">
      <w:r>
        <w:rPr>
          <w:b/>
        </w:rPr>
        <w:t>成都制造科技有限公司 | 用户运营 | 2017-10 ~ 2018-12</w:t>
      </w:r>
    </w:p>
    <w:p w14:paraId="3B140CA4">
      <w:pPr>
        <w:pStyle w:val="16"/>
      </w:pPr>
      <w:r>
        <w:t>分析运营数据，提出优化建议。 撰写内容文案，维护APP/网站内容更新。 处理用户反馈，提升用户体验。</w:t>
      </w:r>
    </w:p>
    <w:p w14:paraId="01F6D5F6">
      <w:r>
        <w:rPr>
          <w:b/>
        </w:rPr>
        <w:t>全民简历制造科技有限公司 | 内容运营 | 2018-08 ~ 2022-04</w:t>
      </w:r>
    </w:p>
    <w:p w14:paraId="006D6198">
      <w:pPr>
        <w:pStyle w:val="16"/>
      </w:pPr>
      <w:r>
        <w:t>分析运营数据，提出优化建议。</w:t>
      </w:r>
    </w:p>
    <w:p w14:paraId="32E60065">
      <w:r>
        <w:rPr>
          <w:b/>
        </w:rPr>
        <w:t>上海制造有限公司 | 新媒体运营 | 2022-03 ~ 2026-04</w:t>
      </w:r>
    </w:p>
    <w:p w14:paraId="7CF8747E">
      <w:pPr>
        <w:pStyle w:val="16"/>
      </w:pPr>
      <w:r>
        <w:t>撰写内容文案，维护APP/网站内容更新。 负责用户社群运营，提升用户活跃度和粘性。 策划并执行线上活动，促进用户增长和转化。</w:t>
      </w:r>
    </w:p>
    <w:p w14:paraId="7805EDBE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803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B1BFC49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39B2819A">
            <w:r>
              <w:t>具备网络基础</w:t>
            </w:r>
          </w:p>
        </w:tc>
      </w:tr>
      <w:tr w14:paraId="6E5F6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BE34B57">
            <w:r>
              <w:t>PS/PR</w:t>
            </w:r>
          </w:p>
        </w:tc>
        <w:tc>
          <w:tcPr>
            <w:tcW w:w="4320" w:type="dxa"/>
            <w:shd w:val="clear" w:color="auto" w:fill="E7E6E6"/>
          </w:tcPr>
          <w:p w14:paraId="2814619B">
            <w:r>
              <w:t>活动策划</w:t>
            </w:r>
          </w:p>
        </w:tc>
      </w:tr>
      <w:tr w14:paraId="6D6BB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D022BBA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64745499">
            <w:r>
              <w:t>社群管理</w:t>
            </w:r>
          </w:p>
        </w:tc>
      </w:tr>
    </w:tbl>
    <w:p w14:paraId="4A16A3A9"/>
    <w:p w14:paraId="6ABE91A7">
      <w:pPr>
        <w:pStyle w:val="4"/>
      </w:pPr>
      <w:r>
        <w:t>资格证书</w:t>
      </w:r>
    </w:p>
    <w:p w14:paraId="59498259">
      <w:pPr>
        <w:pStyle w:val="16"/>
      </w:pPr>
      <w:r>
        <w:t>大学英语六级（CET-6），优秀的听说读写能力。</w:t>
      </w:r>
    </w:p>
    <w:p w14:paraId="1B053C21">
      <w:pPr>
        <w:pStyle w:val="16"/>
      </w:pPr>
      <w:r>
        <w:t>大学英语四级（CET-4），良好的读写能力。</w:t>
      </w:r>
    </w:p>
    <w:p w14:paraId="58FB4A91">
      <w:pPr>
        <w:pStyle w:val="16"/>
      </w:pPr>
      <w:r>
        <w:t>全国计算机等级考试二级（Office高级应用）。</w:t>
      </w:r>
    </w:p>
    <w:p w14:paraId="60C54D3C">
      <w:pPr>
        <w:pStyle w:val="4"/>
      </w:pPr>
      <w:r>
        <w:t>自我评价</w:t>
      </w:r>
    </w:p>
    <w:p w14:paraId="73C7676F">
      <w:r>
        <w:t>执行力强，结果导向；具备良好的沟通能力和文案功底；善于在快节奏环境中工作，能高效完成目标。</w:t>
      </w:r>
    </w:p>
    <w:p w14:paraId="1365C8A9">
      <w:r>
        <w:br w:type="page"/>
      </w:r>
    </w:p>
    <w:p w14:paraId="222947BF">
      <w:pPr>
        <w:jc w:val="center"/>
      </w:pPr>
      <w:r>
        <w:rPr>
          <w:b/>
          <w:sz w:val="32"/>
        </w:rPr>
        <w:t>施淑华</w:t>
      </w:r>
    </w:p>
    <w:p w14:paraId="30735ABE">
      <w:r>
        <w:t>求职意向：产品经理 | 青岛 | 16501/月 | 两周内到岗</w:t>
      </w:r>
    </w:p>
    <w:p w14:paraId="6B227549">
      <w:r>
        <w:t>基本信息：35岁 | 男 | 北京 | 11年经验</w:t>
      </w:r>
    </w:p>
    <w:p w14:paraId="49D33412">
      <w:r>
        <w:t>联系方式：14525472857 | hshi@example.org</w:t>
      </w:r>
    </w:p>
    <w:p w14:paraId="61FC1700">
      <w:pPr>
        <w:pStyle w:val="4"/>
      </w:pPr>
      <w:r>
        <w:t>学习背景</w:t>
      </w:r>
    </w:p>
    <w:p w14:paraId="73DA0909">
      <w:r>
        <w:t>浙江大学 | 工业设计 | 硕士 | 2012-09 ~ 2015-06</w:t>
      </w:r>
    </w:p>
    <w:p w14:paraId="675AEE23">
      <w:r>
        <w:t>专业成绩：3.68/4（专业前15%）</w:t>
      </w:r>
    </w:p>
    <w:p w14:paraId="63CD340F">
      <w:r>
        <w:t>主修课程：战略管理、组织行为学、财务管理、市场营销学、运营管理、管理学原理</w:t>
      </w:r>
    </w:p>
    <w:p w14:paraId="21787DF1">
      <w:pPr>
        <w:pStyle w:val="4"/>
      </w:pPr>
      <w:r>
        <w:t>职业经历</w:t>
      </w:r>
    </w:p>
    <w:p w14:paraId="43278434">
      <w:r>
        <w:rPr>
          <w:b/>
        </w:rPr>
        <w:t>智云教育科技有限公司 | 产品助理 | 2023-11 ~ 2024-05</w:t>
      </w:r>
    </w:p>
    <w:p w14:paraId="257520AE">
      <w:pPr>
        <w:pStyle w:val="16"/>
      </w:pPr>
      <w:r>
        <w:t>输出PRD文档，协调开发、测试、运营团队推进产品落地。</w:t>
      </w:r>
    </w:p>
    <w:p w14:paraId="3BBBDA44">
      <w:r>
        <w:rPr>
          <w:b/>
        </w:rPr>
        <w:t>华讯零售有限公司 | 高级产品经理 | 2024-04 ~ 2026-06</w:t>
      </w:r>
    </w:p>
    <w:p w14:paraId="19B13450">
      <w:pPr>
        <w:pStyle w:val="16"/>
      </w:pPr>
      <w:r>
        <w:t>参与竞品分析，提炼差异化优势。 负责产品需求调研、用户分析，完成产品规划与设计。</w:t>
      </w:r>
    </w:p>
    <w:p w14:paraId="62BA17CF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504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008148B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7C29D63">
            <w:r>
              <w:t>熟练使用Office办公软件</w:t>
            </w:r>
          </w:p>
        </w:tc>
      </w:tr>
      <w:tr w14:paraId="1EE5A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5A20233">
            <w:r>
              <w:t>需求分析</w:t>
            </w:r>
          </w:p>
        </w:tc>
        <w:tc>
          <w:tcPr>
            <w:tcW w:w="4320" w:type="dxa"/>
            <w:shd w:val="clear" w:color="auto" w:fill="E7E6E6"/>
          </w:tcPr>
          <w:p w14:paraId="3DA8D4B2">
            <w:r>
              <w:t>数据分析</w:t>
            </w:r>
          </w:p>
        </w:tc>
      </w:tr>
      <w:tr w14:paraId="43CEA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853A1E3">
            <w:r>
              <w:t>用户调研</w:t>
            </w:r>
          </w:p>
        </w:tc>
        <w:tc>
          <w:tcPr>
            <w:tcW w:w="4320" w:type="dxa"/>
            <w:shd w:val="clear" w:color="auto" w:fill="E7E6E6"/>
          </w:tcPr>
          <w:p w14:paraId="5D605ADB">
            <w:r>
              <w:t>Axure</w:t>
            </w:r>
          </w:p>
        </w:tc>
      </w:tr>
    </w:tbl>
    <w:p w14:paraId="31F8C2C5"/>
    <w:p w14:paraId="7EE02FC1">
      <w:pPr>
        <w:pStyle w:val="4"/>
      </w:pPr>
      <w:r>
        <w:t>资格证书</w:t>
      </w:r>
    </w:p>
    <w:p w14:paraId="4542136D">
      <w:pPr>
        <w:pStyle w:val="16"/>
      </w:pPr>
      <w:r>
        <w:t>PMP项目管理认证。</w:t>
      </w:r>
    </w:p>
    <w:p w14:paraId="64E82B22">
      <w:pPr>
        <w:pStyle w:val="4"/>
      </w:pPr>
      <w:r>
        <w:t>项目经验</w:t>
      </w:r>
    </w:p>
    <w:p w14:paraId="7B96FAA8">
      <w:r>
        <w:rPr>
          <w:b/>
        </w:rPr>
        <w:t>品牌官网改版（2023-09 ~ 2023-09）</w:t>
      </w:r>
    </w:p>
    <w:p w14:paraId="4A04E416">
      <w:pPr>
        <w:pStyle w:val="16"/>
      </w:pPr>
      <w:r>
        <w:t>负责核心模块设计与开发，实现了高并发处理，提升了系统性能30%。</w:t>
      </w:r>
    </w:p>
    <w:p w14:paraId="6DAD175C">
      <w:pPr>
        <w:pStyle w:val="4"/>
      </w:pPr>
      <w:r>
        <w:t>自我评价</w:t>
      </w:r>
    </w:p>
    <w:p w14:paraId="445AE4E5">
      <w:r>
        <w:t>善于洞察用户需求，逻辑分析能力强；能够快速理解业务场景；有责任心，注重细节，追求产品极致。</w:t>
      </w:r>
    </w:p>
    <w:p w14:paraId="0B2FF4AE">
      <w:r>
        <w:br w:type="page"/>
      </w:r>
    </w:p>
    <w:p w14:paraId="3CC1B543">
      <w:pPr>
        <w:jc w:val="center"/>
      </w:pPr>
      <w:r>
        <w:rPr>
          <w:b/>
          <w:sz w:val="32"/>
        </w:rPr>
        <w:t>王阳</w:t>
      </w:r>
    </w:p>
    <w:p w14:paraId="775B3FC4">
      <w:r>
        <w:t>求职意向：人事专员 | 郑州 | 12384/月 | 随时到岗</w:t>
      </w:r>
    </w:p>
    <w:p w14:paraId="3391CAE6">
      <w:r>
        <w:t>基本信息：38岁 | 女 | 郑州 | 14年经验</w:t>
      </w:r>
    </w:p>
    <w:p w14:paraId="5EF3968D">
      <w:r>
        <w:t>联系方式：13156018730 | weilin@example.com</w:t>
      </w:r>
    </w:p>
    <w:p w14:paraId="688C9E67">
      <w:pPr>
        <w:pStyle w:val="4"/>
      </w:pPr>
      <w:r>
        <w:t>学习背景</w:t>
      </w:r>
    </w:p>
    <w:p w14:paraId="059CB920">
      <w:r>
        <w:t>上海交通大学 | 工商管理 | 硕士 | 2009-09 ~ 2012-06</w:t>
      </w:r>
    </w:p>
    <w:p w14:paraId="3D50F97E">
      <w:r>
        <w:t>专业成绩：3.27/4</w:t>
      </w:r>
    </w:p>
    <w:p w14:paraId="6C9B0FD1">
      <w:r>
        <w:t>主修课程：组织行为学、运营管理、战略管理、市场营销学、财务管理</w:t>
      </w:r>
    </w:p>
    <w:p w14:paraId="21A5AB3F">
      <w:pPr>
        <w:pStyle w:val="4"/>
      </w:pPr>
      <w:r>
        <w:t>过往经历</w:t>
      </w:r>
    </w:p>
    <w:p w14:paraId="403A4D4A">
      <w:r>
        <w:rPr>
          <w:b/>
        </w:rPr>
        <w:t>1. 恒通金融科技有限公司 | 人事专员 | 2024-01 ~ 2026-09</w:t>
      </w:r>
    </w:p>
    <w:p w14:paraId="328654D9">
      <w:pPr>
        <w:pStyle w:val="16"/>
      </w:pPr>
      <w:r>
        <w:t>办理员工入职、转正、调动、离职手续，维护人事档案。 处理员工关系，协助解决劳动争议，维护和谐劳动关系。</w:t>
      </w:r>
    </w:p>
    <w:p w14:paraId="4CACF469">
      <w:pPr>
        <w:pStyle w:val="4"/>
      </w:pPr>
      <w:r>
        <w:t>能力专长</w:t>
      </w:r>
    </w:p>
    <w:p w14:paraId="2E783D28">
      <w:r>
        <w:t>语言能力：英语CET-6，读写熟练，可日常交流。</w:t>
      </w:r>
    </w:p>
    <w:p w14:paraId="38127CCA">
      <w:r>
        <w:t>计算机能力：熟练使用Office办公软件</w:t>
      </w:r>
    </w:p>
    <w:p w14:paraId="640876B4">
      <w:r>
        <w:t>专业能力：员工关系、培训组织</w:t>
      </w:r>
    </w:p>
    <w:p w14:paraId="79137E31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E9DF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2ED4E34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5F084D16">
      <w:pPr>
        <w:pStyle w:val="4"/>
      </w:pPr>
      <w:r>
        <w:t>关于我</w:t>
      </w:r>
    </w:p>
    <w:p w14:paraId="48CE09BD">
      <w:r>
        <w:t>性格开朗，亲和力强，善于与各部门沟通协作；具备良好的组织协调能力和解决冲突能力；积极主动，乐于学习新知识。</w:t>
      </w:r>
    </w:p>
    <w:p w14:paraId="22A472E8">
      <w:r>
        <w:br w:type="page"/>
      </w:r>
    </w:p>
    <w:p w14:paraId="2515A412">
      <w:pPr>
        <w:jc w:val="center"/>
      </w:pPr>
      <w:r>
        <w:rPr>
          <w:b/>
          <w:sz w:val="32"/>
        </w:rPr>
        <w:t>李秀英</w:t>
      </w:r>
    </w:p>
    <w:p w14:paraId="1AADD930">
      <w:r>
        <w:t>求职意向：产品经理 | 上海 | 17145/月 | 一周内到岗</w:t>
      </w:r>
    </w:p>
    <w:p w14:paraId="34447CD4">
      <w:r>
        <w:t>基本信息：28岁 | 男 | 上海 | 6年经验</w:t>
      </w:r>
    </w:p>
    <w:p w14:paraId="12DA1CC5">
      <w:r>
        <w:t>联系方式：18051236649 | tanqiang@example.net</w:t>
      </w:r>
    </w:p>
    <w:p w14:paraId="40AC63FD">
      <w:pPr>
        <w:pStyle w:val="4"/>
      </w:pPr>
      <w:r>
        <w:t>教育背景</w:t>
      </w:r>
    </w:p>
    <w:p w14:paraId="722B9F82">
      <w:r>
        <w:t>上海交通大学 | 工业设计 | 本科 | 2016-09 ~ 2020-06</w:t>
      </w:r>
    </w:p>
    <w:p w14:paraId="61D35A47">
      <w:r>
        <w:t>专业成绩：3.42/4（专业前30%）</w:t>
      </w:r>
    </w:p>
    <w:p w14:paraId="1AC7AA8F">
      <w:r>
        <w:t>主修课程：运营管理、财务管理、市场营销学、组织行为学、管理学原理、战略管理</w:t>
      </w:r>
    </w:p>
    <w:p w14:paraId="08231ADF">
      <w:pPr>
        <w:pStyle w:val="4"/>
      </w:pPr>
      <w:r>
        <w:t>工作经验</w:t>
      </w:r>
    </w:p>
    <w:p w14:paraId="24664910">
      <w:r>
        <w:rPr>
          <w:b/>
        </w:rPr>
        <w:t>领航教育科技有限公司 | 产品助理 | 2023-05 ~ 2024-01</w:t>
      </w:r>
    </w:p>
    <w:p w14:paraId="099DF80F">
      <w:pPr>
        <w:pStyle w:val="16"/>
      </w:pPr>
      <w:r>
        <w:t>参与竞品分析，提炼差异化优势。</w:t>
      </w:r>
    </w:p>
    <w:p w14:paraId="77FD0D22">
      <w:r>
        <w:rPr>
          <w:b/>
        </w:rPr>
        <w:t>华讯金融科技有限公司 | 产品助理 | 2024-08 ~ 2026-09</w:t>
      </w:r>
    </w:p>
    <w:p w14:paraId="211F680A">
      <w:pPr>
        <w:pStyle w:val="16"/>
      </w:pPr>
      <w:r>
        <w:t>参与竞品分析，提炼差异化优势。</w:t>
      </w:r>
    </w:p>
    <w:p w14:paraId="6F094C7B">
      <w:pPr>
        <w:pStyle w:val="4"/>
      </w:pPr>
      <w:r>
        <w:t>技能特长</w:t>
      </w:r>
    </w:p>
    <w:p w14:paraId="77F74C4A">
      <w:r>
        <w:t>语言能力：英语CET-4，具备基本读写能力。</w:t>
      </w:r>
    </w:p>
    <w:p w14:paraId="7A249879">
      <w:r>
        <w:t>计算机能力：熟练使用Office办公软件</w:t>
      </w:r>
    </w:p>
    <w:p w14:paraId="368A862A">
      <w:r>
        <w:t>专业能力：需求分析、项目管理</w:t>
      </w:r>
    </w:p>
    <w:p w14:paraId="383D47E4">
      <w:pPr>
        <w:pStyle w:val="4"/>
      </w:pPr>
      <w:r>
        <w:t>资质认证</w:t>
      </w:r>
    </w:p>
    <w:p w14:paraId="19C80AFB">
      <w:pPr>
        <w:pStyle w:val="16"/>
      </w:pPr>
      <w:r>
        <w:t>PMP项目管理认证。</w:t>
      </w:r>
    </w:p>
    <w:p w14:paraId="6F1D9753">
      <w:pPr>
        <w:pStyle w:val="4"/>
      </w:pPr>
      <w:r>
        <w:t>主要项目</w:t>
      </w:r>
    </w:p>
    <w:p w14:paraId="2A1918CE">
      <w:r>
        <w:rPr>
          <w:b/>
        </w:rPr>
        <w:t>品牌官网改版（2020-11 ~ 2025-02）</w:t>
      </w:r>
    </w:p>
    <w:p w14:paraId="1DB82F43">
      <w:pPr>
        <w:pStyle w:val="16"/>
      </w:pPr>
      <w:r>
        <w:t>负责核心模块设计与开发，实现了高并发处理，提升了系统性能30%。</w:t>
      </w:r>
    </w:p>
    <w:p w14:paraId="40FACFDE">
      <w:pPr>
        <w:pStyle w:val="4"/>
      </w:pPr>
      <w:r>
        <w:t>自我陈述</w:t>
      </w:r>
    </w:p>
    <w:p w14:paraId="061F8D6B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54BBF4BD">
      <w:r>
        <w:br w:type="page"/>
      </w:r>
    </w:p>
    <w:p w14:paraId="59CE7F8D">
      <w:pPr>
        <w:jc w:val="center"/>
      </w:pPr>
      <w:r>
        <w:rPr>
          <w:b/>
          <w:color w:val="003366"/>
          <w:sz w:val="32"/>
        </w:rPr>
        <w:t>席琴</w:t>
      </w:r>
    </w:p>
    <w:p w14:paraId="642EFD75">
      <w:r>
        <w:t>求职意向：市场专员 | 杭州 | 12436/月 | 随时到岗</w:t>
      </w:r>
    </w:p>
    <w:p w14:paraId="2D8F2432">
      <w:r>
        <w:t>基本信息：28岁 | 女 | 杭州 | 6年经验</w:t>
      </w:r>
    </w:p>
    <w:p w14:paraId="2195655C">
      <w:r>
        <w:t>联系方式：15334742125 | leizhao@example.com</w:t>
      </w:r>
    </w:p>
    <w:p w14:paraId="5723E408">
      <w:pPr>
        <w:pStyle w:val="4"/>
      </w:pPr>
      <w:r>
        <w:t>技能证书</w:t>
      </w:r>
    </w:p>
    <w:p w14:paraId="2758E54E">
      <w:r>
        <w:t>语言能力：韩语TOPIK4，基础交流能力。</w:t>
      </w:r>
    </w:p>
    <w:p w14:paraId="461BA3BA">
      <w:r>
        <w:t>计算机能力：具备网络基础</w:t>
      </w:r>
    </w:p>
    <w:p w14:paraId="58DEA2F2">
      <w:r>
        <w:t>专业能力：数据分析、文案写作、市场调研</w:t>
      </w:r>
    </w:p>
    <w:p w14:paraId="50D80C87">
      <w:pPr>
        <w:pStyle w:val="4"/>
      </w:pPr>
      <w:r>
        <w:t>荣誉证书</w:t>
      </w:r>
    </w:p>
    <w:p w14:paraId="493CA41F">
      <w:pPr>
        <w:pStyle w:val="16"/>
      </w:pPr>
      <w:r>
        <w:t>全国计算机等级考试二级（Office高级应用）。</w:t>
      </w:r>
    </w:p>
    <w:p w14:paraId="219B7524">
      <w:pPr>
        <w:pStyle w:val="16"/>
      </w:pPr>
      <w:r>
        <w:t>大学英语六级（CET-6），优秀的听说读写能力。</w:t>
      </w:r>
    </w:p>
    <w:p w14:paraId="6F4BEEA0">
      <w:pPr>
        <w:pStyle w:val="4"/>
      </w:pPr>
      <w:r>
        <w:t>教育背景</w:t>
      </w:r>
    </w:p>
    <w:p w14:paraId="3F4703E0">
      <w:r>
        <w:t>中山大学 | 工商管理 | 本科 | 2016-09 ~ 2020-06</w:t>
      </w:r>
    </w:p>
    <w:p w14:paraId="5261B0EA">
      <w:r>
        <w:t>专业成绩：3.03/4</w:t>
      </w:r>
    </w:p>
    <w:p w14:paraId="6CB06580">
      <w:r>
        <w:t>主修课程：市场营销学、战略管理、管理学原理、运营管理、财务管理、组织行为学</w:t>
      </w:r>
    </w:p>
    <w:p w14:paraId="07C4A92F">
      <w:pPr>
        <w:pStyle w:val="4"/>
      </w:pPr>
      <w:r>
        <w:t>职业经历</w:t>
      </w:r>
    </w:p>
    <w:p w14:paraId="6A48FC69">
      <w:r>
        <w:rPr>
          <w:b/>
        </w:rPr>
        <w:t>新锐零售有限公司 | 市场助理 | 2022-04 ~ 2023-09</w:t>
      </w:r>
    </w:p>
    <w:p w14:paraId="7254263E">
      <w:pPr>
        <w:pStyle w:val="16"/>
      </w:pPr>
      <w:r>
        <w:t>与媒体、渠道保持良好合作，拓展市场资源。 运营公司社交媒体账号（公众号、微博等），提高粉丝互动。 策划并执行线上线下营销活动，提升品牌知名度。</w:t>
      </w:r>
    </w:p>
    <w:p w14:paraId="5B1571D1">
      <w:r>
        <w:rPr>
          <w:b/>
        </w:rPr>
        <w:t>北京教育科技有限公司 | 市场助理 | 2023-11 ~ 2024-06</w:t>
      </w:r>
    </w:p>
    <w:p w14:paraId="747909D8">
      <w:pPr>
        <w:pStyle w:val="16"/>
      </w:pPr>
      <w:r>
        <w:t>运营公司社交媒体账号（公众号、微博等），提高粉丝互动。 协助制定营销策略，跟踪推广效果并优化。 与媒体、渠道保持良好合作，拓展市场资源。</w:t>
      </w:r>
    </w:p>
    <w:p w14:paraId="12DFE169">
      <w:r>
        <w:rPr>
          <w:b/>
        </w:rPr>
        <w:t>鼎盛传媒科技有限公司 | 品牌专员 | 2024-12 ~ 2026-01</w:t>
      </w:r>
    </w:p>
    <w:p w14:paraId="7083EE86">
      <w:pPr>
        <w:pStyle w:val="16"/>
      </w:pPr>
      <w:r>
        <w:t>协助制定营销策略，跟踪推广效果并优化。 策划并执行线上线下营销活动，提升品牌知名度。</w:t>
      </w:r>
    </w:p>
    <w:p w14:paraId="311233DB">
      <w:pPr>
        <w:pStyle w:val="4"/>
      </w:pPr>
      <w:r>
        <w:t>关于我</w:t>
      </w:r>
    </w:p>
    <w:p w14:paraId="036CE0C1">
      <w:r>
        <w:t>思维活跃，富有创意；具备敏锐的市场洞察力；热爱挑战，能够承受工作压力；善于数据分析，用数据驱动决策。</w:t>
      </w:r>
    </w:p>
    <w:p w14:paraId="504B0001">
      <w:r>
        <w:br w:type="page"/>
      </w:r>
    </w:p>
    <w:p w14:paraId="0E6057DF">
      <w:pPr>
        <w:jc w:val="center"/>
      </w:pPr>
      <w:r>
        <w:rPr>
          <w:b/>
          <w:sz w:val="32"/>
        </w:rPr>
        <w:t>文磊</w:t>
      </w:r>
    </w:p>
    <w:p w14:paraId="7527E4AD">
      <w:pPr>
        <w:jc w:val="center"/>
      </w:pPr>
      <w:r>
        <w:rPr>
          <w:sz w:val="2"/>
        </w:rPr>
        <w:t>____________________________________________________________</w:t>
      </w:r>
    </w:p>
    <w:p w14:paraId="2620A85E">
      <w:r>
        <w:t>求职意向：人事专员 | 广州 | 11231/月 | 两周内到岗</w:t>
      </w:r>
    </w:p>
    <w:p w14:paraId="360D9E49">
      <w:r>
        <w:t>基本信息：31岁 | 女 | 广州 | 7年经验</w:t>
      </w:r>
    </w:p>
    <w:p w14:paraId="1E5DB85F">
      <w:r>
        <w:t>联系方式：15293400134 | zhangyan@example.org</w:t>
      </w:r>
    </w:p>
    <w:p w14:paraId="545F6346">
      <w:pPr>
        <w:pStyle w:val="4"/>
      </w:pPr>
      <w:r>
        <w:t>过往经历</w:t>
      </w:r>
    </w:p>
    <w:p w14:paraId="3FFDA751">
      <w:r>
        <w:rPr>
          <w:b/>
        </w:rPr>
        <w:t>上海医疗科技有限公司 | 人事专员 | 2022-04 ~ 2026-11</w:t>
      </w:r>
    </w:p>
    <w:p w14:paraId="211918CA">
      <w:pPr>
        <w:pStyle w:val="16"/>
      </w:pPr>
      <w:r>
        <w:t>负责招聘全流程，包括职位发布、简历筛选、面试安排及录用跟进。 办理员工入职、转正、调动、离职手续，维护人事档案。 协助组织员工培训及企业文化活动，提升员工满意度。</w:t>
      </w:r>
    </w:p>
    <w:p w14:paraId="657F97B2">
      <w:pPr>
        <w:pStyle w:val="4"/>
      </w:pPr>
      <w:r>
        <w:t>教育经历</w:t>
      </w:r>
    </w:p>
    <w:p w14:paraId="3DAF27E0">
      <w:r>
        <w:t>南京大学 | 劳动与社会保障 | 硕士 | 2016-09 ~ 2019-06</w:t>
      </w:r>
    </w:p>
    <w:p w14:paraId="1940968F">
      <w:r>
        <w:t>专业成绩：3.77/4（专业前15%）</w:t>
      </w:r>
    </w:p>
    <w:p w14:paraId="332D6764">
      <w:r>
        <w:t>主修课程：运营管理、组织行为学、战略管理、市场营销学、财务管理、管理学原理</w:t>
      </w:r>
    </w:p>
    <w:p w14:paraId="072A168C">
      <w:pPr>
        <w:pStyle w:val="4"/>
      </w:pPr>
      <w:r>
        <w:t>核心技能</w:t>
      </w:r>
    </w:p>
    <w:p w14:paraId="57F08986">
      <w:r>
        <w:t>语言能力：英语CET-6，读写熟练，可日常交流。</w:t>
      </w:r>
    </w:p>
    <w:p w14:paraId="0CB56E32">
      <w:r>
        <w:t>计算机能力：熟悉Python基础</w:t>
      </w:r>
    </w:p>
    <w:p w14:paraId="088313E4">
      <w:r>
        <w:t>专业能力：培训组织、招聘面试</w:t>
      </w:r>
    </w:p>
    <w:p w14:paraId="04B71F43">
      <w:pPr>
        <w:pStyle w:val="4"/>
      </w:pPr>
      <w:r>
        <w:t>资质认证</w:t>
      </w:r>
    </w:p>
    <w:p w14:paraId="0746CDF5">
      <w:pPr>
        <w:pStyle w:val="16"/>
      </w:pPr>
      <w:r>
        <w:t>人力资源管理师三级证书。</w:t>
      </w:r>
    </w:p>
    <w:p w14:paraId="293DB39B">
      <w:pPr>
        <w:pStyle w:val="4"/>
      </w:pPr>
      <w:r>
        <w:t>关于我</w:t>
      </w:r>
    </w:p>
    <w:p w14:paraId="04A2F9C0">
      <w:r>
        <w:t>性格开朗，亲和力强，善于与各部门沟通协作；具备良好的组织协调能力和解决冲突能力；积极主动，乐于学习新知识。</w:t>
      </w:r>
    </w:p>
    <w:p w14:paraId="666AB58F">
      <w:r>
        <w:br w:type="page"/>
      </w:r>
    </w:p>
    <w:p w14:paraId="49FE9638">
      <w:pPr>
        <w:jc w:val="center"/>
      </w:pPr>
      <w:r>
        <w:rPr>
          <w:b/>
          <w:sz w:val="32"/>
        </w:rPr>
        <w:t>余丽娟</w:t>
      </w:r>
    </w:p>
    <w:p w14:paraId="787C181F">
      <w:r>
        <w:t>求职意向：运营专员 | 南京 | 16770/月 | 随时到岗</w:t>
      </w:r>
    </w:p>
    <w:p w14:paraId="2079BF8F">
      <w:r>
        <w:t>基本信息：36岁 | 男 | 杭州 | 14年经验</w:t>
      </w:r>
    </w:p>
    <w:p w14:paraId="7422E35E">
      <w:r>
        <w:t>联系方式：15990814124 | xiuying92@example.com</w:t>
      </w:r>
    </w:p>
    <w:p w14:paraId="3EDCF75D">
      <w:pPr>
        <w:pStyle w:val="4"/>
      </w:pPr>
      <w:r>
        <w:t>教育经历</w:t>
      </w:r>
    </w:p>
    <w:p w14:paraId="644B520A">
      <w:r>
        <w:t>同济大学 | 市场营销 | 本科 | 2008-09 ~ 2012-06</w:t>
      </w:r>
    </w:p>
    <w:p w14:paraId="472BFAC7">
      <w:r>
        <w:t>专业成绩：3.89/4</w:t>
      </w:r>
    </w:p>
    <w:p w14:paraId="0DC835DB">
      <w:r>
        <w:t>主修课程：销售管理、品牌管理、广告学、市场调研、消费者行为学</w:t>
      </w:r>
    </w:p>
    <w:p w14:paraId="17A7AA57">
      <w:pPr>
        <w:pStyle w:val="4"/>
      </w:pPr>
      <w:r>
        <w:t>实习经历</w:t>
      </w:r>
    </w:p>
    <w:p w14:paraId="2484A0FA">
      <w:r>
        <w:rPr>
          <w:b/>
        </w:rPr>
        <w:t>上海互联网有限公司 | 运营专员 | 2019-08 ~ 2023-08</w:t>
      </w:r>
    </w:p>
    <w:p w14:paraId="46F81594">
      <w:pPr>
        <w:pStyle w:val="16"/>
      </w:pPr>
      <w:r>
        <w:t>策划并执行线上活动，促进用户增长和转化。 处理用户反馈，提升用户体验。</w:t>
      </w:r>
    </w:p>
    <w:p w14:paraId="76539BB5">
      <w:r>
        <w:rPr>
          <w:b/>
        </w:rPr>
        <w:t>领航传媒科技有限公司 | 新媒体运营 | 2023-11 ~ 2024-11</w:t>
      </w:r>
    </w:p>
    <w:p w14:paraId="121720F3">
      <w:pPr>
        <w:pStyle w:val="16"/>
      </w:pPr>
      <w:r>
        <w:t>处理用户反馈，提升用户体验。 策划并执行线上活动，促进用户增长和转化。 分析运营数据，提出优化建议。</w:t>
      </w:r>
    </w:p>
    <w:p w14:paraId="7FAD2E0A">
      <w:r>
        <w:rPr>
          <w:b/>
        </w:rPr>
        <w:t>北京互联网科技有限公司 | 内容运营 | 2024-11 ~ 2026-07</w:t>
      </w:r>
    </w:p>
    <w:p w14:paraId="792D8BD4">
      <w:pPr>
        <w:pStyle w:val="16"/>
      </w:pPr>
      <w:r>
        <w:t>负责用户社群运营，提升用户活跃度和粘性。 撰写内容文案，维护APP/网站内容更新。 策划并执行线上活动，促进用户增长和转化。</w:t>
      </w:r>
    </w:p>
    <w:p w14:paraId="42504A18">
      <w:pPr>
        <w:pStyle w:val="4"/>
      </w:pPr>
      <w:r>
        <w:t>专业技能</w:t>
      </w:r>
    </w:p>
    <w:p w14:paraId="04E3FECE">
      <w:r>
        <w:t>语言能力：日语N2，可进行日常对话。</w:t>
      </w:r>
    </w:p>
    <w:p w14:paraId="6A2B502E">
      <w:r>
        <w:t>计算机能力：掌握Photoshop基本操作</w:t>
      </w:r>
    </w:p>
    <w:p w14:paraId="1BCE6384">
      <w:r>
        <w:t>专业能力：PS/PR、社群管理、活动策划</w:t>
      </w:r>
    </w:p>
    <w:p w14:paraId="328E3163">
      <w:pPr>
        <w:pStyle w:val="4"/>
      </w:pPr>
      <w:r>
        <w:t>荣誉证书</w:t>
      </w:r>
    </w:p>
    <w:p w14:paraId="571C2504">
      <w:pPr>
        <w:pStyle w:val="16"/>
      </w:pPr>
      <w:r>
        <w:t>全国计算机等级考试二级（Office高级应用）。</w:t>
      </w:r>
    </w:p>
    <w:p w14:paraId="286750B0">
      <w:pPr>
        <w:pStyle w:val="4"/>
      </w:pPr>
      <w:r>
        <w:t>关于我</w:t>
      </w:r>
    </w:p>
    <w:p w14:paraId="597EFFF1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78F5483">
      <w:r>
        <w:br w:type="page"/>
      </w:r>
    </w:p>
    <w:p w14:paraId="0D67CEB9">
      <w:pPr>
        <w:jc w:val="center"/>
      </w:pPr>
      <w:r>
        <w:rPr>
          <w:b/>
          <w:sz w:val="32"/>
        </w:rPr>
        <w:t>张桂荣</w:t>
      </w:r>
    </w:p>
    <w:p w14:paraId="2F9CF5BA">
      <w:r>
        <w:t>求职意向：设计师 | 西安 | 14888/月 | 两周内到岗</w:t>
      </w:r>
    </w:p>
    <w:p w14:paraId="3C0B2C3C">
      <w:r>
        <w:t>基本信息：32岁 | 男 | 重庆 | 10年经验</w:t>
      </w:r>
    </w:p>
    <w:p w14:paraId="5ACA8B93">
      <w:r>
        <w:t>联系方式：15029174837 | nhao@example.org</w:t>
      </w:r>
    </w:p>
    <w:p w14:paraId="096B9909">
      <w:pPr>
        <w:pStyle w:val="4"/>
      </w:pPr>
      <w:r>
        <w:t>教育状况</w:t>
      </w:r>
    </w:p>
    <w:p w14:paraId="14BB9541">
      <w:r>
        <w:t>中国科学技术大学 | 数字媒体艺术 | 本科 | 2012-09 ~ 2016-06</w:t>
      </w:r>
    </w:p>
    <w:p w14:paraId="29D97312">
      <w:r>
        <w:t>专业成绩：3.1/4</w:t>
      </w:r>
    </w:p>
    <w:p w14:paraId="1E21FBDB">
      <w:r>
        <w:t>主修课程：战略管理、运营管理、市场营销学、财务管理、管理学原理、组织行为学</w:t>
      </w:r>
    </w:p>
    <w:p w14:paraId="1A70522E">
      <w:pPr>
        <w:pStyle w:val="4"/>
      </w:pPr>
      <w:r>
        <w:t>职业经历</w:t>
      </w:r>
    </w:p>
    <w:p w14:paraId="4B28CF35">
      <w:r>
        <w:rPr>
          <w:b/>
        </w:rPr>
        <w:t>1. 全民简历医疗有限公司 | UI设计师 | 2022-07 ~ 2026-02</w:t>
      </w:r>
    </w:p>
    <w:p w14:paraId="4FA741D7">
      <w:pPr>
        <w:pStyle w:val="16"/>
      </w:pPr>
      <w:r>
        <w:t>参与品牌VI设计，确保品牌一致性。</w:t>
      </w:r>
    </w:p>
    <w:p w14:paraId="45B71C59">
      <w:pPr>
        <w:pStyle w:val="4"/>
      </w:pPr>
      <w:r>
        <w:t>专业技能</w:t>
      </w:r>
    </w:p>
    <w:p w14:paraId="3B4B9F82">
      <w:r>
        <w:t>语言能力：英语CET-6，读写熟练，可日常交流。</w:t>
      </w:r>
    </w:p>
    <w:p w14:paraId="27CFF23A">
      <w:r>
        <w:t>计算机能力：掌握Photoshop基本操作</w:t>
      </w:r>
    </w:p>
    <w:p w14:paraId="65963A71">
      <w:r>
        <w:t>专业能力：Sketch、Photoshop、Figma、色彩搭配</w:t>
      </w:r>
    </w:p>
    <w:p w14:paraId="659B6777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41EF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81FBFF3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B0A4C54">
      <w:pPr>
        <w:pStyle w:val="4"/>
      </w:pPr>
      <w:r>
        <w:t>自我评价</w:t>
      </w:r>
    </w:p>
    <w:p w14:paraId="48B6E746">
      <w:r>
        <w:t>具备良好的审美能力和设计功底；热爱设计，关注细节；善于沟通，能准确理解需求并转化为优秀的设计方案。</w:t>
      </w:r>
    </w:p>
    <w:p w14:paraId="54762B54">
      <w:r>
        <w:br w:type="page"/>
      </w:r>
    </w:p>
    <w:p w14:paraId="5F20469D">
      <w:pPr>
        <w:jc w:val="center"/>
      </w:pPr>
      <w:r>
        <w:rPr>
          <w:b/>
          <w:sz w:val="32"/>
        </w:rPr>
        <w:t>傅淑华</w:t>
      </w:r>
    </w:p>
    <w:p w14:paraId="05EA4481">
      <w:r>
        <w:t>求职意向：行政专员 | 青岛 | 19502/月 | 一周内到岗</w:t>
      </w:r>
    </w:p>
    <w:p w14:paraId="7EB3E8F7">
      <w:r>
        <w:t>基本信息：36岁 | 男 | 青岛 | 14年经验</w:t>
      </w:r>
    </w:p>
    <w:p w14:paraId="45A0F2DB">
      <w:r>
        <w:t>联系方式：13841081356 | mingsun@example.net</w:t>
      </w:r>
    </w:p>
    <w:p w14:paraId="435F85A4">
      <w:pPr>
        <w:pStyle w:val="4"/>
      </w:pPr>
      <w:r>
        <w:t>学习背景</w:t>
      </w:r>
    </w:p>
    <w:p w14:paraId="115B8944">
      <w:r>
        <w:t>南开大学 | 工商管理 | 本科 | 2008-09 ~ 2012-06</w:t>
      </w:r>
    </w:p>
    <w:p w14:paraId="4B129BFE">
      <w:r>
        <w:t>专业成绩：3.45/4（专业前30%）</w:t>
      </w:r>
    </w:p>
    <w:p w14:paraId="4869C2DE">
      <w:r>
        <w:t>主修课程：组织行为学、管理学原理、财务管理、市场营销学、运营管理、战略管理</w:t>
      </w:r>
    </w:p>
    <w:p w14:paraId="024D16CB">
      <w:pPr>
        <w:pStyle w:val="4"/>
      </w:pPr>
      <w:r>
        <w:t>工作经历</w:t>
      </w:r>
    </w:p>
    <w:p w14:paraId="2FB5A008">
      <w:r>
        <w:rPr>
          <w:b/>
        </w:rPr>
        <w:t>深圳零售有限公司 | 行政经理 | 2024-09 ~ 2026-09</w:t>
      </w:r>
    </w:p>
    <w:p w14:paraId="4677F4B3">
      <w:pPr>
        <w:pStyle w:val="16"/>
      </w:pPr>
      <w:r>
        <w:t>负责来访客户接待及电话接听，展现良好企业形象。</w:t>
      </w:r>
    </w:p>
    <w:p w14:paraId="13C6874A">
      <w:pPr>
        <w:pStyle w:val="4"/>
      </w:pPr>
      <w:r>
        <w:t>专业技能</w:t>
      </w:r>
    </w:p>
    <w:p w14:paraId="23618AC8">
      <w:r>
        <w:t>语言能力：英语CET-4，具备基本读写能力。</w:t>
      </w:r>
    </w:p>
    <w:p w14:paraId="3086BA04">
      <w:r>
        <w:t>计算机能力：熟练使用Office办公软件</w:t>
      </w:r>
    </w:p>
    <w:p w14:paraId="3395A3EE">
      <w:r>
        <w:t>专业能力：办公软件、公文写作</w:t>
      </w:r>
    </w:p>
    <w:p w14:paraId="7A9C63AE">
      <w:pPr>
        <w:pStyle w:val="4"/>
      </w:pPr>
      <w:r>
        <w:t>证书与荣誉</w:t>
      </w:r>
    </w:p>
    <w:p w14:paraId="3501B696">
      <w:pPr>
        <w:pStyle w:val="16"/>
      </w:pPr>
      <w:r>
        <w:t>大学英语六级（CET-6），优秀的听说读写能力。</w:t>
      </w:r>
    </w:p>
    <w:p w14:paraId="76F993F2">
      <w:pPr>
        <w:pStyle w:val="4"/>
      </w:pPr>
      <w:r>
        <w:t>自我评价</w:t>
      </w:r>
    </w:p>
    <w:p w14:paraId="26A0F8DF">
      <w:r>
        <w:t>工作细致认真，有良好的条理性；善于沟通协调，能够高效处理多项任务；责任心强，有较强的服务意识和团队合作精神。</w:t>
      </w:r>
    </w:p>
    <w:p w14:paraId="7E967A5B">
      <w:r>
        <w:br w:type="page"/>
      </w:r>
    </w:p>
    <w:p w14:paraId="03EDA24B">
      <w:pPr>
        <w:jc w:val="center"/>
      </w:pPr>
      <w:r>
        <w:rPr>
          <w:b/>
          <w:sz w:val="32"/>
        </w:rPr>
        <w:t>赵成</w:t>
      </w:r>
    </w:p>
    <w:p w14:paraId="241BBC49">
      <w:r>
        <w:t>求职意向：设计师 | 上海 | 20744/月 | 随时到岗</w:t>
      </w:r>
    </w:p>
    <w:p w14:paraId="5F40FAF3">
      <w:r>
        <w:t>基本信息：34岁 | 女 | 上海 | 10年经验</w:t>
      </w:r>
    </w:p>
    <w:p w14:paraId="025F2F4C">
      <w:r>
        <w:t>联系方式：15745254694 | tanli@example.org</w:t>
      </w:r>
    </w:p>
    <w:p w14:paraId="0A0E838B">
      <w:pPr>
        <w:pStyle w:val="4"/>
      </w:pPr>
      <w:r>
        <w:t>教育状况</w:t>
      </w:r>
    </w:p>
    <w:p w14:paraId="64B8D221">
      <w:r>
        <w:t>南京大学 | 视觉传达 | 硕士 | 2013-09 ~ 2016-06</w:t>
      </w:r>
    </w:p>
    <w:p w14:paraId="139E5D11">
      <w:r>
        <w:t>专业成绩：3.28/4</w:t>
      </w:r>
    </w:p>
    <w:p w14:paraId="6B1C5500">
      <w:r>
        <w:t>主修课程：设计史、字体设计、包装设计、色彩构成、UI设计、平面设计</w:t>
      </w:r>
    </w:p>
    <w:p w14:paraId="4B4B5B4B">
      <w:pPr>
        <w:pStyle w:val="4"/>
      </w:pPr>
      <w:r>
        <w:t>工作经历</w:t>
      </w:r>
    </w:p>
    <w:p w14:paraId="5ECABB13">
      <w:r>
        <w:rPr>
          <w:b/>
        </w:rPr>
        <w:t>鼎盛制造科技有限公司 | 平面设计师 | 2022-09 ~ 2023-06</w:t>
      </w:r>
    </w:p>
    <w:p w14:paraId="3CDD2C96">
      <w:pPr>
        <w:pStyle w:val="16"/>
      </w:pPr>
      <w:r>
        <w:t>制作宣传海报、画册、名片等平面物料。 负责公司产品UI界面设计，提升视觉体验。</w:t>
      </w:r>
    </w:p>
    <w:p w14:paraId="1C254945">
      <w:r>
        <w:rPr>
          <w:b/>
        </w:rPr>
        <w:t>领航互联网有限公司 | 视觉设计师 | 2023-12 ~ 2025-07</w:t>
      </w:r>
    </w:p>
    <w:p w14:paraId="6C880D2F">
      <w:pPr>
        <w:pStyle w:val="16"/>
      </w:pPr>
      <w:r>
        <w:t>维护设计规范，持续优化设计风格。</w:t>
      </w:r>
    </w:p>
    <w:p w14:paraId="4385121B">
      <w:r>
        <w:rPr>
          <w:b/>
        </w:rPr>
        <w:t>全民简历科技科技有限公司 | 平面设计师 | 2025-05 ~ 2026-03</w:t>
      </w:r>
    </w:p>
    <w:p w14:paraId="35C06021">
      <w:pPr>
        <w:pStyle w:val="16"/>
      </w:pPr>
      <w:r>
        <w:t>负责公司产品UI界面设计，提升视觉体验。</w:t>
      </w:r>
    </w:p>
    <w:p w14:paraId="2D1F395A">
      <w:pPr>
        <w:pStyle w:val="4"/>
      </w:pPr>
      <w:r>
        <w:t>技能证书</w:t>
      </w:r>
    </w:p>
    <w:p w14:paraId="1ABBC7C0">
      <w:r>
        <w:t>语言能力：韩语TOPIK4，基础交流能力。</w:t>
      </w:r>
    </w:p>
    <w:p w14:paraId="61038CB3">
      <w:r>
        <w:t>计算机能力：掌握Photoshop基本操作</w:t>
      </w:r>
    </w:p>
    <w:p w14:paraId="75EF8420">
      <w:r>
        <w:t>专业能力：Figma、色彩搭配、Photoshop、Sketch</w:t>
      </w:r>
    </w:p>
    <w:p w14:paraId="21765564">
      <w:pPr>
        <w:pStyle w:val="4"/>
      </w:pPr>
      <w:r>
        <w:t>证书与荣誉</w:t>
      </w:r>
    </w:p>
    <w:p w14:paraId="6801DB47">
      <w:pPr>
        <w:pStyle w:val="16"/>
      </w:pPr>
      <w:r>
        <w:t>Adobe认证设计师。</w:t>
      </w:r>
    </w:p>
    <w:p w14:paraId="6524F13B">
      <w:pPr>
        <w:pStyle w:val="4"/>
      </w:pPr>
      <w:r>
        <w:t>自我评价</w:t>
      </w:r>
    </w:p>
    <w:p w14:paraId="0660E0B2">
      <w:r>
        <w:t>具备良好的审美能力和设计功底；热爱设计，关注细节；善于沟通，能准确理解需求并转化为优秀的设计方案。</w:t>
      </w:r>
    </w:p>
    <w:p w14:paraId="7B727ACD">
      <w:r>
        <w:br w:type="page"/>
      </w:r>
    </w:p>
    <w:p w14:paraId="47A10610">
      <w:pPr>
        <w:jc w:val="center"/>
      </w:pPr>
      <w:r>
        <w:rPr>
          <w:b/>
          <w:color w:val="003366"/>
          <w:sz w:val="32"/>
        </w:rPr>
        <w:t>王志强</w:t>
      </w:r>
    </w:p>
    <w:p w14:paraId="5BE0ABB1">
      <w:r>
        <w:t>求职意向：产品经理 | 郑州 | 13611/月 | 一个月内到岗</w:t>
      </w:r>
    </w:p>
    <w:p w14:paraId="24401BD7">
      <w:r>
        <w:t>基本信息：29岁 | 女 | 郑州 | 7年经验</w:t>
      </w:r>
    </w:p>
    <w:p w14:paraId="793A4B86">
      <w:r>
        <w:t>联系方式：18842661517 | gangzheng@example.org</w:t>
      </w:r>
    </w:p>
    <w:p w14:paraId="350CE1F5">
      <w:pPr>
        <w:pStyle w:val="4"/>
      </w:pPr>
      <w:r>
        <w:t>能力专长</w:t>
      </w:r>
    </w:p>
    <w:p w14:paraId="4BD7FFEC">
      <w:r>
        <w:t>语言能力：日语N2，可进行日常对话。</w:t>
      </w:r>
    </w:p>
    <w:p w14:paraId="0A6697F0">
      <w:r>
        <w:t>计算机能力：熟悉Python基础</w:t>
      </w:r>
    </w:p>
    <w:p w14:paraId="392F8E7B">
      <w:r>
        <w:t>专业能力：Axure、用户调研</w:t>
      </w:r>
    </w:p>
    <w:p w14:paraId="35A98357">
      <w:pPr>
        <w:pStyle w:val="4"/>
      </w:pPr>
      <w:r>
        <w:t>证书与荣誉</w:t>
      </w:r>
    </w:p>
    <w:p w14:paraId="2938A861">
      <w:pPr>
        <w:pStyle w:val="16"/>
      </w:pPr>
      <w:r>
        <w:t>PMP项目管理认证。</w:t>
      </w:r>
    </w:p>
    <w:p w14:paraId="2C68E176">
      <w:pPr>
        <w:pStyle w:val="4"/>
      </w:pPr>
      <w:r>
        <w:t>学历信息</w:t>
      </w:r>
    </w:p>
    <w:p w14:paraId="150F12D2">
      <w:r>
        <w:t>上海交通大学 | 计算机科学与技术 | 本科 | 2015-09 ~ 2019-06</w:t>
      </w:r>
    </w:p>
    <w:p w14:paraId="6E3DCE37">
      <w:r>
        <w:t>专业成绩：3.59/4（专业前30%）</w:t>
      </w:r>
    </w:p>
    <w:p w14:paraId="6DCDFA58">
      <w:r>
        <w:t>主修课程：数据库原理、计算机网络、编程基础、操作系统、算法设计、数据结构</w:t>
      </w:r>
    </w:p>
    <w:p w14:paraId="6A7D6F31">
      <w:pPr>
        <w:pStyle w:val="4"/>
      </w:pPr>
      <w:r>
        <w:t>工作经验</w:t>
      </w:r>
    </w:p>
    <w:p w14:paraId="20EB8AD3">
      <w:r>
        <w:rPr>
          <w:b/>
        </w:rPr>
        <w:t>恒通零售有限公司 | 产品助理 | 2022-02 ~ 2023-10</w:t>
      </w:r>
    </w:p>
    <w:p w14:paraId="1340383A">
      <w:pPr>
        <w:pStyle w:val="16"/>
      </w:pPr>
      <w:r>
        <w:t>输出PRD文档，协调开发、测试、运营团队推进产品落地。 组织用户访谈，挖掘潜在需求。 负责产品需求调研、用户分析，完成产品规划与设计。</w:t>
      </w:r>
    </w:p>
    <w:p w14:paraId="17E83F25">
      <w:r>
        <w:rPr>
          <w:b/>
        </w:rPr>
        <w:t>博雅制造科技有限公司 | 高级产品经理 | 2023-07 ~ 2024-05</w:t>
      </w:r>
    </w:p>
    <w:p w14:paraId="4D579C5A">
      <w:pPr>
        <w:pStyle w:val="16"/>
      </w:pPr>
      <w:r>
        <w:t>参与竞品分析，提炼差异化优势。 输出PRD文档，协调开发、测试、运营团队推进产品落地。 跟踪产品数据，根据反馈持续优化迭代。</w:t>
      </w:r>
    </w:p>
    <w:p w14:paraId="7911F6B9">
      <w:r>
        <w:rPr>
          <w:b/>
        </w:rPr>
        <w:t>全民简历教育科技有限公司 | 高级产品经理 | 2024-10 ~ 2026-10</w:t>
      </w:r>
    </w:p>
    <w:p w14:paraId="376F41BC">
      <w:pPr>
        <w:pStyle w:val="16"/>
      </w:pPr>
      <w:r>
        <w:t>负责产品需求调研、用户分析，完成产品规划与设计。</w:t>
      </w:r>
    </w:p>
    <w:p w14:paraId="0934D48D">
      <w:pPr>
        <w:pStyle w:val="4"/>
      </w:pPr>
      <w:r>
        <w:t>自我陈述</w:t>
      </w:r>
    </w:p>
    <w:p w14:paraId="6EF884CC">
      <w:r>
        <w:t>善于洞察用户需求，逻辑分析能力强；能够快速理解业务场景；有责任心，注重细节，追求产品极致。</w:t>
      </w:r>
    </w:p>
    <w:p w14:paraId="6D4D2061">
      <w:r>
        <w:br w:type="page"/>
      </w:r>
    </w:p>
    <w:p w14:paraId="1F54D11F">
      <w:pPr>
        <w:jc w:val="center"/>
      </w:pPr>
      <w:r>
        <w:rPr>
          <w:b/>
          <w:sz w:val="32"/>
        </w:rPr>
        <w:t>朱丽华</w:t>
      </w:r>
    </w:p>
    <w:p w14:paraId="67CB6DC6">
      <w:r>
        <w:t>求职意向：运营专员 | 长沙 | 10016/月 | 一周内到岗</w:t>
      </w:r>
    </w:p>
    <w:p w14:paraId="620C81A6">
      <w:r>
        <w:t>基本信息：32岁 | 男 | 长沙 | 10年经验</w:t>
      </w:r>
    </w:p>
    <w:p w14:paraId="156C6BC9">
      <w:r>
        <w:t>联系方式：15047340262 | eliang@example.net</w:t>
      </w:r>
    </w:p>
    <w:p w14:paraId="25431937">
      <w:pPr>
        <w:pStyle w:val="4"/>
      </w:pPr>
      <w:r>
        <w:t>教育经历</w:t>
      </w:r>
    </w:p>
    <w:p w14:paraId="33DC7186">
      <w:r>
        <w:t>东南大学 | 电子商务 | 本科 | 2012-09 ~ 2016-06</w:t>
      </w:r>
    </w:p>
    <w:p w14:paraId="36819938">
      <w:r>
        <w:t>专业成绩：3.17/4</w:t>
      </w:r>
    </w:p>
    <w:p w14:paraId="4C63FBE1">
      <w:r>
        <w:t>主修课程：财务管理、运营管理、市场营销学、战略管理、管理学原理、组织行为学</w:t>
      </w:r>
    </w:p>
    <w:p w14:paraId="31C4F09A">
      <w:pPr>
        <w:pStyle w:val="4"/>
      </w:pPr>
      <w:r>
        <w:t>实习经历</w:t>
      </w:r>
    </w:p>
    <w:p w14:paraId="6C59987C">
      <w:r>
        <w:rPr>
          <w:b/>
        </w:rPr>
        <w:t>杭州互联网科技有限公司 | 新媒体运营 | 2021-01 ~ 2022-11</w:t>
      </w:r>
    </w:p>
    <w:p w14:paraId="0D8B264B">
      <w:pPr>
        <w:pStyle w:val="16"/>
      </w:pPr>
      <w:r>
        <w:t>撰写内容文案，维护APP/网站内容更新。 处理用户反馈，提升用户体验。</w:t>
      </w:r>
    </w:p>
    <w:p w14:paraId="502CB82F">
      <w:r>
        <w:rPr>
          <w:b/>
        </w:rPr>
        <w:t>恒通制造科技有限公司 | 内容运营 | 2022-12 ~ 2025-05</w:t>
      </w:r>
    </w:p>
    <w:p w14:paraId="390E99EE">
      <w:pPr>
        <w:pStyle w:val="16"/>
      </w:pPr>
      <w:r>
        <w:t>策划并执行线上活动，促进用户增长和转化。 处理用户反馈，提升用户体验。</w:t>
      </w:r>
    </w:p>
    <w:p w14:paraId="42263081">
      <w:r>
        <w:rPr>
          <w:b/>
        </w:rPr>
        <w:t>卓越传媒科技有限公司 | 内容运营 | 2025-04 ~ 2026-06</w:t>
      </w:r>
    </w:p>
    <w:p w14:paraId="49B17F06">
      <w:pPr>
        <w:pStyle w:val="16"/>
      </w:pPr>
      <w:r>
        <w:t>策划并执行线上活动，促进用户增长和转化。</w:t>
      </w:r>
    </w:p>
    <w:p w14:paraId="2300662B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194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FBFA86A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30AE4933">
            <w:r>
              <w:t>熟练使用Office办公软件</w:t>
            </w:r>
          </w:p>
        </w:tc>
      </w:tr>
      <w:tr w14:paraId="3658C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3949744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617AE871">
            <w:r>
              <w:t>社群管理</w:t>
            </w:r>
          </w:p>
        </w:tc>
      </w:tr>
      <w:tr w14:paraId="77AE7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88CF3A4">
            <w:r>
              <w:t>数据分析</w:t>
            </w:r>
          </w:p>
        </w:tc>
        <w:tc>
          <w:tcPr>
            <w:tcW w:w="4320" w:type="dxa"/>
          </w:tcPr>
          <w:p w14:paraId="7109DC1D"/>
        </w:tc>
      </w:tr>
    </w:tbl>
    <w:p w14:paraId="1AD94192"/>
    <w:p w14:paraId="65A32C5C">
      <w:pPr>
        <w:pStyle w:val="4"/>
      </w:pPr>
      <w:r>
        <w:t>获奖情况</w:t>
      </w:r>
    </w:p>
    <w:p w14:paraId="306B0868">
      <w:pPr>
        <w:pStyle w:val="16"/>
      </w:pPr>
      <w:r>
        <w:t>全国计算机等级考试二级（Office高级应用）。</w:t>
      </w:r>
    </w:p>
    <w:p w14:paraId="57F73E5C">
      <w:pPr>
        <w:pStyle w:val="4"/>
      </w:pPr>
      <w:r>
        <w:t>个人评价</w:t>
      </w:r>
    </w:p>
    <w:p w14:paraId="20F913A8">
      <w:r>
        <w:t>执行力强，结果导向；具备良好的沟通能力和文案功底；善于在快节奏环境中工作，能高效完成目标。</w:t>
      </w:r>
    </w:p>
    <w:p w14:paraId="2BE4CC02">
      <w:r>
        <w:br w:type="page"/>
      </w:r>
    </w:p>
    <w:p w14:paraId="320CAE65">
      <w:pPr>
        <w:jc w:val="center"/>
      </w:pPr>
      <w:r>
        <w:rPr>
          <w:b/>
          <w:color w:val="003366"/>
          <w:sz w:val="32"/>
        </w:rPr>
        <w:t>杨凯</w:t>
      </w:r>
    </w:p>
    <w:p w14:paraId="51F5EEBF">
      <w:r>
        <w:t>求职意向：运营专员 | 上海 | 19101/月 | 随时到岗</w:t>
      </w:r>
    </w:p>
    <w:p w14:paraId="53266934">
      <w:r>
        <w:t>基本信息：35岁 | 女 | 上海 | 15年经验</w:t>
      </w:r>
    </w:p>
    <w:p w14:paraId="63A09A05">
      <w:r>
        <w:t>联系方式：18999778692 | taofang@example.com</w:t>
      </w:r>
    </w:p>
    <w:p w14:paraId="619B57E3">
      <w:pPr>
        <w:pStyle w:val="4"/>
      </w:pPr>
      <w:r>
        <w:t>技能特长</w:t>
      </w:r>
    </w:p>
    <w:p w14:paraId="579248FE">
      <w:r>
        <w:t>语言能力：英语CET-6，读写熟练，可日常交流。</w:t>
      </w:r>
    </w:p>
    <w:p w14:paraId="7EAE6EEC">
      <w:r>
        <w:t>计算机能力：具备网络基础</w:t>
      </w:r>
    </w:p>
    <w:p w14:paraId="7CE71291">
      <w:r>
        <w:t>专业能力：内容创作、活动策划、数据分析、社群管理</w:t>
      </w:r>
    </w:p>
    <w:p w14:paraId="35477141">
      <w:pPr>
        <w:pStyle w:val="4"/>
      </w:pPr>
      <w:r>
        <w:t>荣誉证书</w:t>
      </w:r>
    </w:p>
    <w:p w14:paraId="23D350EB">
      <w:pPr>
        <w:pStyle w:val="16"/>
      </w:pPr>
      <w:r>
        <w:t>大学英语六级（CET-6），优秀的听说读写能力。</w:t>
      </w:r>
    </w:p>
    <w:p w14:paraId="35DDEF93">
      <w:pPr>
        <w:pStyle w:val="4"/>
      </w:pPr>
      <w:r>
        <w:t>教育状况</w:t>
      </w:r>
    </w:p>
    <w:p w14:paraId="6C726F70">
      <w:r>
        <w:t>杭州职业技术学院 | 市场营销 | 专科 | 2008-09 ~ 2011-06</w:t>
      </w:r>
    </w:p>
    <w:p w14:paraId="4380A26E">
      <w:r>
        <w:t>专业成绩：3.2/4</w:t>
      </w:r>
    </w:p>
    <w:p w14:paraId="4400861D">
      <w:r>
        <w:t>主修课程：市场调研、品牌管理、消费者行为学、市场营销学、销售管理</w:t>
      </w:r>
    </w:p>
    <w:p w14:paraId="713B0AE5">
      <w:pPr>
        <w:pStyle w:val="4"/>
      </w:pPr>
      <w:r>
        <w:t>过往经历</w:t>
      </w:r>
    </w:p>
    <w:p w14:paraId="6D451796">
      <w:r>
        <w:rPr>
          <w:b/>
        </w:rPr>
        <w:t>智云制造科技有限公司 | 内容运营 | 2017-01 ~ 2020-05</w:t>
      </w:r>
    </w:p>
    <w:p w14:paraId="527CF522">
      <w:pPr>
        <w:pStyle w:val="16"/>
      </w:pPr>
      <w:r>
        <w:t>撰写内容文案，维护APP/网站内容更新。 策划并执行线上活动，促进用户增长和转化。 负责用户社群运营，提升用户活跃度和粘性。</w:t>
      </w:r>
    </w:p>
    <w:p w14:paraId="0C96F302">
      <w:r>
        <w:rPr>
          <w:b/>
        </w:rPr>
        <w:t>杭州医疗科技有限公司 | 内容运营 | 2020-04 ~ 2022-01</w:t>
      </w:r>
    </w:p>
    <w:p w14:paraId="5DC91791">
      <w:pPr>
        <w:pStyle w:val="16"/>
      </w:pPr>
      <w:r>
        <w:t>处理用户反馈，提升用户体验。</w:t>
      </w:r>
    </w:p>
    <w:p w14:paraId="7BD82F97">
      <w:r>
        <w:rPr>
          <w:b/>
        </w:rPr>
        <w:t>上海零售有限公司 | 新媒体运营 | 2022-08 ~ 2026-10</w:t>
      </w:r>
    </w:p>
    <w:p w14:paraId="1D9F580C">
      <w:pPr>
        <w:pStyle w:val="16"/>
      </w:pPr>
      <w:r>
        <w:t>撰写内容文案，维护APP/网站内容更新。</w:t>
      </w:r>
    </w:p>
    <w:p w14:paraId="61608AFB">
      <w:pPr>
        <w:pStyle w:val="4"/>
      </w:pPr>
      <w:r>
        <w:t>自我评价</w:t>
      </w:r>
    </w:p>
    <w:p w14:paraId="0275C28A">
      <w:r>
        <w:t>执行力强，结果导向；具备良好的沟通能力和文案功底；善于在快节奏环境中工作，能高效完成目标。</w:t>
      </w:r>
    </w:p>
    <w:p w14:paraId="666575A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41E1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2DCB73">
            <w:r>
              <w:rPr>
                <w:b/>
                <w:sz w:val="28"/>
              </w:rPr>
              <w:t>黄欢</w:t>
            </w:r>
          </w:p>
          <w:p w14:paraId="4E1D9DD1">
            <w:r>
              <w:t>求职意向：软件工程师 | 重庆 | 12558/月 | 两周内到岗</w:t>
            </w:r>
          </w:p>
          <w:p w14:paraId="5C1B20FF">
            <w:r>
              <w:t>基本信息：27岁 | 男 | 重庆 | 5年经验</w:t>
            </w:r>
          </w:p>
          <w:p w14:paraId="111E07F3">
            <w:r>
              <w:t>联系方式：14522358338 | jun39@example.com</w:t>
            </w:r>
          </w:p>
          <w:p w14:paraId="1E7F6D75">
            <w:pPr>
              <w:pStyle w:val="4"/>
            </w:pPr>
            <w:r>
              <w:t>专业技能</w:t>
            </w:r>
          </w:p>
          <w:p w14:paraId="162D2939">
            <w:r>
              <w:t>语言能力：韩语TOPIK4，基础交流能力。</w:t>
            </w:r>
          </w:p>
          <w:p w14:paraId="74FFF1CE">
            <w:r>
              <w:t>计算机能力：熟悉Python基础</w:t>
            </w:r>
          </w:p>
          <w:p w14:paraId="2A425804">
            <w:r>
              <w:t>专业能力：Java、Git、Python</w:t>
            </w:r>
          </w:p>
        </w:tc>
        <w:tc>
          <w:tcPr>
            <w:tcW w:w="4320" w:type="dxa"/>
          </w:tcPr>
          <w:p w14:paraId="205BF0C2"/>
          <w:p w14:paraId="092FA75C">
            <w:pPr>
              <w:pStyle w:val="4"/>
            </w:pPr>
            <w:r>
              <w:t>教育经历</w:t>
            </w:r>
          </w:p>
          <w:p w14:paraId="530A1EBC">
            <w:r>
              <w:t>吉林大学 | 计算机科学与技术 | 本科 | 2017-09 ~ 2021-06</w:t>
            </w:r>
          </w:p>
          <w:p w14:paraId="630104B6">
            <w:r>
              <w:t>专业成绩：3.88/4（专业前10%）</w:t>
            </w:r>
          </w:p>
          <w:p w14:paraId="2536B479">
            <w:r>
              <w:t>主修课程：编程基础、操作系统、数据结构、计算机网络、数据库原理</w:t>
            </w:r>
          </w:p>
          <w:p w14:paraId="5577C151">
            <w:pPr>
              <w:pStyle w:val="4"/>
            </w:pPr>
            <w:r>
              <w:t>工作经验</w:t>
            </w:r>
          </w:p>
          <w:p w14:paraId="10ED9E20">
            <w:r>
              <w:rPr>
                <w:b/>
              </w:rPr>
              <w:t>北京互联网科技有限公司 | Java开发工程师 | 2021-09 ~ 2023-09</w:t>
            </w:r>
          </w:p>
          <w:p w14:paraId="7A81083B">
            <w:pPr>
              <w:pStyle w:val="16"/>
            </w:pPr>
            <w:r>
              <w:t>协助团队完成项目迭代与上线。 修复系统Bug，保障系统稳定运行。</w:t>
            </w:r>
          </w:p>
          <w:p w14:paraId="2B672886">
            <w:r>
              <w:rPr>
                <w:b/>
              </w:rPr>
              <w:t>创想零售科技有限公司 | 前端开发工程师 | 2023-03 ~ 2026-09</w:t>
            </w:r>
          </w:p>
          <w:p w14:paraId="1740120F">
            <w:pPr>
              <w:pStyle w:val="16"/>
            </w:pPr>
            <w:r>
              <w:t>协助团队完成项目迭代与上线。 编写高质量代码，进行单元测试和性能优化。 参与需求分析，负责后端/前端模块设计与开发。</w:t>
            </w:r>
          </w:p>
          <w:p w14:paraId="5D94508F">
            <w:pPr>
              <w:pStyle w:val="4"/>
            </w:pPr>
            <w:r>
              <w:t>获奖情况</w:t>
            </w:r>
          </w:p>
          <w:p w14:paraId="5F66F259">
            <w:pPr>
              <w:pStyle w:val="16"/>
            </w:pPr>
            <w:r>
              <w:t>全国计算机等级考试三级（数据库技术）。</w:t>
            </w:r>
          </w:p>
          <w:p w14:paraId="07B722BC">
            <w:pPr>
              <w:pStyle w:val="16"/>
            </w:pPr>
            <w:r>
              <w:t>全国计算机等级考试二级（Office高级应用）。</w:t>
            </w:r>
          </w:p>
          <w:p w14:paraId="7E1500D5">
            <w:pPr>
              <w:pStyle w:val="4"/>
            </w:pPr>
            <w:r>
              <w:t>参与项目</w:t>
            </w:r>
          </w:p>
          <w:p w14:paraId="1CFFCE43">
            <w:r>
              <w:rPr>
                <w:b/>
              </w:rPr>
              <w:t>移动电商APP（2021-10 ~ 2025-01）</w:t>
            </w:r>
          </w:p>
          <w:p w14:paraId="2BF4A2F3">
            <w:pPr>
              <w:pStyle w:val="16"/>
            </w:pPr>
            <w:r>
              <w:t>负责核心模块设计与开发，实现了高并发处理，提升了系统性能30%。</w:t>
            </w:r>
          </w:p>
          <w:p w14:paraId="522DE38F">
            <w:pPr>
              <w:pStyle w:val="4"/>
            </w:pPr>
            <w:r>
              <w:t>关于我</w:t>
            </w:r>
          </w:p>
          <w:p w14:paraId="46257624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76FFF3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7036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D8D1C2">
            <w:r>
              <w:rPr>
                <w:b/>
                <w:sz w:val="28"/>
              </w:rPr>
              <w:t>卢玉英</w:t>
            </w:r>
          </w:p>
          <w:p w14:paraId="128420BF">
            <w:r>
              <w:t>求职意向：运营专员 | 郑州 | 8143/月 | 两周内到岗</w:t>
            </w:r>
          </w:p>
          <w:p w14:paraId="4CF4DF58">
            <w:r>
              <w:t>基本信息：30岁 | 女 | 郑州 | 8年经验</w:t>
            </w:r>
          </w:p>
          <w:p w14:paraId="15B90E49">
            <w:r>
              <w:t>联系方式：18848516963 | tliao@example.com</w:t>
            </w:r>
          </w:p>
          <w:p w14:paraId="686105C6">
            <w:pPr>
              <w:pStyle w:val="4"/>
            </w:pPr>
            <w:r>
              <w:t>专业技能</w:t>
            </w:r>
          </w:p>
          <w:p w14:paraId="7A0A7186">
            <w:r>
              <w:t>语言能力：韩语TOPIK4，基础交流能力。</w:t>
            </w:r>
          </w:p>
          <w:p w14:paraId="5A3E4A4F">
            <w:r>
              <w:t>计算机能力：精通Excel数据处理</w:t>
            </w:r>
          </w:p>
          <w:p w14:paraId="7F30E4B4">
            <w:r>
              <w:t>专业能力：PS/PR、数据分析、内容创作</w:t>
            </w:r>
          </w:p>
        </w:tc>
        <w:tc>
          <w:tcPr>
            <w:tcW w:w="4320" w:type="dxa"/>
          </w:tcPr>
          <w:p w14:paraId="2A10DC48"/>
          <w:p w14:paraId="04F0FC61">
            <w:pPr>
              <w:pStyle w:val="4"/>
            </w:pPr>
            <w:r>
              <w:t>教育背景</w:t>
            </w:r>
          </w:p>
          <w:p w14:paraId="6902F517">
            <w:r>
              <w:t>复旦大学 | 新闻传播 | 本科 | 2014-09 ~ 2018-06</w:t>
            </w:r>
          </w:p>
          <w:p w14:paraId="1DD480F7">
            <w:r>
              <w:t>专业成绩：3.42/4</w:t>
            </w:r>
          </w:p>
          <w:p w14:paraId="1CE983B6">
            <w:r>
              <w:t>主修课程：市场营销学、运营管理、财务管理、战略管理、组织行为学、管理学原理</w:t>
            </w:r>
          </w:p>
          <w:p w14:paraId="6B18DA78">
            <w:pPr>
              <w:pStyle w:val="4"/>
            </w:pPr>
            <w:r>
              <w:t>工作经历</w:t>
            </w:r>
          </w:p>
          <w:p w14:paraId="66D1B762">
            <w:r>
              <w:rPr>
                <w:b/>
              </w:rPr>
              <w:t>创想金融有限公司 | 用户运营 | 2018-03 ~ 2022-04</w:t>
            </w:r>
          </w:p>
          <w:p w14:paraId="7D29E906">
            <w:pPr>
              <w:pStyle w:val="16"/>
            </w:pPr>
            <w:r>
              <w:t>策划并执行线上活动，促进用户增长和转化。</w:t>
            </w:r>
          </w:p>
          <w:p w14:paraId="31AC870C">
            <w:r>
              <w:rPr>
                <w:b/>
              </w:rPr>
              <w:t>深圳教育有限公司 | 内容运营 | 2022-06 ~ 2026-09</w:t>
            </w:r>
          </w:p>
          <w:p w14:paraId="680FCB58">
            <w:pPr>
              <w:pStyle w:val="16"/>
            </w:pPr>
            <w:r>
              <w:t>负责用户社群运营，提升用户活跃度和粘性。</w:t>
            </w:r>
          </w:p>
          <w:p w14:paraId="36F825A3">
            <w:pPr>
              <w:pStyle w:val="4"/>
            </w:pPr>
            <w:r>
              <w:t>获奖情况</w:t>
            </w:r>
          </w:p>
          <w:p w14:paraId="3A460AA3">
            <w:pPr>
              <w:pStyle w:val="16"/>
            </w:pPr>
            <w:r>
              <w:t>大学英语四级（CET-4），良好的读写能力。</w:t>
            </w:r>
          </w:p>
          <w:p w14:paraId="0DE439D9">
            <w:pPr>
              <w:pStyle w:val="4"/>
            </w:pPr>
            <w:r>
              <w:t>关于我</w:t>
            </w:r>
          </w:p>
          <w:p w14:paraId="64E33E78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59FA6E5">
      <w:r>
        <w:br w:type="page"/>
      </w:r>
    </w:p>
    <w:p w14:paraId="0DC89949">
      <w:pPr>
        <w:jc w:val="center"/>
      </w:pPr>
      <w:r>
        <w:rPr>
          <w:b/>
          <w:sz w:val="32"/>
        </w:rPr>
        <w:t>韦飞</w:t>
      </w:r>
    </w:p>
    <w:p w14:paraId="5CAC9B57">
      <w:r>
        <w:t>求职意向：产品经理 | 苏州 | 17996/月 | 一个月内到岗</w:t>
      </w:r>
    </w:p>
    <w:p w14:paraId="1EC498B3">
      <w:r>
        <w:t>基本信息：34岁 | 男 | 苏州 | 12年经验</w:t>
      </w:r>
    </w:p>
    <w:p w14:paraId="2FFDBDA6">
      <w:r>
        <w:t>联系方式：13256368594 | qiangqiao@example.com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306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CD00C7">
            <w:pPr>
              <w:pStyle w:val="4"/>
            </w:pPr>
            <w:r>
              <w:t>教育经历</w:t>
            </w:r>
          </w:p>
          <w:p w14:paraId="0DED98EB">
            <w:r>
              <w:t>中国科学技术大学 | 工业设计 | 本科 | 2010-09 ~ 2014-06</w:t>
            </w:r>
          </w:p>
          <w:p w14:paraId="024252A5">
            <w:r>
              <w:t>专业成绩：3.61/4</w:t>
            </w:r>
          </w:p>
          <w:p w14:paraId="16192064">
            <w:r>
              <w:t>主修课程：组织行为学、战略管理、财务管理、管理学原理、市场营销学、运营管理</w:t>
            </w:r>
          </w:p>
        </w:tc>
      </w:tr>
    </w:tbl>
    <w:p w14:paraId="201A1FE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902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D9DB483">
            <w:pPr>
              <w:pStyle w:val="4"/>
            </w:pPr>
            <w:r>
              <w:t>职业经历</w:t>
            </w:r>
          </w:p>
          <w:p w14:paraId="35AB8D35">
            <w:r>
              <w:rPr>
                <w:b/>
              </w:rPr>
              <w:t>鼎盛科技科技有限公司 | 产品经理 | 2022-03 ~ 2024-11</w:t>
            </w:r>
          </w:p>
          <w:p w14:paraId="68554C03">
            <w:pPr>
              <w:pStyle w:val="16"/>
            </w:pPr>
            <w:r>
              <w:t>输出PRD文档，协调开发、测试、运营团队推进产品落地。</w:t>
            </w:r>
          </w:p>
          <w:p w14:paraId="367341D5">
            <w:r>
              <w:rPr>
                <w:b/>
              </w:rPr>
              <w:t>博雅教育有限公司 | 高级产品经理 | 2024-11 ~ 2026-06</w:t>
            </w:r>
          </w:p>
          <w:p w14:paraId="5ACAB78F">
            <w:pPr>
              <w:pStyle w:val="16"/>
            </w:pPr>
            <w:r>
              <w:t>组织用户访谈，挖掘潜在需求。 跟踪产品数据，根据反馈持续优化迭代。</w:t>
            </w:r>
          </w:p>
        </w:tc>
      </w:tr>
    </w:tbl>
    <w:p w14:paraId="2C87F7C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4E8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1FBF96">
            <w:pPr>
              <w:pStyle w:val="4"/>
            </w:pPr>
            <w:r>
              <w:t>专业技能</w:t>
            </w:r>
          </w:p>
          <w:p w14:paraId="21A040DD">
            <w:r>
              <w:t>语言能力：韩语TOPIK4，基础交流能力。</w:t>
            </w:r>
          </w:p>
          <w:p w14:paraId="4202F4B0">
            <w:r>
              <w:t>计算机能力：掌握Photoshop基本操作</w:t>
            </w:r>
          </w:p>
          <w:p w14:paraId="62A07C47">
            <w:r>
              <w:t>专业能力：用户调研、需求分析、项目管理、数据分析</w:t>
            </w:r>
          </w:p>
        </w:tc>
      </w:tr>
    </w:tbl>
    <w:p w14:paraId="7C232D6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B5A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F62D77C">
            <w:pPr>
              <w:pStyle w:val="4"/>
            </w:pPr>
            <w:r>
              <w:t>荣誉证书</w:t>
            </w:r>
          </w:p>
          <w:p w14:paraId="28D88329">
            <w:pPr>
              <w:pStyle w:val="16"/>
            </w:pPr>
            <w:r>
              <w:t>PMP项目管理认证。</w:t>
            </w:r>
          </w:p>
        </w:tc>
      </w:tr>
    </w:tbl>
    <w:p w14:paraId="25E9F18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441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C2CADF">
            <w:pPr>
              <w:pStyle w:val="4"/>
            </w:pPr>
            <w:r>
              <w:t>关于我</w:t>
            </w:r>
          </w:p>
          <w:p w14:paraId="7529FC2A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0CF5622B"/>
    <w:p w14:paraId="65119AE8">
      <w:r>
        <w:br w:type="page"/>
      </w:r>
    </w:p>
    <w:p w14:paraId="54912A76">
      <w:pPr>
        <w:jc w:val="center"/>
      </w:pPr>
      <w:r>
        <w:rPr>
          <w:b/>
          <w:sz w:val="32"/>
        </w:rPr>
        <w:t>刘云</w:t>
      </w:r>
    </w:p>
    <w:p w14:paraId="3F41BB99">
      <w:r>
        <w:t>求职意向：行政专员 | 杭州 | 13392/月 | 随时到岗</w:t>
      </w:r>
    </w:p>
    <w:p w14:paraId="33EFE604">
      <w:r>
        <w:t>基本信息：27岁 | 女 | 杭州 | 5年经验</w:t>
      </w:r>
    </w:p>
    <w:p w14:paraId="6F9F480F">
      <w:r>
        <w:t>联系方式：14543086385 | jieli@example.com</w:t>
      </w:r>
    </w:p>
    <w:p w14:paraId="460F6855">
      <w:pPr>
        <w:pStyle w:val="4"/>
      </w:pPr>
      <w:r>
        <w:t>教育背景</w:t>
      </w:r>
    </w:p>
    <w:p w14:paraId="527EB4DD">
      <w:r>
        <w:t>山东大学 | 公共事业管理 | 本科 | 2017-09 ~ 2021-06</w:t>
      </w:r>
    </w:p>
    <w:p w14:paraId="2D0584C6">
      <w:r>
        <w:t>专业成绩：3.45/4（专业前30%）</w:t>
      </w:r>
    </w:p>
    <w:p w14:paraId="6798C2F9">
      <w:r>
        <w:t>主修课程：财务管理、战略管理、市场营销学、管理学原理、运营管理、组织行为学</w:t>
      </w:r>
    </w:p>
    <w:p w14:paraId="09FCCAB3">
      <w:pPr>
        <w:pStyle w:val="4"/>
      </w:pPr>
      <w:r>
        <w:t>实习经历</w:t>
      </w:r>
    </w:p>
    <w:p w14:paraId="282216FB">
      <w:r>
        <w:rPr>
          <w:b/>
        </w:rPr>
        <w:t>杭州金融科技有限公司 | 行政经理 | 2024-11 ~ 2026-02</w:t>
      </w:r>
    </w:p>
    <w:p w14:paraId="06EE81F4">
      <w:pPr>
        <w:pStyle w:val="16"/>
      </w:pPr>
      <w:r>
        <w:t>负责公司日常行政事务管理，包括办公环境维护、办公用品采购与发放。 负责来访客户接待及电话接听，展现良好企业形象。</w:t>
      </w:r>
    </w:p>
    <w:p w14:paraId="6E91537C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059B28">
        <w:tc>
          <w:tcPr>
            <w:tcW w:w="4320" w:type="dxa"/>
            <w:shd w:val="clear" w:color="auto" w:fill="E7E6E6"/>
          </w:tcPr>
          <w:p w14:paraId="5744DE64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355A3F5E">
            <w:r>
              <w:t>熟练使用Office办公软件</w:t>
            </w:r>
          </w:p>
        </w:tc>
      </w:tr>
      <w:tr w14:paraId="2CF52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54C04E0">
            <w:r>
              <w:t>会议组织</w:t>
            </w:r>
          </w:p>
        </w:tc>
        <w:tc>
          <w:tcPr>
            <w:tcW w:w="4320" w:type="dxa"/>
            <w:shd w:val="clear" w:color="auto" w:fill="E7E6E6"/>
          </w:tcPr>
          <w:p w14:paraId="3EBA0988">
            <w:r>
              <w:t>档案管理</w:t>
            </w:r>
          </w:p>
        </w:tc>
      </w:tr>
      <w:tr w14:paraId="0B265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78CF9BC">
            <w:r>
              <w:t>办公软件</w:t>
            </w:r>
          </w:p>
        </w:tc>
        <w:tc>
          <w:tcPr>
            <w:tcW w:w="4320" w:type="dxa"/>
            <w:shd w:val="clear" w:color="auto" w:fill="E7E6E6"/>
          </w:tcPr>
          <w:p w14:paraId="14DE51B3">
            <w:r>
              <w:t>公文写作</w:t>
            </w:r>
          </w:p>
        </w:tc>
      </w:tr>
    </w:tbl>
    <w:p w14:paraId="591EFB2D"/>
    <w:p w14:paraId="5429FC12">
      <w:pPr>
        <w:pStyle w:val="4"/>
      </w:pPr>
      <w:r>
        <w:t>荣誉证书</w:t>
      </w:r>
    </w:p>
    <w:p w14:paraId="11BD870D">
      <w:pPr>
        <w:pStyle w:val="16"/>
      </w:pPr>
      <w:r>
        <w:t>大学英语六级（CET-6），优秀的听说读写能力。</w:t>
      </w:r>
    </w:p>
    <w:p w14:paraId="0DCCB46F">
      <w:pPr>
        <w:pStyle w:val="4"/>
      </w:pPr>
      <w:r>
        <w:t>个人评价</w:t>
      </w:r>
    </w:p>
    <w:p w14:paraId="5A41EC01">
      <w:r>
        <w:t>工作细致认真，有良好的条理性；善于沟通协调，能够高效处理多项任务；责任心强，有较强的服务意识和团队合作精神。</w:t>
      </w:r>
    </w:p>
    <w:p w14:paraId="7BC406E6">
      <w:r>
        <w:br w:type="page"/>
      </w:r>
    </w:p>
    <w:p w14:paraId="2BC7E7A1">
      <w:pPr>
        <w:jc w:val="center"/>
      </w:pPr>
      <w:r>
        <w:rPr>
          <w:b/>
          <w:sz w:val="32"/>
        </w:rPr>
        <w:t>李林</w:t>
      </w:r>
    </w:p>
    <w:p w14:paraId="0217F839">
      <w:pPr>
        <w:jc w:val="center"/>
      </w:pPr>
      <w:r>
        <w:rPr>
          <w:sz w:val="2"/>
        </w:rPr>
        <w:t>____________________________________________________________</w:t>
      </w:r>
    </w:p>
    <w:p w14:paraId="70323CA2">
      <w:r>
        <w:t>求职意向：运营专员 | 郑州 | 17376/月 | 一周内到岗</w:t>
      </w:r>
    </w:p>
    <w:p w14:paraId="6017E0B8">
      <w:r>
        <w:t>基本信息：34岁 | 女 | 郑州 | 12年经验</w:t>
      </w:r>
    </w:p>
    <w:p w14:paraId="3C1D0CB5">
      <w:r>
        <w:t>联系方式：18763401333 | guoli@example.net</w:t>
      </w:r>
    </w:p>
    <w:p w14:paraId="1E29AD60">
      <w:pPr>
        <w:pStyle w:val="4"/>
      </w:pPr>
      <w:r>
        <w:t>实习经历</w:t>
      </w:r>
    </w:p>
    <w:p w14:paraId="4E790C20">
      <w:r>
        <w:rPr>
          <w:b/>
        </w:rPr>
        <w:t>北京医疗科技有限公司 | 新媒体运营 | 2020-11 ~ 2024-05</w:t>
      </w:r>
    </w:p>
    <w:p w14:paraId="3355DAF2">
      <w:pPr>
        <w:pStyle w:val="16"/>
      </w:pPr>
      <w:r>
        <w:t>负责用户社群运营，提升用户活跃度和粘性。</w:t>
      </w:r>
    </w:p>
    <w:p w14:paraId="613C297B">
      <w:r>
        <w:rPr>
          <w:b/>
        </w:rPr>
        <w:t>杭州制造有限公司 | 新媒体运营 | 2024-05 ~ 2025-03</w:t>
      </w:r>
    </w:p>
    <w:p w14:paraId="6ECD4307">
      <w:pPr>
        <w:pStyle w:val="16"/>
      </w:pPr>
      <w:r>
        <w:t>分析运营数据，提出优化建议。</w:t>
      </w:r>
    </w:p>
    <w:p w14:paraId="6C431017">
      <w:r>
        <w:rPr>
          <w:b/>
        </w:rPr>
        <w:t>北京科技科技有限公司 | 内容运营 | 2025-02 ~ 2026-12</w:t>
      </w:r>
    </w:p>
    <w:p w14:paraId="2492CA06">
      <w:pPr>
        <w:pStyle w:val="16"/>
      </w:pPr>
      <w:r>
        <w:t>策划并执行线上活动，促进用户增长和转化。</w:t>
      </w:r>
    </w:p>
    <w:p w14:paraId="3266DB87">
      <w:pPr>
        <w:pStyle w:val="4"/>
      </w:pPr>
      <w:r>
        <w:t>学历信息</w:t>
      </w:r>
    </w:p>
    <w:p w14:paraId="439154B9">
      <w:r>
        <w:t>西安交通大学 | 新闻传播 | 本科 | 2010-09 ~ 2014-06</w:t>
      </w:r>
    </w:p>
    <w:p w14:paraId="647A9070">
      <w:r>
        <w:t>专业成绩：3.9/4</w:t>
      </w:r>
    </w:p>
    <w:p w14:paraId="75A1618F">
      <w:r>
        <w:t>主修课程：市场营销学、运营管理、组织行为学、管理学原理、财务管理、战略管理</w:t>
      </w:r>
    </w:p>
    <w:p w14:paraId="49599330">
      <w:pPr>
        <w:pStyle w:val="4"/>
      </w:pPr>
      <w:r>
        <w:t>技能证书</w:t>
      </w:r>
    </w:p>
    <w:p w14:paraId="070E59FA">
      <w:r>
        <w:t>语言能力：韩语TOPIK4，基础交流能力。</w:t>
      </w:r>
    </w:p>
    <w:p w14:paraId="4FCA2443">
      <w:r>
        <w:t>计算机能力：熟悉Python基础</w:t>
      </w:r>
    </w:p>
    <w:p w14:paraId="0BAF495B">
      <w:r>
        <w:t>专业能力：社群管理、内容创作、PS/PR</w:t>
      </w:r>
    </w:p>
    <w:p w14:paraId="09714BEB">
      <w:pPr>
        <w:pStyle w:val="4"/>
      </w:pPr>
      <w:r>
        <w:t>资质认证</w:t>
      </w:r>
    </w:p>
    <w:p w14:paraId="552241D8">
      <w:pPr>
        <w:pStyle w:val="16"/>
      </w:pPr>
      <w:r>
        <w:t>大学英语四级（CET-4），良好的读写能力。</w:t>
      </w:r>
    </w:p>
    <w:p w14:paraId="65FFEC2C">
      <w:pPr>
        <w:pStyle w:val="4"/>
      </w:pPr>
      <w:r>
        <w:t>关于我</w:t>
      </w:r>
    </w:p>
    <w:p w14:paraId="58D764A5">
      <w:r>
        <w:t>执行力强，结果导向；具备良好的沟通能力和文案功底；善于在快节奏环境中工作，能高效完成目标。</w:t>
      </w:r>
    </w:p>
    <w:p w14:paraId="49F8EEED">
      <w:r>
        <w:br w:type="page"/>
      </w:r>
    </w:p>
    <w:p w14:paraId="0CCB0C56">
      <w:pPr>
        <w:jc w:val="center"/>
      </w:pPr>
      <w:r>
        <w:rPr>
          <w:b/>
          <w:sz w:val="32"/>
        </w:rPr>
        <w:t>刘佳</w:t>
      </w:r>
    </w:p>
    <w:p w14:paraId="094378B1">
      <w:r>
        <w:t>求职意向：运营专员 | 长沙 | 12904/月 | 一周内到岗</w:t>
      </w:r>
    </w:p>
    <w:p w14:paraId="1FBC9156">
      <w:r>
        <w:t>基本信息：30岁 | 男 | 上海 | 8年经验</w:t>
      </w:r>
    </w:p>
    <w:p w14:paraId="441061C3">
      <w:r>
        <w:t>联系方式：15078470740 | jiangyong@example.net</w:t>
      </w:r>
    </w:p>
    <w:p w14:paraId="39365CAF">
      <w:pPr>
        <w:pStyle w:val="4"/>
      </w:pPr>
      <w:r>
        <w:t>学历信息</w:t>
      </w:r>
    </w:p>
    <w:p w14:paraId="5C0C44C8">
      <w:r>
        <w:t>东南大学 | 新闻传播 | 本科 | 2014-09 ~ 2018-06</w:t>
      </w:r>
    </w:p>
    <w:p w14:paraId="7D320325">
      <w:r>
        <w:t>专业成绩：3.96/4（专业前10%）</w:t>
      </w:r>
    </w:p>
    <w:p w14:paraId="722C04F5">
      <w:r>
        <w:t>主修课程：战略管理、运营管理、管理学原理、组织行为学、财务管理、市场营销学</w:t>
      </w:r>
    </w:p>
    <w:p w14:paraId="642D2D41">
      <w:pPr>
        <w:pStyle w:val="4"/>
      </w:pPr>
      <w:r>
        <w:t>工作经验</w:t>
      </w:r>
    </w:p>
    <w:p w14:paraId="7637D3CC">
      <w:r>
        <w:rPr>
          <w:b/>
        </w:rPr>
        <w:t>恒通科技有限公司 | 用户运营 | 2022-07 ~ 2025-05</w:t>
      </w:r>
    </w:p>
    <w:p w14:paraId="51439B93">
      <w:pPr>
        <w:pStyle w:val="16"/>
      </w:pPr>
      <w:r>
        <w:t>负责用户社群运营，提升用户活跃度和粘性。 处理用户反馈，提升用户体验。</w:t>
      </w:r>
    </w:p>
    <w:p w14:paraId="62B1C164">
      <w:r>
        <w:rPr>
          <w:b/>
        </w:rPr>
        <w:t>华讯互联网有限公司 | 新媒体运营 | 2025-01 ~ 2026-03</w:t>
      </w:r>
    </w:p>
    <w:p w14:paraId="41DA0ABA">
      <w:pPr>
        <w:pStyle w:val="16"/>
      </w:pPr>
      <w:r>
        <w:t>撰写内容文案，维护APP/网站内容更新。 分析运营数据，提出优化建议。 策划并执行线上活动，促进用户增长和转化。</w:t>
      </w:r>
    </w:p>
    <w:p w14:paraId="7A798F56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615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D4B8E22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2EEBA8B1">
            <w:r>
              <w:t>熟练使用Office办公软件</w:t>
            </w:r>
          </w:p>
        </w:tc>
      </w:tr>
      <w:tr w14:paraId="295B0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62C633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2F8A1E52">
            <w:r>
              <w:t>PS/PR</w:t>
            </w:r>
          </w:p>
        </w:tc>
      </w:tr>
      <w:tr w14:paraId="24C03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6DD18E6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37B990A5">
            <w:r>
              <w:t>社群管理</w:t>
            </w:r>
          </w:p>
        </w:tc>
      </w:tr>
    </w:tbl>
    <w:p w14:paraId="36EBDAA3"/>
    <w:p w14:paraId="304C5A4B">
      <w:pPr>
        <w:pStyle w:val="4"/>
      </w:pPr>
      <w:r>
        <w:t>获奖情况</w:t>
      </w:r>
    </w:p>
    <w:p w14:paraId="6E318646">
      <w:pPr>
        <w:pStyle w:val="16"/>
      </w:pPr>
      <w:r>
        <w:t>大学英语四级（CET-4），良好的读写能力。</w:t>
      </w:r>
    </w:p>
    <w:p w14:paraId="6361F6C6">
      <w:pPr>
        <w:pStyle w:val="16"/>
      </w:pPr>
      <w:r>
        <w:t>全国计算机等级考试二级（Office高级应用）。</w:t>
      </w:r>
    </w:p>
    <w:p w14:paraId="7DC0DCAA">
      <w:pPr>
        <w:pStyle w:val="16"/>
      </w:pPr>
      <w:r>
        <w:t>大学英语六级（CET-6），优秀的听说读写能力。</w:t>
      </w:r>
    </w:p>
    <w:p w14:paraId="06971CC6">
      <w:pPr>
        <w:pStyle w:val="4"/>
      </w:pPr>
      <w:r>
        <w:t>自我介绍</w:t>
      </w:r>
    </w:p>
    <w:p w14:paraId="6B09A5D4">
      <w:r>
        <w:t>执行力强，结果导向；具备良好的沟通能力和文案功底；善于在快节奏环境中工作，能高效完成目标。</w:t>
      </w:r>
    </w:p>
    <w:p w14:paraId="5E7B5292">
      <w:r>
        <w:br w:type="page"/>
      </w:r>
    </w:p>
    <w:p w14:paraId="03D47B01">
      <w:pPr>
        <w:jc w:val="center"/>
      </w:pPr>
      <w:r>
        <w:rPr>
          <w:b/>
          <w:sz w:val="32"/>
        </w:rPr>
        <w:t>张旭</w:t>
      </w:r>
    </w:p>
    <w:p w14:paraId="07A6F0A6">
      <w:r>
        <w:t>求职意向：行政专员 | 杭州 | 11233/月 | 一周内到岗</w:t>
      </w:r>
    </w:p>
    <w:p w14:paraId="65F6F666">
      <w:r>
        <w:t>基本信息：33岁 | 男 | 杭州 | 11年经验</w:t>
      </w:r>
    </w:p>
    <w:p w14:paraId="24F31A24">
      <w:r>
        <w:t>联系方式：13224820805 | mingwan@example.net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888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EDE88D">
            <w:pPr>
              <w:pStyle w:val="4"/>
            </w:pPr>
            <w:r>
              <w:t>学习背景</w:t>
            </w:r>
          </w:p>
          <w:p w14:paraId="14F289C8">
            <w:r>
              <w:t>清华大学 | 公共事业管理 | 本科 | 2011-09 ~ 2015-06</w:t>
            </w:r>
          </w:p>
          <w:p w14:paraId="6C99ACDF">
            <w:r>
              <w:t>专业成绩：3.02/4</w:t>
            </w:r>
          </w:p>
          <w:p w14:paraId="6DC7AE9D">
            <w:r>
              <w:t>主修课程：财务管理、管理学原理、战略管理、市场营销学、组织行为学、运营管理</w:t>
            </w:r>
          </w:p>
        </w:tc>
      </w:tr>
    </w:tbl>
    <w:p w14:paraId="617A7E0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025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76ECCA">
            <w:pPr>
              <w:pStyle w:val="4"/>
            </w:pPr>
            <w:r>
              <w:t>职业经历</w:t>
            </w:r>
          </w:p>
          <w:p w14:paraId="49A625A8">
            <w:r>
              <w:rPr>
                <w:b/>
              </w:rPr>
              <w:t>深圳零售科技有限公司 | 行政专员 | 2017-05 ~ 2018-08</w:t>
            </w:r>
          </w:p>
          <w:p w14:paraId="0F343C8D">
            <w:pPr>
              <w:pStyle w:val="16"/>
            </w:pPr>
            <w:r>
              <w:t>负责来访客户接待及电话接听，展现良好企业形象。 参与制定行政管理制度，优化流程，提高工作效率。</w:t>
            </w:r>
          </w:p>
          <w:p w14:paraId="7E1F763F">
            <w:r>
              <w:rPr>
                <w:b/>
              </w:rPr>
              <w:t>领航咨询科技有限公司 | 行政助理 | 2018-12 ~ 2022-11</w:t>
            </w:r>
          </w:p>
          <w:p w14:paraId="714F483F">
            <w:pPr>
              <w:pStyle w:val="16"/>
            </w:pPr>
            <w:r>
              <w:t>协助组织公司内部会议、活动，撰写会议纪要并跟进落实。</w:t>
            </w:r>
          </w:p>
          <w:p w14:paraId="1352140A">
            <w:r>
              <w:rPr>
                <w:b/>
              </w:rPr>
              <w:t>北京咨询科技有限公司 | 行政专员 | 2022-10 ~ 2026-06</w:t>
            </w:r>
          </w:p>
          <w:p w14:paraId="53CDA2F2">
            <w:pPr>
              <w:pStyle w:val="16"/>
            </w:pPr>
            <w:r>
              <w:t>负责公司日常行政事务管理，包括办公环境维护、办公用品采购与发放。</w:t>
            </w:r>
          </w:p>
        </w:tc>
      </w:tr>
    </w:tbl>
    <w:p w14:paraId="29F2272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955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26119B">
            <w:pPr>
              <w:pStyle w:val="4"/>
            </w:pPr>
            <w:r>
              <w:t>专业技能</w:t>
            </w:r>
          </w:p>
          <w:p w14:paraId="737F22C0">
            <w:r>
              <w:t>语言能力：英语CET-6，读写熟练，可日常交流。</w:t>
            </w:r>
          </w:p>
          <w:p w14:paraId="10F20579">
            <w:r>
              <w:t>计算机能力：掌握Photoshop基本操作</w:t>
            </w:r>
          </w:p>
          <w:p w14:paraId="66FCD962">
            <w:r>
              <w:t>专业能力：会议组织、固定资产管理、办公软件</w:t>
            </w:r>
          </w:p>
        </w:tc>
      </w:tr>
    </w:tbl>
    <w:p w14:paraId="3680057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F39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ADD9CA">
            <w:pPr>
              <w:pStyle w:val="4"/>
            </w:pPr>
            <w:r>
              <w:t>资格证书</w:t>
            </w:r>
          </w:p>
          <w:p w14:paraId="4D1D6A6F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456294D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757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C36213">
            <w:pPr>
              <w:pStyle w:val="4"/>
            </w:pPr>
            <w:r>
              <w:t>自我介绍</w:t>
            </w:r>
          </w:p>
          <w:p w14:paraId="2E1907B7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54843797"/>
    <w:p w14:paraId="1D50DB5C">
      <w:r>
        <w:br w:type="page"/>
      </w:r>
    </w:p>
    <w:p w14:paraId="5B18A10B">
      <w:pPr>
        <w:jc w:val="center"/>
      </w:pPr>
      <w:r>
        <w:rPr>
          <w:b/>
          <w:sz w:val="32"/>
        </w:rPr>
        <w:t>黄红</w:t>
      </w:r>
    </w:p>
    <w:p w14:paraId="1BBC32A3">
      <w:r>
        <w:t>求职意向：市场专员 | 长沙 | 19007/月 | 一周内到岗</w:t>
      </w:r>
    </w:p>
    <w:p w14:paraId="351D74B5">
      <w:r>
        <w:t>基本信息：34岁 | 男 | 深圳 | 12年经验</w:t>
      </w:r>
    </w:p>
    <w:p w14:paraId="3788C8C0">
      <w:r>
        <w:t>联系方式：13509304220 | jing32@example.org</w:t>
      </w:r>
    </w:p>
    <w:p w14:paraId="1C91AF9F">
      <w:pPr>
        <w:pStyle w:val="4"/>
      </w:pPr>
      <w:r>
        <w:t>教育状况</w:t>
      </w:r>
    </w:p>
    <w:p w14:paraId="14F0C6F0">
      <w:r>
        <w:t>中国科学技术大学 | 市场营销 | 本科 | 2010-09 ~ 2014-06</w:t>
      </w:r>
    </w:p>
    <w:p w14:paraId="73A8CCEB">
      <w:r>
        <w:t>专业成绩：3.46/4（专业前30%）</w:t>
      </w:r>
    </w:p>
    <w:p w14:paraId="614309FE">
      <w:r>
        <w:t>主修课程：市场调研、销售管理、广告学、品牌管理、市场营销学、消费者行为学</w:t>
      </w:r>
    </w:p>
    <w:p w14:paraId="1355D2D7">
      <w:pPr>
        <w:pStyle w:val="4"/>
      </w:pPr>
      <w:r>
        <w:t>工作经验</w:t>
      </w:r>
    </w:p>
    <w:p w14:paraId="4D1066B1">
      <w:r>
        <w:rPr>
          <w:b/>
        </w:rPr>
        <w:t>1. 深圳传媒科技有限公司 | 品牌专员 | 2025-07 ~ 2026-09</w:t>
      </w:r>
    </w:p>
    <w:p w14:paraId="23F32020">
      <w:pPr>
        <w:pStyle w:val="16"/>
      </w:pPr>
      <w:r>
        <w:t>负责市场调研，收集竞品信息，撰写分析报告。</w:t>
      </w:r>
    </w:p>
    <w:p w14:paraId="25274180">
      <w:pPr>
        <w:pStyle w:val="4"/>
      </w:pPr>
      <w:r>
        <w:t>专业技能</w:t>
      </w:r>
    </w:p>
    <w:p w14:paraId="7924CA9B">
      <w:r>
        <w:t>语言能力：英语专八，流利商务沟通。</w:t>
      </w:r>
    </w:p>
    <w:p w14:paraId="593398C8">
      <w:r>
        <w:t>计算机能力：熟练使用Office办公软件</w:t>
      </w:r>
    </w:p>
    <w:p w14:paraId="6EB0DC99">
      <w:r>
        <w:t>专业能力：数据分析、社交媒体运营、市场调研、文案写作</w:t>
      </w:r>
    </w:p>
    <w:p w14:paraId="691F2BB1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0758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B0A16D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79B0A12A">
      <w:pPr>
        <w:pStyle w:val="4"/>
      </w:pPr>
      <w:r>
        <w:t>自我评价</w:t>
      </w:r>
    </w:p>
    <w:p w14:paraId="2E14FF02">
      <w:r>
        <w:t>思维活跃，富有创意；具备敏锐的市场洞察力；热爱挑战，能够承受工作压力；善于数据分析，用数据驱动决策。</w:t>
      </w:r>
    </w:p>
    <w:p w14:paraId="48A5E506">
      <w:r>
        <w:br w:type="page"/>
      </w:r>
    </w:p>
    <w:p w14:paraId="66E16566">
      <w:pPr>
        <w:jc w:val="center"/>
      </w:pPr>
      <w:r>
        <w:rPr>
          <w:b/>
          <w:color w:val="003366"/>
          <w:sz w:val="32"/>
        </w:rPr>
        <w:t>李畅</w:t>
      </w:r>
    </w:p>
    <w:p w14:paraId="10F9791B">
      <w:r>
        <w:t>求职意向：软件工程师 | 北京 | 22615/月 | 一个月内到岗</w:t>
      </w:r>
    </w:p>
    <w:p w14:paraId="06C26421">
      <w:r>
        <w:t>基本信息：36岁 | 男 | 北京 | 14年经验</w:t>
      </w:r>
    </w:p>
    <w:p w14:paraId="0AC02B32">
      <w:r>
        <w:t>联系方式：18769501810 | na08@example.com</w:t>
      </w:r>
    </w:p>
    <w:p w14:paraId="2D1EDE3A">
      <w:pPr>
        <w:pStyle w:val="4"/>
      </w:pPr>
      <w:r>
        <w:t>技能特长</w:t>
      </w:r>
    </w:p>
    <w:p w14:paraId="4B6730CE">
      <w:r>
        <w:t>语言能力：英语专八，流利商务沟通。</w:t>
      </w:r>
    </w:p>
    <w:p w14:paraId="5DEAF69F">
      <w:r>
        <w:t>计算机能力：熟悉Python基础</w:t>
      </w:r>
    </w:p>
    <w:p w14:paraId="4A45BCA4">
      <w:r>
        <w:t>专业能力：Git、Spring、MySQL</w:t>
      </w:r>
    </w:p>
    <w:p w14:paraId="6CB850D7">
      <w:pPr>
        <w:pStyle w:val="4"/>
      </w:pPr>
      <w:r>
        <w:t>资格证书</w:t>
      </w:r>
    </w:p>
    <w:p w14:paraId="639B6521">
      <w:pPr>
        <w:pStyle w:val="16"/>
      </w:pPr>
      <w:r>
        <w:t>全国计算机等级考试二级（Office高级应用）。</w:t>
      </w:r>
    </w:p>
    <w:p w14:paraId="581D0C43">
      <w:pPr>
        <w:pStyle w:val="4"/>
      </w:pPr>
      <w:r>
        <w:t>教育背景</w:t>
      </w:r>
    </w:p>
    <w:p w14:paraId="3ED7CD50">
      <w:r>
        <w:t>山东大学 | 网络工程 | 本科 | 2008-09 ~ 2012-06</w:t>
      </w:r>
    </w:p>
    <w:p w14:paraId="073D4F63">
      <w:r>
        <w:t>专业成绩：3.43/4</w:t>
      </w:r>
    </w:p>
    <w:p w14:paraId="44100B5A">
      <w:r>
        <w:t>主修课程：战略管理、运营管理、管理学原理、财务管理、市场营销学、组织行为学</w:t>
      </w:r>
    </w:p>
    <w:p w14:paraId="3D7BB077">
      <w:pPr>
        <w:pStyle w:val="4"/>
      </w:pPr>
      <w:r>
        <w:t>职业经历</w:t>
      </w:r>
    </w:p>
    <w:p w14:paraId="3455BE99">
      <w:r>
        <w:rPr>
          <w:b/>
        </w:rPr>
        <w:t>创想科技科技有限公司 | Python开发工程师 | 2016-02 ~ 2020-12</w:t>
      </w:r>
    </w:p>
    <w:p w14:paraId="09E21261">
      <w:pPr>
        <w:pStyle w:val="16"/>
      </w:pPr>
      <w:r>
        <w:t>编写高质量代码，进行单元测试和性能优化。</w:t>
      </w:r>
    </w:p>
    <w:p w14:paraId="34B42B05">
      <w:r>
        <w:rPr>
          <w:b/>
        </w:rPr>
        <w:t>鼎盛制造科技有限公司 | 前端开发工程师 | 2020-09 ~ 2023-12</w:t>
      </w:r>
    </w:p>
    <w:p w14:paraId="04527965">
      <w:pPr>
        <w:pStyle w:val="16"/>
      </w:pPr>
      <w:r>
        <w:t>修复系统Bug，保障系统稳定运行。 参与技术方案讨论，撰写技术文档。</w:t>
      </w:r>
    </w:p>
    <w:p w14:paraId="31BB0EE0">
      <w:r>
        <w:rPr>
          <w:b/>
        </w:rPr>
        <w:t>博雅传媒有限公司 | Java开发工程师 | 2023-12 ~ 2026-07</w:t>
      </w:r>
    </w:p>
    <w:p w14:paraId="4FC07252">
      <w:pPr>
        <w:pStyle w:val="16"/>
      </w:pPr>
      <w:r>
        <w:t>参与技术方案讨论，撰写技术文档。</w:t>
      </w:r>
    </w:p>
    <w:p w14:paraId="04EA9A2F">
      <w:pPr>
        <w:pStyle w:val="4"/>
      </w:pPr>
      <w:r>
        <w:t>参与项目</w:t>
      </w:r>
    </w:p>
    <w:p w14:paraId="364841E2">
      <w:r>
        <w:rPr>
          <w:b/>
        </w:rPr>
        <w:t>智能客服系统（2020-07 ~ 2025-01）</w:t>
      </w:r>
    </w:p>
    <w:p w14:paraId="5FB2037E">
      <w:pPr>
        <w:pStyle w:val="16"/>
      </w:pPr>
      <w:r>
        <w:t>负责核心模块设计与开发，实现了高并发处理，提升了系统性能30%。</w:t>
      </w:r>
    </w:p>
    <w:p w14:paraId="2772D881">
      <w:pPr>
        <w:pStyle w:val="4"/>
      </w:pPr>
      <w:r>
        <w:t>关于我</w:t>
      </w:r>
    </w:p>
    <w:p w14:paraId="5A730596">
      <w:r>
        <w:t>逻辑思维清晰，代码规范；热爱技术，乐于钻研；具备良好的问题分析和解决能力；有较强的学习能力和团队协作精神。</w:t>
      </w:r>
    </w:p>
    <w:p w14:paraId="6F2EAA13">
      <w:r>
        <w:br w:type="page"/>
      </w:r>
    </w:p>
    <w:p w14:paraId="058A056E">
      <w:pPr>
        <w:jc w:val="center"/>
      </w:pPr>
      <w:r>
        <w:rPr>
          <w:b/>
          <w:sz w:val="32"/>
        </w:rPr>
        <w:t>胡玉</w:t>
      </w:r>
    </w:p>
    <w:p w14:paraId="6E1928A0">
      <w:r>
        <w:t>求职意向：财务助理 | 成都 | 11705/月 | 一个月内到岗</w:t>
      </w:r>
    </w:p>
    <w:p w14:paraId="37776A59">
      <w:r>
        <w:t>基本信息：32岁 | 男 | 青岛 | 10年经验</w:t>
      </w:r>
    </w:p>
    <w:p w14:paraId="3AF7AB36">
      <w:r>
        <w:t>联系方式：15391291840 | qiangdeng@example.net</w:t>
      </w:r>
    </w:p>
    <w:p w14:paraId="7CA504EE">
      <w:pPr>
        <w:pStyle w:val="4"/>
      </w:pPr>
      <w:r>
        <w:t>学历信息</w:t>
      </w:r>
    </w:p>
    <w:p w14:paraId="24927DC3">
      <w:r>
        <w:t>南京大学 | 会计学 | 本科 | 2012-09 ~ 2016-06</w:t>
      </w:r>
    </w:p>
    <w:p w14:paraId="2FACCDB1">
      <w:r>
        <w:t>专业成绩：3.38/4</w:t>
      </w:r>
    </w:p>
    <w:p w14:paraId="69921F6A">
      <w:r>
        <w:t>主修课程：基础会计、审计学、税法、管理会计、成本会计</w:t>
      </w:r>
    </w:p>
    <w:p w14:paraId="48C8F62E">
      <w:pPr>
        <w:pStyle w:val="4"/>
      </w:pPr>
      <w:r>
        <w:t>实习经历</w:t>
      </w:r>
    </w:p>
    <w:p w14:paraId="75373009">
      <w:r>
        <w:rPr>
          <w:b/>
        </w:rPr>
        <w:t>卓越医疗科技有限公司 | 会计 | 2022-08 ~ 2023-12</w:t>
      </w:r>
    </w:p>
    <w:p w14:paraId="16598825">
      <w:pPr>
        <w:pStyle w:val="16"/>
      </w:pPr>
      <w:r>
        <w:t>配合审计工作，提供所需财务资料。 管理发票、合同等财务档案，确保合规。 参与预算编制及成本控制分析。</w:t>
      </w:r>
    </w:p>
    <w:p w14:paraId="3C727609">
      <w:r>
        <w:rPr>
          <w:b/>
        </w:rPr>
        <w:t>成都科技有限公司 | 会计 | 2023-06 ~ 2026-12</w:t>
      </w:r>
    </w:p>
    <w:p w14:paraId="1654DC07">
      <w:pPr>
        <w:pStyle w:val="16"/>
      </w:pPr>
      <w:r>
        <w:t>参与预算编制及成本控制分析。 协助完成月度财务报表编制及税务申报。</w:t>
      </w:r>
    </w:p>
    <w:p w14:paraId="44049C54">
      <w:pPr>
        <w:pStyle w:val="4"/>
      </w:pPr>
      <w:r>
        <w:t>技能特长</w:t>
      </w:r>
    </w:p>
    <w:p w14:paraId="130410BA">
      <w:r>
        <w:t>语言能力：韩语TOPIK4，基础交流能力。</w:t>
      </w:r>
    </w:p>
    <w:p w14:paraId="29142E60">
      <w:r>
        <w:t>计算机能力：熟悉Python基础</w:t>
      </w:r>
    </w:p>
    <w:p w14:paraId="2C37A69F">
      <w:r>
        <w:t>专业能力：用友、金蝶</w:t>
      </w:r>
    </w:p>
    <w:p w14:paraId="26B5DF92">
      <w:pPr>
        <w:pStyle w:val="4"/>
      </w:pPr>
      <w:r>
        <w:t>获奖情况</w:t>
      </w:r>
    </w:p>
    <w:p w14:paraId="592ECC07">
      <w:pPr>
        <w:pStyle w:val="16"/>
      </w:pPr>
      <w:r>
        <w:t>初级会计职称。</w:t>
      </w:r>
    </w:p>
    <w:p w14:paraId="1B285F87">
      <w:pPr>
        <w:pStyle w:val="16"/>
      </w:pPr>
      <w:r>
        <w:t>会计从业资格证。</w:t>
      </w:r>
    </w:p>
    <w:p w14:paraId="617DE043">
      <w:pPr>
        <w:pStyle w:val="4"/>
      </w:pPr>
      <w:r>
        <w:t>自我评价</w:t>
      </w:r>
    </w:p>
    <w:p w14:paraId="36775070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71195A0">
      <w:r>
        <w:br w:type="page"/>
      </w:r>
    </w:p>
    <w:p w14:paraId="07B68680">
      <w:pPr>
        <w:jc w:val="center"/>
      </w:pPr>
      <w:r>
        <w:rPr>
          <w:b/>
          <w:sz w:val="32"/>
        </w:rPr>
        <w:t>宋建国</w:t>
      </w:r>
    </w:p>
    <w:p w14:paraId="0B22F76D">
      <w:r>
        <w:t>求职意向：市场专员 | 长沙 | 8686/月 | 一周内到岗</w:t>
      </w:r>
    </w:p>
    <w:p w14:paraId="23610C5B">
      <w:r>
        <w:t>基本信息：28岁 | 女 | 长沙 | 8年经验</w:t>
      </w:r>
    </w:p>
    <w:p w14:paraId="2C37313A">
      <w:r>
        <w:t>联系方式：18527525236 | yinqiang@example.net</w:t>
      </w:r>
    </w:p>
    <w:p w14:paraId="6D6E08B2">
      <w:pPr>
        <w:pStyle w:val="4"/>
      </w:pPr>
      <w:r>
        <w:t>学习背景</w:t>
      </w:r>
    </w:p>
    <w:p w14:paraId="423C0918">
      <w:r>
        <w:t>上海工商职业技术学院 | 工商管理 | 专科 | 2015-09 ~ 2018-06</w:t>
      </w:r>
    </w:p>
    <w:p w14:paraId="09125930">
      <w:r>
        <w:t>专业成绩：3.83/4（专业前10%）</w:t>
      </w:r>
    </w:p>
    <w:p w14:paraId="2C3C51E9">
      <w:r>
        <w:t>主修课程：组织行为学、市场营销学、财务管理、管理学原理、战略管理</w:t>
      </w:r>
    </w:p>
    <w:p w14:paraId="6F703AAA">
      <w:pPr>
        <w:pStyle w:val="4"/>
      </w:pPr>
      <w:r>
        <w:t>工作经历</w:t>
      </w:r>
    </w:p>
    <w:p w14:paraId="02FD560E">
      <w:r>
        <w:rPr>
          <w:b/>
        </w:rPr>
        <w:t>1. 全民简历科技科技有限公司 | 市场专员 | 2024-01 ~ 2025-08</w:t>
      </w:r>
    </w:p>
    <w:p w14:paraId="6C378339">
      <w:pPr>
        <w:pStyle w:val="16"/>
      </w:pPr>
      <w:r>
        <w:t>协助制定营销策略，跟踪推广效果并优化。 运营公司社交媒体账号（公众号、微博等），提高粉丝互动。</w:t>
      </w:r>
    </w:p>
    <w:p w14:paraId="3E52E61C">
      <w:r>
        <w:rPr>
          <w:b/>
        </w:rPr>
        <w:t>2. 华讯科技科技有限公司 | 品牌专员 | 2025-09 ~ 2026-01</w:t>
      </w:r>
    </w:p>
    <w:p w14:paraId="466F6A0F">
      <w:pPr>
        <w:pStyle w:val="16"/>
      </w:pPr>
      <w:r>
        <w:t>协助制定营销策略，跟踪推广效果并优化。 策划并执行线上线下营销活动，提升品牌知名度。</w:t>
      </w:r>
    </w:p>
    <w:p w14:paraId="797DB2F0">
      <w:pPr>
        <w:pStyle w:val="4"/>
      </w:pPr>
      <w:r>
        <w:t>专业技能</w:t>
      </w:r>
    </w:p>
    <w:p w14:paraId="282B8C88">
      <w:r>
        <w:t>语言能力：英语专八，流利商务沟通。</w:t>
      </w:r>
    </w:p>
    <w:p w14:paraId="543D6DB7">
      <w:r>
        <w:t>计算机能力：具备网络基础</w:t>
      </w:r>
    </w:p>
    <w:p w14:paraId="556D1311">
      <w:r>
        <w:t>专业能力：数据分析、活动策划、市场调研、文案写作</w:t>
      </w:r>
    </w:p>
    <w:p w14:paraId="2419BA23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772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F6972E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63DAEB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ECCA29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4E293FF1">
      <w:pPr>
        <w:pStyle w:val="4"/>
      </w:pPr>
      <w:r>
        <w:t>自我介绍</w:t>
      </w:r>
    </w:p>
    <w:p w14:paraId="21C38FDF">
      <w:r>
        <w:t>思维活跃，富有创意；具备敏锐的市场洞察力；热爱挑战，能够承受工作压力；善于数据分析，用数据驱动决策。</w:t>
      </w:r>
    </w:p>
    <w:p w14:paraId="46EE86F4">
      <w:r>
        <w:br w:type="page"/>
      </w:r>
    </w:p>
    <w:p w14:paraId="7DE7F1A9">
      <w:pPr>
        <w:jc w:val="center"/>
      </w:pPr>
      <w:r>
        <w:rPr>
          <w:b/>
          <w:sz w:val="32"/>
        </w:rPr>
        <w:t>黄秀华</w:t>
      </w:r>
    </w:p>
    <w:p w14:paraId="12EE111B">
      <w:r>
        <w:t>求职意向：运营专员 | 北京 | 17113/月 | 一个月内到岗</w:t>
      </w:r>
    </w:p>
    <w:p w14:paraId="0AA05C51">
      <w:r>
        <w:t>基本信息：33岁 | 男 | 北京 | 11年经验</w:t>
      </w:r>
    </w:p>
    <w:p w14:paraId="531C35A0">
      <w:r>
        <w:t>联系方式：15551047575 | ucao@example.org</w:t>
      </w:r>
    </w:p>
    <w:p w14:paraId="49DC0A09">
      <w:pPr>
        <w:pStyle w:val="4"/>
      </w:pPr>
      <w:r>
        <w:t>教育状况</w:t>
      </w:r>
    </w:p>
    <w:p w14:paraId="592162BC">
      <w:r>
        <w:t>山东大学 | 新闻传播 | 本科 | 2011-09 ~ 2015-06</w:t>
      </w:r>
    </w:p>
    <w:p w14:paraId="21E894A8">
      <w:r>
        <w:t>专业成绩：3.62/4（专业前10%）</w:t>
      </w:r>
    </w:p>
    <w:p w14:paraId="36B520AC">
      <w:r>
        <w:t>主修课程：组织行为学、市场营销学、财务管理、战略管理、运营管理</w:t>
      </w:r>
    </w:p>
    <w:p w14:paraId="6A320385">
      <w:pPr>
        <w:pStyle w:val="4"/>
      </w:pPr>
      <w:r>
        <w:t>职业经历</w:t>
      </w:r>
    </w:p>
    <w:p w14:paraId="35FB3F80">
      <w:r>
        <w:rPr>
          <w:b/>
        </w:rPr>
        <w:t>1. 创想科技科技有限公司 | 新媒体运营 | 2021-09 ~ 2022-03</w:t>
      </w:r>
    </w:p>
    <w:p w14:paraId="78CB3301">
      <w:pPr>
        <w:pStyle w:val="16"/>
      </w:pPr>
      <w:r>
        <w:t>负责用户社群运营，提升用户活跃度和粘性。 策划并执行线上活动，促进用户增长和转化。</w:t>
      </w:r>
    </w:p>
    <w:p w14:paraId="7D48AA1B">
      <w:r>
        <w:rPr>
          <w:b/>
        </w:rPr>
        <w:t>2. 新锐互联网科技有限公司 | 内容运营 | 2022-11 ~ 2026-11</w:t>
      </w:r>
    </w:p>
    <w:p w14:paraId="66D2B8F8">
      <w:pPr>
        <w:pStyle w:val="16"/>
      </w:pPr>
      <w:r>
        <w:t>负责用户社群运营，提升用户活跃度和粘性。 策划并执行线上活动，促进用户增长和转化。</w:t>
      </w:r>
    </w:p>
    <w:p w14:paraId="1E3BDF76">
      <w:pPr>
        <w:pStyle w:val="4"/>
      </w:pPr>
      <w:r>
        <w:t>核心技能</w:t>
      </w:r>
    </w:p>
    <w:p w14:paraId="16D08EF5">
      <w:r>
        <w:t>语言能力：英语CET-4，具备基本读写能力。</w:t>
      </w:r>
    </w:p>
    <w:p w14:paraId="70487171">
      <w:r>
        <w:t>计算机能力：精通Excel数据处理</w:t>
      </w:r>
    </w:p>
    <w:p w14:paraId="1A03A6F4">
      <w:r>
        <w:t>专业能力：活动策划、PS/PR、数据分析</w:t>
      </w:r>
    </w:p>
    <w:p w14:paraId="01F90BF2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00A0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514839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064034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D035F11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474156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9D0674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360D8082">
      <w:pPr>
        <w:pStyle w:val="4"/>
      </w:pPr>
      <w:r>
        <w:t>关于我</w:t>
      </w:r>
    </w:p>
    <w:p w14:paraId="0D40A9F6">
      <w:r>
        <w:t>执行力强，结果导向；具备良好的沟通能力和文案功底；善于在快节奏环境中工作，能高效完成目标。</w:t>
      </w:r>
    </w:p>
    <w:p w14:paraId="2213BBB4">
      <w:r>
        <w:br w:type="page"/>
      </w:r>
    </w:p>
    <w:p w14:paraId="34C8F4A1">
      <w:pPr>
        <w:jc w:val="center"/>
      </w:pPr>
      <w:r>
        <w:rPr>
          <w:b/>
          <w:sz w:val="32"/>
        </w:rPr>
        <w:t>张秀华</w:t>
      </w:r>
    </w:p>
    <w:p w14:paraId="329117FF">
      <w:r>
        <w:t>求职意向：设计师 | 青岛 | 13508/月 | 两周内到岗</w:t>
      </w:r>
    </w:p>
    <w:p w14:paraId="0951FDF8">
      <w:r>
        <w:t>基本信息：36岁 | 女 | 青岛 | 14年经验</w:t>
      </w:r>
    </w:p>
    <w:p w14:paraId="26F445E5">
      <w:r>
        <w:t>联系方式：14558070698 | jtang@example.com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6F9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395C88">
            <w:pPr>
              <w:pStyle w:val="4"/>
            </w:pPr>
            <w:r>
              <w:t>教育经历</w:t>
            </w:r>
          </w:p>
          <w:p w14:paraId="14AB831F">
            <w:r>
              <w:t>浙江大学 | 视觉传达 | 本科 | 2008-09 ~ 2012-06</w:t>
            </w:r>
          </w:p>
          <w:p w14:paraId="6089CDF4">
            <w:r>
              <w:t>专业成绩：3.18/4</w:t>
            </w:r>
          </w:p>
          <w:p w14:paraId="18A4AED7">
            <w:r>
              <w:t>主修课程：平面设计、UI设计、字体设计、色彩构成、设计史、包装设计</w:t>
            </w:r>
          </w:p>
        </w:tc>
      </w:tr>
    </w:tbl>
    <w:p w14:paraId="57C7F9A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BBC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82D81E">
            <w:pPr>
              <w:pStyle w:val="4"/>
            </w:pPr>
            <w:r>
              <w:t>工作经历</w:t>
            </w:r>
          </w:p>
          <w:p w14:paraId="19760309">
            <w:r>
              <w:rPr>
                <w:b/>
              </w:rPr>
              <w:t>全民简历教育科技有限公司 | 平面设计师 | 2016-09 ~ 2020-04</w:t>
            </w:r>
          </w:p>
          <w:p w14:paraId="66F763DF">
            <w:pPr>
              <w:pStyle w:val="16"/>
            </w:pPr>
            <w:r>
              <w:t>参与品牌VI设计，确保品牌一致性。 制作宣传海报、画册、名片等平面物料。</w:t>
            </w:r>
          </w:p>
          <w:p w14:paraId="1C14127F">
            <w:r>
              <w:rPr>
                <w:b/>
              </w:rPr>
              <w:t>博雅零售有限公司 | 视觉设计师 | 2020-02 ~ 2023-09</w:t>
            </w:r>
          </w:p>
          <w:p w14:paraId="2D55CF24">
            <w:pPr>
              <w:pStyle w:val="16"/>
            </w:pPr>
            <w:r>
              <w:t>制作宣传海报、画册、名片等平面物料。</w:t>
            </w:r>
          </w:p>
          <w:p w14:paraId="0CB06C27">
            <w:r>
              <w:rPr>
                <w:b/>
              </w:rPr>
              <w:t>领航零售有限公司 | 视觉设计师 | 2023-04 ~ 2026-07</w:t>
            </w:r>
          </w:p>
          <w:p w14:paraId="39AAAFF0">
            <w:pPr>
              <w:pStyle w:val="16"/>
            </w:pPr>
            <w:r>
              <w:t>维护设计规范，持续优化设计风格。 制作宣传海报、画册、名片等平面物料。 与产品、开发沟通，保证设计落地效果。</w:t>
            </w:r>
          </w:p>
        </w:tc>
      </w:tr>
    </w:tbl>
    <w:p w14:paraId="6BA84B0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4E3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832B06">
            <w:pPr>
              <w:pStyle w:val="4"/>
            </w:pPr>
            <w:r>
              <w:t>技能特长</w:t>
            </w:r>
          </w:p>
          <w:p w14:paraId="7026CBD9">
            <w:r>
              <w:t>语言能力：英语CET-4，具备基本读写能力。</w:t>
            </w:r>
          </w:p>
          <w:p w14:paraId="6705FAEE">
            <w:r>
              <w:t>计算机能力：具备网络基础</w:t>
            </w:r>
          </w:p>
          <w:p w14:paraId="7EF784F2">
            <w:r>
              <w:t>专业能力：Sketch、Illustrator、Figma、Photoshop</w:t>
            </w:r>
          </w:p>
        </w:tc>
      </w:tr>
    </w:tbl>
    <w:p w14:paraId="209BA98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777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A45DAFF">
            <w:pPr>
              <w:pStyle w:val="4"/>
            </w:pPr>
            <w:r>
              <w:t>荣誉证书</w:t>
            </w:r>
          </w:p>
          <w:p w14:paraId="387A6319">
            <w:pPr>
              <w:pStyle w:val="16"/>
            </w:pPr>
            <w:r>
              <w:t>Adobe认证设计师。</w:t>
            </w:r>
          </w:p>
        </w:tc>
      </w:tr>
    </w:tbl>
    <w:p w14:paraId="6AB50F5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62B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102962">
            <w:pPr>
              <w:pStyle w:val="4"/>
            </w:pPr>
            <w:r>
              <w:t>自我评价</w:t>
            </w:r>
          </w:p>
          <w:p w14:paraId="645843EB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2E8F9582"/>
    <w:p w14:paraId="2B6BF0EF">
      <w:r>
        <w:br w:type="page"/>
      </w:r>
    </w:p>
    <w:p w14:paraId="5B670B6C">
      <w:pPr>
        <w:jc w:val="center"/>
      </w:pPr>
      <w:r>
        <w:rPr>
          <w:b/>
          <w:sz w:val="32"/>
        </w:rPr>
        <w:t>杜莉</w:t>
      </w:r>
    </w:p>
    <w:p w14:paraId="1C4BED1F">
      <w:r>
        <w:t>求职意向：财务助理 | 武汉 | 14577/月 | 一周内到岗</w:t>
      </w:r>
    </w:p>
    <w:p w14:paraId="084C44E6">
      <w:r>
        <w:t>基本信息：26岁 | 男 | 苏州 | 4年经验</w:t>
      </w:r>
    </w:p>
    <w:p w14:paraId="3774040E">
      <w:r>
        <w:t>联系方式：18165437992 | jingyan@example.com</w:t>
      </w:r>
    </w:p>
    <w:p w14:paraId="7D0D163E">
      <w:pPr>
        <w:pStyle w:val="4"/>
      </w:pPr>
      <w:r>
        <w:t>学习背景</w:t>
      </w:r>
    </w:p>
    <w:p w14:paraId="7D557607">
      <w:r>
        <w:t>厦门大学 | 会计学 | 本科 | 2018-09 ~ 2022-06</w:t>
      </w:r>
    </w:p>
    <w:p w14:paraId="38863D3E">
      <w:r>
        <w:t>专业成绩：3.79/4</w:t>
      </w:r>
    </w:p>
    <w:p w14:paraId="0AE04450">
      <w:r>
        <w:t>主修课程：管理会计、中级财务会计、审计学、基础会计、成本会计</w:t>
      </w:r>
    </w:p>
    <w:p w14:paraId="6578892C">
      <w:pPr>
        <w:pStyle w:val="4"/>
      </w:pPr>
      <w:r>
        <w:t>工作经验</w:t>
      </w:r>
    </w:p>
    <w:p w14:paraId="425FFA81">
      <w:r>
        <w:rPr>
          <w:b/>
        </w:rPr>
        <w:t>1. 新锐教育有限公司 | 出纳 | 2025-05 ~ 2026-08</w:t>
      </w:r>
    </w:p>
    <w:p w14:paraId="1114ECC9">
      <w:pPr>
        <w:pStyle w:val="16"/>
      </w:pPr>
      <w:r>
        <w:t>配合审计工作，提供所需财务资料。 管理发票、合同等财务档案，确保合规。 协助完成月度财务报表编制及税务申报。</w:t>
      </w:r>
    </w:p>
    <w:p w14:paraId="0D564780">
      <w:pPr>
        <w:pStyle w:val="4"/>
      </w:pPr>
      <w:r>
        <w:t>技能证书</w:t>
      </w:r>
    </w:p>
    <w:p w14:paraId="48332AA3">
      <w:r>
        <w:t>语言能力：英语CET-6，读写熟练，可日常交流。</w:t>
      </w:r>
    </w:p>
    <w:p w14:paraId="7108B715">
      <w:r>
        <w:t>计算机能力：掌握Photoshop基本操作</w:t>
      </w:r>
    </w:p>
    <w:p w14:paraId="4E57FC06">
      <w:r>
        <w:t>专业能力：税务申报、金蝶、财务报表</w:t>
      </w:r>
    </w:p>
    <w:p w14:paraId="5F1D9F06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6ED9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45C8C6">
            <w:pPr>
              <w:spacing w:after="0" w:line="240" w:lineRule="auto"/>
            </w:pPr>
            <w:r>
              <w:t>会计从业资格证。</w:t>
            </w:r>
          </w:p>
        </w:tc>
      </w:tr>
      <w:tr w14:paraId="7BFB01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FCA2F5">
            <w:pPr>
              <w:spacing w:after="0" w:line="240" w:lineRule="auto"/>
            </w:pPr>
            <w:r>
              <w:t>初级会计职称。</w:t>
            </w:r>
          </w:p>
        </w:tc>
      </w:tr>
    </w:tbl>
    <w:p w14:paraId="483A5926">
      <w:pPr>
        <w:pStyle w:val="4"/>
      </w:pPr>
      <w:r>
        <w:t>个人评价</w:t>
      </w:r>
    </w:p>
    <w:p w14:paraId="38F705FE">
      <w:r>
        <w:t>做事严谨，对数字敏感；熟练掌握财务软件，有较强的合规意识；诚实守信，具备良好的职业道德。</w:t>
      </w:r>
    </w:p>
    <w:p w14:paraId="098A8FD4">
      <w:r>
        <w:br w:type="page"/>
      </w:r>
    </w:p>
    <w:p w14:paraId="75C4A6F9">
      <w:pPr>
        <w:jc w:val="center"/>
      </w:pPr>
      <w:r>
        <w:rPr>
          <w:b/>
          <w:sz w:val="32"/>
        </w:rPr>
        <w:t>唐林</w:t>
      </w:r>
    </w:p>
    <w:p w14:paraId="233C03F3">
      <w:r>
        <w:t>求职意向：软件工程师 | 南京 | 8600/月 | 一个月内到岗</w:t>
      </w:r>
    </w:p>
    <w:p w14:paraId="4C6849D5">
      <w:r>
        <w:t>基本信息：27岁 | 女 | 南京 | 5年经验</w:t>
      </w:r>
    </w:p>
    <w:p w14:paraId="243F5B2E">
      <w:r>
        <w:t>联系方式：13382680280 | jie17@example.com</w:t>
      </w:r>
    </w:p>
    <w:p w14:paraId="74911E88">
      <w:pPr>
        <w:pStyle w:val="4"/>
      </w:pPr>
      <w:r>
        <w:t>学历信息</w:t>
      </w:r>
    </w:p>
    <w:p w14:paraId="5D7B905A">
      <w:r>
        <w:t>四川大学 | 网络工程 | 本科 | 2017-09 ~ 2021-06</w:t>
      </w:r>
    </w:p>
    <w:p w14:paraId="4A65E8DF">
      <w:r>
        <w:t>专业成绩：3.84/4（专业前15%）</w:t>
      </w:r>
    </w:p>
    <w:p w14:paraId="062DE54F">
      <w:r>
        <w:t>主修课程：战略管理、财务管理、管理学原理、组织行为学、运营管理</w:t>
      </w:r>
    </w:p>
    <w:p w14:paraId="3E36C48A">
      <w:pPr>
        <w:pStyle w:val="4"/>
      </w:pPr>
      <w:r>
        <w:t>实习经历</w:t>
      </w:r>
    </w:p>
    <w:p w14:paraId="634A2F34">
      <w:r>
        <w:rPr>
          <w:b/>
        </w:rPr>
        <w:t>创想科技有限公司 | 全栈工程师 | 2025-01 ~ 2026-12</w:t>
      </w:r>
    </w:p>
    <w:p w14:paraId="7A8E6018">
      <w:pPr>
        <w:pStyle w:val="16"/>
      </w:pPr>
      <w:r>
        <w:t>参与技术方案讨论，撰写技术文档。 参与需求分析，负责后端/前端模块设计与开发。</w:t>
      </w:r>
    </w:p>
    <w:p w14:paraId="213668F1">
      <w:pPr>
        <w:pStyle w:val="4"/>
      </w:pPr>
      <w:r>
        <w:t>技能特长</w:t>
      </w:r>
    </w:p>
    <w:p w14:paraId="25103525">
      <w:r>
        <w:t>语言能力：韩语TOPIK4，基础交流能力。</w:t>
      </w:r>
    </w:p>
    <w:p w14:paraId="0746218F">
      <w:r>
        <w:t>计算机能力：掌握Photoshop基本操作</w:t>
      </w:r>
    </w:p>
    <w:p w14:paraId="5C69EF2D">
      <w:r>
        <w:t>专业能力：Spring、Java</w:t>
      </w:r>
    </w:p>
    <w:p w14:paraId="100F45B8">
      <w:pPr>
        <w:pStyle w:val="4"/>
      </w:pPr>
      <w:r>
        <w:t>证书与荣誉</w:t>
      </w:r>
    </w:p>
    <w:p w14:paraId="3B872862">
      <w:pPr>
        <w:pStyle w:val="16"/>
      </w:pPr>
      <w:r>
        <w:t>全国计算机等级考试三级（数据库技术）。</w:t>
      </w:r>
    </w:p>
    <w:p w14:paraId="57AA5435">
      <w:pPr>
        <w:pStyle w:val="16"/>
      </w:pPr>
      <w:r>
        <w:t>全国计算机等级考试二级（Office高级应用）。</w:t>
      </w:r>
    </w:p>
    <w:p w14:paraId="36FE0940">
      <w:pPr>
        <w:pStyle w:val="4"/>
      </w:pPr>
      <w:r>
        <w:t>自我介绍</w:t>
      </w:r>
    </w:p>
    <w:p w14:paraId="5DB1A6A3">
      <w:r>
        <w:t>逻辑思维清晰，代码规范；热爱技术，乐于钻研；具备良好的问题分析和解决能力；有较强的学习能力和团队协作精神。</w:t>
      </w:r>
    </w:p>
    <w:p w14:paraId="542F42BF">
      <w:r>
        <w:br w:type="page"/>
      </w:r>
    </w:p>
    <w:p w14:paraId="4FDC2B5B">
      <w:pPr>
        <w:jc w:val="center"/>
      </w:pPr>
      <w:r>
        <w:rPr>
          <w:b/>
          <w:sz w:val="32"/>
        </w:rPr>
        <w:t>栗倩</w:t>
      </w:r>
    </w:p>
    <w:p w14:paraId="7908B4A1">
      <w:r>
        <w:t>求职意向：设计师 | 杭州 | 15222/月 | 一周内到岗</w:t>
      </w:r>
    </w:p>
    <w:p w14:paraId="64113373">
      <w:r>
        <w:t>基本信息：33岁 | 女 | 杭州 | 9年经验</w:t>
      </w:r>
    </w:p>
    <w:p w14:paraId="50CCB986">
      <w:r>
        <w:t>联系方式：15398611421 | chaotao@example.org</w:t>
      </w:r>
    </w:p>
    <w:p w14:paraId="2B353103">
      <w:pPr>
        <w:pStyle w:val="4"/>
      </w:pPr>
      <w:r>
        <w:t>教育状况</w:t>
      </w:r>
    </w:p>
    <w:p w14:paraId="670FCA1F">
      <w:r>
        <w:t>南京大学 | 艺术设计 | 硕士 | 2014-09 ~ 2017-06</w:t>
      </w:r>
    </w:p>
    <w:p w14:paraId="07EB2678">
      <w:r>
        <w:t>专业成绩：3.36/4</w:t>
      </w:r>
    </w:p>
    <w:p w14:paraId="0B0D2EB0">
      <w:r>
        <w:t>主修课程：市场营销学、战略管理、运营管理、财务管理、组织行为学、管理学原理</w:t>
      </w:r>
    </w:p>
    <w:p w14:paraId="34BAF688">
      <w:pPr>
        <w:pStyle w:val="4"/>
      </w:pPr>
      <w:r>
        <w:t>工作经历</w:t>
      </w:r>
    </w:p>
    <w:p w14:paraId="3ADD18F4">
      <w:r>
        <w:rPr>
          <w:b/>
        </w:rPr>
        <w:t>华讯制造有限公司 | 平面设计师 | 2023-03 ~ 2025-04</w:t>
      </w:r>
    </w:p>
    <w:p w14:paraId="0302E7AB">
      <w:pPr>
        <w:pStyle w:val="16"/>
      </w:pPr>
      <w:r>
        <w:t>参与品牌VI设计，确保品牌一致性。 与产品、开发沟通，保证设计落地效果。 负责公司产品UI界面设计，提升视觉体验。</w:t>
      </w:r>
    </w:p>
    <w:p w14:paraId="502F3377">
      <w:r>
        <w:rPr>
          <w:b/>
        </w:rPr>
        <w:t>智云医疗有限公司 | 视觉设计师 | 2025-08 ~ 2026-10</w:t>
      </w:r>
    </w:p>
    <w:p w14:paraId="0D93E90F">
      <w:pPr>
        <w:pStyle w:val="16"/>
      </w:pPr>
      <w:r>
        <w:t>维护设计规范，持续优化设计风格。</w:t>
      </w:r>
    </w:p>
    <w:p w14:paraId="2948E48E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A89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C355BDC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0D42A950">
            <w:r>
              <w:t>精通Excel数据处理</w:t>
            </w:r>
          </w:p>
        </w:tc>
      </w:tr>
      <w:tr w14:paraId="6CEEC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2CA1D31">
            <w:r>
              <w:t>Illustrator</w:t>
            </w:r>
          </w:p>
        </w:tc>
        <w:tc>
          <w:tcPr>
            <w:tcW w:w="4320" w:type="dxa"/>
            <w:shd w:val="clear" w:color="auto" w:fill="E7E6E6"/>
          </w:tcPr>
          <w:p w14:paraId="32B533DA">
            <w:r>
              <w:t>色彩搭配</w:t>
            </w:r>
          </w:p>
        </w:tc>
      </w:tr>
      <w:tr w14:paraId="47691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A788E15">
            <w:r>
              <w:t>Sketch</w:t>
            </w:r>
          </w:p>
        </w:tc>
        <w:tc>
          <w:tcPr>
            <w:tcW w:w="4320" w:type="dxa"/>
            <w:shd w:val="clear" w:color="auto" w:fill="E7E6E6"/>
          </w:tcPr>
          <w:p w14:paraId="53F5FE03">
            <w:r>
              <w:t>Photoshop</w:t>
            </w:r>
          </w:p>
        </w:tc>
      </w:tr>
    </w:tbl>
    <w:p w14:paraId="3E43EB01"/>
    <w:p w14:paraId="3C36C174">
      <w:pPr>
        <w:pStyle w:val="4"/>
      </w:pPr>
      <w:r>
        <w:t>资格证书</w:t>
      </w:r>
    </w:p>
    <w:p w14:paraId="7C8DA581">
      <w:pPr>
        <w:pStyle w:val="16"/>
      </w:pPr>
      <w:r>
        <w:t>Adobe认证设计师。</w:t>
      </w:r>
    </w:p>
    <w:p w14:paraId="3B2A10F4">
      <w:pPr>
        <w:pStyle w:val="4"/>
      </w:pPr>
      <w:r>
        <w:t>项目经验</w:t>
      </w:r>
    </w:p>
    <w:p w14:paraId="56A91560">
      <w:r>
        <w:rPr>
          <w:b/>
        </w:rPr>
        <w:t>智能客服系统（2020-05 ~ 2025-03）</w:t>
      </w:r>
    </w:p>
    <w:p w14:paraId="4427B41E">
      <w:pPr>
        <w:pStyle w:val="16"/>
      </w:pPr>
      <w:r>
        <w:t>负责核心模块设计与开发，实现了高并发处理，提升了系统性能30%。</w:t>
      </w:r>
    </w:p>
    <w:p w14:paraId="2E5E2192">
      <w:pPr>
        <w:pStyle w:val="4"/>
      </w:pPr>
      <w:r>
        <w:t>个人评价</w:t>
      </w:r>
    </w:p>
    <w:p w14:paraId="4F18F52B">
      <w:r>
        <w:t>具备良好的审美能力和设计功底；热爱设计，关注细节；善于沟通，能准确理解需求并转化为优秀的设计方案。</w:t>
      </w:r>
    </w:p>
    <w:p w14:paraId="18EA79CB">
      <w:r>
        <w:br w:type="page"/>
      </w:r>
    </w:p>
    <w:p w14:paraId="2E6E6518">
      <w:pPr>
        <w:jc w:val="center"/>
      </w:pPr>
      <w:r>
        <w:rPr>
          <w:b/>
          <w:sz w:val="32"/>
        </w:rPr>
        <w:t>赵梅</w:t>
      </w:r>
    </w:p>
    <w:p w14:paraId="7C4FE704">
      <w:pPr>
        <w:jc w:val="center"/>
      </w:pPr>
      <w:r>
        <w:rPr>
          <w:sz w:val="2"/>
        </w:rPr>
        <w:t>____________________________________________________________</w:t>
      </w:r>
    </w:p>
    <w:p w14:paraId="082E55FA">
      <w:r>
        <w:t>求职意向：产品经理 | 长沙 | 11530/月 | 一周内到岗</w:t>
      </w:r>
    </w:p>
    <w:p w14:paraId="3EC2C035">
      <w:r>
        <w:t>基本信息：30岁 | 女 | 青岛 | 8年经验</w:t>
      </w:r>
    </w:p>
    <w:p w14:paraId="3A22EF02">
      <w:r>
        <w:t>联系方式：13390290922 | jun30@example.org</w:t>
      </w:r>
    </w:p>
    <w:p w14:paraId="7ACB030D">
      <w:pPr>
        <w:pStyle w:val="4"/>
      </w:pPr>
      <w:r>
        <w:t>工作经验</w:t>
      </w:r>
    </w:p>
    <w:p w14:paraId="32D03DAC">
      <w:r>
        <w:rPr>
          <w:b/>
        </w:rPr>
        <w:t>上海传媒科技有限公司 | 产品助理 | 2018-12 ~ 2022-04</w:t>
      </w:r>
    </w:p>
    <w:p w14:paraId="01BFE39F">
      <w:pPr>
        <w:pStyle w:val="16"/>
      </w:pPr>
      <w:r>
        <w:t>负责产品需求调研、用户分析，完成产品规划与设计。</w:t>
      </w:r>
    </w:p>
    <w:p w14:paraId="658A856C">
      <w:r>
        <w:rPr>
          <w:b/>
        </w:rPr>
        <w:t>博雅制造有限公司 | 产品经理 | 2022-07 ~ 2026-01</w:t>
      </w:r>
    </w:p>
    <w:p w14:paraId="1DB2D99A">
      <w:pPr>
        <w:pStyle w:val="16"/>
      </w:pPr>
      <w:r>
        <w:t>输出PRD文档，协调开发、测试、运营团队推进产品落地。</w:t>
      </w:r>
    </w:p>
    <w:p w14:paraId="301A265C">
      <w:pPr>
        <w:pStyle w:val="4"/>
      </w:pPr>
      <w:r>
        <w:t>教育经历</w:t>
      </w:r>
    </w:p>
    <w:p w14:paraId="0AE76E6B">
      <w:r>
        <w:t>厦门大学 | 计算机科学与技术 | 本科 | 2014-09 ~ 2018-06</w:t>
      </w:r>
    </w:p>
    <w:p w14:paraId="301B9617">
      <w:r>
        <w:t>专业成绩：3.32/4</w:t>
      </w:r>
    </w:p>
    <w:p w14:paraId="459C8BDB">
      <w:r>
        <w:t>主修课程：数据库原理、算法设计、数据结构、计算机网络、编程基础、操作系统</w:t>
      </w:r>
    </w:p>
    <w:p w14:paraId="764C6D5A">
      <w:pPr>
        <w:pStyle w:val="4"/>
      </w:pPr>
      <w:r>
        <w:t>技能证书</w:t>
      </w:r>
    </w:p>
    <w:p w14:paraId="22833D2A">
      <w:r>
        <w:t>语言能力：英语专八，流利商务沟通。</w:t>
      </w:r>
    </w:p>
    <w:p w14:paraId="6AE16A49">
      <w:r>
        <w:t>计算机能力：具备网络基础</w:t>
      </w:r>
    </w:p>
    <w:p w14:paraId="0CFA6D89">
      <w:r>
        <w:t>专业能力：用户调研、Axure、项目管理</w:t>
      </w:r>
    </w:p>
    <w:p w14:paraId="6CFACC81">
      <w:pPr>
        <w:pStyle w:val="4"/>
      </w:pPr>
      <w:r>
        <w:t>资质认证</w:t>
      </w:r>
    </w:p>
    <w:p w14:paraId="2409D8F4">
      <w:pPr>
        <w:pStyle w:val="16"/>
      </w:pPr>
      <w:r>
        <w:t>PMP项目管理认证。</w:t>
      </w:r>
    </w:p>
    <w:p w14:paraId="36DD23C9">
      <w:pPr>
        <w:pStyle w:val="4"/>
      </w:pPr>
      <w:r>
        <w:t>自我陈述</w:t>
      </w:r>
    </w:p>
    <w:p w14:paraId="475DA5A3">
      <w:r>
        <w:t>善于洞察用户需求，逻辑分析能力强；能够快速理解业务场景；有责任心，注重细节，追求产品极致。</w:t>
      </w:r>
    </w:p>
    <w:p w14:paraId="2238E68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4446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AF38FB">
            <w:r>
              <w:rPr>
                <w:b/>
                <w:sz w:val="28"/>
              </w:rPr>
              <w:t>陈柳</w:t>
            </w:r>
          </w:p>
          <w:p w14:paraId="6EE9B782">
            <w:r>
              <w:t>求职意向：市场专员 | 西安 | 10649/月 | 一周内到岗</w:t>
            </w:r>
          </w:p>
          <w:p w14:paraId="354F1CFB">
            <w:r>
              <w:t>基本信息：35岁 | 男 | 杭州 | 13年经验</w:t>
            </w:r>
          </w:p>
          <w:p w14:paraId="6CF8785C">
            <w:r>
              <w:t>联系方式：13890203635 | yanzou@example.org</w:t>
            </w:r>
          </w:p>
          <w:p w14:paraId="1455FE42">
            <w:pPr>
              <w:pStyle w:val="4"/>
            </w:pPr>
            <w:r>
              <w:t>技能证书</w:t>
            </w:r>
          </w:p>
          <w:p w14:paraId="1EBE5CCF">
            <w:r>
              <w:t>语言能力：韩语TOPIK4，基础交流能力。</w:t>
            </w:r>
          </w:p>
          <w:p w14:paraId="32530C9B">
            <w:r>
              <w:t>计算机能力：熟悉Python基础</w:t>
            </w:r>
          </w:p>
          <w:p w14:paraId="1371D434">
            <w:r>
              <w:t>专业能力：社交媒体运营、活动策划、数据分析、文案写作</w:t>
            </w:r>
          </w:p>
        </w:tc>
        <w:tc>
          <w:tcPr>
            <w:tcW w:w="4320" w:type="dxa"/>
          </w:tcPr>
          <w:p w14:paraId="4DACFC21"/>
          <w:p w14:paraId="7832B23D">
            <w:pPr>
              <w:pStyle w:val="4"/>
            </w:pPr>
            <w:r>
              <w:t>学习背景</w:t>
            </w:r>
          </w:p>
          <w:p w14:paraId="009A9C8A">
            <w:r>
              <w:t>北京大学 | 工商管理 | 本科 | 2009-09 ~ 2013-06</w:t>
            </w:r>
          </w:p>
          <w:p w14:paraId="6F3AB61F">
            <w:r>
              <w:t>专业成绩：3.36/4</w:t>
            </w:r>
          </w:p>
          <w:p w14:paraId="0A219526">
            <w:r>
              <w:t>主修课程：市场营销学、管理学原理、运营管理、财务管理、组织行为学、战略管理</w:t>
            </w:r>
          </w:p>
          <w:p w14:paraId="6466019D">
            <w:pPr>
              <w:pStyle w:val="4"/>
            </w:pPr>
            <w:r>
              <w:t>职业经历</w:t>
            </w:r>
          </w:p>
          <w:p w14:paraId="1D988C71">
            <w:r>
              <w:rPr>
                <w:b/>
              </w:rPr>
              <w:t>鼎盛教育科技有限公司 | 市场助理 | 2020-02 ~ 2022-01</w:t>
            </w:r>
          </w:p>
          <w:p w14:paraId="10EB8CB7">
            <w:pPr>
              <w:pStyle w:val="16"/>
            </w:pPr>
            <w:r>
              <w:t>负责市场调研，收集竞品信息，撰写分析报告。 运营公司社交媒体账号（公众号、微博等），提高粉丝互动。 协助制定营销策略，跟踪推广效果并优化。</w:t>
            </w:r>
          </w:p>
          <w:p w14:paraId="6644B9EF">
            <w:r>
              <w:rPr>
                <w:b/>
              </w:rPr>
              <w:t>北京传媒有限公司 | 品牌专员 | 2022-01 ~ 2026-01</w:t>
            </w:r>
          </w:p>
          <w:p w14:paraId="1A82C5FE">
            <w:pPr>
              <w:pStyle w:val="16"/>
            </w:pPr>
            <w:r>
              <w:t>负责市场调研，收集竞品信息，撰写分析报告。</w:t>
            </w:r>
          </w:p>
          <w:p w14:paraId="797B606F">
            <w:pPr>
              <w:pStyle w:val="4"/>
            </w:pPr>
            <w:r>
              <w:t>获奖情况</w:t>
            </w:r>
          </w:p>
          <w:p w14:paraId="1142396D">
            <w:pPr>
              <w:pStyle w:val="16"/>
            </w:pPr>
            <w:r>
              <w:t>大学英语四级（CET-4），良好的读写能力。</w:t>
            </w:r>
          </w:p>
          <w:p w14:paraId="20C5A04E">
            <w:pPr>
              <w:pStyle w:val="16"/>
            </w:pPr>
            <w:r>
              <w:t>大学英语六级（CET-6），优秀的听说读写能力。</w:t>
            </w:r>
          </w:p>
          <w:p w14:paraId="19421EC2">
            <w:pPr>
              <w:pStyle w:val="4"/>
            </w:pPr>
            <w:r>
              <w:t>关于我</w:t>
            </w:r>
          </w:p>
          <w:p w14:paraId="2B21D6A9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2CEF2176">
      <w:r>
        <w:br w:type="page"/>
      </w:r>
    </w:p>
    <w:p w14:paraId="142C2589">
      <w:pPr>
        <w:jc w:val="center"/>
      </w:pPr>
      <w:r>
        <w:rPr>
          <w:b/>
          <w:sz w:val="32"/>
        </w:rPr>
        <w:t>宋桂花</w:t>
      </w:r>
    </w:p>
    <w:p w14:paraId="7BFFB842">
      <w:r>
        <w:t>求职意向：设计师 | 南京 | 10943/月 | 一周内到岗</w:t>
      </w:r>
    </w:p>
    <w:p w14:paraId="14CD4415">
      <w:r>
        <w:t>基本信息：35岁 | 女 | 南京 | 13年经验</w:t>
      </w:r>
    </w:p>
    <w:p w14:paraId="053715F0">
      <w:r>
        <w:t>联系方式：13735064096 | laichao@example.org</w:t>
      </w:r>
    </w:p>
    <w:p w14:paraId="3AD874B6">
      <w:pPr>
        <w:pStyle w:val="4"/>
      </w:pPr>
      <w:r>
        <w:t>教育状况</w:t>
      </w:r>
    </w:p>
    <w:p w14:paraId="7538BDA0">
      <w:r>
        <w:t>南京大学 | 艺术设计 | 本科 | 2009-09 ~ 2013-06</w:t>
      </w:r>
    </w:p>
    <w:p w14:paraId="58D8D06A">
      <w:r>
        <w:t>专业成绩：3.78/4（专业前10%）</w:t>
      </w:r>
    </w:p>
    <w:p w14:paraId="3F4B1CD7">
      <w:r>
        <w:t>主修课程：财务管理、运营管理、战略管理、市场营销学、组织行为学、管理学原理</w:t>
      </w:r>
    </w:p>
    <w:p w14:paraId="74575AA7">
      <w:pPr>
        <w:pStyle w:val="4"/>
      </w:pPr>
      <w:r>
        <w:t>工作经历</w:t>
      </w:r>
    </w:p>
    <w:p w14:paraId="710A0D5A">
      <w:r>
        <w:rPr>
          <w:b/>
        </w:rPr>
        <w:t>鼎盛科技科技有限公司 | 视觉设计师 | 2023-09 ~ 2026-04</w:t>
      </w:r>
    </w:p>
    <w:p w14:paraId="21A6F21C">
      <w:pPr>
        <w:pStyle w:val="16"/>
      </w:pPr>
      <w:r>
        <w:t>参与品牌VI设计，确保品牌一致性。</w:t>
      </w:r>
    </w:p>
    <w:p w14:paraId="2A389F77">
      <w:pPr>
        <w:pStyle w:val="4"/>
      </w:pPr>
      <w:r>
        <w:t>能力专长</w:t>
      </w:r>
    </w:p>
    <w:p w14:paraId="4F4B189A">
      <w:r>
        <w:t>语言能力：英语CET-6，读写熟练，可日常交流。</w:t>
      </w:r>
    </w:p>
    <w:p w14:paraId="46609ADA">
      <w:r>
        <w:t>计算机能力：掌握Photoshop基本操作</w:t>
      </w:r>
    </w:p>
    <w:p w14:paraId="783B8857">
      <w:r>
        <w:t>专业能力：色彩搭配、Sketch、Illustrator</w:t>
      </w:r>
    </w:p>
    <w:p w14:paraId="5D75F922">
      <w:pPr>
        <w:pStyle w:val="4"/>
      </w:pPr>
      <w:r>
        <w:t>证书与荣誉</w:t>
      </w:r>
    </w:p>
    <w:p w14:paraId="6DB0931D">
      <w:pPr>
        <w:pStyle w:val="16"/>
      </w:pPr>
      <w:r>
        <w:t>Adobe认证设计师。</w:t>
      </w:r>
    </w:p>
    <w:p w14:paraId="6CCB1230">
      <w:pPr>
        <w:pStyle w:val="4"/>
      </w:pPr>
      <w:r>
        <w:t>自我介绍</w:t>
      </w:r>
    </w:p>
    <w:p w14:paraId="04AA503F">
      <w:r>
        <w:t>具备良好的审美能力和设计功底；热爱设计，关注细节；善于沟通，能准确理解需求并转化为优秀的设计方案。</w:t>
      </w:r>
    </w:p>
    <w:p w14:paraId="132E34D5">
      <w:r>
        <w:br w:type="page"/>
      </w:r>
    </w:p>
    <w:p w14:paraId="4FE0DE55">
      <w:pPr>
        <w:jc w:val="center"/>
      </w:pPr>
      <w:r>
        <w:rPr>
          <w:b/>
          <w:sz w:val="32"/>
        </w:rPr>
        <w:t>周玉珍</w:t>
      </w:r>
    </w:p>
    <w:p w14:paraId="7FAAC9DD">
      <w:r>
        <w:t>求职意向：设计师 | 广州 | 16342/月 | 随时到岗</w:t>
      </w:r>
    </w:p>
    <w:p w14:paraId="7B953203">
      <w:r>
        <w:t>基本信息：39岁 | 男 | 广州 | 15年经验</w:t>
      </w:r>
    </w:p>
    <w:p w14:paraId="074267AF">
      <w:r>
        <w:t>联系方式：15148317177 | guiying36@example.net</w:t>
      </w:r>
    </w:p>
    <w:p w14:paraId="41EE285B">
      <w:pPr>
        <w:pStyle w:val="4"/>
      </w:pPr>
      <w:r>
        <w:t>自我评价</w:t>
      </w:r>
    </w:p>
    <w:p w14:paraId="2D8F4AC6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3D1CD4E4">
      <w:pPr>
        <w:pStyle w:val="4"/>
      </w:pPr>
      <w:r>
        <w:t>教育经历</w:t>
      </w:r>
    </w:p>
    <w:p w14:paraId="0E44A94C">
      <w:r>
        <w:t>浙江大学 | 艺术设计 | 硕士 | 2008-09 ~ 2011-06</w:t>
      </w:r>
    </w:p>
    <w:p w14:paraId="0D1B3AC4">
      <w:r>
        <w:t>专业成绩：3.25/4</w:t>
      </w:r>
    </w:p>
    <w:p w14:paraId="754A96F9">
      <w:r>
        <w:t>主修课程：管理学原理、战略管理、市场营销学、组织行为学、财务管理、运营管理</w:t>
      </w:r>
    </w:p>
    <w:p w14:paraId="3CF66EFA">
      <w:pPr>
        <w:pStyle w:val="4"/>
      </w:pPr>
      <w:r>
        <w:t>工作经验</w:t>
      </w:r>
    </w:p>
    <w:p w14:paraId="5E98F663">
      <w:r>
        <w:rPr>
          <w:b/>
        </w:rPr>
        <w:t>恒通医疗有限公司 | 平面设计师 | 2020-10 ~ 2022-11</w:t>
      </w:r>
    </w:p>
    <w:p w14:paraId="3AA9AC9E">
      <w:pPr>
        <w:pStyle w:val="16"/>
      </w:pPr>
      <w:r>
        <w:t>制作宣传海报、画册、名片等平面物料。 参与品牌VI设计，确保品牌一致性。</w:t>
      </w:r>
    </w:p>
    <w:p w14:paraId="5300A976">
      <w:r>
        <w:rPr>
          <w:b/>
        </w:rPr>
        <w:t>卓越互联网有限公司 | UI设计师 | 2022-08 ~ 2025-01</w:t>
      </w:r>
    </w:p>
    <w:p w14:paraId="6C2DE7F3">
      <w:pPr>
        <w:pStyle w:val="16"/>
      </w:pPr>
      <w:r>
        <w:t>维护设计规范，持续优化设计风格。 与产品、开发沟通，保证设计落地效果。</w:t>
      </w:r>
    </w:p>
    <w:p w14:paraId="15CFF321">
      <w:r>
        <w:rPr>
          <w:b/>
        </w:rPr>
        <w:t>卓越教育有限公司 | 视觉设计师 | 2025-11 ~ 2026-06</w:t>
      </w:r>
    </w:p>
    <w:p w14:paraId="7307FB96">
      <w:pPr>
        <w:pStyle w:val="16"/>
      </w:pPr>
      <w:r>
        <w:t>与产品、开发沟通，保证设计落地效果。</w:t>
      </w:r>
    </w:p>
    <w:p w14:paraId="001C4482">
      <w:pPr>
        <w:pStyle w:val="4"/>
      </w:pPr>
      <w:r>
        <w:t>专业技能</w:t>
      </w:r>
    </w:p>
    <w:p w14:paraId="339AAFC3">
      <w:r>
        <w:t>语言能力：日语N2，可进行日常对话。</w:t>
      </w:r>
    </w:p>
    <w:p w14:paraId="653F3825">
      <w:r>
        <w:t>计算机能力：熟悉Python基础</w:t>
      </w:r>
    </w:p>
    <w:p w14:paraId="56EBA99C">
      <w:r>
        <w:t>专业能力：Illustrator、Photoshop、色彩搭配、Sketch</w:t>
      </w:r>
    </w:p>
    <w:p w14:paraId="22E56F09">
      <w:pPr>
        <w:pStyle w:val="4"/>
      </w:pPr>
      <w:r>
        <w:t>证书与荣誉</w:t>
      </w:r>
    </w:p>
    <w:p w14:paraId="56772C77">
      <w:pPr>
        <w:pStyle w:val="16"/>
      </w:pPr>
      <w:r>
        <w:t>Adobe认证设计师。</w:t>
      </w:r>
    </w:p>
    <w:p w14:paraId="6D7DD2C0">
      <w:r>
        <w:br w:type="page"/>
      </w:r>
    </w:p>
    <w:p w14:paraId="3F2D6766">
      <w:pPr>
        <w:jc w:val="center"/>
      </w:pPr>
      <w:r>
        <w:rPr>
          <w:b/>
          <w:sz w:val="32"/>
        </w:rPr>
        <w:t>李燕</w:t>
      </w:r>
    </w:p>
    <w:p w14:paraId="30F1C89E">
      <w:pPr>
        <w:jc w:val="center"/>
      </w:pPr>
      <w:r>
        <w:rPr>
          <w:sz w:val="2"/>
        </w:rPr>
        <w:t>____________________________________________________________</w:t>
      </w:r>
    </w:p>
    <w:p w14:paraId="319BF73C">
      <w:r>
        <w:t>求职意向：财务助理 | 北京 | 21731/月 | 一周内到岗</w:t>
      </w:r>
    </w:p>
    <w:p w14:paraId="5474448D">
      <w:r>
        <w:t>基本信息：32岁 | 女 | 苏州 | 10年经验</w:t>
      </w:r>
    </w:p>
    <w:p w14:paraId="328FF07D">
      <w:r>
        <w:t>联系方式：15218498018 | ldai@example.net</w:t>
      </w:r>
    </w:p>
    <w:p w14:paraId="365AA701">
      <w:pPr>
        <w:pStyle w:val="4"/>
      </w:pPr>
      <w:r>
        <w:t>过往经历</w:t>
      </w:r>
    </w:p>
    <w:p w14:paraId="6EB634FB">
      <w:r>
        <w:rPr>
          <w:b/>
        </w:rPr>
        <w:t>卓越医疗科技有限公司 | 财务分析 | 2023-10 ~ 2024-05</w:t>
      </w:r>
    </w:p>
    <w:p w14:paraId="2BB31317">
      <w:pPr>
        <w:pStyle w:val="16"/>
      </w:pPr>
      <w:r>
        <w:t>配合审计工作，提供所需财务资料。 协助完成月度财务报表编制及税务申报。</w:t>
      </w:r>
    </w:p>
    <w:p w14:paraId="34723842">
      <w:r>
        <w:rPr>
          <w:b/>
        </w:rPr>
        <w:t>深圳互联网有限公司 | 财务分析 | 2024-06 ~ 2026-01</w:t>
      </w:r>
    </w:p>
    <w:p w14:paraId="7F752E75">
      <w:pPr>
        <w:pStyle w:val="16"/>
      </w:pPr>
      <w:r>
        <w:t>参与预算编制及成本控制分析。 管理发票、合同等财务档案，确保合规。 配合审计工作，提供所需财务资料。</w:t>
      </w:r>
    </w:p>
    <w:p w14:paraId="09089231">
      <w:pPr>
        <w:pStyle w:val="4"/>
      </w:pPr>
      <w:r>
        <w:t>教育经历</w:t>
      </w:r>
    </w:p>
    <w:p w14:paraId="6382D7CC">
      <w:r>
        <w:t>同济大学 | 审计学 | 本科 | 2012-09 ~ 2016-06</w:t>
      </w:r>
    </w:p>
    <w:p w14:paraId="290D07EE">
      <w:r>
        <w:t>专业成绩：3.92/4（专业前10%）</w:t>
      </w:r>
    </w:p>
    <w:p w14:paraId="6F9F76CD">
      <w:r>
        <w:t>主修课程：财务管理、战略管理、运营管理、组织行为学、管理学原理、市场营销学</w:t>
      </w:r>
    </w:p>
    <w:p w14:paraId="11699999">
      <w:pPr>
        <w:pStyle w:val="4"/>
      </w:pPr>
      <w:r>
        <w:t>技能特长</w:t>
      </w:r>
    </w:p>
    <w:p w14:paraId="45B82FF6">
      <w:r>
        <w:t>语言能力：英语CET-6，读写熟练，可日常交流。</w:t>
      </w:r>
    </w:p>
    <w:p w14:paraId="02A6C26C">
      <w:r>
        <w:t>计算机能力：精通Excel数据处理</w:t>
      </w:r>
    </w:p>
    <w:p w14:paraId="63F26B7A">
      <w:r>
        <w:t>专业能力：财务报表、Excel、金蝶、用友</w:t>
      </w:r>
    </w:p>
    <w:p w14:paraId="5442E6C0">
      <w:pPr>
        <w:pStyle w:val="4"/>
      </w:pPr>
      <w:r>
        <w:t>资格证书</w:t>
      </w:r>
    </w:p>
    <w:p w14:paraId="2F8821C3">
      <w:pPr>
        <w:pStyle w:val="16"/>
      </w:pPr>
      <w:r>
        <w:t>会计从业资格证。</w:t>
      </w:r>
    </w:p>
    <w:p w14:paraId="4EC81C16">
      <w:pPr>
        <w:pStyle w:val="16"/>
      </w:pPr>
      <w:r>
        <w:t>初级会计职称。</w:t>
      </w:r>
    </w:p>
    <w:p w14:paraId="45949A76">
      <w:pPr>
        <w:pStyle w:val="4"/>
      </w:pPr>
      <w:r>
        <w:t>自我评价</w:t>
      </w:r>
    </w:p>
    <w:p w14:paraId="1D969348">
      <w:r>
        <w:t>做事严谨，对数字敏感；熟练掌握财务软件，有较强的合规意识；诚实守信，具备良好的职业道德。</w:t>
      </w:r>
    </w:p>
    <w:p w14:paraId="6A8145D0">
      <w:r>
        <w:br w:type="page"/>
      </w:r>
    </w:p>
    <w:p w14:paraId="35FB72A0">
      <w:pPr>
        <w:jc w:val="center"/>
      </w:pPr>
      <w:r>
        <w:rPr>
          <w:b/>
          <w:sz w:val="32"/>
        </w:rPr>
        <w:t>刘柳</w:t>
      </w:r>
    </w:p>
    <w:p w14:paraId="7DFD1B31">
      <w:pPr>
        <w:jc w:val="center"/>
      </w:pPr>
      <w:r>
        <w:rPr>
          <w:sz w:val="2"/>
        </w:rPr>
        <w:t>____________________________________________________________</w:t>
      </w:r>
    </w:p>
    <w:p w14:paraId="2773A8A5">
      <w:r>
        <w:t>求职意向：财务助理 | 南京 | 17172/月 | 随时到岗</w:t>
      </w:r>
    </w:p>
    <w:p w14:paraId="4249C932">
      <w:r>
        <w:t>基本信息：34岁 | 男 | 南京 | 12年经验</w:t>
      </w:r>
    </w:p>
    <w:p w14:paraId="2540F832">
      <w:r>
        <w:t>联系方式：15276935647 | junyan@example.net</w:t>
      </w:r>
    </w:p>
    <w:p w14:paraId="71637443">
      <w:pPr>
        <w:pStyle w:val="4"/>
      </w:pPr>
      <w:r>
        <w:t>工作经历</w:t>
      </w:r>
    </w:p>
    <w:p w14:paraId="3C18AFD6">
      <w:r>
        <w:rPr>
          <w:b/>
        </w:rPr>
        <w:t>深圳医疗有限公司 | 会计 | 2022-08 ~ 2026-07</w:t>
      </w:r>
    </w:p>
    <w:p w14:paraId="1B68F076">
      <w:pPr>
        <w:pStyle w:val="16"/>
      </w:pPr>
      <w:r>
        <w:t>管理发票、合同等财务档案，确保合规。</w:t>
      </w:r>
    </w:p>
    <w:p w14:paraId="2492E5D1">
      <w:pPr>
        <w:pStyle w:val="4"/>
      </w:pPr>
      <w:r>
        <w:t>教育背景</w:t>
      </w:r>
    </w:p>
    <w:p w14:paraId="505B68A6">
      <w:r>
        <w:t>中山大学 | 审计学 | 本科 | 2010-09 ~ 2014-06</w:t>
      </w:r>
    </w:p>
    <w:p w14:paraId="30B90A57">
      <w:r>
        <w:t>专业成绩：3.8/4</w:t>
      </w:r>
    </w:p>
    <w:p w14:paraId="7DC211A8">
      <w:r>
        <w:t>主修课程：管理学原理、财务管理、组织行为学、运营管理、战略管理、市场营销学</w:t>
      </w:r>
    </w:p>
    <w:p w14:paraId="16004382">
      <w:pPr>
        <w:pStyle w:val="4"/>
      </w:pPr>
      <w:r>
        <w:t>核心技能</w:t>
      </w:r>
    </w:p>
    <w:p w14:paraId="4D75FDC7">
      <w:r>
        <w:t>语言能力：英语CET-4，具备基本读写能力。</w:t>
      </w:r>
    </w:p>
    <w:p w14:paraId="57A252BF">
      <w:r>
        <w:t>计算机能力：熟练使用Office办公软件</w:t>
      </w:r>
    </w:p>
    <w:p w14:paraId="4689731C">
      <w:r>
        <w:t>专业能力：税务申报、Excel</w:t>
      </w:r>
    </w:p>
    <w:p w14:paraId="0FDD21B8">
      <w:pPr>
        <w:pStyle w:val="4"/>
      </w:pPr>
      <w:r>
        <w:t>资质认证</w:t>
      </w:r>
    </w:p>
    <w:p w14:paraId="3E97882C">
      <w:pPr>
        <w:pStyle w:val="16"/>
      </w:pPr>
      <w:r>
        <w:t>会计从业资格证。</w:t>
      </w:r>
    </w:p>
    <w:p w14:paraId="7C744A0C">
      <w:pPr>
        <w:pStyle w:val="16"/>
      </w:pPr>
      <w:r>
        <w:t>初级会计职称。</w:t>
      </w:r>
    </w:p>
    <w:p w14:paraId="6D7C77E0">
      <w:pPr>
        <w:pStyle w:val="4"/>
      </w:pPr>
      <w:r>
        <w:t>自我陈述</w:t>
      </w:r>
    </w:p>
    <w:p w14:paraId="59A7B6AA">
      <w:r>
        <w:t>做事严谨，对数字敏感；熟练掌握财务软件，有较强的合规意识；诚实守信，具备良好的职业道德。</w:t>
      </w:r>
    </w:p>
    <w:p w14:paraId="50A7F73C">
      <w:r>
        <w:br w:type="page"/>
      </w:r>
    </w:p>
    <w:p w14:paraId="0D585B9C">
      <w:pPr>
        <w:jc w:val="center"/>
      </w:pPr>
      <w:r>
        <w:rPr>
          <w:b/>
          <w:sz w:val="32"/>
        </w:rPr>
        <w:t>玉洁</w:t>
      </w:r>
    </w:p>
    <w:p w14:paraId="3A80AABB">
      <w:pPr>
        <w:jc w:val="center"/>
      </w:pPr>
      <w:r>
        <w:rPr>
          <w:sz w:val="2"/>
        </w:rPr>
        <w:t>____________________________________________________________</w:t>
      </w:r>
    </w:p>
    <w:p w14:paraId="5B2C9176">
      <w:r>
        <w:t>求职意向：软件工程师 | 上海 | 17804/月 | 一个月内到岗</w:t>
      </w:r>
    </w:p>
    <w:p w14:paraId="3DA37022">
      <w:r>
        <w:t>基本信息：32岁 | 女 | 上海 | 10年经验</w:t>
      </w:r>
    </w:p>
    <w:p w14:paraId="7F167BE4">
      <w:r>
        <w:t>联系方式：14512996232 | tangyan@example.org</w:t>
      </w:r>
    </w:p>
    <w:p w14:paraId="52C4E91B">
      <w:pPr>
        <w:pStyle w:val="4"/>
      </w:pPr>
      <w:r>
        <w:t>职业经历</w:t>
      </w:r>
    </w:p>
    <w:p w14:paraId="12B2552B">
      <w:r>
        <w:rPr>
          <w:b/>
        </w:rPr>
        <w:t>领航制造科技有限公司 | Java开发工程师 | 2021-10 ~ 2022-02</w:t>
      </w:r>
    </w:p>
    <w:p w14:paraId="75192273">
      <w:pPr>
        <w:pStyle w:val="16"/>
      </w:pPr>
      <w:r>
        <w:t>参与需求分析，负责后端/前端模块设计与开发。 协助团队完成项目迭代与上线。 参与技术方案讨论，撰写技术文档。</w:t>
      </w:r>
    </w:p>
    <w:p w14:paraId="5F676AA8">
      <w:r>
        <w:rPr>
          <w:b/>
        </w:rPr>
        <w:t>成都金融科技有限公司 | Java开发工程师 | 2022-10 ~ 2026-08</w:t>
      </w:r>
    </w:p>
    <w:p w14:paraId="7DBE2C1F">
      <w:pPr>
        <w:pStyle w:val="16"/>
      </w:pPr>
      <w:r>
        <w:t>协助团队完成项目迭代与上线。</w:t>
      </w:r>
    </w:p>
    <w:p w14:paraId="7BBD4AB2">
      <w:pPr>
        <w:pStyle w:val="4"/>
      </w:pPr>
      <w:r>
        <w:t>教育经历</w:t>
      </w:r>
    </w:p>
    <w:p w14:paraId="5AC7DE17">
      <w:r>
        <w:t>山东大学 | 信息管理与信息系统 | 本科 | 2012-09 ~ 2016-06</w:t>
      </w:r>
    </w:p>
    <w:p w14:paraId="5D38310F">
      <w:r>
        <w:t>专业成绩：3.5/4（专业前30%）</w:t>
      </w:r>
    </w:p>
    <w:p w14:paraId="276F2A0B">
      <w:r>
        <w:t>主修课程：组织行为学、管理学原理、运营管理、财务管理、战略管理、市场营销学</w:t>
      </w:r>
    </w:p>
    <w:p w14:paraId="442AF340">
      <w:pPr>
        <w:pStyle w:val="4"/>
      </w:pPr>
      <w:r>
        <w:t>能力专长</w:t>
      </w:r>
    </w:p>
    <w:p w14:paraId="19B50CAF">
      <w:r>
        <w:t>语言能力：英语CET-6，读写熟练，可日常交流。</w:t>
      </w:r>
    </w:p>
    <w:p w14:paraId="64FD8105">
      <w:r>
        <w:t>计算机能力：熟练使用Office办公软件</w:t>
      </w:r>
    </w:p>
    <w:p w14:paraId="3B789AD4">
      <w:r>
        <w:t>专业能力：Spring、Java、Python、MySQL</w:t>
      </w:r>
    </w:p>
    <w:p w14:paraId="1AEC48BA">
      <w:pPr>
        <w:pStyle w:val="4"/>
      </w:pPr>
      <w:r>
        <w:t>证书与荣誉</w:t>
      </w:r>
    </w:p>
    <w:p w14:paraId="02979807">
      <w:pPr>
        <w:pStyle w:val="16"/>
      </w:pPr>
      <w:r>
        <w:t>全国计算机等级考试二级（Office高级应用）。</w:t>
      </w:r>
    </w:p>
    <w:p w14:paraId="42D9881C">
      <w:pPr>
        <w:pStyle w:val="4"/>
      </w:pPr>
      <w:r>
        <w:t>主要项目</w:t>
      </w:r>
    </w:p>
    <w:p w14:paraId="08B8EDD4">
      <w:r>
        <w:rPr>
          <w:b/>
        </w:rPr>
        <w:t>企业级管理系统（2022-01 ~ 2025-08）</w:t>
      </w:r>
    </w:p>
    <w:p w14:paraId="59AA754E">
      <w:pPr>
        <w:pStyle w:val="16"/>
      </w:pPr>
      <w:r>
        <w:t>负责核心模块设计与开发，实现了高并发处理，提升了系统性能30%。</w:t>
      </w:r>
    </w:p>
    <w:p w14:paraId="01DAEF06">
      <w:pPr>
        <w:pStyle w:val="4"/>
      </w:pPr>
      <w:r>
        <w:t>自我陈述</w:t>
      </w:r>
    </w:p>
    <w:p w14:paraId="6A609138">
      <w:r>
        <w:t>逻辑思维清晰，代码规范；热爱技术，乐于钻研；具备良好的问题分析和解决能力；有较强的学习能力和团队协作精神。</w:t>
      </w:r>
    </w:p>
    <w:p w14:paraId="0EF92E42">
      <w:r>
        <w:br w:type="page"/>
      </w:r>
    </w:p>
    <w:p w14:paraId="5324A7F1">
      <w:pPr>
        <w:jc w:val="center"/>
      </w:pPr>
      <w:r>
        <w:rPr>
          <w:b/>
          <w:sz w:val="32"/>
        </w:rPr>
        <w:t>贺建华</w:t>
      </w:r>
    </w:p>
    <w:p w14:paraId="20503012">
      <w:pPr>
        <w:jc w:val="center"/>
      </w:pPr>
      <w:r>
        <w:rPr>
          <w:sz w:val="2"/>
        </w:rPr>
        <w:t>____________________________________________________________</w:t>
      </w:r>
    </w:p>
    <w:p w14:paraId="54BBC66F">
      <w:r>
        <w:t>求职意向：产品经理 | 青岛 | 10974/月 | 随时到岗</w:t>
      </w:r>
    </w:p>
    <w:p w14:paraId="3F35622D">
      <w:r>
        <w:t>基本信息：27岁 | 女 | 青岛 | 7年经验</w:t>
      </w:r>
    </w:p>
    <w:p w14:paraId="2993DB93">
      <w:r>
        <w:t>联系方式：18532738535 | junyao@example.com</w:t>
      </w:r>
    </w:p>
    <w:p w14:paraId="47B438A9">
      <w:pPr>
        <w:pStyle w:val="4"/>
      </w:pPr>
      <w:r>
        <w:t>工作经历</w:t>
      </w:r>
    </w:p>
    <w:p w14:paraId="1895EA50">
      <w:r>
        <w:rPr>
          <w:b/>
        </w:rPr>
        <w:t>深圳零售有限公司 | 产品助理 | 2022-01 ~ 2026-09</w:t>
      </w:r>
    </w:p>
    <w:p w14:paraId="3B39C7B7">
      <w:pPr>
        <w:pStyle w:val="16"/>
      </w:pPr>
      <w:r>
        <w:t>参与竞品分析，提炼差异化优势。 跟踪产品数据，根据反馈持续优化迭代。</w:t>
      </w:r>
    </w:p>
    <w:p w14:paraId="672C8CBE">
      <w:pPr>
        <w:pStyle w:val="4"/>
      </w:pPr>
      <w:r>
        <w:t>教育经历</w:t>
      </w:r>
    </w:p>
    <w:p w14:paraId="0CE48078">
      <w:r>
        <w:t>北京信息职业技术学院 | 心理学 | 专科 | 2016-09 ~ 2019-06</w:t>
      </w:r>
    </w:p>
    <w:p w14:paraId="5F63EE4D">
      <w:r>
        <w:t>专业成绩：3.63/4（专业前15%）</w:t>
      </w:r>
    </w:p>
    <w:p w14:paraId="284B625F">
      <w:r>
        <w:t>主修课程：管理学原理、市场营销学、财务管理、运营管理、战略管理</w:t>
      </w:r>
    </w:p>
    <w:p w14:paraId="13D47115">
      <w:pPr>
        <w:pStyle w:val="4"/>
      </w:pPr>
      <w:r>
        <w:t>技能证书</w:t>
      </w:r>
    </w:p>
    <w:p w14:paraId="6F21CBB8">
      <w:r>
        <w:t>语言能力：英语CET-6，读写熟练，可日常交流。</w:t>
      </w:r>
    </w:p>
    <w:p w14:paraId="0311520D">
      <w:r>
        <w:t>计算机能力：熟悉Python基础</w:t>
      </w:r>
    </w:p>
    <w:p w14:paraId="61A90AAB">
      <w:r>
        <w:t>专业能力：项目管理、用户调研、数据分析、Axure</w:t>
      </w:r>
    </w:p>
    <w:p w14:paraId="7282A8AD">
      <w:pPr>
        <w:pStyle w:val="4"/>
      </w:pPr>
      <w:r>
        <w:t>证书与荣誉</w:t>
      </w:r>
    </w:p>
    <w:p w14:paraId="5F0A0AC8">
      <w:pPr>
        <w:pStyle w:val="16"/>
      </w:pPr>
      <w:r>
        <w:t>PMP项目管理认证。</w:t>
      </w:r>
    </w:p>
    <w:p w14:paraId="638DCB11">
      <w:pPr>
        <w:pStyle w:val="4"/>
      </w:pPr>
      <w:r>
        <w:t>项目实践</w:t>
      </w:r>
    </w:p>
    <w:p w14:paraId="4C792501">
      <w:r>
        <w:rPr>
          <w:b/>
        </w:rPr>
        <w:t>品牌官网改版（2022-07 ~ 2023-12）</w:t>
      </w:r>
    </w:p>
    <w:p w14:paraId="3F454C84">
      <w:pPr>
        <w:pStyle w:val="16"/>
      </w:pPr>
      <w:r>
        <w:t>负责核心模块设计与开发，实现了高并发处理，提升了系统性能30%。</w:t>
      </w:r>
    </w:p>
    <w:p w14:paraId="71D79B17">
      <w:pPr>
        <w:pStyle w:val="4"/>
      </w:pPr>
      <w:r>
        <w:t>自我评价</w:t>
      </w:r>
    </w:p>
    <w:p w14:paraId="5CBA6A22">
      <w:r>
        <w:t>善于洞察用户需求，逻辑分析能力强；能够快速理解业务场景；有责任心，注重细节，追求产品极致。</w:t>
      </w:r>
    </w:p>
    <w:p w14:paraId="5C61334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723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B9B1C3">
            <w:r>
              <w:rPr>
                <w:b/>
                <w:sz w:val="28"/>
              </w:rPr>
              <w:t>权婷婷</w:t>
            </w:r>
          </w:p>
          <w:p w14:paraId="173DDB9D">
            <w:r>
              <w:t>求职意向：设计师 | 广州 | 22883/月 | 两周内到岗</w:t>
            </w:r>
          </w:p>
          <w:p w14:paraId="66C9C59F">
            <w:r>
              <w:t>基本信息：33岁 | 女 | 郑州 | 11年经验</w:t>
            </w:r>
          </w:p>
          <w:p w14:paraId="1978C89B">
            <w:r>
              <w:t>联系方式：13904263492 | fang91@example.org</w:t>
            </w:r>
          </w:p>
          <w:p w14:paraId="56C422CD">
            <w:pPr>
              <w:pStyle w:val="4"/>
            </w:pPr>
            <w:r>
              <w:t>核心技能</w:t>
            </w:r>
          </w:p>
          <w:p w14:paraId="02728E9A">
            <w:r>
              <w:t>语言能力：英语CET-6，读写熟练，可日常交流。</w:t>
            </w:r>
          </w:p>
          <w:p w14:paraId="184B9F42">
            <w:r>
              <w:t>计算机能力：熟练使用Office办公软件</w:t>
            </w:r>
          </w:p>
          <w:p w14:paraId="5D09935A">
            <w:r>
              <w:t>专业能力：色彩搭配、Illustrator、Sketch、Figma</w:t>
            </w:r>
          </w:p>
        </w:tc>
        <w:tc>
          <w:tcPr>
            <w:tcW w:w="4320" w:type="dxa"/>
          </w:tcPr>
          <w:p w14:paraId="1A785264"/>
          <w:p w14:paraId="24CBE854">
            <w:pPr>
              <w:pStyle w:val="4"/>
            </w:pPr>
            <w:r>
              <w:t>学习背景</w:t>
            </w:r>
          </w:p>
          <w:p w14:paraId="4F0C90E4">
            <w:r>
              <w:t>浙江大学 | 数字媒体艺术 | 本科 | 2011-09 ~ 2015-06</w:t>
            </w:r>
          </w:p>
          <w:p w14:paraId="01C2BCE1">
            <w:r>
              <w:t>专业成绩：3.78/4（专业前10%）</w:t>
            </w:r>
          </w:p>
          <w:p w14:paraId="4B4DDC95">
            <w:r>
              <w:t>主修课程：财务管理、运营管理、战略管理、管理学原理、市场营销学、组织行为学</w:t>
            </w:r>
          </w:p>
          <w:p w14:paraId="00B03772">
            <w:pPr>
              <w:pStyle w:val="4"/>
            </w:pPr>
            <w:r>
              <w:t>工作经验</w:t>
            </w:r>
          </w:p>
          <w:p w14:paraId="74E45904">
            <w:r>
              <w:rPr>
                <w:b/>
              </w:rPr>
              <w:t>创想医疗科技有限公司 | 视觉设计师 | 2017-12 ~ 2019-08</w:t>
            </w:r>
          </w:p>
          <w:p w14:paraId="6B5274FF">
            <w:pPr>
              <w:pStyle w:val="16"/>
            </w:pPr>
            <w:r>
              <w:t>维护设计规范，持续优化设计风格。 制作宣传海报、画册、名片等平面物料。 参与品牌VI设计，确保品牌一致性。</w:t>
            </w:r>
          </w:p>
          <w:p w14:paraId="2292E194">
            <w:r>
              <w:rPr>
                <w:b/>
              </w:rPr>
              <w:t>新锐零售有限公司 | UI设计师 | 2019-03 ~ 2023-08</w:t>
            </w:r>
          </w:p>
          <w:p w14:paraId="0AA1E60B">
            <w:pPr>
              <w:pStyle w:val="16"/>
            </w:pPr>
            <w:r>
              <w:t>参与品牌VI设计，确保品牌一致性。</w:t>
            </w:r>
          </w:p>
          <w:p w14:paraId="1DE332CB">
            <w:r>
              <w:rPr>
                <w:b/>
              </w:rPr>
              <w:t>博雅金融科技有限公司 | UI设计师 | 2023-03 ~ 2026-01</w:t>
            </w:r>
          </w:p>
          <w:p w14:paraId="51962695">
            <w:pPr>
              <w:pStyle w:val="16"/>
            </w:pPr>
            <w:r>
              <w:t>与产品、开发沟通，保证设计落地效果。 负责公司产品UI界面设计，提升视觉体验。</w:t>
            </w:r>
          </w:p>
          <w:p w14:paraId="48E03C83">
            <w:pPr>
              <w:pStyle w:val="4"/>
            </w:pPr>
            <w:r>
              <w:t>资质认证</w:t>
            </w:r>
          </w:p>
          <w:p w14:paraId="307E4BE8">
            <w:pPr>
              <w:pStyle w:val="16"/>
            </w:pPr>
            <w:r>
              <w:t>Adobe认证设计师。</w:t>
            </w:r>
          </w:p>
          <w:p w14:paraId="1BC6E228">
            <w:pPr>
              <w:pStyle w:val="4"/>
            </w:pPr>
            <w:r>
              <w:t>关于我</w:t>
            </w:r>
          </w:p>
          <w:p w14:paraId="3B0DF01B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79B40EB">
      <w:r>
        <w:br w:type="page"/>
      </w:r>
    </w:p>
    <w:p w14:paraId="1C069E67">
      <w:pPr>
        <w:jc w:val="center"/>
      </w:pPr>
      <w:r>
        <w:rPr>
          <w:b/>
          <w:sz w:val="32"/>
        </w:rPr>
        <w:t>李建</w:t>
      </w:r>
    </w:p>
    <w:p w14:paraId="07FA406C">
      <w:r>
        <w:t>求职意向：软件工程师 | 重庆 | 10933/月 | 两周内到岗</w:t>
      </w:r>
    </w:p>
    <w:p w14:paraId="6BD08FFE">
      <w:r>
        <w:t>基本信息：35岁 | 女 | 重庆 | 13年经验</w:t>
      </w:r>
    </w:p>
    <w:p w14:paraId="263F4BA0">
      <w:r>
        <w:t>联系方式：15357267248 | weifang@example.net</w:t>
      </w:r>
    </w:p>
    <w:p w14:paraId="50E6E340">
      <w:pPr>
        <w:pStyle w:val="4"/>
      </w:pPr>
      <w:r>
        <w:t>关于我</w:t>
      </w:r>
    </w:p>
    <w:p w14:paraId="55C8EA8A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1CDEBC3">
      <w:pPr>
        <w:pStyle w:val="4"/>
      </w:pPr>
      <w:r>
        <w:t>教育经历</w:t>
      </w:r>
    </w:p>
    <w:p w14:paraId="35A39BBF">
      <w:r>
        <w:t>厦门大学 | 软件工程 | 本科 | 2009-09 ~ 2013-06</w:t>
      </w:r>
    </w:p>
    <w:p w14:paraId="0C9DF8F0">
      <w:r>
        <w:t>专业成绩：3.43/4（专业前30%）</w:t>
      </w:r>
    </w:p>
    <w:p w14:paraId="24DF4CCE">
      <w:r>
        <w:t>主修课程：软件工程、Web开发、数据库设计、项目管理、软件测试、面向对象编程</w:t>
      </w:r>
    </w:p>
    <w:p w14:paraId="478F5810">
      <w:pPr>
        <w:pStyle w:val="4"/>
      </w:pPr>
      <w:r>
        <w:t>工作经验</w:t>
      </w:r>
    </w:p>
    <w:p w14:paraId="4D76E60C">
      <w:r>
        <w:rPr>
          <w:b/>
        </w:rPr>
        <w:t>博雅零售有限公司 | Python开发工程师 | 2025-10 ~ 2026-12</w:t>
      </w:r>
    </w:p>
    <w:p w14:paraId="692FB922">
      <w:pPr>
        <w:pStyle w:val="16"/>
      </w:pPr>
      <w:r>
        <w:t>参与需求分析，负责后端/前端模块设计与开发。 参与技术方案讨论，撰写技术文档。 协助团队完成项目迭代与上线。</w:t>
      </w:r>
    </w:p>
    <w:p w14:paraId="6C56FAFB">
      <w:pPr>
        <w:pStyle w:val="4"/>
      </w:pPr>
      <w:r>
        <w:t>能力专长</w:t>
      </w:r>
    </w:p>
    <w:p w14:paraId="46AA4F92">
      <w:r>
        <w:t>语言能力：英语专八，流利商务沟通。</w:t>
      </w:r>
    </w:p>
    <w:p w14:paraId="5D77FA91">
      <w:r>
        <w:t>计算机能力：熟练使用Office办公软件</w:t>
      </w:r>
    </w:p>
    <w:p w14:paraId="7F3D41B8">
      <w:r>
        <w:t>专业能力：MySQL、Spring</w:t>
      </w:r>
    </w:p>
    <w:p w14:paraId="7DE832AA">
      <w:pPr>
        <w:pStyle w:val="4"/>
      </w:pPr>
      <w:r>
        <w:t>证书与荣誉</w:t>
      </w:r>
    </w:p>
    <w:p w14:paraId="62A241CC">
      <w:pPr>
        <w:pStyle w:val="16"/>
      </w:pPr>
      <w:r>
        <w:t>全国计算机等级考试三级（数据库技术）。</w:t>
      </w:r>
    </w:p>
    <w:p w14:paraId="145FE9D3">
      <w:pPr>
        <w:pStyle w:val="16"/>
      </w:pPr>
      <w:r>
        <w:t>全国计算机等级考试二级（Office高级应用）。</w:t>
      </w:r>
    </w:p>
    <w:p w14:paraId="7B61549B">
      <w:pPr>
        <w:pStyle w:val="4"/>
      </w:pPr>
      <w:r>
        <w:t>参与项目</w:t>
      </w:r>
    </w:p>
    <w:p w14:paraId="667CB6AF">
      <w:r>
        <w:rPr>
          <w:b/>
        </w:rPr>
        <w:t>品牌官网改版（2020-09 ~ 2023-05）</w:t>
      </w:r>
    </w:p>
    <w:p w14:paraId="35478753">
      <w:pPr>
        <w:pStyle w:val="16"/>
      </w:pPr>
      <w:r>
        <w:t>负责核心模块设计与开发，实现了高并发处理，提升了系统性能30%。</w:t>
      </w:r>
    </w:p>
    <w:p w14:paraId="770C8DE3">
      <w:r>
        <w:br w:type="page"/>
      </w:r>
    </w:p>
    <w:p w14:paraId="2A15BFAA">
      <w:pPr>
        <w:jc w:val="center"/>
      </w:pPr>
      <w:r>
        <w:rPr>
          <w:b/>
          <w:sz w:val="32"/>
        </w:rPr>
        <w:t>刘淑兰</w:t>
      </w:r>
    </w:p>
    <w:p w14:paraId="39090CF2">
      <w:r>
        <w:t>求职意向：人事专员 | 郑州 | 9045/月 | 一周内到岗</w:t>
      </w:r>
    </w:p>
    <w:p w14:paraId="69E3F85D">
      <w:r>
        <w:t>基本信息：29岁 | 男 | 郑州 | 7年经验</w:t>
      </w:r>
    </w:p>
    <w:p w14:paraId="560BDCB3">
      <w:r>
        <w:t>联系方式：15922431786 | dongping@example.org</w:t>
      </w:r>
    </w:p>
    <w:p w14:paraId="1E4239F6">
      <w:pPr>
        <w:pStyle w:val="4"/>
      </w:pPr>
      <w:r>
        <w:t>学历信息</w:t>
      </w:r>
    </w:p>
    <w:p w14:paraId="110BE653">
      <w:r>
        <w:t>上海交通大学 | 人力资源管理 | 本科 | 2015-09 ~ 2019-06</w:t>
      </w:r>
    </w:p>
    <w:p w14:paraId="65FCC13D">
      <w:r>
        <w:t>专业成绩：3.95/4（专业前10%）</w:t>
      </w:r>
    </w:p>
    <w:p w14:paraId="33312C27">
      <w:r>
        <w:t>主修课程：组织行为学、绩效管理、薪酬管理、人力资源管理、招聘与配置、培训与开发</w:t>
      </w:r>
    </w:p>
    <w:p w14:paraId="42895B22">
      <w:pPr>
        <w:pStyle w:val="4"/>
      </w:pPr>
      <w:r>
        <w:t>职业经历</w:t>
      </w:r>
    </w:p>
    <w:p w14:paraId="1E107213">
      <w:r>
        <w:rPr>
          <w:b/>
        </w:rPr>
        <w:t>1. 深圳互联网有限公司 | 人事专员 | 2019-03 ~ 2020-10</w:t>
      </w:r>
    </w:p>
    <w:p w14:paraId="5F7AA51F">
      <w:pPr>
        <w:pStyle w:val="16"/>
      </w:pPr>
      <w:r>
        <w:t>办理员工入职、转正、调动、离职手续，维护人事档案。</w:t>
      </w:r>
    </w:p>
    <w:p w14:paraId="2D680C5F">
      <w:r>
        <w:rPr>
          <w:b/>
        </w:rPr>
        <w:t>2. 成都医疗科技有限公司 | 人事专员 | 2020-06 ~ 2023-02</w:t>
      </w:r>
    </w:p>
    <w:p w14:paraId="1A46D506">
      <w:pPr>
        <w:pStyle w:val="16"/>
      </w:pPr>
      <w:r>
        <w:t>负责考勤统计、薪酬核算及社保公积金缴纳。</w:t>
      </w:r>
    </w:p>
    <w:p w14:paraId="27EEA8B4">
      <w:r>
        <w:rPr>
          <w:b/>
        </w:rPr>
        <w:t>3. 新锐咨询科技有限公司 | HR助理 | 2023-03 ~ 2026-08</w:t>
      </w:r>
    </w:p>
    <w:p w14:paraId="02017B69">
      <w:pPr>
        <w:pStyle w:val="16"/>
      </w:pPr>
      <w:r>
        <w:t>处理员工关系，协助解决劳动争议，维护和谐劳动关系。 负责招聘全流程，包括职位发布、简历筛选、面试安排及录用跟进。 负责考勤统计、薪酬核算及社保公积金缴纳。</w:t>
      </w:r>
    </w:p>
    <w:p w14:paraId="70EAF40B">
      <w:pPr>
        <w:pStyle w:val="4"/>
      </w:pPr>
      <w:r>
        <w:t>能力专长</w:t>
      </w:r>
    </w:p>
    <w:p w14:paraId="3E4C6562">
      <w:r>
        <w:t>语言能力：英语CET-4，具备基本读写能力。</w:t>
      </w:r>
    </w:p>
    <w:p w14:paraId="7E7D49DD">
      <w:r>
        <w:t>计算机能力：掌握Photoshop基本操作</w:t>
      </w:r>
    </w:p>
    <w:p w14:paraId="35C852C5">
      <w:r>
        <w:t>专业能力：员工关系、培训组织</w:t>
      </w:r>
    </w:p>
    <w:p w14:paraId="175EF28C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9B9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0E94CF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301971C6">
      <w:pPr>
        <w:pStyle w:val="4"/>
      </w:pPr>
      <w:r>
        <w:t>自我介绍</w:t>
      </w:r>
    </w:p>
    <w:p w14:paraId="7B1B1827">
      <w:r>
        <w:t>性格开朗，亲和力强，善于与各部门沟通协作；具备良好的组织协调能力和解决冲突能力；积极主动，乐于学习新知识。</w:t>
      </w:r>
    </w:p>
    <w:p w14:paraId="0F3CFD01">
      <w:r>
        <w:br w:type="page"/>
      </w:r>
    </w:p>
    <w:p w14:paraId="39835C71">
      <w:pPr>
        <w:jc w:val="center"/>
      </w:pPr>
      <w:r>
        <w:rPr>
          <w:b/>
          <w:sz w:val="32"/>
        </w:rPr>
        <w:t>刘建平</w:t>
      </w:r>
    </w:p>
    <w:p w14:paraId="6FB7CC3D">
      <w:r>
        <w:t>求职意向：设计师 | 长沙 | 13843/月 | 一周内到岗</w:t>
      </w:r>
    </w:p>
    <w:p w14:paraId="28CA2EA5">
      <w:r>
        <w:t>基本信息：30岁 | 男 | 长沙 | 8年经验</w:t>
      </w:r>
    </w:p>
    <w:p w14:paraId="75446D3D">
      <w:r>
        <w:t>联系方式：13679802901 | fuguiying@example.com</w:t>
      </w:r>
    </w:p>
    <w:p w14:paraId="77F7B69B">
      <w:pPr>
        <w:pStyle w:val="4"/>
      </w:pPr>
      <w:r>
        <w:t>自我陈述</w:t>
      </w:r>
    </w:p>
    <w:p w14:paraId="2EDF05F7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2C60127">
      <w:pPr>
        <w:pStyle w:val="4"/>
      </w:pPr>
      <w:r>
        <w:t>教育经历</w:t>
      </w:r>
    </w:p>
    <w:p w14:paraId="3028DAB7">
      <w:r>
        <w:t>清华大学 | 艺术设计 | 本科 | 2014-09 ~ 2018-06</w:t>
      </w:r>
    </w:p>
    <w:p w14:paraId="2BA7C658">
      <w:r>
        <w:t>专业成绩：3.6/4（专业前30%）</w:t>
      </w:r>
    </w:p>
    <w:p w14:paraId="5679D1DE">
      <w:r>
        <w:t>主修课程：战略管理、财务管理、组织行为学、管理学原理、市场营销学、运营管理</w:t>
      </w:r>
    </w:p>
    <w:p w14:paraId="3E8C9195">
      <w:pPr>
        <w:pStyle w:val="4"/>
      </w:pPr>
      <w:r>
        <w:t>职业经历</w:t>
      </w:r>
    </w:p>
    <w:p w14:paraId="3511BA12">
      <w:r>
        <w:rPr>
          <w:b/>
        </w:rPr>
        <w:t>智云医疗有限公司 | 视觉设计师 | 2022-07 ~ 2025-05</w:t>
      </w:r>
    </w:p>
    <w:p w14:paraId="25706CC6">
      <w:pPr>
        <w:pStyle w:val="16"/>
      </w:pPr>
      <w:r>
        <w:t>负责公司产品UI界面设计，提升视觉体验。</w:t>
      </w:r>
    </w:p>
    <w:p w14:paraId="22643652">
      <w:r>
        <w:rPr>
          <w:b/>
        </w:rPr>
        <w:t>杭州互联网有限公司 | 平面设计师 | 2025-06 ~ 2026-06</w:t>
      </w:r>
    </w:p>
    <w:p w14:paraId="650AA2D5">
      <w:pPr>
        <w:pStyle w:val="16"/>
      </w:pPr>
      <w:r>
        <w:t>制作宣传海报、画册、名片等平面物料。 维护设计规范，持续优化设计风格。 参与品牌VI设计，确保品牌一致性。</w:t>
      </w:r>
    </w:p>
    <w:p w14:paraId="59AB86E4">
      <w:pPr>
        <w:pStyle w:val="4"/>
      </w:pPr>
      <w:r>
        <w:t>核心技能</w:t>
      </w:r>
    </w:p>
    <w:p w14:paraId="57013AC3">
      <w:r>
        <w:t>语言能力：韩语TOPIK4，基础交流能力。</w:t>
      </w:r>
    </w:p>
    <w:p w14:paraId="2AEA2C13">
      <w:r>
        <w:t>计算机能力：掌握Photoshop基本操作</w:t>
      </w:r>
    </w:p>
    <w:p w14:paraId="06C0C8F6">
      <w:r>
        <w:t>专业能力：Illustrator、Sketch、色彩搭配</w:t>
      </w:r>
    </w:p>
    <w:p w14:paraId="20C09F55">
      <w:pPr>
        <w:pStyle w:val="4"/>
      </w:pPr>
      <w:r>
        <w:t>资格证书</w:t>
      </w:r>
    </w:p>
    <w:p w14:paraId="455F2CA0">
      <w:pPr>
        <w:pStyle w:val="16"/>
      </w:pPr>
      <w:r>
        <w:t>Adobe认证设计师。</w:t>
      </w:r>
    </w:p>
    <w:p w14:paraId="4EB3DBA3">
      <w:pPr>
        <w:pStyle w:val="4"/>
      </w:pPr>
      <w:r>
        <w:t>参与项目</w:t>
      </w:r>
    </w:p>
    <w:p w14:paraId="707AED87">
      <w:r>
        <w:rPr>
          <w:b/>
        </w:rPr>
        <w:t>移动电商APP（2020-07 ~ 2023-09）</w:t>
      </w:r>
    </w:p>
    <w:p w14:paraId="24D691A1">
      <w:pPr>
        <w:pStyle w:val="16"/>
      </w:pPr>
      <w:r>
        <w:t>负责核心模块设计与开发，实现了高并发处理，提升了系统性能30%。</w:t>
      </w:r>
    </w:p>
    <w:p w14:paraId="505A0306">
      <w:r>
        <w:br w:type="page"/>
      </w:r>
    </w:p>
    <w:p w14:paraId="3DDC8864">
      <w:pPr>
        <w:jc w:val="center"/>
      </w:pPr>
      <w:r>
        <w:rPr>
          <w:b/>
          <w:sz w:val="32"/>
        </w:rPr>
        <w:t>佟健</w:t>
      </w:r>
    </w:p>
    <w:p w14:paraId="73ABBA65">
      <w:r>
        <w:t>求职意向：软件工程师 | 苏州 | 13018/月 | 一周内到岗</w:t>
      </w:r>
    </w:p>
    <w:p w14:paraId="0A264BEF">
      <w:r>
        <w:t>基本信息：29岁 | 男 | 上海 | 7年经验</w:t>
      </w:r>
    </w:p>
    <w:p w14:paraId="694A8320">
      <w:r>
        <w:t>联系方式：15575696866 | gangzhou@example.org</w:t>
      </w:r>
    </w:p>
    <w:p w14:paraId="027191B7">
      <w:pPr>
        <w:pStyle w:val="4"/>
      </w:pPr>
      <w:r>
        <w:t>教育状况</w:t>
      </w:r>
    </w:p>
    <w:p w14:paraId="7E5733F5">
      <w:r>
        <w:t>山东大学 | 网络工程 | 本科 | 2015-09 ~ 2019-06</w:t>
      </w:r>
    </w:p>
    <w:p w14:paraId="70DE1BAD">
      <w:r>
        <w:t>专业成绩：3.94/4（专业前10%）</w:t>
      </w:r>
    </w:p>
    <w:p w14:paraId="42AE3D89">
      <w:r>
        <w:t>主修课程：组织行为学、运营管理、管理学原理、战略管理、市场营销学、财务管理</w:t>
      </w:r>
    </w:p>
    <w:p w14:paraId="36E3ED19">
      <w:pPr>
        <w:pStyle w:val="4"/>
      </w:pPr>
      <w:r>
        <w:t>实习经历</w:t>
      </w:r>
    </w:p>
    <w:p w14:paraId="1A94BFAA">
      <w:r>
        <w:rPr>
          <w:b/>
        </w:rPr>
        <w:t>北京传媒科技有限公司 | Java开发工程师 | 2023-10 ~ 2026-04</w:t>
      </w:r>
    </w:p>
    <w:p w14:paraId="24922863">
      <w:pPr>
        <w:pStyle w:val="16"/>
      </w:pPr>
      <w:r>
        <w:t>修复系统Bug，保障系统稳定运行。</w:t>
      </w:r>
    </w:p>
    <w:p w14:paraId="24B918F9">
      <w:pPr>
        <w:pStyle w:val="4"/>
      </w:pPr>
      <w:r>
        <w:t>技能特长</w:t>
      </w:r>
    </w:p>
    <w:p w14:paraId="0BBD48EF">
      <w:r>
        <w:t>语言能力：韩语TOPIK4，基础交流能力。</w:t>
      </w:r>
    </w:p>
    <w:p w14:paraId="0A012C8F">
      <w:r>
        <w:t>计算机能力：掌握Photoshop基本操作</w:t>
      </w:r>
    </w:p>
    <w:p w14:paraId="28522A3B">
      <w:r>
        <w:t>专业能力：Spring、Python</w:t>
      </w:r>
    </w:p>
    <w:p w14:paraId="5E5FE503">
      <w:pPr>
        <w:pStyle w:val="4"/>
      </w:pPr>
      <w:r>
        <w:t>荣誉证书</w:t>
      </w:r>
    </w:p>
    <w:p w14:paraId="2FF34D16">
      <w:pPr>
        <w:pStyle w:val="16"/>
      </w:pPr>
      <w:r>
        <w:t>全国计算机等级考试三级（数据库技术）。</w:t>
      </w:r>
    </w:p>
    <w:p w14:paraId="74A618E4">
      <w:pPr>
        <w:pStyle w:val="4"/>
      </w:pPr>
      <w:r>
        <w:t>参与项目</w:t>
      </w:r>
    </w:p>
    <w:p w14:paraId="551C2679">
      <w:r>
        <w:rPr>
          <w:b/>
        </w:rPr>
        <w:t>移动电商APP（2022-06 ~ 2024-07）</w:t>
      </w:r>
    </w:p>
    <w:p w14:paraId="1D2AB5BD">
      <w:pPr>
        <w:pStyle w:val="16"/>
      </w:pPr>
      <w:r>
        <w:t>负责核心模块设计与开发，实现了高并发处理，提升了系统性能30%。</w:t>
      </w:r>
    </w:p>
    <w:p w14:paraId="6B6B454E">
      <w:pPr>
        <w:pStyle w:val="4"/>
      </w:pPr>
      <w:r>
        <w:t>自我介绍</w:t>
      </w:r>
    </w:p>
    <w:p w14:paraId="30C50546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CCDA993">
      <w:r>
        <w:br w:type="page"/>
      </w:r>
    </w:p>
    <w:p w14:paraId="0C3ED426">
      <w:pPr>
        <w:jc w:val="center"/>
      </w:pPr>
      <w:r>
        <w:rPr>
          <w:b/>
          <w:sz w:val="32"/>
        </w:rPr>
        <w:t>王桂香</w:t>
      </w:r>
    </w:p>
    <w:p w14:paraId="270FE61E">
      <w:r>
        <w:t>求职意向：财务助理 | 上海 | 21317/月 | 两周内到岗</w:t>
      </w:r>
    </w:p>
    <w:p w14:paraId="30D895F5">
      <w:r>
        <w:t>基本信息：31岁 | 女 | 上海 | 9年经验</w:t>
      </w:r>
    </w:p>
    <w:p w14:paraId="4DCEB485">
      <w:r>
        <w:t>联系方式：13772288083 | ilei@example.net</w:t>
      </w:r>
    </w:p>
    <w:p w14:paraId="31E94064">
      <w:pPr>
        <w:pStyle w:val="4"/>
      </w:pPr>
      <w:r>
        <w:t>教育背景</w:t>
      </w:r>
    </w:p>
    <w:p w14:paraId="18FDE409">
      <w:r>
        <w:t>东南大学 | 审计学 | 本科 | 2013-09 ~ 2017-06</w:t>
      </w:r>
    </w:p>
    <w:p w14:paraId="56FC2345">
      <w:r>
        <w:t>专业成绩：3.73/4（专业前15%）</w:t>
      </w:r>
    </w:p>
    <w:p w14:paraId="2F80A1A4">
      <w:r>
        <w:t>主修课程：财务管理、市场营销学、运营管理、管理学原理、组织行为学、战略管理</w:t>
      </w:r>
    </w:p>
    <w:p w14:paraId="2B3E4069">
      <w:pPr>
        <w:pStyle w:val="4"/>
      </w:pPr>
      <w:r>
        <w:t>工作经验</w:t>
      </w:r>
    </w:p>
    <w:p w14:paraId="0EC66A9D">
      <w:r>
        <w:rPr>
          <w:b/>
        </w:rPr>
        <w:t>杭州传媒科技有限公司 | 出纳 | 2024-09 ~ 2025-04</w:t>
      </w:r>
    </w:p>
    <w:p w14:paraId="32EF2BF6">
      <w:pPr>
        <w:pStyle w:val="16"/>
      </w:pPr>
      <w:r>
        <w:t>管理发票、合同等财务档案，确保合规。</w:t>
      </w:r>
    </w:p>
    <w:p w14:paraId="22B48089">
      <w:r>
        <w:rPr>
          <w:b/>
        </w:rPr>
        <w:t>深圳制造有限公司 | 会计 | 2025-11 ~ 2026-07</w:t>
      </w:r>
    </w:p>
    <w:p w14:paraId="2E985E17">
      <w:pPr>
        <w:pStyle w:val="16"/>
      </w:pPr>
      <w:r>
        <w:t>协助完成月度财务报表编制及税务申报。</w:t>
      </w:r>
    </w:p>
    <w:p w14:paraId="6F60DD20">
      <w:pPr>
        <w:pStyle w:val="4"/>
      </w:pPr>
      <w:r>
        <w:t>技能特长</w:t>
      </w:r>
    </w:p>
    <w:p w14:paraId="5304537E">
      <w:r>
        <w:t>语言能力：韩语TOPIK4，基础交流能力。</w:t>
      </w:r>
    </w:p>
    <w:p w14:paraId="08A94114">
      <w:r>
        <w:t>计算机能力：具备网络基础</w:t>
      </w:r>
    </w:p>
    <w:p w14:paraId="19AA3D6B">
      <w:r>
        <w:t>专业能力：金蝶、用友、税务申报、Excel</w:t>
      </w:r>
    </w:p>
    <w:p w14:paraId="1BD96954">
      <w:pPr>
        <w:pStyle w:val="4"/>
      </w:pPr>
      <w:r>
        <w:t>荣誉证书</w:t>
      </w:r>
    </w:p>
    <w:p w14:paraId="44CE7C6C">
      <w:pPr>
        <w:pStyle w:val="16"/>
      </w:pPr>
      <w:r>
        <w:t>会计从业资格证。</w:t>
      </w:r>
    </w:p>
    <w:p w14:paraId="44F10866">
      <w:pPr>
        <w:pStyle w:val="16"/>
      </w:pPr>
      <w:r>
        <w:t>初级会计职称。</w:t>
      </w:r>
    </w:p>
    <w:p w14:paraId="711236EE">
      <w:pPr>
        <w:pStyle w:val="4"/>
      </w:pPr>
      <w:r>
        <w:t>自我陈述</w:t>
      </w:r>
    </w:p>
    <w:p w14:paraId="3578264A">
      <w:r>
        <w:t>做事严谨，对数字敏感；熟练掌握财务软件，有较强的合规意识；诚实守信，具备良好的职业道德。</w:t>
      </w:r>
    </w:p>
    <w:p w14:paraId="5A944CD3">
      <w:r>
        <w:br w:type="page"/>
      </w:r>
    </w:p>
    <w:p w14:paraId="006A2521">
      <w:pPr>
        <w:jc w:val="center"/>
      </w:pPr>
      <w:r>
        <w:rPr>
          <w:b/>
          <w:color w:val="003366"/>
          <w:sz w:val="32"/>
        </w:rPr>
        <w:t>童秀云</w:t>
      </w:r>
    </w:p>
    <w:p w14:paraId="11F062F3">
      <w:r>
        <w:t>求职意向：市场专员 | 苏州 | 17143/月 | 随时到岗</w:t>
      </w:r>
    </w:p>
    <w:p w14:paraId="5CFECFDB">
      <w:r>
        <w:t>基本信息：37岁 | 男 | 苏州 | 13年经验</w:t>
      </w:r>
    </w:p>
    <w:p w14:paraId="046D353F">
      <w:r>
        <w:t>联系方式：15233234312 | yong90@example.com</w:t>
      </w:r>
    </w:p>
    <w:p w14:paraId="2A3077BF">
      <w:pPr>
        <w:pStyle w:val="4"/>
      </w:pPr>
      <w:r>
        <w:t>核心技能</w:t>
      </w:r>
    </w:p>
    <w:p w14:paraId="41C46E4E">
      <w:r>
        <w:t>语言能力：韩语TOPIK4，基础交流能力。</w:t>
      </w:r>
    </w:p>
    <w:p w14:paraId="0B23EE90">
      <w:r>
        <w:t>计算机能力：具备网络基础</w:t>
      </w:r>
    </w:p>
    <w:p w14:paraId="05250E4B">
      <w:r>
        <w:t>专业能力：数据分析、文案写作</w:t>
      </w:r>
    </w:p>
    <w:p w14:paraId="54CCF6A4">
      <w:pPr>
        <w:pStyle w:val="4"/>
      </w:pPr>
      <w:r>
        <w:t>证书与荣誉</w:t>
      </w:r>
    </w:p>
    <w:p w14:paraId="64B9648B">
      <w:pPr>
        <w:pStyle w:val="16"/>
      </w:pPr>
      <w:r>
        <w:t>全国计算机等级考试二级（Office高级应用）。</w:t>
      </w:r>
    </w:p>
    <w:p w14:paraId="2F747626">
      <w:pPr>
        <w:pStyle w:val="16"/>
      </w:pPr>
      <w:r>
        <w:t>大学英语四级（CET-4），良好的读写能力。</w:t>
      </w:r>
    </w:p>
    <w:p w14:paraId="631F3D03">
      <w:pPr>
        <w:pStyle w:val="4"/>
      </w:pPr>
      <w:r>
        <w:t>教育背景</w:t>
      </w:r>
    </w:p>
    <w:p w14:paraId="1E3F6DF9">
      <w:r>
        <w:t>四川大学 | 市场营销 | 硕士 | 2010-09 ~ 2013-06</w:t>
      </w:r>
    </w:p>
    <w:p w14:paraId="30999EBF">
      <w:r>
        <w:t>专业成绩：3.0/4</w:t>
      </w:r>
    </w:p>
    <w:p w14:paraId="708F22A0">
      <w:r>
        <w:t>主修课程：品牌管理、销售管理、市场营销学、消费者行为学、广告学</w:t>
      </w:r>
    </w:p>
    <w:p w14:paraId="7BB3F090">
      <w:pPr>
        <w:pStyle w:val="4"/>
      </w:pPr>
      <w:r>
        <w:t>工作经历</w:t>
      </w:r>
    </w:p>
    <w:p w14:paraId="477E12DF">
      <w:r>
        <w:rPr>
          <w:b/>
        </w:rPr>
        <w:t>智云制造有限公司 | 营销专员 | 2021-08 ~ 2022-07</w:t>
      </w:r>
    </w:p>
    <w:p w14:paraId="21700858">
      <w:pPr>
        <w:pStyle w:val="16"/>
      </w:pPr>
      <w:r>
        <w:t>运营公司社交媒体账号（公众号、微博等），提高粉丝互动。</w:t>
      </w:r>
    </w:p>
    <w:p w14:paraId="4CFA6D3A">
      <w:r>
        <w:rPr>
          <w:b/>
        </w:rPr>
        <w:t>博雅教育有限公司 | 品牌专员 | 2022-05 ~ 2023-12</w:t>
      </w:r>
    </w:p>
    <w:p w14:paraId="26C33FB6">
      <w:pPr>
        <w:pStyle w:val="16"/>
      </w:pPr>
      <w:r>
        <w:t>运营公司社交媒体账号（公众号、微博等），提高粉丝互动。</w:t>
      </w:r>
    </w:p>
    <w:p w14:paraId="1B5F4F90">
      <w:r>
        <w:rPr>
          <w:b/>
        </w:rPr>
        <w:t>智云互联网科技有限公司 | 市场专员 | 2023-03 ~ 2026-07</w:t>
      </w:r>
    </w:p>
    <w:p w14:paraId="2F24A7C6">
      <w:pPr>
        <w:pStyle w:val="16"/>
      </w:pPr>
      <w:r>
        <w:t>运营公司社交媒体账号（公众号、微博等），提高粉丝互动。 与媒体、渠道保持良好合作，拓展市场资源。 负责市场调研，收集竞品信息，撰写分析报告。</w:t>
      </w:r>
    </w:p>
    <w:p w14:paraId="72682294">
      <w:pPr>
        <w:pStyle w:val="4"/>
      </w:pPr>
      <w:r>
        <w:t>个人评价</w:t>
      </w:r>
    </w:p>
    <w:p w14:paraId="54D095F3">
      <w:r>
        <w:t>思维活跃，富有创意；具备敏锐的市场洞察力；热爱挑战，能够承受工作压力；善于数据分析，用数据驱动决策。</w:t>
      </w:r>
    </w:p>
    <w:p w14:paraId="5DDBE03B">
      <w:r>
        <w:br w:type="page"/>
      </w:r>
    </w:p>
    <w:p w14:paraId="17231A20">
      <w:pPr>
        <w:jc w:val="center"/>
      </w:pPr>
      <w:r>
        <w:rPr>
          <w:b/>
          <w:sz w:val="32"/>
        </w:rPr>
        <w:t>陈平</w:t>
      </w:r>
    </w:p>
    <w:p w14:paraId="0008FC67">
      <w:r>
        <w:t>求职意向：财务助理 | 上海 | 23471/月 | 随时到岗</w:t>
      </w:r>
    </w:p>
    <w:p w14:paraId="5D9CD37F">
      <w:r>
        <w:t>基本信息：38岁 | 男 | 上海 | 14年经验</w:t>
      </w:r>
    </w:p>
    <w:p w14:paraId="23E51103">
      <w:r>
        <w:t>联系方式：15885446026 | ligao@example.com</w:t>
      </w:r>
    </w:p>
    <w:p w14:paraId="60C8A8D3">
      <w:pPr>
        <w:pStyle w:val="4"/>
      </w:pPr>
      <w:r>
        <w:t>学历信息</w:t>
      </w:r>
    </w:p>
    <w:p w14:paraId="3B18C029">
      <w:r>
        <w:t>武汉大学 | 审计学 | 硕士 | 2009-09 ~ 2012-06</w:t>
      </w:r>
    </w:p>
    <w:p w14:paraId="7AABB871">
      <w:r>
        <w:t>专业成绩：3.72/4</w:t>
      </w:r>
    </w:p>
    <w:p w14:paraId="6E5808D1">
      <w:r>
        <w:t>主修课程：财务管理、组织行为学、战略管理、管理学原理、市场营销学、运营管理</w:t>
      </w:r>
    </w:p>
    <w:p w14:paraId="5B97FB74">
      <w:pPr>
        <w:pStyle w:val="4"/>
      </w:pPr>
      <w:r>
        <w:t>工作经验</w:t>
      </w:r>
    </w:p>
    <w:p w14:paraId="5C5884B1">
      <w:r>
        <w:rPr>
          <w:b/>
        </w:rPr>
        <w:t>鼎盛咨询科技有限公司 | 财务助理 | 2022-11 ~ 2024-10</w:t>
      </w:r>
    </w:p>
    <w:p w14:paraId="3BACE226">
      <w:pPr>
        <w:pStyle w:val="16"/>
      </w:pPr>
      <w:r>
        <w:t>负责日常报销审核、凭证编制及账务处理。</w:t>
      </w:r>
    </w:p>
    <w:p w14:paraId="7CA4931C">
      <w:r>
        <w:rPr>
          <w:b/>
        </w:rPr>
        <w:t>深圳咨询科技有限公司 | 财务分析 | 2024-12 ~ 2026-02</w:t>
      </w:r>
    </w:p>
    <w:p w14:paraId="07732200">
      <w:pPr>
        <w:pStyle w:val="16"/>
      </w:pPr>
      <w:r>
        <w:t>负责日常报销审核、凭证编制及账务处理。 参与预算编制及成本控制分析。</w:t>
      </w:r>
    </w:p>
    <w:p w14:paraId="59F7E296">
      <w:pPr>
        <w:pStyle w:val="4"/>
      </w:pPr>
      <w:r>
        <w:t>技能特长</w:t>
      </w:r>
    </w:p>
    <w:p w14:paraId="528B2D7E">
      <w:r>
        <w:t>语言能力：英语CET-6，读写熟练，可日常交流。</w:t>
      </w:r>
    </w:p>
    <w:p w14:paraId="5ADAF973">
      <w:r>
        <w:t>计算机能力：熟悉Python基础</w:t>
      </w:r>
    </w:p>
    <w:p w14:paraId="6533FF18">
      <w:r>
        <w:t>专业能力：用友、税务申报、Excel</w:t>
      </w:r>
    </w:p>
    <w:p w14:paraId="710E4A3D">
      <w:pPr>
        <w:pStyle w:val="4"/>
      </w:pPr>
      <w:r>
        <w:t>证书与荣誉</w:t>
      </w:r>
    </w:p>
    <w:p w14:paraId="008C54FA">
      <w:pPr>
        <w:pStyle w:val="16"/>
      </w:pPr>
      <w:r>
        <w:t>初级会计职称。</w:t>
      </w:r>
    </w:p>
    <w:p w14:paraId="1405C55C">
      <w:pPr>
        <w:pStyle w:val="16"/>
      </w:pPr>
      <w:r>
        <w:t>会计从业资格证。</w:t>
      </w:r>
    </w:p>
    <w:p w14:paraId="0EB41644">
      <w:pPr>
        <w:pStyle w:val="4"/>
      </w:pPr>
      <w:r>
        <w:t>自我评价</w:t>
      </w:r>
    </w:p>
    <w:p w14:paraId="790C534B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646ABB28">
      <w:r>
        <w:br w:type="page"/>
      </w:r>
    </w:p>
    <w:p w14:paraId="08696A94">
      <w:pPr>
        <w:jc w:val="center"/>
      </w:pPr>
      <w:r>
        <w:rPr>
          <w:b/>
          <w:sz w:val="32"/>
        </w:rPr>
        <w:t>孙倩</w:t>
      </w:r>
    </w:p>
    <w:p w14:paraId="027C7B97">
      <w:r>
        <w:t>求职意向：设计师 | 武汉 | 8208/月 | 一个月内到岗</w:t>
      </w:r>
    </w:p>
    <w:p w14:paraId="4B7C96BA">
      <w:r>
        <w:t>基本信息：30岁 | 男 | 武汉 | 8年经验</w:t>
      </w:r>
    </w:p>
    <w:p w14:paraId="3F6EA221">
      <w:r>
        <w:t>联系方式：15010638974 | xiulanchen@example.com</w:t>
      </w:r>
    </w:p>
    <w:p w14:paraId="0421E029">
      <w:pPr>
        <w:pStyle w:val="4"/>
      </w:pPr>
      <w:r>
        <w:t>自我陈述</w:t>
      </w:r>
    </w:p>
    <w:p w14:paraId="1EC839AA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B72D63D">
      <w:pPr>
        <w:pStyle w:val="4"/>
      </w:pPr>
      <w:r>
        <w:t>学历信息</w:t>
      </w:r>
    </w:p>
    <w:p w14:paraId="56BCD66B">
      <w:r>
        <w:t>四川大学 | 艺术设计 | 本科 | 2014-09 ~ 2018-06</w:t>
      </w:r>
    </w:p>
    <w:p w14:paraId="4780A8DA">
      <w:r>
        <w:t>专业成绩：3.25/4</w:t>
      </w:r>
    </w:p>
    <w:p w14:paraId="337E0304">
      <w:r>
        <w:t>主修课程：市场营销学、战略管理、财务管理、运营管理、组织行为学</w:t>
      </w:r>
    </w:p>
    <w:p w14:paraId="40C097F0">
      <w:pPr>
        <w:pStyle w:val="4"/>
      </w:pPr>
      <w:r>
        <w:t>工作经历</w:t>
      </w:r>
    </w:p>
    <w:p w14:paraId="42E9F4F7">
      <w:r>
        <w:rPr>
          <w:b/>
        </w:rPr>
        <w:t>卓越金融有限公司 | 视觉设计师 | 2021-08 ~ 2022-12</w:t>
      </w:r>
    </w:p>
    <w:p w14:paraId="0A481E7F">
      <w:pPr>
        <w:pStyle w:val="16"/>
      </w:pPr>
      <w:r>
        <w:t>制作宣传海报、画册、名片等平面物料。</w:t>
      </w:r>
    </w:p>
    <w:p w14:paraId="4970AC29">
      <w:r>
        <w:rPr>
          <w:b/>
        </w:rPr>
        <w:t>新锐传媒科技有限公司 | 平面设计师 | 2022-03 ~ 2024-04</w:t>
      </w:r>
    </w:p>
    <w:p w14:paraId="2512CA1F">
      <w:pPr>
        <w:pStyle w:val="16"/>
      </w:pPr>
      <w:r>
        <w:t>参与品牌VI设计，确保品牌一致性。 负责公司产品UI界面设计，提升视觉体验。</w:t>
      </w:r>
    </w:p>
    <w:p w14:paraId="7203CE60">
      <w:r>
        <w:rPr>
          <w:b/>
        </w:rPr>
        <w:t>杭州咨询有限公司 | UI设计师 | 2024-11 ~ 2026-10</w:t>
      </w:r>
    </w:p>
    <w:p w14:paraId="29AC7D75">
      <w:pPr>
        <w:pStyle w:val="16"/>
      </w:pPr>
      <w:r>
        <w:t>负责公司产品UI界面设计，提升视觉体验。 与产品、开发沟通，保证设计落地效果。</w:t>
      </w:r>
    </w:p>
    <w:p w14:paraId="4ABF24FA">
      <w:pPr>
        <w:pStyle w:val="4"/>
      </w:pPr>
      <w:r>
        <w:t>核心技能</w:t>
      </w:r>
    </w:p>
    <w:p w14:paraId="16BF356D">
      <w:r>
        <w:t>语言能力：韩语TOPIK4，基础交流能力。</w:t>
      </w:r>
    </w:p>
    <w:p w14:paraId="41952555">
      <w:r>
        <w:t>计算机能力：具备网络基础</w:t>
      </w:r>
    </w:p>
    <w:p w14:paraId="5F7FEAEC">
      <w:r>
        <w:t>专业能力：Illustrator、Figma、Sketch</w:t>
      </w:r>
    </w:p>
    <w:p w14:paraId="6C49E839">
      <w:pPr>
        <w:pStyle w:val="4"/>
      </w:pPr>
      <w:r>
        <w:t>资格证书</w:t>
      </w:r>
    </w:p>
    <w:p w14:paraId="4E636829">
      <w:pPr>
        <w:pStyle w:val="16"/>
      </w:pPr>
      <w:r>
        <w:t>Adobe认证设计师。</w:t>
      </w:r>
    </w:p>
    <w:p w14:paraId="4EF019DA">
      <w:r>
        <w:br w:type="page"/>
      </w:r>
    </w:p>
    <w:p w14:paraId="19A51CBC">
      <w:pPr>
        <w:jc w:val="center"/>
      </w:pPr>
      <w:r>
        <w:rPr>
          <w:b/>
          <w:sz w:val="32"/>
        </w:rPr>
        <w:t>杨娟</w:t>
      </w:r>
    </w:p>
    <w:p w14:paraId="7D5EF0ED">
      <w:pPr>
        <w:jc w:val="center"/>
      </w:pPr>
      <w:r>
        <w:rPr>
          <w:sz w:val="2"/>
        </w:rPr>
        <w:t>____________________________________________________________</w:t>
      </w:r>
    </w:p>
    <w:p w14:paraId="6F90F0CF">
      <w:r>
        <w:t>求职意向：财务助理 | 西安 | 10809/月 | 一个月内到岗</w:t>
      </w:r>
    </w:p>
    <w:p w14:paraId="00CBD2A0">
      <w:r>
        <w:t>基本信息：30岁 | 女 | 西安 | 8年经验</w:t>
      </w:r>
    </w:p>
    <w:p w14:paraId="01EB9A48">
      <w:r>
        <w:t>联系方式：14532351961 | qiang37@example.org</w:t>
      </w:r>
    </w:p>
    <w:p w14:paraId="6C9FDE55">
      <w:pPr>
        <w:pStyle w:val="4"/>
      </w:pPr>
      <w:r>
        <w:t>工作经验</w:t>
      </w:r>
    </w:p>
    <w:p w14:paraId="0B1CCA8C">
      <w:r>
        <w:rPr>
          <w:b/>
        </w:rPr>
        <w:t>上海金融科技有限公司 | 财务分析 | 2019-11 ~ 2022-03</w:t>
      </w:r>
    </w:p>
    <w:p w14:paraId="6EF8EC81">
      <w:pPr>
        <w:pStyle w:val="16"/>
      </w:pPr>
      <w:r>
        <w:t>管理发票、合同等财务档案，确保合规。 协助完成月度财务报表编制及税务申报。</w:t>
      </w:r>
    </w:p>
    <w:p w14:paraId="5C662E1C">
      <w:r>
        <w:rPr>
          <w:b/>
        </w:rPr>
        <w:t>深圳科技科技有限公司 | 财务助理 | 2022-02 ~ 2024-10</w:t>
      </w:r>
    </w:p>
    <w:p w14:paraId="0A0CE669">
      <w:pPr>
        <w:pStyle w:val="16"/>
      </w:pPr>
      <w:r>
        <w:t>管理发票、合同等财务档案，确保合规。 负责日常报销审核、凭证编制及账务处理。</w:t>
      </w:r>
    </w:p>
    <w:p w14:paraId="4E0214E2">
      <w:r>
        <w:rPr>
          <w:b/>
        </w:rPr>
        <w:t>恒通教育科技有限公司 | 财务分析 | 2024-04 ~ 2026-07</w:t>
      </w:r>
    </w:p>
    <w:p w14:paraId="3EBD85B5">
      <w:pPr>
        <w:pStyle w:val="16"/>
      </w:pPr>
      <w:r>
        <w:t>配合审计工作，提供所需财务资料。 管理发票、合同等财务档案，确保合规。</w:t>
      </w:r>
    </w:p>
    <w:p w14:paraId="17F361A6">
      <w:pPr>
        <w:pStyle w:val="4"/>
      </w:pPr>
      <w:r>
        <w:t>学习背景</w:t>
      </w:r>
    </w:p>
    <w:p w14:paraId="497EAC2B">
      <w:r>
        <w:t>哈尔滨工业大学 | 审计学 | 本科 | 2014-09 ~ 2018-06</w:t>
      </w:r>
    </w:p>
    <w:p w14:paraId="4CB49889">
      <w:r>
        <w:t>专业成绩：3.13/4</w:t>
      </w:r>
    </w:p>
    <w:p w14:paraId="44C58F7F">
      <w:r>
        <w:t>主修课程：运营管理、战略管理、组织行为学、财务管理、管理学原理、市场营销学</w:t>
      </w:r>
    </w:p>
    <w:p w14:paraId="766505D8">
      <w:pPr>
        <w:pStyle w:val="4"/>
      </w:pPr>
      <w:r>
        <w:t>能力专长</w:t>
      </w:r>
    </w:p>
    <w:p w14:paraId="027113BE">
      <w:r>
        <w:t>语言能力：英语CET-6，读写熟练，可日常交流。</w:t>
      </w:r>
    </w:p>
    <w:p w14:paraId="50BB8541">
      <w:r>
        <w:t>计算机能力：掌握Photoshop基本操作</w:t>
      </w:r>
    </w:p>
    <w:p w14:paraId="210501FF">
      <w:r>
        <w:t>专业能力：Excel、财务报表、用友、税务申报</w:t>
      </w:r>
    </w:p>
    <w:p w14:paraId="791FFFEB">
      <w:pPr>
        <w:pStyle w:val="4"/>
      </w:pPr>
      <w:r>
        <w:t>荣誉证书</w:t>
      </w:r>
    </w:p>
    <w:p w14:paraId="139DF94D">
      <w:pPr>
        <w:pStyle w:val="16"/>
      </w:pPr>
      <w:r>
        <w:t>初级会计职称。</w:t>
      </w:r>
    </w:p>
    <w:p w14:paraId="679FC080">
      <w:pPr>
        <w:pStyle w:val="4"/>
      </w:pPr>
      <w:r>
        <w:t>关于我</w:t>
      </w:r>
    </w:p>
    <w:p w14:paraId="6DB43ADB">
      <w:r>
        <w:t>做事严谨，对数字敏感；熟练掌握财务软件，有较强的合规意识；诚实守信，具备良好的职业道德。</w:t>
      </w:r>
    </w:p>
    <w:p w14:paraId="436B90E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C2F2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61A5B1">
            <w:r>
              <w:rPr>
                <w:b/>
                <w:sz w:val="28"/>
              </w:rPr>
              <w:t>张霞</w:t>
            </w:r>
          </w:p>
          <w:p w14:paraId="20FF4C89">
            <w:r>
              <w:t>求职意向：市场专员 | 广州 | 13275/月 | 一周内到岗</w:t>
            </w:r>
          </w:p>
          <w:p w14:paraId="63326387">
            <w:r>
              <w:t>基本信息：27岁 | 男 | 西安 | 5年经验</w:t>
            </w:r>
          </w:p>
          <w:p w14:paraId="365937EF">
            <w:r>
              <w:t>联系方式：14762871087 | egao@example.com</w:t>
            </w:r>
          </w:p>
          <w:p w14:paraId="66F606A9">
            <w:pPr>
              <w:pStyle w:val="4"/>
            </w:pPr>
            <w:r>
              <w:t>技能证书</w:t>
            </w:r>
          </w:p>
          <w:p w14:paraId="2C499ECB">
            <w:r>
              <w:t>语言能力：韩语TOPIK4，基础交流能力。</w:t>
            </w:r>
          </w:p>
          <w:p w14:paraId="061C9B9A">
            <w:r>
              <w:t>计算机能力：精通Excel数据处理</w:t>
            </w:r>
          </w:p>
          <w:p w14:paraId="6C582491">
            <w:r>
              <w:t>专业能力：文案写作、活动策划</w:t>
            </w:r>
          </w:p>
        </w:tc>
        <w:tc>
          <w:tcPr>
            <w:tcW w:w="4320" w:type="dxa"/>
          </w:tcPr>
          <w:p w14:paraId="2E084394"/>
          <w:p w14:paraId="42B38642">
            <w:pPr>
              <w:pStyle w:val="4"/>
            </w:pPr>
            <w:r>
              <w:t>学习背景</w:t>
            </w:r>
          </w:p>
          <w:p w14:paraId="39BF16F1">
            <w:r>
              <w:t>厦门大学 | 市场营销 | 本科 | 2017-09 ~ 2021-06</w:t>
            </w:r>
          </w:p>
          <w:p w14:paraId="0398711B">
            <w:r>
              <w:t>专业成绩：3.62/4（专业前10%）</w:t>
            </w:r>
          </w:p>
          <w:p w14:paraId="37129CF6">
            <w:r>
              <w:t>主修课程：广告学、市场营销学、消费者行为学、市场调研、品牌管理</w:t>
            </w:r>
          </w:p>
          <w:p w14:paraId="6FF0E8D4">
            <w:pPr>
              <w:pStyle w:val="4"/>
            </w:pPr>
            <w:r>
              <w:t>职业经历</w:t>
            </w:r>
          </w:p>
          <w:p w14:paraId="4FED305C">
            <w:r>
              <w:rPr>
                <w:b/>
              </w:rPr>
              <w:t>博雅教育科技有限公司 | 市场助理 | 2024-08 ~ 2026-08</w:t>
            </w:r>
          </w:p>
          <w:p w14:paraId="78CCE104">
            <w:pPr>
              <w:pStyle w:val="16"/>
            </w:pPr>
            <w:r>
              <w:t>与媒体、渠道保持良好合作，拓展市场资源。 运营公司社交媒体账号（公众号、微博等），提高粉丝互动。</w:t>
            </w:r>
          </w:p>
          <w:p w14:paraId="7840A13F">
            <w:pPr>
              <w:pStyle w:val="4"/>
            </w:pPr>
            <w:r>
              <w:t>证书与荣誉</w:t>
            </w:r>
          </w:p>
          <w:p w14:paraId="2185AE83">
            <w:pPr>
              <w:pStyle w:val="16"/>
            </w:pPr>
            <w:r>
              <w:t>大学英语四级（CET-4），良好的读写能力。</w:t>
            </w:r>
          </w:p>
          <w:p w14:paraId="2255FCD0">
            <w:pPr>
              <w:pStyle w:val="4"/>
            </w:pPr>
            <w:r>
              <w:t>个人评价</w:t>
            </w:r>
          </w:p>
          <w:p w14:paraId="07707117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98B697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B9B4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5B0591">
            <w:r>
              <w:rPr>
                <w:b/>
                <w:sz w:val="28"/>
              </w:rPr>
              <w:t>吴凯</w:t>
            </w:r>
          </w:p>
          <w:p w14:paraId="7E02B276">
            <w:r>
              <w:t>求职意向：行政专员 | 重庆 | 8350/月 | 一个月内到岗</w:t>
            </w:r>
          </w:p>
          <w:p w14:paraId="051EDF86">
            <w:r>
              <w:t>基本信息：27岁 | 女 | 重庆 | 5年经验</w:t>
            </w:r>
          </w:p>
          <w:p w14:paraId="58872231">
            <w:r>
              <w:t>联系方式：18128347575 | zoulei@example.net</w:t>
            </w:r>
          </w:p>
          <w:p w14:paraId="3B36F2F0">
            <w:pPr>
              <w:pStyle w:val="4"/>
            </w:pPr>
            <w:r>
              <w:t>核心技能</w:t>
            </w:r>
          </w:p>
          <w:p w14:paraId="734643D0">
            <w:r>
              <w:t>语言能力：英语专八，流利商务沟通。</w:t>
            </w:r>
          </w:p>
          <w:p w14:paraId="5A5B21AE">
            <w:r>
              <w:t>计算机能力：熟悉Python基础</w:t>
            </w:r>
          </w:p>
          <w:p w14:paraId="219B4F60">
            <w:r>
              <w:t>专业能力：固定资产管理、办公软件、公文写作</w:t>
            </w:r>
          </w:p>
        </w:tc>
        <w:tc>
          <w:tcPr>
            <w:tcW w:w="4320" w:type="dxa"/>
          </w:tcPr>
          <w:p w14:paraId="1D36D88E"/>
          <w:p w14:paraId="6FB89EB8">
            <w:pPr>
              <w:pStyle w:val="4"/>
            </w:pPr>
            <w:r>
              <w:t>教育经历</w:t>
            </w:r>
          </w:p>
          <w:p w14:paraId="76C9E040">
            <w:r>
              <w:t>南京大学 | 汉语言文学 | 本科 | 2017-09 ~ 2021-06</w:t>
            </w:r>
          </w:p>
          <w:p w14:paraId="354BB39B">
            <w:r>
              <w:t>专业成绩：3.12/4</w:t>
            </w:r>
          </w:p>
          <w:p w14:paraId="7CE21F4D">
            <w:r>
              <w:t>主修课程：运营管理、管理学原理、战略管理、财务管理、市场营销学、组织行为学</w:t>
            </w:r>
          </w:p>
          <w:p w14:paraId="7E6ADBB0">
            <w:pPr>
              <w:pStyle w:val="4"/>
            </w:pPr>
            <w:r>
              <w:t>职业经历</w:t>
            </w:r>
          </w:p>
          <w:p w14:paraId="02721C74">
            <w:r>
              <w:rPr>
                <w:b/>
              </w:rPr>
              <w:t>智云金融有限公司 | 行政专员 | 2021-06 ~ 2022-11</w:t>
            </w:r>
          </w:p>
          <w:p w14:paraId="0566D811">
            <w:pPr>
              <w:pStyle w:val="16"/>
            </w:pPr>
            <w:r>
              <w:t>负责公司日常行政事务管理，包括办公环境维护、办公用品采购与发放。 协助组织公司内部会议、活动，撰写会议纪要并跟进落实。</w:t>
            </w:r>
          </w:p>
          <w:p w14:paraId="6E916821">
            <w:r>
              <w:rPr>
                <w:b/>
              </w:rPr>
              <w:t>博雅互联网科技有限公司 | 行政经理 | 2022-07 ~ 2026-04</w:t>
            </w:r>
          </w:p>
          <w:p w14:paraId="0DC5F55D">
            <w:pPr>
              <w:pStyle w:val="16"/>
            </w:pPr>
            <w:r>
              <w:t>负责来访客户接待及电话接听，展现良好企业形象。</w:t>
            </w:r>
          </w:p>
          <w:p w14:paraId="5B01FCF7">
            <w:pPr>
              <w:pStyle w:val="4"/>
            </w:pPr>
            <w:r>
              <w:t>荣誉证书</w:t>
            </w:r>
          </w:p>
          <w:p w14:paraId="469C500F">
            <w:pPr>
              <w:pStyle w:val="16"/>
            </w:pPr>
            <w:r>
              <w:t>大学英语四级（CET-4），良好的读写能力。</w:t>
            </w:r>
          </w:p>
          <w:p w14:paraId="26230AF4">
            <w:pPr>
              <w:pStyle w:val="16"/>
            </w:pPr>
            <w:r>
              <w:t>大学英语六级（CET-6），优秀的听说读写能力。</w:t>
            </w:r>
          </w:p>
          <w:p w14:paraId="0AE1E827">
            <w:pPr>
              <w:pStyle w:val="16"/>
            </w:pPr>
            <w:r>
              <w:t>全国计算机等级考试二级（Office高级应用）。</w:t>
            </w:r>
          </w:p>
          <w:p w14:paraId="5433A3F7">
            <w:pPr>
              <w:pStyle w:val="4"/>
            </w:pPr>
            <w:r>
              <w:t>自我陈述</w:t>
            </w:r>
          </w:p>
          <w:p w14:paraId="7CC07C5D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31FE3932">
      <w:r>
        <w:br w:type="page"/>
      </w:r>
    </w:p>
    <w:p w14:paraId="34069EE8">
      <w:pPr>
        <w:jc w:val="center"/>
      </w:pPr>
      <w:r>
        <w:rPr>
          <w:b/>
          <w:sz w:val="32"/>
        </w:rPr>
        <w:t>苏飞</w:t>
      </w:r>
    </w:p>
    <w:p w14:paraId="1D900A0B">
      <w:r>
        <w:t>求职意向：市场专员 | 西安 | 12520/月 | 两周内到岗</w:t>
      </w:r>
    </w:p>
    <w:p w14:paraId="03B94D88">
      <w:r>
        <w:t>基本信息：31岁 | 女 | 西安 | 7年经验</w:t>
      </w:r>
    </w:p>
    <w:p w14:paraId="5CAEE335">
      <w:r>
        <w:t>联系方式：13133524299 | guiying26@example.org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9942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2C44F9">
            <w:pPr>
              <w:pStyle w:val="4"/>
            </w:pPr>
            <w:r>
              <w:t>学习背景</w:t>
            </w:r>
          </w:p>
          <w:p w14:paraId="2C938C39">
            <w:r>
              <w:t>上海交通大学 | 工商管理 | 硕士 | 2016-09 ~ 2019-06</w:t>
            </w:r>
          </w:p>
          <w:p w14:paraId="4A9F73DE">
            <w:r>
              <w:t>专业成绩：3.21/4</w:t>
            </w:r>
          </w:p>
          <w:p w14:paraId="46754E6A">
            <w:r>
              <w:t>主修课程：市场营销学、管理学原理、战略管理、组织行为学、财务管理、运营管理</w:t>
            </w:r>
          </w:p>
        </w:tc>
      </w:tr>
    </w:tbl>
    <w:p w14:paraId="06ADD08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BBD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104D3F">
            <w:pPr>
              <w:pStyle w:val="4"/>
            </w:pPr>
            <w:r>
              <w:t>工作经验</w:t>
            </w:r>
          </w:p>
          <w:p w14:paraId="159ED38D">
            <w:r>
              <w:rPr>
                <w:b/>
              </w:rPr>
              <w:t>创想传媒科技有限公司 | 市场专员 | 2025-09 ~ 2026-04</w:t>
            </w:r>
          </w:p>
          <w:p w14:paraId="02215E87">
            <w:pPr>
              <w:pStyle w:val="16"/>
            </w:pPr>
            <w:r>
              <w:t>与媒体、渠道保持良好合作，拓展市场资源。</w:t>
            </w:r>
          </w:p>
        </w:tc>
      </w:tr>
    </w:tbl>
    <w:p w14:paraId="5D752BE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B62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7DE21F">
            <w:pPr>
              <w:pStyle w:val="4"/>
            </w:pPr>
            <w:r>
              <w:t>核心技能</w:t>
            </w:r>
          </w:p>
          <w:p w14:paraId="31DEDC90">
            <w:r>
              <w:t>语言能力：英语CET-6，读写熟练，可日常交流。</w:t>
            </w:r>
          </w:p>
          <w:p w14:paraId="09A8EC46">
            <w:r>
              <w:t>计算机能力：掌握Photoshop基本操作</w:t>
            </w:r>
          </w:p>
          <w:p w14:paraId="4E12A61D">
            <w:r>
              <w:t>专业能力：社交媒体运营、数据分析、活动策划</w:t>
            </w:r>
          </w:p>
        </w:tc>
      </w:tr>
    </w:tbl>
    <w:p w14:paraId="4A6ADD8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700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5B6A2A">
            <w:pPr>
              <w:pStyle w:val="4"/>
            </w:pPr>
            <w:r>
              <w:t>证书与荣誉</w:t>
            </w:r>
          </w:p>
          <w:p w14:paraId="062525F7">
            <w:pPr>
              <w:pStyle w:val="16"/>
            </w:pPr>
            <w:r>
              <w:t>大学英语六级（CET-6），优秀的听说读写能力。</w:t>
            </w:r>
          </w:p>
          <w:p w14:paraId="51610220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3CFD886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8CD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508E24">
            <w:pPr>
              <w:pStyle w:val="4"/>
            </w:pPr>
            <w:r>
              <w:t>关于我</w:t>
            </w:r>
          </w:p>
          <w:p w14:paraId="10214A69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780FB8E7"/>
    <w:p w14:paraId="6E6B6704">
      <w:r>
        <w:br w:type="page"/>
      </w:r>
    </w:p>
    <w:p w14:paraId="73FB8157">
      <w:pPr>
        <w:jc w:val="center"/>
      </w:pPr>
      <w:r>
        <w:rPr>
          <w:b/>
          <w:sz w:val="32"/>
        </w:rPr>
        <w:t>曲洋</w:t>
      </w:r>
    </w:p>
    <w:p w14:paraId="714906EB">
      <w:r>
        <w:t>求职意向：行政专员 | 西安 | 9505/月 | 两周内到岗</w:t>
      </w:r>
    </w:p>
    <w:p w14:paraId="2F71AE29">
      <w:r>
        <w:t>基本信息：30岁 | 男 | 西安 | 8年经验</w:t>
      </w:r>
    </w:p>
    <w:p w14:paraId="671968C6">
      <w:r>
        <w:t>联系方式：13209278696 | yongzhu@example.com</w:t>
      </w:r>
    </w:p>
    <w:p w14:paraId="26CB47CE">
      <w:pPr>
        <w:pStyle w:val="4"/>
      </w:pPr>
      <w:r>
        <w:t>学历信息</w:t>
      </w:r>
    </w:p>
    <w:p w14:paraId="6F402074">
      <w:r>
        <w:t>南开大学 | 公共事业管理 | 本科 | 2014-09 ~ 2018-06</w:t>
      </w:r>
    </w:p>
    <w:p w14:paraId="60C8741F">
      <w:r>
        <w:t>专业成绩：3.4/4（专业前30%）</w:t>
      </w:r>
    </w:p>
    <w:p w14:paraId="0BD6C2C4">
      <w:r>
        <w:t>主修课程：财务管理、市场营销学、战略管理、组织行为学、运营管理、管理学原理</w:t>
      </w:r>
    </w:p>
    <w:p w14:paraId="20CC3195">
      <w:pPr>
        <w:pStyle w:val="4"/>
      </w:pPr>
      <w:r>
        <w:t>过往经历</w:t>
      </w:r>
    </w:p>
    <w:p w14:paraId="5FFC2780">
      <w:r>
        <w:rPr>
          <w:b/>
        </w:rPr>
        <w:t>1. 创想科技科技有限公司 | 行政主管 | 2021-03 ~ 2022-07</w:t>
      </w:r>
    </w:p>
    <w:p w14:paraId="40BA9724">
      <w:pPr>
        <w:pStyle w:val="16"/>
      </w:pPr>
      <w:r>
        <w:t>管理公司固定资产、车辆、印章等，确保规范使用。 负责来访客户接待及电话接听，展现良好企业形象。</w:t>
      </w:r>
    </w:p>
    <w:p w14:paraId="2B494736">
      <w:r>
        <w:rPr>
          <w:b/>
        </w:rPr>
        <w:t>2. 成都制造有限公司 | 行政主管 | 2022-01 ~ 2023-03</w:t>
      </w:r>
    </w:p>
    <w:p w14:paraId="735AE27D">
      <w:pPr>
        <w:pStyle w:val="16"/>
      </w:pPr>
      <w:r>
        <w:t>协助组织公司内部会议、活动，撰写会议纪要并跟进落实。</w:t>
      </w:r>
    </w:p>
    <w:p w14:paraId="1C960876">
      <w:r>
        <w:rPr>
          <w:b/>
        </w:rPr>
        <w:t>3. 北京零售有限公司 | 行政主管 | 2023-07 ~ 2026-03</w:t>
      </w:r>
    </w:p>
    <w:p w14:paraId="64C3D649">
      <w:pPr>
        <w:pStyle w:val="16"/>
      </w:pPr>
      <w:r>
        <w:t>负责来访客户接待及电话接听，展现良好企业形象。 负责公司日常行政事务管理，包括办公环境维护、办公用品采购与发放。 协助组织公司内部会议、活动，撰写会议纪要并跟进落实。</w:t>
      </w:r>
    </w:p>
    <w:p w14:paraId="5159DEB8">
      <w:pPr>
        <w:pStyle w:val="4"/>
      </w:pPr>
      <w:r>
        <w:t>专业技能</w:t>
      </w:r>
    </w:p>
    <w:p w14:paraId="18C073C5">
      <w:r>
        <w:t>语言能力：英语专八，流利商务沟通。</w:t>
      </w:r>
    </w:p>
    <w:p w14:paraId="1F1BB2BD">
      <w:r>
        <w:t>计算机能力：精通Excel数据处理</w:t>
      </w:r>
    </w:p>
    <w:p w14:paraId="4280F218">
      <w:r>
        <w:t>专业能力：公文写作、会议组织</w:t>
      </w:r>
    </w:p>
    <w:p w14:paraId="08AAF5AD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5306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4456954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5C2A9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0547A8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4E359ED0">
      <w:pPr>
        <w:pStyle w:val="4"/>
      </w:pPr>
      <w:r>
        <w:t>个人评价</w:t>
      </w:r>
    </w:p>
    <w:p w14:paraId="67DC86E4">
      <w:r>
        <w:t>工作细致认真，有良好的条理性；善于沟通协调，能够高效处理多项任务；责任心强，有较强的服务意识和团队合作精神。</w:t>
      </w:r>
    </w:p>
    <w:p w14:paraId="05D16454">
      <w:r>
        <w:br w:type="page"/>
      </w:r>
    </w:p>
    <w:p w14:paraId="5D8C34EF">
      <w:pPr>
        <w:jc w:val="center"/>
      </w:pPr>
      <w:r>
        <w:rPr>
          <w:b/>
          <w:color w:val="003366"/>
          <w:sz w:val="32"/>
        </w:rPr>
        <w:t>杨雪梅</w:t>
      </w:r>
    </w:p>
    <w:p w14:paraId="026AE30B">
      <w:r>
        <w:t>求职意向：运营专员 | 上海 | 13238/月 | 一个月内到岗</w:t>
      </w:r>
    </w:p>
    <w:p w14:paraId="4FBA77DF">
      <w:r>
        <w:t>基本信息：27岁 | 男 | 上海 | 5年经验</w:t>
      </w:r>
    </w:p>
    <w:p w14:paraId="2E077C37">
      <w:r>
        <w:t>联系方式：18939693231 | xiuyingjin@example.net</w:t>
      </w:r>
    </w:p>
    <w:p w14:paraId="226568B2">
      <w:pPr>
        <w:pStyle w:val="4"/>
      </w:pPr>
      <w:r>
        <w:t>能力专长</w:t>
      </w:r>
    </w:p>
    <w:p w14:paraId="1F7B5B8C">
      <w:r>
        <w:t>语言能力：日语N2，可进行日常对话。</w:t>
      </w:r>
    </w:p>
    <w:p w14:paraId="6B09C4CF">
      <w:r>
        <w:t>计算机能力：精通Excel数据处理</w:t>
      </w:r>
    </w:p>
    <w:p w14:paraId="1729D7B6">
      <w:r>
        <w:t>专业能力：活动策划、数据分析</w:t>
      </w:r>
    </w:p>
    <w:p w14:paraId="05EFC75B">
      <w:pPr>
        <w:pStyle w:val="4"/>
      </w:pPr>
      <w:r>
        <w:t>获奖情况</w:t>
      </w:r>
    </w:p>
    <w:p w14:paraId="7239F8B6">
      <w:pPr>
        <w:pStyle w:val="16"/>
      </w:pPr>
      <w:r>
        <w:t>大学英语六级（CET-6），优秀的听说读写能力。</w:t>
      </w:r>
    </w:p>
    <w:p w14:paraId="3B68055A">
      <w:pPr>
        <w:pStyle w:val="4"/>
      </w:pPr>
      <w:r>
        <w:t>教育背景</w:t>
      </w:r>
    </w:p>
    <w:p w14:paraId="3CA8D8D4">
      <w:r>
        <w:t>北京师范大学 | 市场营销 | 本科 | 2017-09 ~ 2021-06</w:t>
      </w:r>
    </w:p>
    <w:p w14:paraId="24DB22D3">
      <w:r>
        <w:t>专业成绩：3.64/4（专业前10%）</w:t>
      </w:r>
    </w:p>
    <w:p w14:paraId="6773FBD4">
      <w:r>
        <w:t>主修课程：销售管理、市场营销学、市场调研、广告学、消费者行为学</w:t>
      </w:r>
    </w:p>
    <w:p w14:paraId="2DDC7AC8">
      <w:pPr>
        <w:pStyle w:val="4"/>
      </w:pPr>
      <w:r>
        <w:t>工作经历</w:t>
      </w:r>
    </w:p>
    <w:p w14:paraId="79652D53">
      <w:r>
        <w:rPr>
          <w:b/>
        </w:rPr>
        <w:t>杭州制造有限公司 | 用户运营 | 2021-11 ~ 2024-10</w:t>
      </w:r>
    </w:p>
    <w:p w14:paraId="441C908C">
      <w:pPr>
        <w:pStyle w:val="16"/>
      </w:pPr>
      <w:r>
        <w:t>负责用户社群运营，提升用户活跃度和粘性。 处理用户反馈，提升用户体验。 分析运营数据，提出优化建议。</w:t>
      </w:r>
    </w:p>
    <w:p w14:paraId="22E06EA4">
      <w:r>
        <w:rPr>
          <w:b/>
        </w:rPr>
        <w:t>智云传媒科技有限公司 | 新媒体运营 | 2024-11 ~ 2026-08</w:t>
      </w:r>
    </w:p>
    <w:p w14:paraId="6F595CD0">
      <w:pPr>
        <w:pStyle w:val="16"/>
      </w:pPr>
      <w:r>
        <w:t>处理用户反馈，提升用户体验。 撰写内容文案，维护APP/网站内容更新。 负责用户社群运营，提升用户活跃度和粘性。</w:t>
      </w:r>
    </w:p>
    <w:p w14:paraId="6737B33B">
      <w:pPr>
        <w:pStyle w:val="4"/>
      </w:pPr>
      <w:r>
        <w:t>自我介绍</w:t>
      </w:r>
    </w:p>
    <w:p w14:paraId="5F8A69BE">
      <w:r>
        <w:t>执行力强，结果导向；具备良好的沟通能力和文案功底；善于在快节奏环境中工作，能高效完成目标。</w:t>
      </w:r>
    </w:p>
    <w:p w14:paraId="4189A1C3">
      <w:r>
        <w:br w:type="page"/>
      </w:r>
    </w:p>
    <w:p w14:paraId="0C7E045F">
      <w:pPr>
        <w:jc w:val="center"/>
      </w:pPr>
      <w:r>
        <w:rPr>
          <w:b/>
          <w:sz w:val="32"/>
        </w:rPr>
        <w:t>陈淑英</w:t>
      </w:r>
    </w:p>
    <w:p w14:paraId="0766DA9B">
      <w:r>
        <w:t>求职意向：运营专员 | 成都 | 13638/月 | 随时到岗</w:t>
      </w:r>
    </w:p>
    <w:p w14:paraId="5FFB6C43">
      <w:r>
        <w:t>基本信息：36岁 | 男 | 成都 | 14年经验</w:t>
      </w:r>
    </w:p>
    <w:p w14:paraId="1C96E6AA">
      <w:r>
        <w:t>联系方式：15538886556 | lijun@example.org</w:t>
      </w:r>
    </w:p>
    <w:p w14:paraId="5B2E9CA8">
      <w:pPr>
        <w:pStyle w:val="4"/>
      </w:pPr>
      <w:r>
        <w:t>学习背景</w:t>
      </w:r>
    </w:p>
    <w:p w14:paraId="133A0D37">
      <w:r>
        <w:t>四川大学 | 新闻传播 | 本科 | 2008-09 ~ 2012-06</w:t>
      </w:r>
    </w:p>
    <w:p w14:paraId="62852E13">
      <w:r>
        <w:t>专业成绩：3.27/4</w:t>
      </w:r>
    </w:p>
    <w:p w14:paraId="1D7B3110">
      <w:r>
        <w:t>主修课程：运营管理、财务管理、市场营销学、战略管理、管理学原理、组织行为学</w:t>
      </w:r>
    </w:p>
    <w:p w14:paraId="49CD7946">
      <w:pPr>
        <w:pStyle w:val="4"/>
      </w:pPr>
      <w:r>
        <w:t>职业经历</w:t>
      </w:r>
    </w:p>
    <w:p w14:paraId="71FBA3A2">
      <w:r>
        <w:rPr>
          <w:b/>
        </w:rPr>
        <w:t>博雅咨询有限公司 | 运营专员 | 2021-06 ~ 2022-10</w:t>
      </w:r>
    </w:p>
    <w:p w14:paraId="672DB4D5">
      <w:pPr>
        <w:pStyle w:val="16"/>
      </w:pPr>
      <w:r>
        <w:t>处理用户反馈，提升用户体验。 负责用户社群运营，提升用户活跃度和粘性。</w:t>
      </w:r>
    </w:p>
    <w:p w14:paraId="2B9685F7">
      <w:r>
        <w:rPr>
          <w:b/>
        </w:rPr>
        <w:t>新锐医疗有限公司 | 运营专员 | 2022-04 ~ 2024-01</w:t>
      </w:r>
    </w:p>
    <w:p w14:paraId="70116F03">
      <w:pPr>
        <w:pStyle w:val="16"/>
      </w:pPr>
      <w:r>
        <w:t>撰写内容文案，维护APP/网站内容更新。</w:t>
      </w:r>
    </w:p>
    <w:p w14:paraId="34AB4E29">
      <w:r>
        <w:rPr>
          <w:b/>
        </w:rPr>
        <w:t>智云制造科技有限公司 | 内容运营 | 2024-07 ~ 2026-08</w:t>
      </w:r>
    </w:p>
    <w:p w14:paraId="14641439">
      <w:pPr>
        <w:pStyle w:val="16"/>
      </w:pPr>
      <w:r>
        <w:t>撰写内容文案，维护APP/网站内容更新。 分析运营数据，提出优化建议。</w:t>
      </w:r>
    </w:p>
    <w:p w14:paraId="77A216DA">
      <w:pPr>
        <w:pStyle w:val="4"/>
      </w:pPr>
      <w:r>
        <w:t>能力专长</w:t>
      </w:r>
    </w:p>
    <w:p w14:paraId="38CDF3E1">
      <w:r>
        <w:t>语言能力：韩语TOPIK4，基础交流能力。</w:t>
      </w:r>
    </w:p>
    <w:p w14:paraId="152E4614">
      <w:r>
        <w:t>计算机能力：精通Excel数据处理</w:t>
      </w:r>
    </w:p>
    <w:p w14:paraId="4371745E">
      <w:r>
        <w:t>专业能力：内容创作、活动策划</w:t>
      </w:r>
    </w:p>
    <w:p w14:paraId="7AAFD062">
      <w:pPr>
        <w:pStyle w:val="4"/>
      </w:pPr>
      <w:r>
        <w:t>资格证书</w:t>
      </w:r>
    </w:p>
    <w:p w14:paraId="78177C57">
      <w:pPr>
        <w:pStyle w:val="16"/>
      </w:pPr>
      <w:r>
        <w:t>全国计算机等级考试二级（Office高级应用）。</w:t>
      </w:r>
    </w:p>
    <w:p w14:paraId="3977648B">
      <w:pPr>
        <w:pStyle w:val="16"/>
      </w:pPr>
      <w:r>
        <w:t>大学英语六级（CET-6），优秀的听说读写能力。</w:t>
      </w:r>
    </w:p>
    <w:p w14:paraId="7D79D0F3">
      <w:pPr>
        <w:pStyle w:val="16"/>
      </w:pPr>
      <w:r>
        <w:t>大学英语四级（CET-4），良好的读写能力。</w:t>
      </w:r>
    </w:p>
    <w:p w14:paraId="053D11BC">
      <w:pPr>
        <w:pStyle w:val="4"/>
      </w:pPr>
      <w:r>
        <w:t>自我陈述</w:t>
      </w:r>
    </w:p>
    <w:p w14:paraId="44565F99">
      <w:r>
        <w:t>执行力强，结果导向；具备良好的沟通能力和文案功底；善于在快节奏环境中工作，能高效完成目标。</w:t>
      </w:r>
    </w:p>
    <w:p w14:paraId="6B77ABF4">
      <w:r>
        <w:br w:type="page"/>
      </w:r>
    </w:p>
    <w:p w14:paraId="4FA2A370">
      <w:pPr>
        <w:jc w:val="center"/>
      </w:pPr>
      <w:r>
        <w:rPr>
          <w:b/>
          <w:sz w:val="32"/>
        </w:rPr>
        <w:t>徐洋</w:t>
      </w:r>
    </w:p>
    <w:p w14:paraId="37B79F33">
      <w:r>
        <w:t>求职意向：行政专员 | 重庆 | 15737/月 | 两周内到岗</w:t>
      </w:r>
    </w:p>
    <w:p w14:paraId="54359195">
      <w:r>
        <w:t>基本信息：35岁 | 女 | 重庆 | 13年经验</w:t>
      </w:r>
    </w:p>
    <w:p w14:paraId="42E887C8">
      <w:r>
        <w:t>联系方式：15785847796 | imao@example.net</w:t>
      </w:r>
    </w:p>
    <w:p w14:paraId="5544467C">
      <w:pPr>
        <w:pStyle w:val="4"/>
      </w:pPr>
      <w:r>
        <w:t>自我评价</w:t>
      </w:r>
    </w:p>
    <w:p w14:paraId="64F98270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C17CEF4">
      <w:pPr>
        <w:pStyle w:val="4"/>
      </w:pPr>
      <w:r>
        <w:t>教育背景</w:t>
      </w:r>
    </w:p>
    <w:p w14:paraId="39550C0B">
      <w:r>
        <w:t>西安交通大学 | 汉语言文学 | 本科 | 2009-09 ~ 2013-06</w:t>
      </w:r>
    </w:p>
    <w:p w14:paraId="57526636">
      <w:r>
        <w:t>专业成绩：3.07/4</w:t>
      </w:r>
    </w:p>
    <w:p w14:paraId="6CC97541">
      <w:r>
        <w:t>主修课程：组织行为学、财务管理、运营管理、战略管理、市场营销学、管理学原理</w:t>
      </w:r>
    </w:p>
    <w:p w14:paraId="6676EA33">
      <w:pPr>
        <w:pStyle w:val="4"/>
      </w:pPr>
      <w:r>
        <w:t>过往经历</w:t>
      </w:r>
    </w:p>
    <w:p w14:paraId="52C849AC">
      <w:r>
        <w:rPr>
          <w:b/>
        </w:rPr>
        <w:t>北京互联网科技有限公司 | 行政专员 | 2022-03 ~ 2023-08</w:t>
      </w:r>
    </w:p>
    <w:p w14:paraId="43CA6E54">
      <w:pPr>
        <w:pStyle w:val="16"/>
      </w:pPr>
      <w:r>
        <w:t>管理公司固定资产、车辆、印章等，确保规范使用。 参与制定行政管理制度，优化流程，提高工作效率。 协助组织公司内部会议、活动，撰写会议纪要并跟进落实。</w:t>
      </w:r>
    </w:p>
    <w:p w14:paraId="7406F5DF">
      <w:r>
        <w:rPr>
          <w:b/>
        </w:rPr>
        <w:t>全民简历传媒有限公司 | 行政专员 | 2023-04 ~ 2026-12</w:t>
      </w:r>
    </w:p>
    <w:p w14:paraId="0094A8D8">
      <w:pPr>
        <w:pStyle w:val="16"/>
      </w:pPr>
      <w:r>
        <w:t>负责来访客户接待及电话接听，展现良好企业形象。 参与制定行政管理制度，优化流程，提高工作效率。</w:t>
      </w:r>
    </w:p>
    <w:p w14:paraId="1D883062">
      <w:pPr>
        <w:pStyle w:val="4"/>
      </w:pPr>
      <w:r>
        <w:t>核心技能</w:t>
      </w:r>
    </w:p>
    <w:p w14:paraId="341D1938">
      <w:r>
        <w:t>语言能力：英语CET-4，具备基本读写能力。</w:t>
      </w:r>
    </w:p>
    <w:p w14:paraId="72DC8E22">
      <w:r>
        <w:t>计算机能力：熟练使用Office办公软件</w:t>
      </w:r>
    </w:p>
    <w:p w14:paraId="36F81018">
      <w:r>
        <w:t>专业能力：会议组织、办公软件、档案管理、固定资产管理</w:t>
      </w:r>
    </w:p>
    <w:p w14:paraId="17CCE4E7">
      <w:pPr>
        <w:pStyle w:val="4"/>
      </w:pPr>
      <w:r>
        <w:t>获奖情况</w:t>
      </w:r>
    </w:p>
    <w:p w14:paraId="41C42A32">
      <w:pPr>
        <w:pStyle w:val="16"/>
      </w:pPr>
      <w:r>
        <w:t>大学英语六级（CET-6），优秀的听说读写能力。</w:t>
      </w:r>
    </w:p>
    <w:p w14:paraId="03CDF242">
      <w:pPr>
        <w:pStyle w:val="16"/>
      </w:pPr>
      <w:r>
        <w:t>全国计算机等级考试二级（Office高级应用）。</w:t>
      </w:r>
    </w:p>
    <w:p w14:paraId="29D2A06D">
      <w:pPr>
        <w:pStyle w:val="16"/>
      </w:pPr>
      <w:r>
        <w:t>大学英语四级（CET-4），良好的读写能力。</w:t>
      </w:r>
    </w:p>
    <w:p w14:paraId="6EF05951">
      <w:r>
        <w:br w:type="page"/>
      </w:r>
    </w:p>
    <w:p w14:paraId="08C8DF6D">
      <w:pPr>
        <w:jc w:val="center"/>
      </w:pPr>
      <w:r>
        <w:rPr>
          <w:b/>
          <w:sz w:val="32"/>
        </w:rPr>
        <w:t>叶晶</w:t>
      </w:r>
    </w:p>
    <w:p w14:paraId="4267EEE0">
      <w:r>
        <w:t>求职意向：人事专员 | 郑州 | 8509/月 | 随时到岗</w:t>
      </w:r>
    </w:p>
    <w:p w14:paraId="3E83CB5D">
      <w:r>
        <w:t>基本信息：29岁 | 女 | 郑州 | 7年经验</w:t>
      </w:r>
    </w:p>
    <w:p w14:paraId="12FCAC47">
      <w:r>
        <w:t>联系方式：15984668404 | yanggu@example.com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7E8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FC00B5E">
            <w:pPr>
              <w:pStyle w:val="4"/>
            </w:pPr>
            <w:r>
              <w:t>学历信息</w:t>
            </w:r>
          </w:p>
          <w:p w14:paraId="2B7A6FB1">
            <w:r>
              <w:t>山东大学 | 心理学 | 本科 | 2015-09 ~ 2019-06</w:t>
            </w:r>
          </w:p>
          <w:p w14:paraId="54271E85">
            <w:r>
              <w:t>专业成绩：3.9/4（专业前15%）</w:t>
            </w:r>
          </w:p>
          <w:p w14:paraId="01801C6F">
            <w:r>
              <w:t>主修课程：财务管理、市场营销学、战略管理、组织行为学、管理学原理、运营管理</w:t>
            </w:r>
          </w:p>
        </w:tc>
      </w:tr>
    </w:tbl>
    <w:p w14:paraId="044D61F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4D7317">
        <w:tc>
          <w:tcPr>
            <w:tcW w:w="8640" w:type="dxa"/>
          </w:tcPr>
          <w:p w14:paraId="69C4B809">
            <w:pPr>
              <w:pStyle w:val="4"/>
            </w:pPr>
            <w:r>
              <w:t>工作经验</w:t>
            </w:r>
          </w:p>
          <w:p w14:paraId="450535D5">
            <w:r>
              <w:rPr>
                <w:b/>
              </w:rPr>
              <w:t>恒通教育有限公司 | HR助理 | 2023-06 ~ 2024-07</w:t>
            </w:r>
          </w:p>
          <w:p w14:paraId="32AD9672">
            <w:pPr>
              <w:pStyle w:val="16"/>
            </w:pPr>
            <w:r>
              <w:t>处理员工关系，协助解决劳动争议，维护和谐劳动关系。 办理员工入职、转正、调动、离职手续，维护人事档案。 负责招聘全流程，包括职位发布、简历筛选、面试安排及录用跟进。</w:t>
            </w:r>
          </w:p>
          <w:p w14:paraId="78888394">
            <w:r>
              <w:rPr>
                <w:b/>
              </w:rPr>
              <w:t>卓越咨询科技有限公司 | 薪酬专员 | 2024-07 ~ 2026-07</w:t>
            </w:r>
          </w:p>
          <w:p w14:paraId="1A685ABD">
            <w:pPr>
              <w:pStyle w:val="16"/>
            </w:pPr>
            <w:r>
              <w:t>负责考勤统计、薪酬核算及社保公积金缴纳。 处理员工关系，协助解决劳动争议，维护和谐劳动关系。 协助组织员工培训及企业文化活动，提升员工满意度。</w:t>
            </w:r>
          </w:p>
        </w:tc>
      </w:tr>
    </w:tbl>
    <w:p w14:paraId="0584017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D6D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5C7EAD">
            <w:pPr>
              <w:pStyle w:val="4"/>
            </w:pPr>
            <w:r>
              <w:t>能力专长</w:t>
            </w:r>
          </w:p>
          <w:p w14:paraId="1D728801">
            <w:r>
              <w:t>语言能力：日语N2，可进行日常对话。</w:t>
            </w:r>
          </w:p>
          <w:p w14:paraId="7009AE0F">
            <w:r>
              <w:t>计算机能力：熟悉Python基础</w:t>
            </w:r>
          </w:p>
          <w:p w14:paraId="54D1D98B">
            <w:r>
              <w:t>专业能力：招聘面试、劳动法、培训组织</w:t>
            </w:r>
          </w:p>
        </w:tc>
      </w:tr>
    </w:tbl>
    <w:p w14:paraId="549E6FA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FFC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680EC7D">
            <w:pPr>
              <w:pStyle w:val="4"/>
            </w:pPr>
            <w:r>
              <w:t>资质认证</w:t>
            </w:r>
          </w:p>
          <w:p w14:paraId="2C06565A">
            <w:pPr>
              <w:pStyle w:val="16"/>
            </w:pPr>
            <w:r>
              <w:t>人力资源管理师三级证书。</w:t>
            </w:r>
          </w:p>
        </w:tc>
      </w:tr>
    </w:tbl>
    <w:p w14:paraId="46F35C2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A7C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D9BB6C">
            <w:pPr>
              <w:pStyle w:val="4"/>
            </w:pPr>
            <w:r>
              <w:t>关于我</w:t>
            </w:r>
          </w:p>
          <w:p w14:paraId="5B80E251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15AFC833"/>
    <w:p w14:paraId="44E2EBF6">
      <w:r>
        <w:br w:type="page"/>
      </w:r>
    </w:p>
    <w:p w14:paraId="365CF7EA">
      <w:pPr>
        <w:jc w:val="center"/>
      </w:pPr>
      <w:r>
        <w:rPr>
          <w:b/>
          <w:sz w:val="32"/>
        </w:rPr>
        <w:t>梁桂珍</w:t>
      </w:r>
    </w:p>
    <w:p w14:paraId="28BB1CA2">
      <w:r>
        <w:t>求职意向：财务助理 | 北京 | 22321/月 | 两周内到岗</w:t>
      </w:r>
    </w:p>
    <w:p w14:paraId="01DCD9D3">
      <w:r>
        <w:t>基本信息：35岁 | 男 | 北京 | 15年经验</w:t>
      </w:r>
    </w:p>
    <w:p w14:paraId="1BACA527">
      <w:r>
        <w:t>联系方式：15257790399 | wwen@example.com</w:t>
      </w:r>
    </w:p>
    <w:p w14:paraId="4315907E">
      <w:pPr>
        <w:pStyle w:val="4"/>
      </w:pPr>
      <w:r>
        <w:t>教育背景</w:t>
      </w:r>
    </w:p>
    <w:p w14:paraId="18F95A0B">
      <w:r>
        <w:t>上海工商职业技术学院 | 财务管理 | 专科 | 2008-09 ~ 2011-06</w:t>
      </w:r>
    </w:p>
    <w:p w14:paraId="2B2238DF">
      <w:r>
        <w:t>专业成绩：3.91/4（专业前15%）</w:t>
      </w:r>
    </w:p>
    <w:p w14:paraId="4A5ECAD3">
      <w:r>
        <w:t>主修课程：市场营销学、组织行为学、管理学原理、运营管理、战略管理、财务管理</w:t>
      </w:r>
    </w:p>
    <w:p w14:paraId="5E38360A">
      <w:pPr>
        <w:pStyle w:val="4"/>
      </w:pPr>
      <w:r>
        <w:t>职业经历</w:t>
      </w:r>
    </w:p>
    <w:p w14:paraId="309136A3">
      <w:r>
        <w:rPr>
          <w:b/>
        </w:rPr>
        <w:t>卓越零售有限公司 | 财务助理 | 2023-06 ~ 2024-11</w:t>
      </w:r>
    </w:p>
    <w:p w14:paraId="55971AE4">
      <w:pPr>
        <w:pStyle w:val="16"/>
      </w:pPr>
      <w:r>
        <w:t>配合审计工作，提供所需财务资料。 负责日常报销审核、凭证编制及账务处理。</w:t>
      </w:r>
    </w:p>
    <w:p w14:paraId="5A564F12">
      <w:r>
        <w:rPr>
          <w:b/>
        </w:rPr>
        <w:t>创想科技科技有限公司 | 财务助理 | 2024-06 ~ 2026-10</w:t>
      </w:r>
    </w:p>
    <w:p w14:paraId="36C48110">
      <w:pPr>
        <w:pStyle w:val="16"/>
      </w:pPr>
      <w:r>
        <w:t>配合审计工作，提供所需财务资料。 协助完成月度财务报表编制及税务申报。 管理发票、合同等财务档案，确保合规。</w:t>
      </w:r>
    </w:p>
    <w:p w14:paraId="5B6AE2E5">
      <w:pPr>
        <w:pStyle w:val="4"/>
      </w:pPr>
      <w:r>
        <w:t>技能证书</w:t>
      </w:r>
    </w:p>
    <w:p w14:paraId="5B5E24F9">
      <w:r>
        <w:t>语言能力：英语CET-6，读写熟练，可日常交流。</w:t>
      </w:r>
    </w:p>
    <w:p w14:paraId="759EE8C4">
      <w:r>
        <w:t>计算机能力：精通Excel数据处理</w:t>
      </w:r>
    </w:p>
    <w:p w14:paraId="4275B05C">
      <w:r>
        <w:t>专业能力：税务申报、Excel、财务报表、用友</w:t>
      </w:r>
    </w:p>
    <w:p w14:paraId="5E1F59E3">
      <w:pPr>
        <w:pStyle w:val="4"/>
      </w:pPr>
      <w:r>
        <w:t>获奖情况</w:t>
      </w:r>
    </w:p>
    <w:p w14:paraId="3330CCAD">
      <w:pPr>
        <w:pStyle w:val="16"/>
      </w:pPr>
      <w:r>
        <w:t>会计从业资格证。</w:t>
      </w:r>
    </w:p>
    <w:p w14:paraId="3EA28A36">
      <w:pPr>
        <w:pStyle w:val="4"/>
      </w:pPr>
      <w:r>
        <w:t>自我陈述</w:t>
      </w:r>
    </w:p>
    <w:p w14:paraId="4B4731F7">
      <w:r>
        <w:t>做事严谨，对数字敏感；熟练掌握财务软件，有较强的合规意识；诚实守信，具备良好的职业道德。</w:t>
      </w:r>
    </w:p>
    <w:p w14:paraId="3D0BB7A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FE77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64EB9A">
            <w:r>
              <w:rPr>
                <w:b/>
                <w:sz w:val="28"/>
              </w:rPr>
              <w:t>冯刚</w:t>
            </w:r>
          </w:p>
          <w:p w14:paraId="588F1704">
            <w:r>
              <w:t>求职意向：设计师 | 苏州 | 13170/月 | 一周内到岗</w:t>
            </w:r>
          </w:p>
          <w:p w14:paraId="6BDD10E8">
            <w:r>
              <w:t>基本信息：30岁 | 男 | 苏州 | 8年经验</w:t>
            </w:r>
          </w:p>
          <w:p w14:paraId="6AAE5189">
            <w:r>
              <w:t>联系方式：18041958202 | guyan@example.org</w:t>
            </w:r>
          </w:p>
          <w:p w14:paraId="02FC078E">
            <w:pPr>
              <w:pStyle w:val="4"/>
            </w:pPr>
            <w:r>
              <w:t>技能特长</w:t>
            </w:r>
          </w:p>
          <w:p w14:paraId="590A2066">
            <w:r>
              <w:t>语言能力：英语CET-4，具备基本读写能力。</w:t>
            </w:r>
          </w:p>
          <w:p w14:paraId="47918249">
            <w:r>
              <w:t>计算机能力：掌握Photoshop基本操作</w:t>
            </w:r>
          </w:p>
          <w:p w14:paraId="5F849E68">
            <w:r>
              <w:t>专业能力：色彩搭配、Photoshop</w:t>
            </w:r>
          </w:p>
        </w:tc>
        <w:tc>
          <w:tcPr>
            <w:tcW w:w="4320" w:type="dxa"/>
          </w:tcPr>
          <w:p w14:paraId="261329F2"/>
          <w:p w14:paraId="77315C4E">
            <w:pPr>
              <w:pStyle w:val="4"/>
            </w:pPr>
            <w:r>
              <w:t>教育状况</w:t>
            </w:r>
          </w:p>
          <w:p w14:paraId="4C3014D7">
            <w:r>
              <w:t>同济大学 | 数字媒体艺术 | 本科 | 2014-09 ~ 2018-06</w:t>
            </w:r>
          </w:p>
          <w:p w14:paraId="323CD7EE">
            <w:r>
              <w:t>专业成绩：3.32/4（专业前30%）</w:t>
            </w:r>
          </w:p>
          <w:p w14:paraId="5D92D65A">
            <w:r>
              <w:t>主修课程：战略管理、管理学原理、组织行为学、财务管理、市场营销学</w:t>
            </w:r>
          </w:p>
          <w:p w14:paraId="60C7487E">
            <w:pPr>
              <w:pStyle w:val="4"/>
            </w:pPr>
            <w:r>
              <w:t>职业经历</w:t>
            </w:r>
          </w:p>
          <w:p w14:paraId="6A0FA4D2">
            <w:r>
              <w:rPr>
                <w:b/>
              </w:rPr>
              <w:t>智云医疗科技有限公司 | 视觉设计师 | 2022-07 ~ 2026-08</w:t>
            </w:r>
          </w:p>
          <w:p w14:paraId="72BED58C">
            <w:pPr>
              <w:pStyle w:val="16"/>
            </w:pPr>
            <w:r>
              <w:t>负责公司产品UI界面设计，提升视觉体验。</w:t>
            </w:r>
          </w:p>
          <w:p w14:paraId="4DA34079">
            <w:pPr>
              <w:pStyle w:val="4"/>
            </w:pPr>
            <w:r>
              <w:t>资质认证</w:t>
            </w:r>
          </w:p>
          <w:p w14:paraId="6D124AC3">
            <w:pPr>
              <w:pStyle w:val="16"/>
            </w:pPr>
            <w:r>
              <w:t>Adobe认证设计师。</w:t>
            </w:r>
          </w:p>
          <w:p w14:paraId="007EEDD5">
            <w:pPr>
              <w:pStyle w:val="4"/>
            </w:pPr>
            <w:r>
              <w:t>自我陈述</w:t>
            </w:r>
          </w:p>
          <w:p w14:paraId="6ACFE3DE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5ED61B3">
      <w:r>
        <w:br w:type="page"/>
      </w:r>
    </w:p>
    <w:p w14:paraId="1A90E9C9">
      <w:pPr>
        <w:jc w:val="center"/>
      </w:pPr>
      <w:r>
        <w:rPr>
          <w:b/>
          <w:sz w:val="32"/>
        </w:rPr>
        <w:t>萧志强</w:t>
      </w:r>
    </w:p>
    <w:p w14:paraId="58923CA0">
      <w:r>
        <w:t>求职意向：产品经理 | 上海 | 17738/月 | 随时到岗</w:t>
      </w:r>
    </w:p>
    <w:p w14:paraId="3C5E5AD5">
      <w:r>
        <w:t>基本信息：29岁 | 男 | 重庆 | 7年经验</w:t>
      </w:r>
    </w:p>
    <w:p w14:paraId="1EE95882">
      <w:r>
        <w:t>联系方式：15807372799 | xiuying76@example.org</w:t>
      </w:r>
    </w:p>
    <w:p w14:paraId="412E78AB">
      <w:pPr>
        <w:pStyle w:val="4"/>
      </w:pPr>
      <w:r>
        <w:t>教育背景</w:t>
      </w:r>
    </w:p>
    <w:p w14:paraId="7CC1085F">
      <w:r>
        <w:t>中山大学 | 工业设计 | 本科 | 2015-09 ~ 2019-06</w:t>
      </w:r>
    </w:p>
    <w:p w14:paraId="1E9235D2">
      <w:r>
        <w:t>专业成绩：3.82/4（专业前15%）</w:t>
      </w:r>
    </w:p>
    <w:p w14:paraId="7F25B6C8">
      <w:r>
        <w:t>主修课程：组织行为学、战略管理、市场营销学、财务管理、管理学原理、运营管理</w:t>
      </w:r>
    </w:p>
    <w:p w14:paraId="6CC47B96">
      <w:pPr>
        <w:pStyle w:val="4"/>
      </w:pPr>
      <w:r>
        <w:t>工作经历</w:t>
      </w:r>
    </w:p>
    <w:p w14:paraId="1E206E65">
      <w:r>
        <w:rPr>
          <w:b/>
        </w:rPr>
        <w:t>北京科技科技有限公司 | 高级产品经理 | 2019-03 ~ 2023-09</w:t>
      </w:r>
    </w:p>
    <w:p w14:paraId="1CFE7580">
      <w:pPr>
        <w:pStyle w:val="16"/>
      </w:pPr>
      <w:r>
        <w:t>输出PRD文档，协调开发、测试、运营团队推进产品落地。 跟踪产品数据，根据反馈持续优化迭代。</w:t>
      </w:r>
    </w:p>
    <w:p w14:paraId="03D0908F">
      <w:r>
        <w:rPr>
          <w:b/>
        </w:rPr>
        <w:t>上海传媒有限公司 | 高级产品经理 | 2023-08 ~ 2026-05</w:t>
      </w:r>
    </w:p>
    <w:p w14:paraId="6A9A0FF7">
      <w:pPr>
        <w:pStyle w:val="16"/>
      </w:pPr>
      <w:r>
        <w:t>组织用户访谈，挖掘潜在需求。 跟踪产品数据，根据反馈持续优化迭代。</w:t>
      </w:r>
    </w:p>
    <w:p w14:paraId="2C885DC4">
      <w:pPr>
        <w:pStyle w:val="4"/>
      </w:pPr>
      <w:r>
        <w:t>技能证书</w:t>
      </w:r>
    </w:p>
    <w:p w14:paraId="4C757EA9">
      <w:r>
        <w:t>语言能力：日语N2，可进行日常对话。</w:t>
      </w:r>
    </w:p>
    <w:p w14:paraId="2B81FCB0">
      <w:r>
        <w:t>计算机能力：具备网络基础</w:t>
      </w:r>
    </w:p>
    <w:p w14:paraId="069338E7">
      <w:r>
        <w:t>专业能力：需求分析、Axure、数据分析、项目管理</w:t>
      </w:r>
    </w:p>
    <w:p w14:paraId="7975A8B2">
      <w:pPr>
        <w:pStyle w:val="4"/>
      </w:pPr>
      <w:r>
        <w:t>证书与荣誉</w:t>
      </w:r>
    </w:p>
    <w:p w14:paraId="78088BED">
      <w:pPr>
        <w:pStyle w:val="16"/>
      </w:pPr>
      <w:r>
        <w:t>PMP项目管理认证。</w:t>
      </w:r>
    </w:p>
    <w:p w14:paraId="20DB903B">
      <w:pPr>
        <w:pStyle w:val="4"/>
      </w:pPr>
      <w:r>
        <w:t>主要项目</w:t>
      </w:r>
    </w:p>
    <w:p w14:paraId="5E2B53F2">
      <w:r>
        <w:rPr>
          <w:b/>
        </w:rPr>
        <w:t>数据可视化平台（2020-03 ~ 2025-11）</w:t>
      </w:r>
    </w:p>
    <w:p w14:paraId="4BBD6DB7">
      <w:pPr>
        <w:pStyle w:val="16"/>
      </w:pPr>
      <w:r>
        <w:t>负责核心模块设计与开发，实现了高并发处理，提升了系统性能30%。</w:t>
      </w:r>
    </w:p>
    <w:p w14:paraId="42981062">
      <w:pPr>
        <w:pStyle w:val="4"/>
      </w:pPr>
      <w:r>
        <w:t>自我陈述</w:t>
      </w:r>
    </w:p>
    <w:p w14:paraId="454D2C27">
      <w:r>
        <w:t>善于洞察用户需求，逻辑分析能力强；能够快速理解业务场景；有责任心，注重细节，追求产品极致。</w:t>
      </w:r>
    </w:p>
    <w:p w14:paraId="237AC8D1">
      <w:r>
        <w:br w:type="page"/>
      </w:r>
    </w:p>
    <w:p w14:paraId="63992DBC">
      <w:pPr>
        <w:jc w:val="center"/>
      </w:pPr>
      <w:r>
        <w:rPr>
          <w:b/>
          <w:color w:val="003366"/>
          <w:sz w:val="32"/>
        </w:rPr>
        <w:t>谭兵</w:t>
      </w:r>
    </w:p>
    <w:p w14:paraId="7ABD369F">
      <w:r>
        <w:t>求职意向：行政专员 | 郑州 | 14802/月 | 两周内到岗</w:t>
      </w:r>
    </w:p>
    <w:p w14:paraId="2F01FD6E">
      <w:r>
        <w:t>基本信息：35岁 | 女 | 郑州 | 13年经验</w:t>
      </w:r>
    </w:p>
    <w:p w14:paraId="7C99983E">
      <w:r>
        <w:t>联系方式：15220579844 | wsun@example.org</w:t>
      </w:r>
    </w:p>
    <w:p w14:paraId="4C32DB51">
      <w:pPr>
        <w:pStyle w:val="4"/>
      </w:pPr>
      <w:r>
        <w:t>技能特长</w:t>
      </w:r>
    </w:p>
    <w:p w14:paraId="5CD7B669">
      <w:r>
        <w:t>语言能力：日语N2，可进行日常对话。</w:t>
      </w:r>
    </w:p>
    <w:p w14:paraId="0854A211">
      <w:r>
        <w:t>计算机能力：精通Excel数据处理</w:t>
      </w:r>
    </w:p>
    <w:p w14:paraId="42935105">
      <w:r>
        <w:t>专业能力：公文写作、会议组织、固定资产管理、办公软件</w:t>
      </w:r>
    </w:p>
    <w:p w14:paraId="0A3D5530">
      <w:pPr>
        <w:pStyle w:val="4"/>
      </w:pPr>
      <w:r>
        <w:t>资质认证</w:t>
      </w:r>
    </w:p>
    <w:p w14:paraId="5E880628">
      <w:pPr>
        <w:pStyle w:val="16"/>
      </w:pPr>
      <w:r>
        <w:t>大学英语四级（CET-4），良好的读写能力。</w:t>
      </w:r>
    </w:p>
    <w:p w14:paraId="7527D1FC">
      <w:pPr>
        <w:pStyle w:val="4"/>
      </w:pPr>
      <w:r>
        <w:t>教育经历</w:t>
      </w:r>
    </w:p>
    <w:p w14:paraId="187233FB">
      <w:r>
        <w:t>厦门大学 | 公共事业管理 | 本科 | 2009-09 ~ 2013-06</w:t>
      </w:r>
    </w:p>
    <w:p w14:paraId="00EBA32D">
      <w:r>
        <w:t>专业成绩：3.33/4（专业前30%）</w:t>
      </w:r>
    </w:p>
    <w:p w14:paraId="7FE3EED7">
      <w:r>
        <w:t>主修课程：战略管理、管理学原理、财务管理、运营管理、市场营销学、组织行为学</w:t>
      </w:r>
    </w:p>
    <w:p w14:paraId="261EF1F6">
      <w:pPr>
        <w:pStyle w:val="4"/>
      </w:pPr>
      <w:r>
        <w:t>工作经历</w:t>
      </w:r>
    </w:p>
    <w:p w14:paraId="58BC0575">
      <w:r>
        <w:rPr>
          <w:b/>
        </w:rPr>
        <w:t>全民简历教育科技有限公司 | 行政经理 | 2020-02 ~ 2023-04</w:t>
      </w:r>
    </w:p>
    <w:p w14:paraId="3286D7EA">
      <w:pPr>
        <w:pStyle w:val="16"/>
      </w:pPr>
      <w:r>
        <w:t>协助组织公司内部会议、活动，撰写会议纪要并跟进落实。</w:t>
      </w:r>
    </w:p>
    <w:p w14:paraId="444CE32C">
      <w:r>
        <w:rPr>
          <w:b/>
        </w:rPr>
        <w:t>智云互联网科技有限公司 | 行政经理 | 2023-12 ~ 2025-03</w:t>
      </w:r>
    </w:p>
    <w:p w14:paraId="58A00658">
      <w:pPr>
        <w:pStyle w:val="16"/>
      </w:pPr>
      <w:r>
        <w:t>参与制定行政管理制度，优化流程，提高工作效率。 负责公司日常行政事务管理，包括办公环境维护、办公用品采购与发放。 管理公司固定资产、车辆、印章等，确保规范使用。</w:t>
      </w:r>
    </w:p>
    <w:p w14:paraId="61870A37">
      <w:r>
        <w:rPr>
          <w:b/>
        </w:rPr>
        <w:t>杭州互联网有限公司 | 行政主管 | 2025-09 ~ 2026-02</w:t>
      </w:r>
    </w:p>
    <w:p w14:paraId="2AA53C53">
      <w:pPr>
        <w:pStyle w:val="16"/>
      </w:pPr>
      <w:r>
        <w:t>管理公司固定资产、车辆、印章等，确保规范使用。</w:t>
      </w:r>
    </w:p>
    <w:p w14:paraId="1A29FF41">
      <w:pPr>
        <w:pStyle w:val="4"/>
      </w:pPr>
      <w:r>
        <w:t>关于我</w:t>
      </w:r>
    </w:p>
    <w:p w14:paraId="40818983">
      <w:r>
        <w:t>工作细致认真，有良好的条理性；善于沟通协调，能够高效处理多项任务；责任心强，有较强的服务意识和团队合作精神。</w:t>
      </w:r>
    </w:p>
    <w:p w14:paraId="3A695B7D">
      <w:r>
        <w:br w:type="page"/>
      </w:r>
    </w:p>
    <w:p w14:paraId="30456FBD">
      <w:pPr>
        <w:jc w:val="center"/>
      </w:pPr>
      <w:r>
        <w:rPr>
          <w:b/>
          <w:sz w:val="32"/>
        </w:rPr>
        <w:t>江文</w:t>
      </w:r>
    </w:p>
    <w:p w14:paraId="4F0865BC">
      <w:pPr>
        <w:jc w:val="center"/>
      </w:pPr>
      <w:r>
        <w:rPr>
          <w:sz w:val="2"/>
        </w:rPr>
        <w:t>____________________________________________________________</w:t>
      </w:r>
    </w:p>
    <w:p w14:paraId="0A111D96">
      <w:r>
        <w:t>求职意向：产品经理 | 武汉 | 8149/月 | 两周内到岗</w:t>
      </w:r>
    </w:p>
    <w:p w14:paraId="0349C51C">
      <w:r>
        <w:t>基本信息：29岁 | 女 | 武汉 | 7年经验</w:t>
      </w:r>
    </w:p>
    <w:p w14:paraId="6F5C3EB3">
      <w:r>
        <w:t>联系方式：14515994899 | fangang@example.com</w:t>
      </w:r>
    </w:p>
    <w:p w14:paraId="378B29E7">
      <w:pPr>
        <w:pStyle w:val="4"/>
      </w:pPr>
      <w:r>
        <w:t>职业经历</w:t>
      </w:r>
    </w:p>
    <w:p w14:paraId="361480F2">
      <w:r>
        <w:rPr>
          <w:b/>
        </w:rPr>
        <w:t>鼎盛金融科技有限公司 | 高级产品经理 | 2025-12 ~ 2026-09</w:t>
      </w:r>
    </w:p>
    <w:p w14:paraId="239D5684">
      <w:pPr>
        <w:pStyle w:val="16"/>
      </w:pPr>
      <w:r>
        <w:t>组织用户访谈，挖掘潜在需求。 输出PRD文档，协调开发、测试、运营团队推进产品落地。 参与竞品分析，提炼差异化优势。</w:t>
      </w:r>
    </w:p>
    <w:p w14:paraId="70A8AC08">
      <w:pPr>
        <w:pStyle w:val="4"/>
      </w:pPr>
      <w:r>
        <w:t>学习背景</w:t>
      </w:r>
    </w:p>
    <w:p w14:paraId="62D12AED">
      <w:r>
        <w:t>中山大学 | 计算机科学与技术 | 本科 | 2015-09 ~ 2019-06</w:t>
      </w:r>
    </w:p>
    <w:p w14:paraId="1A4B4802">
      <w:r>
        <w:t>专业成绩：3.51/4</w:t>
      </w:r>
    </w:p>
    <w:p w14:paraId="471F3535">
      <w:r>
        <w:t>主修课程：编程基础、操作系统、数据结构、数据库原理、算法设计</w:t>
      </w:r>
    </w:p>
    <w:p w14:paraId="3B6E1347">
      <w:pPr>
        <w:pStyle w:val="4"/>
      </w:pPr>
      <w:r>
        <w:t>能力专长</w:t>
      </w:r>
    </w:p>
    <w:p w14:paraId="14B5EB32">
      <w:r>
        <w:t>语言能力：英语CET-6，读写熟练，可日常交流。</w:t>
      </w:r>
    </w:p>
    <w:p w14:paraId="7CFAE6E0">
      <w:r>
        <w:t>计算机能力：熟悉Python基础</w:t>
      </w:r>
    </w:p>
    <w:p w14:paraId="1CD188F8">
      <w:r>
        <w:t>专业能力：需求分析、用户调研、Axure、项目管理</w:t>
      </w:r>
    </w:p>
    <w:p w14:paraId="2F3F8000">
      <w:pPr>
        <w:pStyle w:val="4"/>
      </w:pPr>
      <w:r>
        <w:t>荣誉证书</w:t>
      </w:r>
    </w:p>
    <w:p w14:paraId="2E6C63DD">
      <w:pPr>
        <w:pStyle w:val="16"/>
      </w:pPr>
      <w:r>
        <w:t>PMP项目管理认证。</w:t>
      </w:r>
    </w:p>
    <w:p w14:paraId="2BD99D0C">
      <w:pPr>
        <w:pStyle w:val="4"/>
      </w:pPr>
      <w:r>
        <w:t>自我评价</w:t>
      </w:r>
    </w:p>
    <w:p w14:paraId="542B4908">
      <w:r>
        <w:t>善于洞察用户需求，逻辑分析能力强；能够快速理解业务场景；有责任心，注重细节，追求产品极致。</w:t>
      </w:r>
    </w:p>
    <w:p w14:paraId="6874E31C">
      <w:r>
        <w:br w:type="page"/>
      </w:r>
    </w:p>
    <w:p w14:paraId="07FE5947">
      <w:pPr>
        <w:jc w:val="center"/>
      </w:pPr>
      <w:r>
        <w:rPr>
          <w:b/>
          <w:sz w:val="32"/>
        </w:rPr>
        <w:t>林明</w:t>
      </w:r>
    </w:p>
    <w:p w14:paraId="2D022674">
      <w:r>
        <w:t>求职意向：行政专员 | 武汉 | 8252/月 | 随时到岗</w:t>
      </w:r>
    </w:p>
    <w:p w14:paraId="2A89A8E8">
      <w:r>
        <w:t>基本信息：27岁 | 女 | 武汉 | 7年经验</w:t>
      </w:r>
    </w:p>
    <w:p w14:paraId="7992A7EE">
      <w:r>
        <w:t>联系方式：18270302770 | vlu@example.com</w:t>
      </w:r>
    </w:p>
    <w:p w14:paraId="0F5F04C7">
      <w:pPr>
        <w:pStyle w:val="4"/>
      </w:pPr>
      <w:r>
        <w:t>学习背景</w:t>
      </w:r>
    </w:p>
    <w:p w14:paraId="1D067478">
      <w:r>
        <w:t>杭州职业技术学院 | 公共事业管理 | 专科 | 2016-09 ~ 2019-06</w:t>
      </w:r>
    </w:p>
    <w:p w14:paraId="375D18B8">
      <w:r>
        <w:t>专业成绩：3.21/4</w:t>
      </w:r>
    </w:p>
    <w:p w14:paraId="08C57334">
      <w:r>
        <w:t>主修课程：组织行为学、战略管理、市场营销学、运营管理、管理学原理、财务管理</w:t>
      </w:r>
    </w:p>
    <w:p w14:paraId="6E0A320E">
      <w:pPr>
        <w:pStyle w:val="4"/>
      </w:pPr>
      <w:r>
        <w:t>实习经历</w:t>
      </w:r>
    </w:p>
    <w:p w14:paraId="01902E3A">
      <w:r>
        <w:rPr>
          <w:b/>
        </w:rPr>
        <w:t>1. 卓越零售科技有限公司 | 行政专员 | 2020-10 ~ 2023-05</w:t>
      </w:r>
    </w:p>
    <w:p w14:paraId="1A9E3BC9">
      <w:pPr>
        <w:pStyle w:val="16"/>
      </w:pPr>
      <w:r>
        <w:t>负责公司日常行政事务管理，包括办公环境维护、办公用品采购与发放。 负责来访客户接待及电话接听，展现良好企业形象。 参与制定行政管理制度，优化流程，提高工作效率。</w:t>
      </w:r>
    </w:p>
    <w:p w14:paraId="5FF01EFA">
      <w:r>
        <w:rPr>
          <w:b/>
        </w:rPr>
        <w:t>2. 新锐科技科技有限公司 | 行政主管 | 2023-08 ~ 2026-06</w:t>
      </w:r>
    </w:p>
    <w:p w14:paraId="0EA35EBD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6BF4474F">
      <w:pPr>
        <w:pStyle w:val="4"/>
      </w:pPr>
      <w:r>
        <w:t>专业技能</w:t>
      </w:r>
    </w:p>
    <w:p w14:paraId="325EB891">
      <w:r>
        <w:t>语言能力：英语CET-6，读写熟练，可日常交流。</w:t>
      </w:r>
    </w:p>
    <w:p w14:paraId="2788C458">
      <w:r>
        <w:t>计算机能力：具备网络基础</w:t>
      </w:r>
    </w:p>
    <w:p w14:paraId="27593D39">
      <w:r>
        <w:t>专业能力：档案管理、会议组织</w:t>
      </w:r>
    </w:p>
    <w:p w14:paraId="42A12226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6AE4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797131F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033D8304">
      <w:pPr>
        <w:pStyle w:val="4"/>
      </w:pPr>
      <w:r>
        <w:t>自我陈述</w:t>
      </w:r>
    </w:p>
    <w:p w14:paraId="3852831E">
      <w:r>
        <w:t>工作细致认真，有良好的条理性；善于沟通协调，能够高效处理多项任务；责任心强，有较强的服务意识和团队合作精神。</w:t>
      </w:r>
    </w:p>
    <w:p w14:paraId="20229670">
      <w:r>
        <w:br w:type="page"/>
      </w:r>
    </w:p>
    <w:p w14:paraId="70279392">
      <w:pPr>
        <w:jc w:val="center"/>
      </w:pPr>
      <w:r>
        <w:rPr>
          <w:b/>
          <w:sz w:val="32"/>
        </w:rPr>
        <w:t>刘建平</w:t>
      </w:r>
    </w:p>
    <w:p w14:paraId="4BFE2C94">
      <w:r>
        <w:t>求职意向：行政专员 | 北京 | 24472/月 | 一个月内到岗</w:t>
      </w:r>
    </w:p>
    <w:p w14:paraId="23541BDF">
      <w:r>
        <w:t>基本信息：36岁 | 男 | 北京 | 14年经验</w:t>
      </w:r>
    </w:p>
    <w:p w14:paraId="51D5C3B6">
      <w:r>
        <w:t>联系方式：13760378879 | xiulanma@example.org</w:t>
      </w:r>
    </w:p>
    <w:p w14:paraId="14C91E29">
      <w:pPr>
        <w:pStyle w:val="4"/>
      </w:pPr>
      <w:r>
        <w:t>教育经历</w:t>
      </w:r>
    </w:p>
    <w:p w14:paraId="4E6ED715">
      <w:r>
        <w:t>吉林大学 | 汉语言文学 | 本科 | 2008-09 ~ 2012-06</w:t>
      </w:r>
    </w:p>
    <w:p w14:paraId="0EF81081">
      <w:r>
        <w:t>专业成绩：3.35/4</w:t>
      </w:r>
    </w:p>
    <w:p w14:paraId="3466C638">
      <w:r>
        <w:t>主修课程：组织行为学、运营管理、管理学原理、财务管理、市场营销学、战略管理</w:t>
      </w:r>
    </w:p>
    <w:p w14:paraId="40CAF638">
      <w:pPr>
        <w:pStyle w:val="4"/>
      </w:pPr>
      <w:r>
        <w:t>过往经历</w:t>
      </w:r>
    </w:p>
    <w:p w14:paraId="12A23D5D">
      <w:r>
        <w:rPr>
          <w:b/>
        </w:rPr>
        <w:t>1. 成都制造有限公司 | 行政专员 | 2025-05 ~ 2026-10</w:t>
      </w:r>
    </w:p>
    <w:p w14:paraId="5CC55E55">
      <w:pPr>
        <w:pStyle w:val="16"/>
      </w:pPr>
      <w:r>
        <w:t>负责来访客户接待及电话接听，展现良好企业形象。 协助组织公司内部会议、活动，撰写会议纪要并跟进落实。</w:t>
      </w:r>
    </w:p>
    <w:p w14:paraId="222C86C9">
      <w:pPr>
        <w:pStyle w:val="4"/>
      </w:pPr>
      <w:r>
        <w:t>核心技能</w:t>
      </w:r>
    </w:p>
    <w:p w14:paraId="5FB8582F">
      <w:r>
        <w:t>语言能力：英语CET-4，具备基本读写能力。</w:t>
      </w:r>
    </w:p>
    <w:p w14:paraId="13B1D4D5">
      <w:r>
        <w:t>计算机能力：熟练使用Office办公软件</w:t>
      </w:r>
    </w:p>
    <w:p w14:paraId="03FAC4CC">
      <w:r>
        <w:t>专业能力：办公软件、公文写作、会议组织、固定资产管理</w:t>
      </w:r>
    </w:p>
    <w:p w14:paraId="34F22651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4B84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806378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5E35D6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AC2A48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2F211D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603BD9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5227E385">
      <w:pPr>
        <w:pStyle w:val="4"/>
      </w:pPr>
      <w:r>
        <w:t>关于我</w:t>
      </w:r>
    </w:p>
    <w:p w14:paraId="7DEE71A6">
      <w:r>
        <w:t>工作细致认真，有良好的条理性；善于沟通协调，能够高效处理多项任务；责任心强，有较强的服务意识和团队合作精神。</w:t>
      </w:r>
    </w:p>
    <w:p w14:paraId="545D5658">
      <w:r>
        <w:br w:type="page"/>
      </w:r>
    </w:p>
    <w:p w14:paraId="58CF098A">
      <w:pPr>
        <w:jc w:val="center"/>
      </w:pPr>
      <w:r>
        <w:rPr>
          <w:b/>
          <w:sz w:val="32"/>
        </w:rPr>
        <w:t>王琴</w:t>
      </w:r>
    </w:p>
    <w:p w14:paraId="555AEA1C">
      <w:r>
        <w:t>求职意向：产品经理 | 西安 | 12894/月 | 两周内到岗</w:t>
      </w:r>
    </w:p>
    <w:p w14:paraId="61193F83">
      <w:r>
        <w:t>基本信息：31岁 | 男 | 西安 | 9年经验</w:t>
      </w:r>
    </w:p>
    <w:p w14:paraId="439E73F5">
      <w:r>
        <w:t>联系方式：18806777816 | wei52@example.org</w:t>
      </w:r>
    </w:p>
    <w:p w14:paraId="16553494">
      <w:pPr>
        <w:pStyle w:val="4"/>
      </w:pPr>
      <w:r>
        <w:t>自我介绍</w:t>
      </w:r>
    </w:p>
    <w:p w14:paraId="1521865A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B2BE206">
      <w:pPr>
        <w:pStyle w:val="4"/>
      </w:pPr>
      <w:r>
        <w:t>教育状况</w:t>
      </w:r>
    </w:p>
    <w:p w14:paraId="50808E44">
      <w:r>
        <w:t>浙江大学 | 计算机科学与技术 | 本科 | 2013-09 ~ 2017-06</w:t>
      </w:r>
    </w:p>
    <w:p w14:paraId="11A4FCD0">
      <w:r>
        <w:t>专业成绩：3.17/4</w:t>
      </w:r>
    </w:p>
    <w:p w14:paraId="394C9DAB">
      <w:r>
        <w:t>主修课程：操作系统、编程基础、计算机网络、数据结构、数据库原理</w:t>
      </w:r>
    </w:p>
    <w:p w14:paraId="6A3C5BE3">
      <w:pPr>
        <w:pStyle w:val="4"/>
      </w:pPr>
      <w:r>
        <w:t>工作经历</w:t>
      </w:r>
    </w:p>
    <w:p w14:paraId="01D7C2E5">
      <w:r>
        <w:rPr>
          <w:b/>
        </w:rPr>
        <w:t>北京医疗科技有限公司 | 高级产品经理 | 2024-09 ~ 2026-02</w:t>
      </w:r>
    </w:p>
    <w:p w14:paraId="1A66D9C5">
      <w:pPr>
        <w:pStyle w:val="16"/>
      </w:pPr>
      <w:r>
        <w:t>输出PRD文档，协调开发、测试、运营团队推进产品落地。 组织用户访谈，挖掘潜在需求。</w:t>
      </w:r>
    </w:p>
    <w:p w14:paraId="08E260A8">
      <w:pPr>
        <w:pStyle w:val="4"/>
      </w:pPr>
      <w:r>
        <w:t>能力专长</w:t>
      </w:r>
    </w:p>
    <w:p w14:paraId="21A6E9DE">
      <w:r>
        <w:t>语言能力：日语N2，可进行日常对话。</w:t>
      </w:r>
    </w:p>
    <w:p w14:paraId="0ACEBF6D">
      <w:r>
        <w:t>计算机能力：熟练使用Office办公软件</w:t>
      </w:r>
    </w:p>
    <w:p w14:paraId="1C0AE478">
      <w:r>
        <w:t>专业能力：需求分析、项目管理、数据分析</w:t>
      </w:r>
    </w:p>
    <w:p w14:paraId="560DB677">
      <w:pPr>
        <w:pStyle w:val="4"/>
      </w:pPr>
      <w:r>
        <w:t>荣誉证书</w:t>
      </w:r>
    </w:p>
    <w:p w14:paraId="4957D73B">
      <w:pPr>
        <w:pStyle w:val="16"/>
      </w:pPr>
      <w:r>
        <w:t>PMP项目管理认证。</w:t>
      </w:r>
    </w:p>
    <w:p w14:paraId="0EA22C2C">
      <w:pPr>
        <w:pStyle w:val="4"/>
      </w:pPr>
      <w:r>
        <w:t>项目实践</w:t>
      </w:r>
    </w:p>
    <w:p w14:paraId="0E2C1132">
      <w:r>
        <w:rPr>
          <w:b/>
        </w:rPr>
        <w:t>数据可视化平台（2020-09 ~ 2024-07）</w:t>
      </w:r>
    </w:p>
    <w:p w14:paraId="7C165C8C">
      <w:pPr>
        <w:pStyle w:val="16"/>
      </w:pPr>
      <w:r>
        <w:t>负责核心模块设计与开发，实现了高并发处理，提升了系统性能30%。</w:t>
      </w:r>
    </w:p>
    <w:p w14:paraId="277B7CC5">
      <w:r>
        <w:br w:type="page"/>
      </w:r>
    </w:p>
    <w:p w14:paraId="00CB1C44">
      <w:pPr>
        <w:jc w:val="center"/>
      </w:pPr>
      <w:r>
        <w:rPr>
          <w:b/>
          <w:sz w:val="32"/>
        </w:rPr>
        <w:t>李娟</w:t>
      </w:r>
    </w:p>
    <w:p w14:paraId="2B733805">
      <w:r>
        <w:t>求职意向：行政专员 | 成都 | 9310/月 | 随时到岗</w:t>
      </w:r>
    </w:p>
    <w:p w14:paraId="375E643C">
      <w:r>
        <w:t>基本信息：30岁 | 女 | 郑州 | 8年经验</w:t>
      </w:r>
    </w:p>
    <w:p w14:paraId="355CAF5B">
      <w:r>
        <w:t>联系方式：13684184455 | qiangzheng@example.com</w:t>
      </w:r>
    </w:p>
    <w:p w14:paraId="40E69C00">
      <w:pPr>
        <w:pStyle w:val="4"/>
      </w:pPr>
      <w:r>
        <w:t>教育背景</w:t>
      </w:r>
    </w:p>
    <w:p w14:paraId="50907883">
      <w:r>
        <w:t>北京大学 | 工商管理 | 本科 | 2014-09 ~ 2018-06</w:t>
      </w:r>
    </w:p>
    <w:p w14:paraId="578F5C56">
      <w:r>
        <w:t>专业成绩：3.43/4（专业前30%）</w:t>
      </w:r>
    </w:p>
    <w:p w14:paraId="1B1F960D">
      <w:r>
        <w:t>主修课程：管理学原理、运营管理、组织行为学、财务管理、战略管理、市场营销学</w:t>
      </w:r>
    </w:p>
    <w:p w14:paraId="4ADDB38A">
      <w:pPr>
        <w:pStyle w:val="4"/>
      </w:pPr>
      <w:r>
        <w:t>工作经验</w:t>
      </w:r>
    </w:p>
    <w:p w14:paraId="4F46FE01">
      <w:r>
        <w:rPr>
          <w:b/>
        </w:rPr>
        <w:t>创想互联网有限公司 | 行政助理 | 2019-06 ~ 2023-08</w:t>
      </w:r>
    </w:p>
    <w:p w14:paraId="29605B32">
      <w:pPr>
        <w:pStyle w:val="16"/>
      </w:pPr>
      <w:r>
        <w:t>管理公司固定资产、车辆、印章等，确保规范使用。</w:t>
      </w:r>
    </w:p>
    <w:p w14:paraId="775CABAD">
      <w:r>
        <w:rPr>
          <w:b/>
        </w:rPr>
        <w:t>华讯咨询有限公司 | 行政经理 | 2023-04 ~ 2026-08</w:t>
      </w:r>
    </w:p>
    <w:p w14:paraId="48475B70">
      <w:pPr>
        <w:pStyle w:val="16"/>
      </w:pPr>
      <w:r>
        <w:t>管理公司固定资产、车辆、印章等，确保规范使用。 负责公司日常行政事务管理，包括办公环境维护、办公用品采购与发放。</w:t>
      </w:r>
    </w:p>
    <w:p w14:paraId="530F0D1F">
      <w:pPr>
        <w:pStyle w:val="4"/>
      </w:pPr>
      <w:r>
        <w:t>专业技能</w:t>
      </w:r>
    </w:p>
    <w:p w14:paraId="545E6EB9">
      <w:r>
        <w:t>语言能力：英语CET-6，读写熟练，可日常交流。</w:t>
      </w:r>
    </w:p>
    <w:p w14:paraId="2E77D22D">
      <w:r>
        <w:t>计算机能力：掌握Photoshop基本操作</w:t>
      </w:r>
    </w:p>
    <w:p w14:paraId="62D96C01">
      <w:r>
        <w:t>专业能力：档案管理、会议组织、固定资产管理、公文写作</w:t>
      </w:r>
    </w:p>
    <w:p w14:paraId="68C2116F">
      <w:pPr>
        <w:pStyle w:val="4"/>
      </w:pPr>
      <w:r>
        <w:t>资质认证</w:t>
      </w:r>
    </w:p>
    <w:p w14:paraId="27314D97">
      <w:pPr>
        <w:pStyle w:val="16"/>
      </w:pPr>
      <w:r>
        <w:t>大学英语六级（CET-6），优秀的听说读写能力。</w:t>
      </w:r>
    </w:p>
    <w:p w14:paraId="102E2B5C">
      <w:pPr>
        <w:pStyle w:val="4"/>
      </w:pPr>
      <w:r>
        <w:t>自我介绍</w:t>
      </w:r>
    </w:p>
    <w:p w14:paraId="3089AE16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0B35859F">
      <w:r>
        <w:br w:type="page"/>
      </w:r>
    </w:p>
    <w:p w14:paraId="3535CF02">
      <w:pPr>
        <w:jc w:val="center"/>
      </w:pPr>
      <w:r>
        <w:rPr>
          <w:b/>
          <w:sz w:val="32"/>
        </w:rPr>
        <w:t>谷静</w:t>
      </w:r>
    </w:p>
    <w:p w14:paraId="5297269D">
      <w:pPr>
        <w:jc w:val="center"/>
      </w:pPr>
      <w:r>
        <w:rPr>
          <w:sz w:val="2"/>
        </w:rPr>
        <w:t>____________________________________________________________</w:t>
      </w:r>
    </w:p>
    <w:p w14:paraId="75F2CB2A">
      <w:r>
        <w:t>求职意向：财务助理 | 武汉 | 14065/月 | 一个月内到岗</w:t>
      </w:r>
    </w:p>
    <w:p w14:paraId="2146361E">
      <w:r>
        <w:t>基本信息：30岁 | 男 | 武汉 | 8年经验</w:t>
      </w:r>
    </w:p>
    <w:p w14:paraId="73D2D996">
      <w:r>
        <w:t>联系方式：18916797055 | chaofu@example.net</w:t>
      </w:r>
    </w:p>
    <w:p w14:paraId="4140B45C">
      <w:pPr>
        <w:pStyle w:val="4"/>
      </w:pPr>
      <w:r>
        <w:t>工作经历</w:t>
      </w:r>
    </w:p>
    <w:p w14:paraId="014B190A">
      <w:r>
        <w:rPr>
          <w:b/>
        </w:rPr>
        <w:t>深圳互联网科技有限公司 | 财务助理 | 2022-03 ~ 2026-05</w:t>
      </w:r>
    </w:p>
    <w:p w14:paraId="11B82ED2">
      <w:pPr>
        <w:pStyle w:val="16"/>
      </w:pPr>
      <w:r>
        <w:t>参与预算编制及成本控制分析。</w:t>
      </w:r>
    </w:p>
    <w:p w14:paraId="4709790C">
      <w:pPr>
        <w:pStyle w:val="4"/>
      </w:pPr>
      <w:r>
        <w:t>教育状况</w:t>
      </w:r>
    </w:p>
    <w:p w14:paraId="7E1FD13A">
      <w:r>
        <w:t>中山大学 | 审计学 | 本科 | 2014-09 ~ 2018-06</w:t>
      </w:r>
    </w:p>
    <w:p w14:paraId="15C25F75">
      <w:r>
        <w:t>专业成绩：3.49/4</w:t>
      </w:r>
    </w:p>
    <w:p w14:paraId="1D01D182">
      <w:r>
        <w:t>主修课程：财务管理、组织行为学、战略管理、运营管理、管理学原理、市场营销学</w:t>
      </w:r>
    </w:p>
    <w:p w14:paraId="4E797FB2">
      <w:pPr>
        <w:pStyle w:val="4"/>
      </w:pPr>
      <w:r>
        <w:t>能力专长</w:t>
      </w:r>
    </w:p>
    <w:p w14:paraId="495CD10B">
      <w:r>
        <w:t>语言能力：日语N2，可进行日常对话。</w:t>
      </w:r>
    </w:p>
    <w:p w14:paraId="0FE47D8D">
      <w:r>
        <w:t>计算机能力：具备网络基础</w:t>
      </w:r>
    </w:p>
    <w:p w14:paraId="58166DE9">
      <w:r>
        <w:t>专业能力：税务申报、Excel、用友</w:t>
      </w:r>
    </w:p>
    <w:p w14:paraId="23F0197C">
      <w:pPr>
        <w:pStyle w:val="4"/>
      </w:pPr>
      <w:r>
        <w:t>资质认证</w:t>
      </w:r>
    </w:p>
    <w:p w14:paraId="6774E343">
      <w:pPr>
        <w:pStyle w:val="16"/>
      </w:pPr>
      <w:r>
        <w:t>会计从业资格证。</w:t>
      </w:r>
    </w:p>
    <w:p w14:paraId="31871EE3">
      <w:pPr>
        <w:pStyle w:val="16"/>
      </w:pPr>
      <w:r>
        <w:t>初级会计职称。</w:t>
      </w:r>
    </w:p>
    <w:p w14:paraId="2F66020A">
      <w:pPr>
        <w:pStyle w:val="4"/>
      </w:pPr>
      <w:r>
        <w:t>关于我</w:t>
      </w:r>
    </w:p>
    <w:p w14:paraId="0EA78556">
      <w:r>
        <w:t>做事严谨，对数字敏感；熟练掌握财务软件，有较强的合规意识；诚实守信，具备良好的职业道德。</w:t>
      </w:r>
    </w:p>
    <w:p w14:paraId="7AFD244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B6CA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1D4FA3">
            <w:r>
              <w:rPr>
                <w:b/>
                <w:sz w:val="28"/>
              </w:rPr>
              <w:t>杨梅</w:t>
            </w:r>
          </w:p>
          <w:p w14:paraId="2260370B">
            <w:r>
              <w:t>求职意向：产品经理 | 武汉 | 15166/月 | 随时到岗</w:t>
            </w:r>
          </w:p>
          <w:p w14:paraId="0F392110">
            <w:r>
              <w:t>基本信息：34岁 | 男 | 武汉 | 12年经验</w:t>
            </w:r>
          </w:p>
          <w:p w14:paraId="1FFA95A1">
            <w:r>
              <w:t>联系方式：15219738181 | fang51@example.com</w:t>
            </w:r>
          </w:p>
          <w:p w14:paraId="23B77C41">
            <w:pPr>
              <w:pStyle w:val="4"/>
            </w:pPr>
            <w:r>
              <w:t>专业技能</w:t>
            </w:r>
          </w:p>
          <w:p w14:paraId="58E0AC03">
            <w:r>
              <w:t>语言能力：英语专八，流利商务沟通。</w:t>
            </w:r>
          </w:p>
          <w:p w14:paraId="51C33D31">
            <w:r>
              <w:t>计算机能力：精通Excel数据处理</w:t>
            </w:r>
          </w:p>
          <w:p w14:paraId="2AA19317">
            <w:r>
              <w:t>专业能力：数据分析、Axure、用户调研</w:t>
            </w:r>
          </w:p>
        </w:tc>
        <w:tc>
          <w:tcPr>
            <w:tcW w:w="4320" w:type="dxa"/>
          </w:tcPr>
          <w:p w14:paraId="7AC0506E"/>
          <w:p w14:paraId="6654AA39">
            <w:pPr>
              <w:pStyle w:val="4"/>
            </w:pPr>
            <w:r>
              <w:t>教育状况</w:t>
            </w:r>
          </w:p>
          <w:p w14:paraId="63EF23B1">
            <w:r>
              <w:t>中国科学技术大学 | 心理学 | 本科 | 2010-09 ~ 2014-06</w:t>
            </w:r>
          </w:p>
          <w:p w14:paraId="59D16DA7">
            <w:r>
              <w:t>专业成绩：3.88/4（专业前15%）</w:t>
            </w:r>
          </w:p>
          <w:p w14:paraId="40275A57">
            <w:r>
              <w:t>主修课程：运营管理、财务管理、管理学原理、战略管理、组织行为学、市场营销学</w:t>
            </w:r>
          </w:p>
          <w:p w14:paraId="4CC65540">
            <w:pPr>
              <w:pStyle w:val="4"/>
            </w:pPr>
            <w:r>
              <w:t>工作经历</w:t>
            </w:r>
          </w:p>
          <w:p w14:paraId="4330BA2C">
            <w:r>
              <w:rPr>
                <w:b/>
              </w:rPr>
              <w:t>华讯金融有限公司 | 产品助理 | 2022-07 ~ 2026-04</w:t>
            </w:r>
          </w:p>
          <w:p w14:paraId="2B85E13E">
            <w:pPr>
              <w:pStyle w:val="16"/>
            </w:pPr>
            <w:r>
              <w:t>参与竞品分析，提炼差异化优势。 组织用户访谈，挖掘潜在需求。 负责产品需求调研、用户分析，完成产品规划与设计。</w:t>
            </w:r>
          </w:p>
          <w:p w14:paraId="1FEDFB08">
            <w:pPr>
              <w:pStyle w:val="4"/>
            </w:pPr>
            <w:r>
              <w:t>资质认证</w:t>
            </w:r>
          </w:p>
          <w:p w14:paraId="5F491F9F">
            <w:pPr>
              <w:pStyle w:val="16"/>
            </w:pPr>
            <w:r>
              <w:t>PMP项目管理认证。</w:t>
            </w:r>
          </w:p>
          <w:p w14:paraId="5B164DCB">
            <w:pPr>
              <w:pStyle w:val="4"/>
            </w:pPr>
            <w:r>
              <w:t>项目经历</w:t>
            </w:r>
          </w:p>
          <w:p w14:paraId="4007EB3B">
            <w:r>
              <w:rPr>
                <w:b/>
              </w:rPr>
              <w:t>智能客服系统（2020-10 ~ 2023-05）</w:t>
            </w:r>
          </w:p>
          <w:p w14:paraId="34E44E05">
            <w:pPr>
              <w:pStyle w:val="16"/>
            </w:pPr>
            <w:r>
              <w:t>负责核心模块设计与开发，实现了高并发处理，提升了系统性能30%。</w:t>
            </w:r>
          </w:p>
          <w:p w14:paraId="038FBE97">
            <w:pPr>
              <w:pStyle w:val="4"/>
            </w:pPr>
            <w:r>
              <w:t>个人评价</w:t>
            </w:r>
          </w:p>
          <w:p w14:paraId="287A3B65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60C00690">
      <w:r>
        <w:br w:type="page"/>
      </w:r>
    </w:p>
    <w:p w14:paraId="50904152">
      <w:pPr>
        <w:jc w:val="center"/>
      </w:pPr>
      <w:r>
        <w:rPr>
          <w:b/>
          <w:sz w:val="32"/>
        </w:rPr>
        <w:t>纪桂兰</w:t>
      </w:r>
    </w:p>
    <w:p w14:paraId="5C95DFF1">
      <w:r>
        <w:t>求职意向：财务助理 | 青岛 | 12101/月 | 一周内到岗</w:t>
      </w:r>
    </w:p>
    <w:p w14:paraId="77AE2181">
      <w:r>
        <w:t>基本信息：32岁 | 女 | 郑州 | 10年经验</w:t>
      </w:r>
    </w:p>
    <w:p w14:paraId="76020ECD">
      <w:r>
        <w:t>联系方式：15203256881 | pingkong@example.org</w:t>
      </w:r>
    </w:p>
    <w:p w14:paraId="7B8653EF">
      <w:pPr>
        <w:pStyle w:val="4"/>
      </w:pPr>
      <w:r>
        <w:t>教育经历</w:t>
      </w:r>
    </w:p>
    <w:p w14:paraId="1CCB7C83">
      <w:r>
        <w:t>四川大学 | 财务管理 | 本科 | 2012-09 ~ 2016-06</w:t>
      </w:r>
    </w:p>
    <w:p w14:paraId="2A3D6506">
      <w:r>
        <w:t>专业成绩：3.4/4</w:t>
      </w:r>
    </w:p>
    <w:p w14:paraId="66EACDB8">
      <w:r>
        <w:t>主修课程：市场营销学、组织行为学、财务管理、管理学原理、战略管理</w:t>
      </w:r>
    </w:p>
    <w:p w14:paraId="71B37EBA">
      <w:pPr>
        <w:pStyle w:val="4"/>
      </w:pPr>
      <w:r>
        <w:t>过往经历</w:t>
      </w:r>
    </w:p>
    <w:p w14:paraId="24D0509C">
      <w:r>
        <w:rPr>
          <w:b/>
        </w:rPr>
        <w:t>上海咨询科技有限公司 | 会计 | 2021-08 ~ 2024-02</w:t>
      </w:r>
    </w:p>
    <w:p w14:paraId="4F8B8B7C">
      <w:pPr>
        <w:pStyle w:val="16"/>
      </w:pPr>
      <w:r>
        <w:t>协助完成月度财务报表编制及税务申报。 管理发票、合同等财务档案，确保合规。 参与预算编制及成本控制分析。</w:t>
      </w:r>
    </w:p>
    <w:p w14:paraId="3E907CB6">
      <w:r>
        <w:rPr>
          <w:b/>
        </w:rPr>
        <w:t>博雅医疗有限公司 | 出纳 | 2024-02 ~ 2025-02</w:t>
      </w:r>
    </w:p>
    <w:p w14:paraId="5E8AF5E5">
      <w:pPr>
        <w:pStyle w:val="16"/>
      </w:pPr>
      <w:r>
        <w:t>参与预算编制及成本控制分析。 协助完成月度财务报表编制及税务申报。 管理发票、合同等财务档案，确保合规。</w:t>
      </w:r>
    </w:p>
    <w:p w14:paraId="4867AF72">
      <w:r>
        <w:rPr>
          <w:b/>
        </w:rPr>
        <w:t>恒通教育有限公司 | 财务分析 | 2025-07 ~ 2026-01</w:t>
      </w:r>
    </w:p>
    <w:p w14:paraId="5360548B">
      <w:pPr>
        <w:pStyle w:val="16"/>
      </w:pPr>
      <w:r>
        <w:t>协助完成月度财务报表编制及税务申报。 负责日常报销审核、凭证编制及账务处理。 参与预算编制及成本控制分析。</w:t>
      </w:r>
    </w:p>
    <w:p w14:paraId="4FC8A72E">
      <w:pPr>
        <w:pStyle w:val="4"/>
      </w:pPr>
      <w:r>
        <w:t>专业技能</w:t>
      </w:r>
    </w:p>
    <w:p w14:paraId="06F1409E">
      <w:r>
        <w:t>语言能力：英语CET-6，读写熟练，可日常交流。</w:t>
      </w:r>
    </w:p>
    <w:p w14:paraId="41DF3903">
      <w:r>
        <w:t>计算机能力：掌握Photoshop基本操作</w:t>
      </w:r>
    </w:p>
    <w:p w14:paraId="2E126ADA">
      <w:r>
        <w:t>专业能力：税务申报、财务报表、用友、金蝶</w:t>
      </w:r>
    </w:p>
    <w:p w14:paraId="17152779">
      <w:pPr>
        <w:pStyle w:val="4"/>
      </w:pPr>
      <w:r>
        <w:t>资格证书</w:t>
      </w:r>
    </w:p>
    <w:p w14:paraId="6F750DA8">
      <w:pPr>
        <w:pStyle w:val="16"/>
      </w:pPr>
      <w:r>
        <w:t>初级会计职称。</w:t>
      </w:r>
    </w:p>
    <w:p w14:paraId="72E1F4A7">
      <w:pPr>
        <w:pStyle w:val="16"/>
      </w:pPr>
      <w:r>
        <w:t>会计从业资格证。</w:t>
      </w:r>
    </w:p>
    <w:p w14:paraId="5776AC94">
      <w:pPr>
        <w:pStyle w:val="4"/>
      </w:pPr>
      <w:r>
        <w:t>关于我</w:t>
      </w:r>
    </w:p>
    <w:p w14:paraId="1FC58405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5BBA0656">
      <w:r>
        <w:br w:type="page"/>
      </w:r>
    </w:p>
    <w:p w14:paraId="1D59CCDE">
      <w:pPr>
        <w:jc w:val="center"/>
      </w:pPr>
      <w:r>
        <w:rPr>
          <w:b/>
          <w:sz w:val="32"/>
        </w:rPr>
        <w:t>聂慧</w:t>
      </w:r>
    </w:p>
    <w:p w14:paraId="4116C789">
      <w:r>
        <w:t>求职意向：财务助理 | 南京 | 8477/月 | 随时到岗</w:t>
      </w:r>
    </w:p>
    <w:p w14:paraId="51F83CE8">
      <w:r>
        <w:t>基本信息：27岁 | 男 | 南京 | 7年经验</w:t>
      </w:r>
    </w:p>
    <w:p w14:paraId="6057BF7E">
      <w:r>
        <w:t>联系方式：15058590449 | gaojie@example.net</w:t>
      </w:r>
    </w:p>
    <w:p w14:paraId="2D83779D">
      <w:pPr>
        <w:pStyle w:val="4"/>
      </w:pPr>
      <w:r>
        <w:t>教育经历</w:t>
      </w:r>
    </w:p>
    <w:p w14:paraId="6964F05F">
      <w:r>
        <w:t>杭州职业技术学院 | 审计学 | 专科 | 2016-09 ~ 2019-06</w:t>
      </w:r>
    </w:p>
    <w:p w14:paraId="5708B691">
      <w:r>
        <w:t>专业成绩：3.64/4（专业前15%）</w:t>
      </w:r>
    </w:p>
    <w:p w14:paraId="752B1F62">
      <w:r>
        <w:t>主修课程：财务管理、管理学原理、市场营销学、战略管理、组织行为学</w:t>
      </w:r>
    </w:p>
    <w:p w14:paraId="5D8A4F4A">
      <w:pPr>
        <w:pStyle w:val="4"/>
      </w:pPr>
      <w:r>
        <w:t>工作经验</w:t>
      </w:r>
    </w:p>
    <w:p w14:paraId="53D6CD94">
      <w:r>
        <w:rPr>
          <w:b/>
        </w:rPr>
        <w:t>卓越教育科技有限公司 | 出纳 | 2022-06 ~ 2026-12</w:t>
      </w:r>
    </w:p>
    <w:p w14:paraId="564A5986">
      <w:pPr>
        <w:pStyle w:val="16"/>
      </w:pPr>
      <w:r>
        <w:t>负责日常报销审核、凭证编制及账务处理。</w:t>
      </w:r>
    </w:p>
    <w:p w14:paraId="4F29958C">
      <w:pPr>
        <w:pStyle w:val="4"/>
      </w:pPr>
      <w:r>
        <w:t>技能证书</w:t>
      </w:r>
    </w:p>
    <w:p w14:paraId="06AC3B03">
      <w:r>
        <w:t>语言能力：英语CET-6，读写熟练，可日常交流。</w:t>
      </w:r>
    </w:p>
    <w:p w14:paraId="4C46F047">
      <w:r>
        <w:t>计算机能力：具备网络基础</w:t>
      </w:r>
    </w:p>
    <w:p w14:paraId="74BC6999">
      <w:r>
        <w:t>专业能力：财务报表、金蝶、Excel</w:t>
      </w:r>
    </w:p>
    <w:p w14:paraId="0D716082">
      <w:pPr>
        <w:pStyle w:val="4"/>
      </w:pPr>
      <w:r>
        <w:t>资质认证</w:t>
      </w:r>
    </w:p>
    <w:p w14:paraId="1ED37CA9">
      <w:pPr>
        <w:pStyle w:val="16"/>
      </w:pPr>
      <w:r>
        <w:t>会计从业资格证。</w:t>
      </w:r>
    </w:p>
    <w:p w14:paraId="7DF9B643">
      <w:pPr>
        <w:pStyle w:val="16"/>
      </w:pPr>
      <w:r>
        <w:t>初级会计职称。</w:t>
      </w:r>
    </w:p>
    <w:p w14:paraId="691AEC70">
      <w:pPr>
        <w:pStyle w:val="4"/>
      </w:pPr>
      <w:r>
        <w:t>个人评价</w:t>
      </w:r>
    </w:p>
    <w:p w14:paraId="377AECAD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F3DEE9D">
      <w:r>
        <w:br w:type="page"/>
      </w:r>
    </w:p>
    <w:p w14:paraId="10673DF0">
      <w:pPr>
        <w:jc w:val="center"/>
      </w:pPr>
      <w:r>
        <w:rPr>
          <w:b/>
          <w:sz w:val="32"/>
        </w:rPr>
        <w:t>卢慧</w:t>
      </w:r>
    </w:p>
    <w:p w14:paraId="4792C0B0">
      <w:pPr>
        <w:jc w:val="center"/>
      </w:pPr>
      <w:r>
        <w:rPr>
          <w:sz w:val="2"/>
        </w:rPr>
        <w:t>____________________________________________________________</w:t>
      </w:r>
    </w:p>
    <w:p w14:paraId="1E60630F">
      <w:r>
        <w:t>求职意向：行政专员 | 深圳 | 20729/月 | 一周内到岗</w:t>
      </w:r>
    </w:p>
    <w:p w14:paraId="2796916D">
      <w:r>
        <w:t>基本信息：34岁 | 男 | 重庆 | 12年经验</w:t>
      </w:r>
    </w:p>
    <w:p w14:paraId="5B524439">
      <w:r>
        <w:t>联系方式：18902616606 | gufang@example.com</w:t>
      </w:r>
    </w:p>
    <w:p w14:paraId="17D2A2A0">
      <w:pPr>
        <w:pStyle w:val="4"/>
      </w:pPr>
      <w:r>
        <w:t>职业经历</w:t>
      </w:r>
    </w:p>
    <w:p w14:paraId="5B0D0080">
      <w:r>
        <w:rPr>
          <w:b/>
        </w:rPr>
        <w:t>全民简历咨询科技有限公司 | 行政助理 | 2014-08 ~ 2018-12</w:t>
      </w:r>
    </w:p>
    <w:p w14:paraId="1C6890DB">
      <w:pPr>
        <w:pStyle w:val="16"/>
      </w:pPr>
      <w:r>
        <w:t>负责公司日常行政事务管理，包括办公环境维护、办公用品采购与发放。 管理公司固定资产、车辆、印章等，确保规范使用。 参与制定行政管理制度，优化流程，提高工作效率。</w:t>
      </w:r>
    </w:p>
    <w:p w14:paraId="7D7801AF">
      <w:r>
        <w:rPr>
          <w:b/>
        </w:rPr>
        <w:t>领航互联网科技有限公司 | 行政经理 | 2018-06 ~ 2022-11</w:t>
      </w:r>
    </w:p>
    <w:p w14:paraId="7728CC06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5D5D4A63">
      <w:r>
        <w:rPr>
          <w:b/>
        </w:rPr>
        <w:t>新锐零售科技有限公司 | 行政经理 | 2022-01 ~ 2026-01</w:t>
      </w:r>
    </w:p>
    <w:p w14:paraId="645FAD98">
      <w:pPr>
        <w:pStyle w:val="16"/>
      </w:pPr>
      <w:r>
        <w:t>参与制定行政管理制度，优化流程，提高工作效率。</w:t>
      </w:r>
    </w:p>
    <w:p w14:paraId="0702A84A">
      <w:pPr>
        <w:pStyle w:val="4"/>
      </w:pPr>
      <w:r>
        <w:t>教育状况</w:t>
      </w:r>
    </w:p>
    <w:p w14:paraId="5F343B48">
      <w:r>
        <w:t>中山大学 | 公共事业管理 | 本科 | 2010-09 ~ 2014-06</w:t>
      </w:r>
    </w:p>
    <w:p w14:paraId="7E9CF4EB">
      <w:r>
        <w:t>专业成绩：3.38/4</w:t>
      </w:r>
    </w:p>
    <w:p w14:paraId="7AD88B29">
      <w:r>
        <w:t>主修课程：财务管理、管理学原理、市场营销学、组织行为学、运营管理、战略管理</w:t>
      </w:r>
    </w:p>
    <w:p w14:paraId="6E67B22A">
      <w:pPr>
        <w:pStyle w:val="4"/>
      </w:pPr>
      <w:r>
        <w:t>专业技能</w:t>
      </w:r>
    </w:p>
    <w:p w14:paraId="5AA15AA8">
      <w:r>
        <w:t>语言能力：英语专八，流利商务沟通。</w:t>
      </w:r>
    </w:p>
    <w:p w14:paraId="64B01A6B">
      <w:r>
        <w:t>计算机能力：熟悉Python基础</w:t>
      </w:r>
    </w:p>
    <w:p w14:paraId="401C556A">
      <w:r>
        <w:t>专业能力：办公软件、档案管理</w:t>
      </w:r>
    </w:p>
    <w:p w14:paraId="36C258C6">
      <w:pPr>
        <w:pStyle w:val="4"/>
      </w:pPr>
      <w:r>
        <w:t>证书与荣誉</w:t>
      </w:r>
    </w:p>
    <w:p w14:paraId="2DC4637E">
      <w:pPr>
        <w:pStyle w:val="16"/>
      </w:pPr>
      <w:r>
        <w:t>大学英语四级（CET-4），良好的读写能力。</w:t>
      </w:r>
    </w:p>
    <w:p w14:paraId="722AAF08">
      <w:pPr>
        <w:pStyle w:val="4"/>
      </w:pPr>
      <w:r>
        <w:t>关于我</w:t>
      </w:r>
    </w:p>
    <w:p w14:paraId="2E75ACA9">
      <w:r>
        <w:t>工作细致认真，有良好的条理性；善于沟通协调，能够高效处理多项任务；责任心强，有较强的服务意识和团队合作精神。</w:t>
      </w:r>
    </w:p>
    <w:p w14:paraId="3141AF94">
      <w:r>
        <w:br w:type="page"/>
      </w:r>
    </w:p>
    <w:p w14:paraId="60C7708A">
      <w:pPr>
        <w:jc w:val="center"/>
      </w:pPr>
      <w:r>
        <w:rPr>
          <w:b/>
          <w:sz w:val="32"/>
        </w:rPr>
        <w:t>吴宇</w:t>
      </w:r>
    </w:p>
    <w:p w14:paraId="7D330703">
      <w:r>
        <w:t>求职意向：市场专员 | 成都 | 10472/月 | 两周内到岗</w:t>
      </w:r>
    </w:p>
    <w:p w14:paraId="3B7F89E1">
      <w:r>
        <w:t>基本信息：31岁 | 女 | 武汉 | 9年经验</w:t>
      </w:r>
    </w:p>
    <w:p w14:paraId="02EB3FA8">
      <w:r>
        <w:t>联系方式：18558268884 | na96@example.org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F14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D61A55">
            <w:pPr>
              <w:pStyle w:val="4"/>
            </w:pPr>
            <w:r>
              <w:t>学习背景</w:t>
            </w:r>
          </w:p>
          <w:p w14:paraId="556D3691">
            <w:r>
              <w:t>清华大学 | 市场营销 | 本科 | 2013-09 ~ 2017-06</w:t>
            </w:r>
          </w:p>
          <w:p w14:paraId="0F281197">
            <w:r>
              <w:t>专业成绩：3.01/4</w:t>
            </w:r>
          </w:p>
          <w:p w14:paraId="595EB0B4">
            <w:r>
              <w:t>主修课程：市场调研、消费者行为学、市场营销学、销售管理、品牌管理、广告学</w:t>
            </w:r>
          </w:p>
        </w:tc>
      </w:tr>
    </w:tbl>
    <w:p w14:paraId="56F5931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2104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5FF4F2">
            <w:pPr>
              <w:pStyle w:val="4"/>
            </w:pPr>
            <w:r>
              <w:t>工作经验</w:t>
            </w:r>
          </w:p>
          <w:p w14:paraId="52BF7A3B">
            <w:r>
              <w:rPr>
                <w:b/>
              </w:rPr>
              <w:t>恒通医疗科技有限公司 | 营销专员 | 2025-05 ~ 2026-09</w:t>
            </w:r>
          </w:p>
          <w:p w14:paraId="31481F6A">
            <w:pPr>
              <w:pStyle w:val="16"/>
            </w:pPr>
            <w:r>
              <w:t>协助制定营销策略，跟踪推广效果并优化。 与媒体、渠道保持良好合作，拓展市场资源。</w:t>
            </w:r>
          </w:p>
        </w:tc>
      </w:tr>
    </w:tbl>
    <w:p w14:paraId="42BC030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9BC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FD590B">
            <w:pPr>
              <w:pStyle w:val="4"/>
            </w:pPr>
            <w:r>
              <w:t>专业技能</w:t>
            </w:r>
          </w:p>
          <w:p w14:paraId="5C44DDBC">
            <w:r>
              <w:t>语言能力：韩语TOPIK4，基础交流能力。</w:t>
            </w:r>
          </w:p>
          <w:p w14:paraId="61928B7D">
            <w:r>
              <w:t>计算机能力：熟悉Python基础</w:t>
            </w:r>
          </w:p>
          <w:p w14:paraId="0280B614">
            <w:r>
              <w:t>专业能力：活动策划、社交媒体运营、数据分析、文案写作</w:t>
            </w:r>
          </w:p>
        </w:tc>
      </w:tr>
    </w:tbl>
    <w:p w14:paraId="2D4B91E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66A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A903A46">
            <w:pPr>
              <w:pStyle w:val="4"/>
            </w:pPr>
            <w:r>
              <w:t>证书与荣誉</w:t>
            </w:r>
          </w:p>
          <w:p w14:paraId="32752DE7">
            <w:pPr>
              <w:pStyle w:val="16"/>
            </w:pPr>
            <w:r>
              <w:t>大学英语四级（CET-4），良好的读写能力。</w:t>
            </w:r>
          </w:p>
          <w:p w14:paraId="21748104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0FC7777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0DA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83D7D2">
            <w:pPr>
              <w:pStyle w:val="4"/>
            </w:pPr>
            <w:r>
              <w:t>自我陈述</w:t>
            </w:r>
          </w:p>
          <w:p w14:paraId="3931F8D3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EF53DF1"/>
    <w:p w14:paraId="185A2EE4">
      <w:r>
        <w:br w:type="page"/>
      </w:r>
    </w:p>
    <w:p w14:paraId="5B6371F8">
      <w:pPr>
        <w:jc w:val="center"/>
      </w:pPr>
      <w:r>
        <w:rPr>
          <w:b/>
          <w:sz w:val="32"/>
        </w:rPr>
        <w:t>王建</w:t>
      </w:r>
    </w:p>
    <w:p w14:paraId="1E0FF903">
      <w:r>
        <w:t>求职意向：产品经理 | 南京 | 19763/月 | 一个月内到岗</w:t>
      </w:r>
    </w:p>
    <w:p w14:paraId="2107CE1A">
      <w:r>
        <w:t>基本信息：32岁 | 男 | 南京 | 10年经验</w:t>
      </w:r>
    </w:p>
    <w:p w14:paraId="633D0EBC">
      <w:r>
        <w:t>联系方式：13947097415 | rlu@example.org</w:t>
      </w:r>
    </w:p>
    <w:p w14:paraId="7C000189">
      <w:pPr>
        <w:pStyle w:val="4"/>
      </w:pPr>
      <w:r>
        <w:t>教育状况</w:t>
      </w:r>
    </w:p>
    <w:p w14:paraId="6B176D88">
      <w:r>
        <w:t>吉林大学 | 工业设计 | 本科 | 2012-09 ~ 2016-06</w:t>
      </w:r>
    </w:p>
    <w:p w14:paraId="72B03CFD">
      <w:r>
        <w:t>专业成绩：3.52/4（专业前30%）</w:t>
      </w:r>
    </w:p>
    <w:p w14:paraId="06B297A9">
      <w:r>
        <w:t>主修课程：财务管理、组织行为学、运营管理、市场营销学、战略管理</w:t>
      </w:r>
    </w:p>
    <w:p w14:paraId="2BB50568">
      <w:pPr>
        <w:pStyle w:val="4"/>
      </w:pPr>
      <w:r>
        <w:t>过往经历</w:t>
      </w:r>
    </w:p>
    <w:p w14:paraId="32813109">
      <w:r>
        <w:rPr>
          <w:b/>
        </w:rPr>
        <w:t>华讯医疗有限公司 | 产品经理 | 2022-02 ~ 2025-08</w:t>
      </w:r>
    </w:p>
    <w:p w14:paraId="0DBD4672">
      <w:pPr>
        <w:pStyle w:val="16"/>
      </w:pPr>
      <w:r>
        <w:t>参与竞品分析，提炼差异化优势。</w:t>
      </w:r>
    </w:p>
    <w:p w14:paraId="76EE0360">
      <w:r>
        <w:rPr>
          <w:b/>
        </w:rPr>
        <w:t>全民简历传媒有限公司 | 产品经理 | 2025-03 ~ 2026-12</w:t>
      </w:r>
    </w:p>
    <w:p w14:paraId="690C8F8F">
      <w:pPr>
        <w:pStyle w:val="16"/>
      </w:pPr>
      <w:r>
        <w:t>参与竞品分析，提炼差异化优势。 负责产品需求调研、用户分析，完成产品规划与设计。</w:t>
      </w:r>
    </w:p>
    <w:p w14:paraId="3D1D0C3D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B57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2E6F5C8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6D1DCB83">
            <w:r>
              <w:t>具备网络基础</w:t>
            </w:r>
          </w:p>
        </w:tc>
      </w:tr>
      <w:tr w14:paraId="0CFAB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32FF9AB">
            <w:r>
              <w:t>用户调研</w:t>
            </w:r>
          </w:p>
        </w:tc>
        <w:tc>
          <w:tcPr>
            <w:tcW w:w="4320" w:type="dxa"/>
            <w:shd w:val="clear" w:color="auto" w:fill="E7E6E6"/>
          </w:tcPr>
          <w:p w14:paraId="0086723C">
            <w:r>
              <w:t>项目管理</w:t>
            </w:r>
          </w:p>
        </w:tc>
      </w:tr>
      <w:tr w14:paraId="5BAF7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9716792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32607C30">
            <w:r>
              <w:t>数据分析</w:t>
            </w:r>
          </w:p>
        </w:tc>
      </w:tr>
    </w:tbl>
    <w:p w14:paraId="4EC41AE6"/>
    <w:p w14:paraId="10DDB7BC">
      <w:pPr>
        <w:pStyle w:val="4"/>
      </w:pPr>
      <w:r>
        <w:t>资格证书</w:t>
      </w:r>
    </w:p>
    <w:p w14:paraId="2FCE9B1D">
      <w:pPr>
        <w:pStyle w:val="16"/>
      </w:pPr>
      <w:r>
        <w:t>PMP项目管理认证。</w:t>
      </w:r>
    </w:p>
    <w:p w14:paraId="4A68995C">
      <w:pPr>
        <w:pStyle w:val="4"/>
      </w:pPr>
      <w:r>
        <w:t>主要项目</w:t>
      </w:r>
    </w:p>
    <w:p w14:paraId="4E68B65C">
      <w:r>
        <w:rPr>
          <w:b/>
        </w:rPr>
        <w:t>企业级管理系统（2019-07 ~ 2025-05）</w:t>
      </w:r>
    </w:p>
    <w:p w14:paraId="24C3D914">
      <w:pPr>
        <w:pStyle w:val="16"/>
      </w:pPr>
      <w:r>
        <w:t>负责核心模块设计与开发，实现了高并发处理，提升了系统性能30%。</w:t>
      </w:r>
    </w:p>
    <w:p w14:paraId="2DE263B1">
      <w:pPr>
        <w:pStyle w:val="4"/>
      </w:pPr>
      <w:r>
        <w:t>关于我</w:t>
      </w:r>
    </w:p>
    <w:p w14:paraId="00E7AF53">
      <w:r>
        <w:t>善于洞察用户需求，逻辑分析能力强；能够快速理解业务场景；有责任心，注重细节，追求产品极致。</w:t>
      </w:r>
    </w:p>
    <w:p w14:paraId="6EA81FA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697E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7709EA">
            <w:r>
              <w:rPr>
                <w:b/>
                <w:sz w:val="28"/>
              </w:rPr>
              <w:t>刘玉珍</w:t>
            </w:r>
          </w:p>
          <w:p w14:paraId="76626272">
            <w:r>
              <w:t>求职意向：产品经理 | 深圳 | 22275/月 | 一周内到岗</w:t>
            </w:r>
          </w:p>
          <w:p w14:paraId="239A56AD">
            <w:r>
              <w:t>基本信息：31岁 | 女 | 成都 | 9年经验</w:t>
            </w:r>
          </w:p>
          <w:p w14:paraId="772781EC">
            <w:r>
              <w:t>联系方式：15731295879 | okong@example.com</w:t>
            </w:r>
          </w:p>
          <w:p w14:paraId="47A70506">
            <w:pPr>
              <w:pStyle w:val="4"/>
            </w:pPr>
            <w:r>
              <w:t>专业技能</w:t>
            </w:r>
          </w:p>
          <w:p w14:paraId="7AAD4D62">
            <w:r>
              <w:t>语言能力：日语N2，可进行日常对话。</w:t>
            </w:r>
          </w:p>
          <w:p w14:paraId="6792BDCA">
            <w:r>
              <w:t>计算机能力：熟练使用Office办公软件</w:t>
            </w:r>
          </w:p>
          <w:p w14:paraId="7A6D2CD7">
            <w:r>
              <w:t>专业能力：Axure、需求分析、用户调研</w:t>
            </w:r>
          </w:p>
        </w:tc>
        <w:tc>
          <w:tcPr>
            <w:tcW w:w="4320" w:type="dxa"/>
          </w:tcPr>
          <w:p w14:paraId="69EB6C67"/>
          <w:p w14:paraId="36690A52">
            <w:pPr>
              <w:pStyle w:val="4"/>
            </w:pPr>
            <w:r>
              <w:t>学历信息</w:t>
            </w:r>
          </w:p>
          <w:p w14:paraId="23CA3C19">
            <w:r>
              <w:t>天津大学 | 工业设计 | 本科 | 2013-09 ~ 2017-06</w:t>
            </w:r>
          </w:p>
          <w:p w14:paraId="18D9FC39">
            <w:r>
              <w:t>专业成绩：3.25/4</w:t>
            </w:r>
          </w:p>
          <w:p w14:paraId="1DCB3F6F">
            <w:r>
              <w:t>主修课程：运营管理、组织行为学、管理学原理、战略管理、财务管理</w:t>
            </w:r>
          </w:p>
          <w:p w14:paraId="3AC469A1">
            <w:pPr>
              <w:pStyle w:val="4"/>
            </w:pPr>
            <w:r>
              <w:t>工作经验</w:t>
            </w:r>
          </w:p>
          <w:p w14:paraId="6E3CC2D1">
            <w:r>
              <w:rPr>
                <w:b/>
              </w:rPr>
              <w:t>创想传媒科技有限公司 | 产品助理 | 2024-05 ~ 2026-10</w:t>
            </w:r>
          </w:p>
          <w:p w14:paraId="641F8CA8">
            <w:pPr>
              <w:pStyle w:val="16"/>
            </w:pPr>
            <w:r>
              <w:t>参与竞品分析，提炼差异化优势。 组织用户访谈，挖掘潜在需求。 跟踪产品数据，根据反馈持续优化迭代。</w:t>
            </w:r>
          </w:p>
          <w:p w14:paraId="2657D4D7">
            <w:pPr>
              <w:pStyle w:val="4"/>
            </w:pPr>
            <w:r>
              <w:t>资格证书</w:t>
            </w:r>
          </w:p>
          <w:p w14:paraId="2C5F26E1">
            <w:pPr>
              <w:pStyle w:val="16"/>
            </w:pPr>
            <w:r>
              <w:t>PMP项目管理认证。</w:t>
            </w:r>
          </w:p>
          <w:p w14:paraId="4952CE09">
            <w:pPr>
              <w:pStyle w:val="4"/>
            </w:pPr>
            <w:r>
              <w:t>项目经历</w:t>
            </w:r>
          </w:p>
          <w:p w14:paraId="0C0F8D89">
            <w:r>
              <w:rPr>
                <w:b/>
              </w:rPr>
              <w:t>企业级管理系统（2021-04 ~ 2025-03）</w:t>
            </w:r>
          </w:p>
          <w:p w14:paraId="5B210907">
            <w:pPr>
              <w:pStyle w:val="16"/>
            </w:pPr>
            <w:r>
              <w:t>负责核心模块设计与开发，实现了高并发处理，提升了系统性能30%。</w:t>
            </w:r>
          </w:p>
          <w:p w14:paraId="332128C6">
            <w:pPr>
              <w:pStyle w:val="4"/>
            </w:pPr>
            <w:r>
              <w:t>自我评价</w:t>
            </w:r>
          </w:p>
          <w:p w14:paraId="726FBFAC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EAF9D9A">
      <w:r>
        <w:br w:type="page"/>
      </w:r>
    </w:p>
    <w:p w14:paraId="3EAF2306">
      <w:pPr>
        <w:jc w:val="center"/>
      </w:pPr>
      <w:r>
        <w:rPr>
          <w:b/>
          <w:sz w:val="32"/>
        </w:rPr>
        <w:t>黄浩</w:t>
      </w:r>
    </w:p>
    <w:p w14:paraId="465FC1DF">
      <w:r>
        <w:t>求职意向：软件工程师 | 南京 | 10603/月 | 一周内到岗</w:t>
      </w:r>
    </w:p>
    <w:p w14:paraId="5083EA85">
      <w:r>
        <w:t>基本信息：30岁 | 女 | 上海 | 8年经验</w:t>
      </w:r>
    </w:p>
    <w:p w14:paraId="57560EB2">
      <w:r>
        <w:t>联系方式：18597510770 | lfan@example.net</w:t>
      </w:r>
    </w:p>
    <w:p w14:paraId="1C2AEC19">
      <w:pPr>
        <w:pStyle w:val="4"/>
      </w:pPr>
      <w:r>
        <w:t>教育状况</w:t>
      </w:r>
    </w:p>
    <w:p w14:paraId="46109647">
      <w:r>
        <w:t>山东大学 | 网络工程 | 本科 | 2014-09 ~ 2018-06</w:t>
      </w:r>
    </w:p>
    <w:p w14:paraId="541FD419">
      <w:r>
        <w:t>专业成绩：3.71/4（专业前10%）</w:t>
      </w:r>
    </w:p>
    <w:p w14:paraId="5846A16F">
      <w:r>
        <w:t>主修课程：战略管理、财务管理、市场营销学、组织行为学、运营管理</w:t>
      </w:r>
    </w:p>
    <w:p w14:paraId="261CB8DE">
      <w:pPr>
        <w:pStyle w:val="4"/>
      </w:pPr>
      <w:r>
        <w:t>工作经历</w:t>
      </w:r>
    </w:p>
    <w:p w14:paraId="1D45BDAF">
      <w:r>
        <w:rPr>
          <w:b/>
        </w:rPr>
        <w:t>卓越零售有限公司 | Java开发工程师 | 2022-11 ~ 2026-06</w:t>
      </w:r>
    </w:p>
    <w:p w14:paraId="56323AE2">
      <w:pPr>
        <w:pStyle w:val="16"/>
      </w:pPr>
      <w:r>
        <w:t>编写高质量代码，进行单元测试和性能优化。 协助团队完成项目迭代与上线。 参与需求分析，负责后端/前端模块设计与开发。</w:t>
      </w:r>
    </w:p>
    <w:p w14:paraId="6B7CA7C0">
      <w:pPr>
        <w:pStyle w:val="4"/>
      </w:pPr>
      <w:r>
        <w:t>能力专长</w:t>
      </w:r>
    </w:p>
    <w:p w14:paraId="3DE1FCCF">
      <w:r>
        <w:t>语言能力：韩语TOPIK4，基础交流能力。</w:t>
      </w:r>
    </w:p>
    <w:p w14:paraId="44B8DE78">
      <w:r>
        <w:t>计算机能力：熟悉Python基础</w:t>
      </w:r>
    </w:p>
    <w:p w14:paraId="62BD0B36">
      <w:r>
        <w:t>专业能力：MySQL、Git、React</w:t>
      </w:r>
    </w:p>
    <w:p w14:paraId="1C38208E">
      <w:pPr>
        <w:pStyle w:val="4"/>
      </w:pPr>
      <w:r>
        <w:t>证书与荣誉</w:t>
      </w:r>
    </w:p>
    <w:p w14:paraId="7CACACEE">
      <w:pPr>
        <w:pStyle w:val="16"/>
      </w:pPr>
      <w:r>
        <w:t>全国计算机等级考试三级（数据库技术）。</w:t>
      </w:r>
    </w:p>
    <w:p w14:paraId="60C08888">
      <w:pPr>
        <w:pStyle w:val="16"/>
      </w:pPr>
      <w:r>
        <w:t>全国计算机等级考试二级（Office高级应用）。</w:t>
      </w:r>
    </w:p>
    <w:p w14:paraId="276970FE">
      <w:pPr>
        <w:pStyle w:val="4"/>
      </w:pPr>
      <w:r>
        <w:t>参与项目</w:t>
      </w:r>
    </w:p>
    <w:p w14:paraId="2D02638F">
      <w:r>
        <w:rPr>
          <w:b/>
        </w:rPr>
        <w:t>智能客服系统（2021-02 ~ 2025-09）</w:t>
      </w:r>
    </w:p>
    <w:p w14:paraId="5F106C5F">
      <w:pPr>
        <w:pStyle w:val="16"/>
      </w:pPr>
      <w:r>
        <w:t>负责核心模块设计与开发，实现了高并发处理，提升了系统性能30%。</w:t>
      </w:r>
    </w:p>
    <w:p w14:paraId="2FF33607">
      <w:pPr>
        <w:pStyle w:val="4"/>
      </w:pPr>
      <w:r>
        <w:t>自我评价</w:t>
      </w:r>
    </w:p>
    <w:p w14:paraId="62EF8C9E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389027F">
      <w:r>
        <w:br w:type="page"/>
      </w:r>
    </w:p>
    <w:p w14:paraId="5580E93E">
      <w:pPr>
        <w:jc w:val="center"/>
      </w:pPr>
      <w:r>
        <w:rPr>
          <w:b/>
          <w:color w:val="003366"/>
          <w:sz w:val="32"/>
        </w:rPr>
        <w:t>常志强</w:t>
      </w:r>
    </w:p>
    <w:p w14:paraId="639625F4">
      <w:r>
        <w:t>求职意向：软件工程师 | 成都 | 17728/月 | 随时到岗</w:t>
      </w:r>
    </w:p>
    <w:p w14:paraId="082F0C37">
      <w:r>
        <w:t>基本信息：35岁 | 男 | 成都 | 11年经验</w:t>
      </w:r>
    </w:p>
    <w:p w14:paraId="6A3EB19B">
      <w:r>
        <w:t>联系方式：13390184515 | min32@example.net</w:t>
      </w:r>
    </w:p>
    <w:p w14:paraId="0DAC1839">
      <w:pPr>
        <w:pStyle w:val="4"/>
      </w:pPr>
      <w:r>
        <w:t>技能证书</w:t>
      </w:r>
    </w:p>
    <w:p w14:paraId="75CCFC79">
      <w:r>
        <w:t>语言能力：日语N2，可进行日常对话。</w:t>
      </w:r>
    </w:p>
    <w:p w14:paraId="53560951">
      <w:r>
        <w:t>计算机能力：熟悉Python基础</w:t>
      </w:r>
    </w:p>
    <w:p w14:paraId="1AA38E95">
      <w:r>
        <w:t>专业能力：Git、React</w:t>
      </w:r>
    </w:p>
    <w:p w14:paraId="2FB49614">
      <w:pPr>
        <w:pStyle w:val="4"/>
      </w:pPr>
      <w:r>
        <w:t>资格证书</w:t>
      </w:r>
    </w:p>
    <w:p w14:paraId="153922AF">
      <w:pPr>
        <w:pStyle w:val="16"/>
      </w:pPr>
      <w:r>
        <w:t>全国计算机等级考试三级（数据库技术）。</w:t>
      </w:r>
    </w:p>
    <w:p w14:paraId="66405403">
      <w:pPr>
        <w:pStyle w:val="16"/>
      </w:pPr>
      <w:r>
        <w:t>全国计算机等级考试二级（Office高级应用）。</w:t>
      </w:r>
    </w:p>
    <w:p w14:paraId="14C19018">
      <w:pPr>
        <w:pStyle w:val="4"/>
      </w:pPr>
      <w:r>
        <w:t>教育背景</w:t>
      </w:r>
    </w:p>
    <w:p w14:paraId="747C442B">
      <w:r>
        <w:t>复旦大学 | 信息管理与信息系统 | 硕士 | 2012-09 ~ 2015-06</w:t>
      </w:r>
    </w:p>
    <w:p w14:paraId="3388D1C0">
      <w:r>
        <w:t>专业成绩：3.01/4</w:t>
      </w:r>
    </w:p>
    <w:p w14:paraId="4F5A3E7A">
      <w:r>
        <w:t>主修课程：市场营销学、组织行为学、运营管理、财务管理、战略管理</w:t>
      </w:r>
    </w:p>
    <w:p w14:paraId="4A5E63A8">
      <w:pPr>
        <w:pStyle w:val="4"/>
      </w:pPr>
      <w:r>
        <w:t>职业经历</w:t>
      </w:r>
    </w:p>
    <w:p w14:paraId="4A94AD2C">
      <w:r>
        <w:rPr>
          <w:b/>
        </w:rPr>
        <w:t>新锐教育科技有限公司 | 前端开发工程师 | 2020-01 ~ 2024-07</w:t>
      </w:r>
    </w:p>
    <w:p w14:paraId="32AB87BE">
      <w:pPr>
        <w:pStyle w:val="16"/>
      </w:pPr>
      <w:r>
        <w:t>修复系统Bug，保障系统稳定运行。 协助团队完成项目迭代与上线。 参与技术方案讨论，撰写技术文档。</w:t>
      </w:r>
    </w:p>
    <w:p w14:paraId="39EEFA2B">
      <w:r>
        <w:rPr>
          <w:b/>
        </w:rPr>
        <w:t>创想互联网有限公司 | 前端开发工程师 | 2024-02 ~ 2026-02</w:t>
      </w:r>
    </w:p>
    <w:p w14:paraId="4B30E7C3">
      <w:pPr>
        <w:pStyle w:val="16"/>
      </w:pPr>
      <w:r>
        <w:t>修复系统Bug，保障系统稳定运行。 参与技术方案讨论，撰写技术文档。</w:t>
      </w:r>
    </w:p>
    <w:p w14:paraId="71F3A3C4">
      <w:pPr>
        <w:pStyle w:val="4"/>
      </w:pPr>
      <w:r>
        <w:t>参与项目</w:t>
      </w:r>
    </w:p>
    <w:p w14:paraId="4A22BE80">
      <w:r>
        <w:rPr>
          <w:b/>
        </w:rPr>
        <w:t>数据可视化平台（2023-05 ~ 2023-07）</w:t>
      </w:r>
    </w:p>
    <w:p w14:paraId="11FB507F">
      <w:pPr>
        <w:pStyle w:val="16"/>
      </w:pPr>
      <w:r>
        <w:t>负责核心模块设计与开发，实现了高并发处理，提升了系统性能30%。</w:t>
      </w:r>
    </w:p>
    <w:p w14:paraId="136632DA">
      <w:pPr>
        <w:pStyle w:val="4"/>
      </w:pPr>
      <w:r>
        <w:t>关于我</w:t>
      </w:r>
    </w:p>
    <w:p w14:paraId="7C186F82">
      <w:r>
        <w:t>逻辑思维清晰，代码规范；热爱技术，乐于钻研；具备良好的问题分析和解决能力；有较强的学习能力和团队协作精神。</w:t>
      </w:r>
    </w:p>
    <w:p w14:paraId="3394C4C7">
      <w:r>
        <w:br w:type="page"/>
      </w:r>
    </w:p>
    <w:p w14:paraId="46B8AFF6">
      <w:pPr>
        <w:jc w:val="center"/>
      </w:pPr>
      <w:r>
        <w:rPr>
          <w:b/>
          <w:sz w:val="32"/>
        </w:rPr>
        <w:t>寇秀梅</w:t>
      </w:r>
    </w:p>
    <w:p w14:paraId="306EA59D">
      <w:r>
        <w:t>求职意向：设计师 | 北京 | 17436/月 | 随时到岗</w:t>
      </w:r>
    </w:p>
    <w:p w14:paraId="616F25D5">
      <w:r>
        <w:t>基本信息：34岁 | 男 | 西安 | 12年经验</w:t>
      </w:r>
    </w:p>
    <w:p w14:paraId="10917B77">
      <w:r>
        <w:t>联系方式：18527419409 | rduan@example.com</w:t>
      </w:r>
    </w:p>
    <w:p w14:paraId="1ABFB0FD">
      <w:pPr>
        <w:pStyle w:val="4"/>
      </w:pPr>
      <w:r>
        <w:t>教育经历</w:t>
      </w:r>
    </w:p>
    <w:p w14:paraId="4D5C7CFC">
      <w:r>
        <w:t>西安交通大学 | 视觉传达 | 本科 | 2010-09 ~ 2014-06</w:t>
      </w:r>
    </w:p>
    <w:p w14:paraId="19BA1B78">
      <w:r>
        <w:t>专业成绩：3.19/4</w:t>
      </w:r>
    </w:p>
    <w:p w14:paraId="7ADCD647">
      <w:r>
        <w:t>主修课程：色彩构成、字体设计、平面设计、设计史、UI设计、包装设计</w:t>
      </w:r>
    </w:p>
    <w:p w14:paraId="2AE73706">
      <w:pPr>
        <w:pStyle w:val="4"/>
      </w:pPr>
      <w:r>
        <w:t>职业经历</w:t>
      </w:r>
    </w:p>
    <w:p w14:paraId="04BF3A20">
      <w:r>
        <w:rPr>
          <w:b/>
        </w:rPr>
        <w:t>领航零售有限公司 | 平面设计师 | 2023-06 ~ 2026-08</w:t>
      </w:r>
    </w:p>
    <w:p w14:paraId="1B8D0155">
      <w:pPr>
        <w:pStyle w:val="16"/>
      </w:pPr>
      <w:r>
        <w:t>制作宣传海报、画册、名片等平面物料。</w:t>
      </w:r>
    </w:p>
    <w:p w14:paraId="47186FF4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E24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391B2C1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04999847">
            <w:r>
              <w:t>熟悉Python基础</w:t>
            </w:r>
          </w:p>
        </w:tc>
      </w:tr>
      <w:tr w14:paraId="4A358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DE2A815">
            <w:r>
              <w:t>Illustrator</w:t>
            </w:r>
          </w:p>
        </w:tc>
        <w:tc>
          <w:tcPr>
            <w:tcW w:w="4320" w:type="dxa"/>
            <w:shd w:val="clear" w:color="auto" w:fill="E7E6E6"/>
          </w:tcPr>
          <w:p w14:paraId="1096B1C3">
            <w:r>
              <w:t>色彩搭配</w:t>
            </w:r>
          </w:p>
        </w:tc>
      </w:tr>
      <w:tr w14:paraId="61DC0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2C283D9">
            <w:r>
              <w:t>Photoshop</w:t>
            </w:r>
          </w:p>
        </w:tc>
        <w:tc>
          <w:tcPr>
            <w:tcW w:w="4320" w:type="dxa"/>
            <w:shd w:val="clear" w:color="auto" w:fill="E7E6E6"/>
          </w:tcPr>
          <w:p w14:paraId="686FD534">
            <w:r>
              <w:t>Figma</w:t>
            </w:r>
          </w:p>
        </w:tc>
      </w:tr>
    </w:tbl>
    <w:p w14:paraId="446E72FE"/>
    <w:p w14:paraId="5514683D">
      <w:pPr>
        <w:pStyle w:val="4"/>
      </w:pPr>
      <w:r>
        <w:t>荣誉证书</w:t>
      </w:r>
    </w:p>
    <w:p w14:paraId="471B6E23">
      <w:pPr>
        <w:pStyle w:val="16"/>
      </w:pPr>
      <w:r>
        <w:t>Adobe认证设计师。</w:t>
      </w:r>
    </w:p>
    <w:p w14:paraId="60B4B7AF">
      <w:pPr>
        <w:pStyle w:val="4"/>
      </w:pPr>
      <w:r>
        <w:t>主要项目</w:t>
      </w:r>
    </w:p>
    <w:p w14:paraId="12406391">
      <w:r>
        <w:rPr>
          <w:b/>
        </w:rPr>
        <w:t>企业级管理系统（2022-07 ~ 2024-07）</w:t>
      </w:r>
    </w:p>
    <w:p w14:paraId="57AC92F5">
      <w:pPr>
        <w:pStyle w:val="16"/>
      </w:pPr>
      <w:r>
        <w:t>负责核心模块设计与开发，实现了高并发处理，提升了系统性能30%。</w:t>
      </w:r>
    </w:p>
    <w:p w14:paraId="72126C9B">
      <w:pPr>
        <w:pStyle w:val="4"/>
      </w:pPr>
      <w:r>
        <w:t>个人评价</w:t>
      </w:r>
    </w:p>
    <w:p w14:paraId="131FF8AC">
      <w:r>
        <w:t>具备良好的审美能力和设计功底；热爱设计，关注细节；善于沟通，能准确理解需求并转化为优秀的设计方案。</w:t>
      </w:r>
    </w:p>
    <w:p w14:paraId="72D825A1">
      <w:r>
        <w:br w:type="page"/>
      </w:r>
    </w:p>
    <w:p w14:paraId="107C9537">
      <w:pPr>
        <w:jc w:val="center"/>
      </w:pPr>
      <w:r>
        <w:rPr>
          <w:b/>
          <w:sz w:val="32"/>
        </w:rPr>
        <w:t>臧荣</w:t>
      </w:r>
    </w:p>
    <w:p w14:paraId="6CFE171E">
      <w:r>
        <w:t>求职意向：运营专员 | 长沙 | 9755/月 | 一周内到岗</w:t>
      </w:r>
    </w:p>
    <w:p w14:paraId="452D1A25">
      <w:r>
        <w:t>基本信息：30岁 | 女 | 长沙 | 8年经验</w:t>
      </w:r>
    </w:p>
    <w:p w14:paraId="75C08CF8">
      <w:r>
        <w:t>联系方式：15548195590 | pingyang@example.org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5D2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20B936">
            <w:pPr>
              <w:pStyle w:val="4"/>
            </w:pPr>
            <w:r>
              <w:t>教育状况</w:t>
            </w:r>
          </w:p>
          <w:p w14:paraId="5CDBD787">
            <w:r>
              <w:t>四川大学 | 新闻传播 | 本科 | 2014-09 ~ 2018-06</w:t>
            </w:r>
          </w:p>
          <w:p w14:paraId="3369D712">
            <w:r>
              <w:t>专业成绩：3.07/4</w:t>
            </w:r>
          </w:p>
          <w:p w14:paraId="5A13E2F0">
            <w:r>
              <w:t>主修课程：运营管理、财务管理、组织行为学、市场营销学、管理学原理、战略管理</w:t>
            </w:r>
          </w:p>
        </w:tc>
      </w:tr>
    </w:tbl>
    <w:p w14:paraId="539196F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AA6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59C868">
            <w:pPr>
              <w:pStyle w:val="4"/>
            </w:pPr>
            <w:r>
              <w:t>过往经历</w:t>
            </w:r>
          </w:p>
          <w:p w14:paraId="12A1E1F5">
            <w:r>
              <w:rPr>
                <w:b/>
              </w:rPr>
              <w:t>全民简历科技科技有限公司 | 新媒体运营 | 2018-04 ~ 2021-04</w:t>
            </w:r>
          </w:p>
          <w:p w14:paraId="04D92DB3">
            <w:pPr>
              <w:pStyle w:val="16"/>
            </w:pPr>
            <w:r>
              <w:t>处理用户反馈，提升用户体验。 撰写内容文案，维护APP/网站内容更新。 分析运营数据，提出优化建议。</w:t>
            </w:r>
          </w:p>
          <w:p w14:paraId="4F08B0EF">
            <w:r>
              <w:rPr>
                <w:b/>
              </w:rPr>
              <w:t>卓越教育科技有限公司 | 运营专员 | 2021-06 ~ 2023-07</w:t>
            </w:r>
          </w:p>
          <w:p w14:paraId="63B9DED1">
            <w:pPr>
              <w:pStyle w:val="16"/>
            </w:pPr>
            <w:r>
              <w:t>分析运营数据，提出优化建议。 负责用户社群运营，提升用户活跃度和粘性。 处理用户反馈，提升用户体验。</w:t>
            </w:r>
          </w:p>
          <w:p w14:paraId="6658CD1F">
            <w:r>
              <w:rPr>
                <w:b/>
              </w:rPr>
              <w:t>北京传媒科技有限公司 | 新媒体运营 | 2023-03 ~ 2026-09</w:t>
            </w:r>
          </w:p>
          <w:p w14:paraId="59AC9AC2">
            <w:pPr>
              <w:pStyle w:val="16"/>
            </w:pPr>
            <w:r>
              <w:t>策划并执行线上活动，促进用户增长和转化。 负责用户社群运营，提升用户活跃度和粘性。 分析运营数据，提出优化建议。</w:t>
            </w:r>
          </w:p>
        </w:tc>
      </w:tr>
    </w:tbl>
    <w:p w14:paraId="0F67C54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449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FFF3C7">
            <w:pPr>
              <w:pStyle w:val="4"/>
            </w:pPr>
            <w:r>
              <w:t>能力专长</w:t>
            </w:r>
          </w:p>
          <w:p w14:paraId="7C711233">
            <w:r>
              <w:t>语言能力：英语CET-6，读写熟练，可日常交流。</w:t>
            </w:r>
          </w:p>
          <w:p w14:paraId="48536AD8">
            <w:r>
              <w:t>计算机能力：具备网络基础</w:t>
            </w:r>
          </w:p>
          <w:p w14:paraId="41D4A4E7">
            <w:r>
              <w:t>专业能力：社群管理、PS/PR、数据分析</w:t>
            </w:r>
          </w:p>
        </w:tc>
      </w:tr>
    </w:tbl>
    <w:p w14:paraId="59D9B0C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F22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1C6019">
            <w:pPr>
              <w:pStyle w:val="4"/>
            </w:pPr>
            <w:r>
              <w:t>资质认证</w:t>
            </w:r>
          </w:p>
          <w:p w14:paraId="70561451">
            <w:pPr>
              <w:pStyle w:val="16"/>
            </w:pPr>
            <w:r>
              <w:t>大学英语四级（CET-4），良好的读写能力。</w:t>
            </w:r>
          </w:p>
          <w:p w14:paraId="2C70536E">
            <w:pPr>
              <w:pStyle w:val="16"/>
            </w:pPr>
            <w:r>
              <w:t>大学英语六级（CET-6），优秀的听说读写能力。</w:t>
            </w:r>
          </w:p>
          <w:p w14:paraId="659DF5B3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7DABF49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F81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2A9EC4">
            <w:pPr>
              <w:pStyle w:val="4"/>
            </w:pPr>
            <w:r>
              <w:t>自我陈述</w:t>
            </w:r>
          </w:p>
          <w:p w14:paraId="6BF9712C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66D70328"/>
    <w:p w14:paraId="0BD91DE6">
      <w:r>
        <w:br w:type="page"/>
      </w:r>
    </w:p>
    <w:p w14:paraId="2B42D65C">
      <w:pPr>
        <w:jc w:val="center"/>
      </w:pPr>
      <w:r>
        <w:rPr>
          <w:b/>
          <w:sz w:val="32"/>
        </w:rPr>
        <w:t>汪倩</w:t>
      </w:r>
    </w:p>
    <w:p w14:paraId="2243F120">
      <w:r>
        <w:t>求职意向：财务助理 | 郑州 | 19601/月 | 两周内到岗</w:t>
      </w:r>
    </w:p>
    <w:p w14:paraId="757E323A">
      <w:r>
        <w:t>基本信息：34岁 | 女 | 郑州 | 12年经验</w:t>
      </w:r>
    </w:p>
    <w:p w14:paraId="5C1ED8AD">
      <w:r>
        <w:t>联系方式：13264099322 | dengwei@example.org</w:t>
      </w:r>
    </w:p>
    <w:p w14:paraId="746E72C7">
      <w:pPr>
        <w:pStyle w:val="4"/>
      </w:pPr>
      <w:r>
        <w:t>学历信息</w:t>
      </w:r>
    </w:p>
    <w:p w14:paraId="05BA18A3">
      <w:r>
        <w:t>中国科学技术大学 | 会计学 | 本科 | 2010-09 ~ 2014-06</w:t>
      </w:r>
    </w:p>
    <w:p w14:paraId="0A28C66E">
      <w:r>
        <w:t>专业成绩：3.93/4</w:t>
      </w:r>
    </w:p>
    <w:p w14:paraId="4FCD3D9A">
      <w:r>
        <w:t>主修课程：审计学、管理会计、中级财务会计、基础会计、税法、成本会计</w:t>
      </w:r>
    </w:p>
    <w:p w14:paraId="005ED4B5">
      <w:pPr>
        <w:pStyle w:val="4"/>
      </w:pPr>
      <w:r>
        <w:t>过往经历</w:t>
      </w:r>
    </w:p>
    <w:p w14:paraId="62BB4087">
      <w:r>
        <w:rPr>
          <w:b/>
        </w:rPr>
        <w:t>1. 全民简历咨询科技有限公司 | 财务助理 | 2022-02 ~ 2026-07</w:t>
      </w:r>
    </w:p>
    <w:p w14:paraId="60589E8F">
      <w:pPr>
        <w:pStyle w:val="16"/>
      </w:pPr>
      <w:r>
        <w:t>管理发票、合同等财务档案，确保合规。 参与预算编制及成本控制分析。</w:t>
      </w:r>
    </w:p>
    <w:p w14:paraId="4007714D">
      <w:pPr>
        <w:pStyle w:val="4"/>
      </w:pPr>
      <w:r>
        <w:t>核心技能</w:t>
      </w:r>
    </w:p>
    <w:p w14:paraId="698432CE">
      <w:r>
        <w:t>语言能力：韩语TOPIK4，基础交流能力。</w:t>
      </w:r>
    </w:p>
    <w:p w14:paraId="7906A36B">
      <w:r>
        <w:t>计算机能力：熟练使用Office办公软件</w:t>
      </w:r>
    </w:p>
    <w:p w14:paraId="782AF5C1">
      <w:r>
        <w:t>专业能力：金蝶、用友、Excel、税务申报</w:t>
      </w:r>
    </w:p>
    <w:p w14:paraId="425A6B3A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A9D7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424609">
            <w:pPr>
              <w:spacing w:after="0" w:line="240" w:lineRule="auto"/>
            </w:pPr>
            <w:r>
              <w:t>初级会计职称。</w:t>
            </w:r>
          </w:p>
        </w:tc>
      </w:tr>
    </w:tbl>
    <w:p w14:paraId="6D9D644D">
      <w:pPr>
        <w:pStyle w:val="4"/>
      </w:pPr>
      <w:r>
        <w:t>自我介绍</w:t>
      </w:r>
    </w:p>
    <w:p w14:paraId="16CD4199">
      <w:r>
        <w:t>做事严谨，对数字敏感；熟练掌握财务软件，有较强的合规意识；诚实守信，具备良好的职业道德。</w:t>
      </w:r>
    </w:p>
    <w:p w14:paraId="59D034B1">
      <w:r>
        <w:br w:type="page"/>
      </w:r>
    </w:p>
    <w:p w14:paraId="7A40F89B">
      <w:pPr>
        <w:jc w:val="center"/>
      </w:pPr>
      <w:r>
        <w:rPr>
          <w:b/>
          <w:sz w:val="32"/>
        </w:rPr>
        <w:t>崔东</w:t>
      </w:r>
    </w:p>
    <w:p w14:paraId="2C39D52B">
      <w:r>
        <w:t>求职意向：市场专员 | 苏州 | 14041/月 | 两周内到岗</w:t>
      </w:r>
    </w:p>
    <w:p w14:paraId="705364DC">
      <w:r>
        <w:t>基本信息：26岁 | 男 | 苏州 | 4年经验</w:t>
      </w:r>
    </w:p>
    <w:p w14:paraId="04579F07">
      <w:r>
        <w:t>联系方式：13583029049 | ekong@example.com</w:t>
      </w:r>
    </w:p>
    <w:p w14:paraId="3CDE48AE">
      <w:pPr>
        <w:pStyle w:val="4"/>
      </w:pPr>
      <w:r>
        <w:t>自我评价</w:t>
      </w:r>
    </w:p>
    <w:p w14:paraId="70D9B994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756C1131">
      <w:pPr>
        <w:pStyle w:val="4"/>
      </w:pPr>
      <w:r>
        <w:t>教育背景</w:t>
      </w:r>
    </w:p>
    <w:p w14:paraId="46222A2F">
      <w:r>
        <w:t>西安交通大学 | 广告学 | 本科 | 2018-09 ~ 2022-06</w:t>
      </w:r>
    </w:p>
    <w:p w14:paraId="360217D6">
      <w:r>
        <w:t>专业成绩：3.77/4（专业前10%）</w:t>
      </w:r>
    </w:p>
    <w:p w14:paraId="3BDED335">
      <w:r>
        <w:t>主修课程：运营管理、市场营销学、财务管理、组织行为学、管理学原理、战略管理</w:t>
      </w:r>
    </w:p>
    <w:p w14:paraId="2B786BA5">
      <w:pPr>
        <w:pStyle w:val="4"/>
      </w:pPr>
      <w:r>
        <w:t>实习经历</w:t>
      </w:r>
    </w:p>
    <w:p w14:paraId="636A50C4">
      <w:r>
        <w:rPr>
          <w:b/>
        </w:rPr>
        <w:t>新锐互联网科技有限公司 | 品牌专员 | 2022-01 ~ 2026-09</w:t>
      </w:r>
    </w:p>
    <w:p w14:paraId="53306E4F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2F90157B">
      <w:pPr>
        <w:pStyle w:val="4"/>
      </w:pPr>
      <w:r>
        <w:t>技能特长</w:t>
      </w:r>
    </w:p>
    <w:p w14:paraId="637AFF94">
      <w:r>
        <w:t>语言能力：英语CET-6，读写熟练，可日常交流。</w:t>
      </w:r>
    </w:p>
    <w:p w14:paraId="780F203B">
      <w:r>
        <w:t>计算机能力：精通Excel数据处理</w:t>
      </w:r>
    </w:p>
    <w:p w14:paraId="5483F66D">
      <w:r>
        <w:t>专业能力：活动策划、数据分析</w:t>
      </w:r>
    </w:p>
    <w:p w14:paraId="27AE2F24">
      <w:pPr>
        <w:pStyle w:val="4"/>
      </w:pPr>
      <w:r>
        <w:t>资格证书</w:t>
      </w:r>
    </w:p>
    <w:p w14:paraId="3A5BF40B">
      <w:pPr>
        <w:pStyle w:val="16"/>
      </w:pPr>
      <w:r>
        <w:t>大学英语四级（CET-4），良好的读写能力。</w:t>
      </w:r>
    </w:p>
    <w:p w14:paraId="0FAD9D53">
      <w:pPr>
        <w:pStyle w:val="16"/>
      </w:pPr>
      <w:r>
        <w:t>大学英语六级（CET-6），优秀的听说读写能力。</w:t>
      </w:r>
    </w:p>
    <w:p w14:paraId="0E39F5A2">
      <w:r>
        <w:br w:type="page"/>
      </w:r>
    </w:p>
    <w:p w14:paraId="6F99CD1D">
      <w:pPr>
        <w:jc w:val="center"/>
      </w:pPr>
      <w:r>
        <w:rPr>
          <w:b/>
          <w:sz w:val="32"/>
        </w:rPr>
        <w:t>李莹</w:t>
      </w:r>
    </w:p>
    <w:p w14:paraId="4174AC6C">
      <w:pPr>
        <w:jc w:val="center"/>
      </w:pPr>
      <w:r>
        <w:rPr>
          <w:sz w:val="2"/>
        </w:rPr>
        <w:t>____________________________________________________________</w:t>
      </w:r>
    </w:p>
    <w:p w14:paraId="137F57F4">
      <w:r>
        <w:t>求职意向：人事专员 | 杭州 | 11591/月 | 两周内到岗</w:t>
      </w:r>
    </w:p>
    <w:p w14:paraId="1444880D">
      <w:r>
        <w:t>基本信息：35岁 | 男 | 杭州 | 15年经验</w:t>
      </w:r>
    </w:p>
    <w:p w14:paraId="65EFBBAB">
      <w:r>
        <w:t>联系方式：18189939281 | qxiang@example.org</w:t>
      </w:r>
    </w:p>
    <w:p w14:paraId="07E1CACA">
      <w:pPr>
        <w:pStyle w:val="4"/>
      </w:pPr>
      <w:r>
        <w:t>职业经历</w:t>
      </w:r>
    </w:p>
    <w:p w14:paraId="2870C160">
      <w:r>
        <w:rPr>
          <w:b/>
        </w:rPr>
        <w:t>卓越制造有限公司 | 人事专员 | 2017-05 ~ 2020-06</w:t>
      </w:r>
    </w:p>
    <w:p w14:paraId="1A37DECF">
      <w:pPr>
        <w:pStyle w:val="16"/>
      </w:pPr>
      <w:r>
        <w:t>协助组织员工培训及企业文化活动，提升员工满意度。 办理员工入职、转正、调动、离职手续，维护人事档案。 负责考勤统计、薪酬核算及社保公积金缴纳。</w:t>
      </w:r>
    </w:p>
    <w:p w14:paraId="6BFD13ED">
      <w:r>
        <w:rPr>
          <w:b/>
        </w:rPr>
        <w:t>杭州零售科技有限公司 | 人事专员 | 2020-03 ~ 2023-12</w:t>
      </w:r>
    </w:p>
    <w:p w14:paraId="7E6CA81A">
      <w:pPr>
        <w:pStyle w:val="16"/>
      </w:pPr>
      <w:r>
        <w:t>协助组织员工培训及企业文化活动，提升员工满意度。</w:t>
      </w:r>
    </w:p>
    <w:p w14:paraId="20D201D0">
      <w:r>
        <w:rPr>
          <w:b/>
        </w:rPr>
        <w:t>成都互联网有限公司 | 薪酬专员 | 2023-01 ~ 2026-12</w:t>
      </w:r>
    </w:p>
    <w:p w14:paraId="40CA876D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21BC6FB9">
      <w:pPr>
        <w:pStyle w:val="4"/>
      </w:pPr>
      <w:r>
        <w:t>教育经历</w:t>
      </w:r>
    </w:p>
    <w:p w14:paraId="0F906E6D">
      <w:r>
        <w:t>南京工业职业技术学院 | 工商管理 | 专科 | 2008-09 ~ 2011-06</w:t>
      </w:r>
    </w:p>
    <w:p w14:paraId="7FA94AF1">
      <w:r>
        <w:t>专业成绩：3.62/4（专业前10%）</w:t>
      </w:r>
    </w:p>
    <w:p w14:paraId="2A479CD4">
      <w:r>
        <w:t>主修课程：财务管理、战略管理、管理学原理、组织行为学、市场营销学、运营管理</w:t>
      </w:r>
    </w:p>
    <w:p w14:paraId="0002D1AF">
      <w:pPr>
        <w:pStyle w:val="4"/>
      </w:pPr>
      <w:r>
        <w:t>专业技能</w:t>
      </w:r>
    </w:p>
    <w:p w14:paraId="300122D2">
      <w:r>
        <w:t>语言能力：韩语TOPIK4，基础交流能力。</w:t>
      </w:r>
    </w:p>
    <w:p w14:paraId="051E8E8D">
      <w:r>
        <w:t>计算机能力：具备网络基础</w:t>
      </w:r>
    </w:p>
    <w:p w14:paraId="353CEB17">
      <w:r>
        <w:t>专业能力：招聘面试、劳动法、培训组织</w:t>
      </w:r>
    </w:p>
    <w:p w14:paraId="2E32C917">
      <w:pPr>
        <w:pStyle w:val="4"/>
      </w:pPr>
      <w:r>
        <w:t>证书与荣誉</w:t>
      </w:r>
    </w:p>
    <w:p w14:paraId="00121E2A">
      <w:pPr>
        <w:pStyle w:val="16"/>
      </w:pPr>
      <w:r>
        <w:t>人力资源管理师三级证书。</w:t>
      </w:r>
    </w:p>
    <w:p w14:paraId="3095D35E">
      <w:pPr>
        <w:pStyle w:val="4"/>
      </w:pPr>
      <w:r>
        <w:t>自我评价</w:t>
      </w:r>
    </w:p>
    <w:p w14:paraId="541AA78A">
      <w:r>
        <w:t>性格开朗，亲和力强，善于与各部门沟通协作；具备良好的组织协调能力和解决冲突能力；积极主动，乐于学习新知识。</w:t>
      </w:r>
    </w:p>
    <w:p w14:paraId="30BCF36B">
      <w:r>
        <w:br w:type="page"/>
      </w:r>
    </w:p>
    <w:p w14:paraId="4413EE37">
      <w:pPr>
        <w:jc w:val="center"/>
      </w:pPr>
      <w:r>
        <w:rPr>
          <w:b/>
          <w:sz w:val="32"/>
        </w:rPr>
        <w:t>田婷</w:t>
      </w:r>
    </w:p>
    <w:p w14:paraId="3AD7346C">
      <w:r>
        <w:t>求职意向：财务助理 | 郑州 | 17867/月 | 一个月内到岗</w:t>
      </w:r>
    </w:p>
    <w:p w14:paraId="193D8720">
      <w:r>
        <w:t>基本信息：32岁 | 女 | 郑州 | 12年经验</w:t>
      </w:r>
    </w:p>
    <w:p w14:paraId="79FBB531">
      <w:r>
        <w:t>联系方式：15043237970 | xiuying28@example.org</w:t>
      </w:r>
    </w:p>
    <w:p w14:paraId="549A69C9">
      <w:pPr>
        <w:pStyle w:val="4"/>
      </w:pPr>
      <w:r>
        <w:t>学历信息</w:t>
      </w:r>
    </w:p>
    <w:p w14:paraId="06968056">
      <w:r>
        <w:t>南京工业职业技术学院 | 审计学 | 专科 | 2011-09 ~ 2014-06</w:t>
      </w:r>
    </w:p>
    <w:p w14:paraId="6550965B">
      <w:r>
        <w:t>专业成绩：3.85/4</w:t>
      </w:r>
    </w:p>
    <w:p w14:paraId="787115C2">
      <w:r>
        <w:t>主修课程：市场营销学、战略管理、组织行为学、管理学原理、运营管理</w:t>
      </w:r>
    </w:p>
    <w:p w14:paraId="338CA7D2">
      <w:pPr>
        <w:pStyle w:val="4"/>
      </w:pPr>
      <w:r>
        <w:t>职业经历</w:t>
      </w:r>
    </w:p>
    <w:p w14:paraId="04D73AEA">
      <w:r>
        <w:rPr>
          <w:b/>
        </w:rPr>
        <w:t>1. 华讯金融有限公司 | 财务分析 | 2015-02 ~ 2019-04</w:t>
      </w:r>
    </w:p>
    <w:p w14:paraId="75B2AB60">
      <w:pPr>
        <w:pStyle w:val="16"/>
      </w:pPr>
      <w:r>
        <w:t>参与预算编制及成本控制分析。 协助完成月度财务报表编制及税务申报。 管理发票、合同等财务档案，确保合规。</w:t>
      </w:r>
    </w:p>
    <w:p w14:paraId="1C57BD5C">
      <w:r>
        <w:rPr>
          <w:b/>
        </w:rPr>
        <w:t>2. 华讯金融有限公司 | 财务助理 | 2019-06 ~ 2022-09</w:t>
      </w:r>
    </w:p>
    <w:p w14:paraId="42E54BD2">
      <w:pPr>
        <w:pStyle w:val="16"/>
      </w:pPr>
      <w:r>
        <w:t>配合审计工作，提供所需财务资料。</w:t>
      </w:r>
    </w:p>
    <w:p w14:paraId="5B116277">
      <w:r>
        <w:rPr>
          <w:b/>
        </w:rPr>
        <w:t>3. 华讯制造有限公司 | 会计 | 2022-08 ~ 2026-07</w:t>
      </w:r>
    </w:p>
    <w:p w14:paraId="7027BF65">
      <w:pPr>
        <w:pStyle w:val="16"/>
      </w:pPr>
      <w:r>
        <w:t>协助完成月度财务报表编制及税务申报。 配合审计工作，提供所需财务资料。</w:t>
      </w:r>
    </w:p>
    <w:p w14:paraId="4BD6B498">
      <w:pPr>
        <w:pStyle w:val="4"/>
      </w:pPr>
      <w:r>
        <w:t>专业技能</w:t>
      </w:r>
    </w:p>
    <w:p w14:paraId="7CA06C77">
      <w:r>
        <w:t>语言能力：日语N2，可进行日常对话。</w:t>
      </w:r>
    </w:p>
    <w:p w14:paraId="38AB9748">
      <w:r>
        <w:t>计算机能力：精通Excel数据处理</w:t>
      </w:r>
    </w:p>
    <w:p w14:paraId="300D7660">
      <w:r>
        <w:t>专业能力：财务报表、用友、金蝶、税务申报</w:t>
      </w:r>
    </w:p>
    <w:p w14:paraId="28C3290C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90F7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6858F5">
            <w:pPr>
              <w:spacing w:after="0" w:line="240" w:lineRule="auto"/>
            </w:pPr>
            <w:r>
              <w:t>会计从业资格证。</w:t>
            </w:r>
          </w:p>
        </w:tc>
      </w:tr>
      <w:tr w14:paraId="444E9C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64517C">
            <w:pPr>
              <w:spacing w:after="0" w:line="240" w:lineRule="auto"/>
            </w:pPr>
            <w:r>
              <w:t>初级会计职称。</w:t>
            </w:r>
          </w:p>
        </w:tc>
      </w:tr>
    </w:tbl>
    <w:p w14:paraId="07C6D2DE">
      <w:pPr>
        <w:pStyle w:val="4"/>
      </w:pPr>
      <w:r>
        <w:t>自我介绍</w:t>
      </w:r>
    </w:p>
    <w:p w14:paraId="22D95166">
      <w:r>
        <w:t>做事严谨，对数字敏感；熟练掌握财务软件，有较强的合规意识；诚实守信，具备良好的职业道德。</w:t>
      </w:r>
    </w:p>
    <w:p w14:paraId="1B8AA0BA">
      <w:r>
        <w:br w:type="page"/>
      </w:r>
    </w:p>
    <w:p w14:paraId="37F0762C">
      <w:pPr>
        <w:jc w:val="center"/>
      </w:pPr>
      <w:r>
        <w:rPr>
          <w:b/>
          <w:sz w:val="32"/>
        </w:rPr>
        <w:t>章秀兰</w:t>
      </w:r>
    </w:p>
    <w:p w14:paraId="35F80CF3">
      <w:r>
        <w:t>求职意向：设计师 | 北京 | 18525/月 | 一周内到岗</w:t>
      </w:r>
    </w:p>
    <w:p w14:paraId="2E706844">
      <w:r>
        <w:t>基本信息：32岁 | 女 | 北京 | 12年经验</w:t>
      </w:r>
    </w:p>
    <w:p w14:paraId="0764A38E">
      <w:r>
        <w:t>联系方式：15118933587 | yong97@example.net</w:t>
      </w:r>
    </w:p>
    <w:p w14:paraId="435D8646">
      <w:pPr>
        <w:pStyle w:val="4"/>
      </w:pPr>
      <w:r>
        <w:t>自我评价</w:t>
      </w:r>
    </w:p>
    <w:p w14:paraId="33E6DB4B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62697D7">
      <w:pPr>
        <w:pStyle w:val="4"/>
      </w:pPr>
      <w:r>
        <w:t>学习背景</w:t>
      </w:r>
    </w:p>
    <w:p w14:paraId="52ADDA8E">
      <w:r>
        <w:t>上海工商职业技术学院 | 视觉传达 | 专科 | 2011-09 ~ 2014-06</w:t>
      </w:r>
    </w:p>
    <w:p w14:paraId="10770104">
      <w:r>
        <w:t>专业成绩：3.9/4</w:t>
      </w:r>
    </w:p>
    <w:p w14:paraId="0AFCF174">
      <w:r>
        <w:t>主修课程：设计史、平面设计、包装设计、字体设计、色彩构成、UI设计</w:t>
      </w:r>
    </w:p>
    <w:p w14:paraId="66698643">
      <w:pPr>
        <w:pStyle w:val="4"/>
      </w:pPr>
      <w:r>
        <w:t>过往经历</w:t>
      </w:r>
    </w:p>
    <w:p w14:paraId="3FE1C36B">
      <w:r>
        <w:rPr>
          <w:b/>
        </w:rPr>
        <w:t>领航咨询科技有限公司 | UI设计师 | 2023-04 ~ 2024-02</w:t>
      </w:r>
    </w:p>
    <w:p w14:paraId="453F452C">
      <w:pPr>
        <w:pStyle w:val="16"/>
      </w:pPr>
      <w:r>
        <w:t>维护设计规范，持续优化设计风格。 负责公司产品UI界面设计，提升视觉体验。 参与品牌VI设计，确保品牌一致性。</w:t>
      </w:r>
    </w:p>
    <w:p w14:paraId="13EF4BE5">
      <w:r>
        <w:rPr>
          <w:b/>
        </w:rPr>
        <w:t>新锐科技科技有限公司 | 平面设计师 | 2024-05 ~ 2026-10</w:t>
      </w:r>
    </w:p>
    <w:p w14:paraId="2B231ED4">
      <w:pPr>
        <w:pStyle w:val="16"/>
      </w:pPr>
      <w:r>
        <w:t>维护设计规范，持续优化设计风格。 与产品、开发沟通，保证设计落地效果。</w:t>
      </w:r>
    </w:p>
    <w:p w14:paraId="4096FF69">
      <w:pPr>
        <w:pStyle w:val="4"/>
      </w:pPr>
      <w:r>
        <w:t>技能特长</w:t>
      </w:r>
    </w:p>
    <w:p w14:paraId="44A0DCD4">
      <w:r>
        <w:t>语言能力：英语CET-4，具备基本读写能力。</w:t>
      </w:r>
    </w:p>
    <w:p w14:paraId="5F962FA2">
      <w:r>
        <w:t>计算机能力：熟悉Python基础</w:t>
      </w:r>
    </w:p>
    <w:p w14:paraId="5D00DDA9">
      <w:r>
        <w:t>专业能力：Sketch、Illustrator、色彩搭配</w:t>
      </w:r>
    </w:p>
    <w:p w14:paraId="5EBFA86E">
      <w:pPr>
        <w:pStyle w:val="4"/>
      </w:pPr>
      <w:r>
        <w:t>资质认证</w:t>
      </w:r>
    </w:p>
    <w:p w14:paraId="0A0A7DB0">
      <w:pPr>
        <w:pStyle w:val="16"/>
      </w:pPr>
      <w:r>
        <w:t>Adobe认证设计师。</w:t>
      </w:r>
    </w:p>
    <w:p w14:paraId="0DA0B676">
      <w:r>
        <w:br w:type="page"/>
      </w:r>
    </w:p>
    <w:p w14:paraId="3E70987A">
      <w:pPr>
        <w:jc w:val="center"/>
      </w:pPr>
      <w:r>
        <w:rPr>
          <w:b/>
          <w:sz w:val="32"/>
        </w:rPr>
        <w:t>项桂花</w:t>
      </w:r>
    </w:p>
    <w:p w14:paraId="7206EFF1">
      <w:r>
        <w:t>求职意向：软件工程师 | 青岛 | 9765/月 | 一周内到岗</w:t>
      </w:r>
    </w:p>
    <w:p w14:paraId="26E41623">
      <w:r>
        <w:t>基本信息：29岁 | 男 | 北京 | 7年经验</w:t>
      </w:r>
    </w:p>
    <w:p w14:paraId="60AD3A00">
      <w:r>
        <w:t>联系方式：13305138629 | qiang86@example.com</w:t>
      </w:r>
    </w:p>
    <w:p w14:paraId="1453F921">
      <w:pPr>
        <w:pStyle w:val="4"/>
      </w:pPr>
      <w:r>
        <w:t>教育背景</w:t>
      </w:r>
    </w:p>
    <w:p w14:paraId="41787965">
      <w:r>
        <w:t>哈尔滨工业大学 | 信息管理与信息系统 | 本科 | 2015-09 ~ 2019-06</w:t>
      </w:r>
    </w:p>
    <w:p w14:paraId="1B65AAFC">
      <w:r>
        <w:t>专业成绩：3.4/4</w:t>
      </w:r>
    </w:p>
    <w:p w14:paraId="40EEEADF">
      <w:r>
        <w:t>主修课程：组织行为学、财务管理、市场营销学、战略管理、运营管理、管理学原理</w:t>
      </w:r>
    </w:p>
    <w:p w14:paraId="737ACC53">
      <w:pPr>
        <w:pStyle w:val="4"/>
      </w:pPr>
      <w:r>
        <w:t>实习经历</w:t>
      </w:r>
    </w:p>
    <w:p w14:paraId="71C4FD21">
      <w:r>
        <w:rPr>
          <w:b/>
        </w:rPr>
        <w:t>创想医疗有限公司 | Python开发工程师 | 2021-08 ~ 2023-01</w:t>
      </w:r>
    </w:p>
    <w:p w14:paraId="0E149133">
      <w:pPr>
        <w:pStyle w:val="16"/>
      </w:pPr>
      <w:r>
        <w:t>参与需求分析，负责后端/前端模块设计与开发。</w:t>
      </w:r>
    </w:p>
    <w:p w14:paraId="58DF42F8">
      <w:r>
        <w:rPr>
          <w:b/>
        </w:rPr>
        <w:t>杭州科技有限公司 | Python开发工程师 | 2023-03 ~ 2024-01</w:t>
      </w:r>
    </w:p>
    <w:p w14:paraId="1073D82F">
      <w:pPr>
        <w:pStyle w:val="16"/>
      </w:pPr>
      <w:r>
        <w:t>修复系统Bug，保障系统稳定运行。 参与技术方案讨论，撰写技术文档。</w:t>
      </w:r>
    </w:p>
    <w:p w14:paraId="0EF0D9DF">
      <w:r>
        <w:rPr>
          <w:b/>
        </w:rPr>
        <w:t>智云制造科技有限公司 | Python开发工程师 | 2024-07 ~ 2026-10</w:t>
      </w:r>
    </w:p>
    <w:p w14:paraId="0508AA41">
      <w:pPr>
        <w:pStyle w:val="16"/>
      </w:pPr>
      <w:r>
        <w:t>协助团队完成项目迭代与上线。 编写高质量代码，进行单元测试和性能优化。 参与技术方案讨论，撰写技术文档。</w:t>
      </w:r>
    </w:p>
    <w:p w14:paraId="7235A525">
      <w:pPr>
        <w:pStyle w:val="4"/>
      </w:pPr>
      <w:r>
        <w:t>能力专长</w:t>
      </w:r>
    </w:p>
    <w:p w14:paraId="6310B7E0">
      <w:r>
        <w:t>语言能力：日语N2，可进行日常对话。</w:t>
      </w:r>
    </w:p>
    <w:p w14:paraId="1214CBAC">
      <w:r>
        <w:t>计算机能力：精通Excel数据处理</w:t>
      </w:r>
    </w:p>
    <w:p w14:paraId="113ED503">
      <w:r>
        <w:t>专业能力：React、Java、Python、Git</w:t>
      </w:r>
    </w:p>
    <w:p w14:paraId="01011416">
      <w:pPr>
        <w:pStyle w:val="4"/>
      </w:pPr>
      <w:r>
        <w:t>荣誉证书</w:t>
      </w:r>
    </w:p>
    <w:p w14:paraId="0C8FBA99">
      <w:pPr>
        <w:pStyle w:val="16"/>
      </w:pPr>
      <w:r>
        <w:t>全国计算机等级考试二级（Office高级应用）。</w:t>
      </w:r>
    </w:p>
    <w:p w14:paraId="0E3297F8">
      <w:pPr>
        <w:pStyle w:val="16"/>
      </w:pPr>
      <w:r>
        <w:t>全国计算机等级考试三级（数据库技术）。</w:t>
      </w:r>
    </w:p>
    <w:p w14:paraId="286BFFCC">
      <w:pPr>
        <w:pStyle w:val="4"/>
      </w:pPr>
      <w:r>
        <w:t>项目经历</w:t>
      </w:r>
    </w:p>
    <w:p w14:paraId="0BDBADC1">
      <w:r>
        <w:rPr>
          <w:b/>
        </w:rPr>
        <w:t>移动电商APP（2020-12 ~ 2024-07）</w:t>
      </w:r>
    </w:p>
    <w:p w14:paraId="28BBA181">
      <w:pPr>
        <w:pStyle w:val="16"/>
      </w:pPr>
      <w:r>
        <w:t>负责核心模块设计与开发，实现了高并发处理，提升了系统性能30%。</w:t>
      </w:r>
    </w:p>
    <w:p w14:paraId="3C048598">
      <w:pPr>
        <w:pStyle w:val="4"/>
      </w:pPr>
      <w:r>
        <w:t>自我介绍</w:t>
      </w:r>
    </w:p>
    <w:p w14:paraId="66CC273E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3E511478">
      <w:r>
        <w:br w:type="page"/>
      </w:r>
    </w:p>
    <w:p w14:paraId="05227478">
      <w:pPr>
        <w:jc w:val="center"/>
      </w:pPr>
      <w:r>
        <w:rPr>
          <w:b/>
          <w:sz w:val="32"/>
        </w:rPr>
        <w:t>李秀华</w:t>
      </w:r>
    </w:p>
    <w:p w14:paraId="56AE4193">
      <w:pPr>
        <w:jc w:val="center"/>
      </w:pPr>
      <w:r>
        <w:rPr>
          <w:sz w:val="2"/>
        </w:rPr>
        <w:t>____________________________________________________________</w:t>
      </w:r>
    </w:p>
    <w:p w14:paraId="47869C0D">
      <w:r>
        <w:t>求职意向：运营专员 | 深圳 | 10799/月 | 一周内到岗</w:t>
      </w:r>
    </w:p>
    <w:p w14:paraId="567018C7">
      <w:r>
        <w:t>基本信息：28岁 | 男 | 深圳 | 8年经验</w:t>
      </w:r>
    </w:p>
    <w:p w14:paraId="472C41C1">
      <w:r>
        <w:t>联系方式：15630141282 | gang26@example.net</w:t>
      </w:r>
    </w:p>
    <w:p w14:paraId="163B0EF4">
      <w:pPr>
        <w:pStyle w:val="4"/>
      </w:pPr>
      <w:r>
        <w:t>工作经历</w:t>
      </w:r>
    </w:p>
    <w:p w14:paraId="7BD567FB">
      <w:r>
        <w:rPr>
          <w:b/>
        </w:rPr>
        <w:t>成都零售科技有限公司 | 新媒体运营 | 2023-10 ~ 2025-02</w:t>
      </w:r>
    </w:p>
    <w:p w14:paraId="1DA857C8">
      <w:pPr>
        <w:pStyle w:val="16"/>
      </w:pPr>
      <w:r>
        <w:t>分析运营数据，提出优化建议。</w:t>
      </w:r>
    </w:p>
    <w:p w14:paraId="7F3B778B">
      <w:r>
        <w:rPr>
          <w:b/>
        </w:rPr>
        <w:t>恒通制造科技有限公司 | 内容运营 | 2025-06 ~ 2026-01</w:t>
      </w:r>
    </w:p>
    <w:p w14:paraId="35CCBBD0">
      <w:pPr>
        <w:pStyle w:val="16"/>
      </w:pPr>
      <w:r>
        <w:t>负责用户社群运营，提升用户活跃度和粘性。 处理用户反馈，提升用户体验。</w:t>
      </w:r>
    </w:p>
    <w:p w14:paraId="6879F52D">
      <w:pPr>
        <w:pStyle w:val="4"/>
      </w:pPr>
      <w:r>
        <w:t>教育经历</w:t>
      </w:r>
    </w:p>
    <w:p w14:paraId="0C41D97E">
      <w:r>
        <w:t>广州番禺职业技术学院 | 汉语言文学 | 专科 | 2015-09 ~ 2018-06</w:t>
      </w:r>
    </w:p>
    <w:p w14:paraId="4A574789">
      <w:r>
        <w:t>专业成绩：3.83/4</w:t>
      </w:r>
    </w:p>
    <w:p w14:paraId="097EF252">
      <w:r>
        <w:t>主修课程：组织行为学、管理学原理、市场营销学、战略管理、运营管理、财务管理</w:t>
      </w:r>
    </w:p>
    <w:p w14:paraId="645FB9A3">
      <w:pPr>
        <w:pStyle w:val="4"/>
      </w:pPr>
      <w:r>
        <w:t>技能证书</w:t>
      </w:r>
    </w:p>
    <w:p w14:paraId="0A3D7EB7">
      <w:r>
        <w:t>语言能力：英语CET-6，读写熟练，可日常交流。</w:t>
      </w:r>
    </w:p>
    <w:p w14:paraId="2BCA1DC6">
      <w:r>
        <w:t>计算机能力：精通Excel数据处理</w:t>
      </w:r>
    </w:p>
    <w:p w14:paraId="73C36F5B">
      <w:r>
        <w:t>专业能力：内容创作、活动策划、社群管理、PS/PR</w:t>
      </w:r>
    </w:p>
    <w:p w14:paraId="1254EE3D">
      <w:pPr>
        <w:pStyle w:val="4"/>
      </w:pPr>
      <w:r>
        <w:t>资质认证</w:t>
      </w:r>
    </w:p>
    <w:p w14:paraId="3F5601A5">
      <w:pPr>
        <w:pStyle w:val="16"/>
      </w:pPr>
      <w:r>
        <w:t>大学英语四级（CET-4），良好的读写能力。</w:t>
      </w:r>
    </w:p>
    <w:p w14:paraId="587C485D">
      <w:pPr>
        <w:pStyle w:val="4"/>
      </w:pPr>
      <w:r>
        <w:t>自我介绍</w:t>
      </w:r>
    </w:p>
    <w:p w14:paraId="2BA1B61B">
      <w:r>
        <w:t>执行力强，结果导向；具备良好的沟通能力和文案功底；善于在快节奏环境中工作，能高效完成目标。</w:t>
      </w:r>
    </w:p>
    <w:p w14:paraId="2486C37E">
      <w:r>
        <w:br w:type="page"/>
      </w:r>
    </w:p>
    <w:p w14:paraId="416B40AB">
      <w:pPr>
        <w:jc w:val="center"/>
      </w:pPr>
      <w:r>
        <w:rPr>
          <w:b/>
          <w:sz w:val="32"/>
        </w:rPr>
        <w:t>王飞</w:t>
      </w:r>
    </w:p>
    <w:p w14:paraId="051CAA24">
      <w:r>
        <w:t>求职意向：财务助理 | 郑州 | 18571/月 | 两周内到岗</w:t>
      </w:r>
    </w:p>
    <w:p w14:paraId="7FAEF9E9">
      <w:r>
        <w:t>基本信息：35岁 | 女 | 郑州 | 11年经验</w:t>
      </w:r>
    </w:p>
    <w:p w14:paraId="73E48B65">
      <w:r>
        <w:t>联系方式：14719452204 | lei23@example.net</w:t>
      </w:r>
    </w:p>
    <w:p w14:paraId="2BC4EBD7">
      <w:pPr>
        <w:pStyle w:val="4"/>
      </w:pPr>
      <w:r>
        <w:t>学习背景</w:t>
      </w:r>
    </w:p>
    <w:p w14:paraId="36704479">
      <w:r>
        <w:t>上海交通大学 | 审计学 | 硕士 | 2012-09 ~ 2015-06</w:t>
      </w:r>
    </w:p>
    <w:p w14:paraId="76E86B8A">
      <w:r>
        <w:t>专业成绩：3.51/4</w:t>
      </w:r>
    </w:p>
    <w:p w14:paraId="09AA328B">
      <w:r>
        <w:t>主修课程：战略管理、管理学原理、运营管理、组织行为学、市场营销学、财务管理</w:t>
      </w:r>
    </w:p>
    <w:p w14:paraId="7DF1F9EF">
      <w:pPr>
        <w:pStyle w:val="4"/>
      </w:pPr>
      <w:r>
        <w:t>工作经历</w:t>
      </w:r>
    </w:p>
    <w:p w14:paraId="7EF81A8E">
      <w:r>
        <w:rPr>
          <w:b/>
        </w:rPr>
        <w:t>领航咨询有限公司 | 财务分析 | 2024-10 ~ 2026-06</w:t>
      </w:r>
    </w:p>
    <w:p w14:paraId="33FE573C">
      <w:pPr>
        <w:pStyle w:val="16"/>
      </w:pPr>
      <w:r>
        <w:t>协助完成月度财务报表编制及税务申报。 参与预算编制及成本控制分析。 负责日常报销审核、凭证编制及账务处理。</w:t>
      </w:r>
    </w:p>
    <w:p w14:paraId="2D088637">
      <w:pPr>
        <w:pStyle w:val="4"/>
      </w:pPr>
      <w:r>
        <w:t>专业技能</w:t>
      </w:r>
    </w:p>
    <w:p w14:paraId="0FFA16AF">
      <w:r>
        <w:t>语言能力：英语专八，流利商务沟通。</w:t>
      </w:r>
    </w:p>
    <w:p w14:paraId="3F4EF083">
      <w:r>
        <w:t>计算机能力：掌握Photoshop基本操作</w:t>
      </w:r>
    </w:p>
    <w:p w14:paraId="5B2D2E2F">
      <w:r>
        <w:t>专业能力：财务报表、金蝶、Excel、用友</w:t>
      </w:r>
    </w:p>
    <w:p w14:paraId="53B42649">
      <w:pPr>
        <w:pStyle w:val="4"/>
      </w:pPr>
      <w:r>
        <w:t>荣誉证书</w:t>
      </w:r>
    </w:p>
    <w:p w14:paraId="066F74F0">
      <w:pPr>
        <w:pStyle w:val="16"/>
      </w:pPr>
      <w:r>
        <w:t>会计从业资格证。</w:t>
      </w:r>
    </w:p>
    <w:p w14:paraId="10CF4AA6">
      <w:pPr>
        <w:pStyle w:val="16"/>
      </w:pPr>
      <w:r>
        <w:t>初级会计职称。</w:t>
      </w:r>
    </w:p>
    <w:p w14:paraId="1B92D610">
      <w:pPr>
        <w:pStyle w:val="4"/>
      </w:pPr>
      <w:r>
        <w:t>自我评价</w:t>
      </w:r>
    </w:p>
    <w:p w14:paraId="128AD9E1">
      <w:r>
        <w:t>做事严谨，对数字敏感；熟练掌握财务软件，有较强的合规意识；诚实守信，具备良好的职业道德。</w:t>
      </w:r>
    </w:p>
    <w:p w14:paraId="1272EDA9">
      <w:r>
        <w:br w:type="page"/>
      </w:r>
    </w:p>
    <w:p w14:paraId="5E5BDF99">
      <w:pPr>
        <w:jc w:val="center"/>
      </w:pPr>
      <w:r>
        <w:rPr>
          <w:b/>
          <w:sz w:val="32"/>
        </w:rPr>
        <w:t>刘桂荣</w:t>
      </w:r>
    </w:p>
    <w:p w14:paraId="5CAE7185">
      <w:r>
        <w:t>求职意向：设计师 | 武汉 | 12160/月 | 一个月内到岗</w:t>
      </w:r>
    </w:p>
    <w:p w14:paraId="4CEDDF2A">
      <w:r>
        <w:t>基本信息：31岁 | 男 | 武汉 | 9年经验</w:t>
      </w:r>
    </w:p>
    <w:p w14:paraId="04140823">
      <w:r>
        <w:t>联系方式：18685170217 | cpan@example.com</w:t>
      </w:r>
    </w:p>
    <w:p w14:paraId="40383C60">
      <w:pPr>
        <w:pStyle w:val="4"/>
      </w:pPr>
      <w:r>
        <w:t>自我评价</w:t>
      </w:r>
    </w:p>
    <w:p w14:paraId="0634DD43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2C16183">
      <w:pPr>
        <w:pStyle w:val="4"/>
      </w:pPr>
      <w:r>
        <w:t>学习背景</w:t>
      </w:r>
    </w:p>
    <w:p w14:paraId="2C8C4ED3">
      <w:r>
        <w:t>四川大学 | 数字媒体艺术 | 本科 | 2013-09 ~ 2017-06</w:t>
      </w:r>
    </w:p>
    <w:p w14:paraId="4909F618">
      <w:r>
        <w:t>专业成绩：3.91/4（专业前15%）</w:t>
      </w:r>
    </w:p>
    <w:p w14:paraId="286C17DB">
      <w:r>
        <w:t>主修课程：战略管理、组织行为学、财务管理、管理学原理、运营管理、市场营销学</w:t>
      </w:r>
    </w:p>
    <w:p w14:paraId="40002326">
      <w:pPr>
        <w:pStyle w:val="4"/>
      </w:pPr>
      <w:r>
        <w:t>工作经历</w:t>
      </w:r>
    </w:p>
    <w:p w14:paraId="100145FD">
      <w:r>
        <w:rPr>
          <w:b/>
        </w:rPr>
        <w:t>领航医疗科技有限公司 | 平面设计师 | 2025-02 ~ 2026-01</w:t>
      </w:r>
    </w:p>
    <w:p w14:paraId="71DCC36F">
      <w:pPr>
        <w:pStyle w:val="16"/>
      </w:pPr>
      <w:r>
        <w:t>负责公司产品UI界面设计，提升视觉体验。</w:t>
      </w:r>
    </w:p>
    <w:p w14:paraId="4B21DC66">
      <w:pPr>
        <w:pStyle w:val="4"/>
      </w:pPr>
      <w:r>
        <w:t>技能特长</w:t>
      </w:r>
    </w:p>
    <w:p w14:paraId="00D0744D">
      <w:r>
        <w:t>语言能力：英语专八，流利商务沟通。</w:t>
      </w:r>
    </w:p>
    <w:p w14:paraId="3D92DAC5">
      <w:r>
        <w:t>计算机能力：精通Excel数据处理</w:t>
      </w:r>
    </w:p>
    <w:p w14:paraId="3A0BBA2E">
      <w:r>
        <w:t>专业能力：Sketch、Figma、Photoshop、Illustrator</w:t>
      </w:r>
    </w:p>
    <w:p w14:paraId="450725CB">
      <w:pPr>
        <w:pStyle w:val="4"/>
      </w:pPr>
      <w:r>
        <w:t>资质认证</w:t>
      </w:r>
    </w:p>
    <w:p w14:paraId="17B95E64">
      <w:pPr>
        <w:pStyle w:val="16"/>
      </w:pPr>
      <w:r>
        <w:t>Adobe认证设计师。</w:t>
      </w:r>
    </w:p>
    <w:p w14:paraId="2ED2400C">
      <w:r>
        <w:br w:type="page"/>
      </w:r>
    </w:p>
    <w:p w14:paraId="61A6AB14">
      <w:pPr>
        <w:jc w:val="center"/>
      </w:pPr>
      <w:r>
        <w:rPr>
          <w:b/>
          <w:sz w:val="32"/>
        </w:rPr>
        <w:t>黄欢</w:t>
      </w:r>
    </w:p>
    <w:p w14:paraId="20E37ABC">
      <w:r>
        <w:t>求职意向：市场专员 | 杭州 | 11057/月 | 随时到岗</w:t>
      </w:r>
    </w:p>
    <w:p w14:paraId="16BAD963">
      <w:r>
        <w:t>基本信息：26岁 | 女 | 苏州 | 4年经验</w:t>
      </w:r>
    </w:p>
    <w:p w14:paraId="1710CEA3">
      <w:r>
        <w:t>联系方式：13772080327 | mingjiang@example.com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476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31D057">
            <w:pPr>
              <w:pStyle w:val="4"/>
            </w:pPr>
            <w:r>
              <w:t>教育经历</w:t>
            </w:r>
          </w:p>
          <w:p w14:paraId="5BEE4E2E">
            <w:r>
              <w:t>山东大学 | 市场营销 | 本科 | 2018-09 ~ 2022-06</w:t>
            </w:r>
          </w:p>
          <w:p w14:paraId="6DB1A821">
            <w:r>
              <w:t>专业成绩：3.45/4</w:t>
            </w:r>
          </w:p>
          <w:p w14:paraId="51B31C24">
            <w:r>
              <w:t>主修课程：市场调研、品牌管理、广告学、市场营销学、消费者行为学、销售管理</w:t>
            </w:r>
          </w:p>
        </w:tc>
      </w:tr>
    </w:tbl>
    <w:p w14:paraId="159D7F7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1E3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6943F1">
            <w:pPr>
              <w:pStyle w:val="4"/>
            </w:pPr>
            <w:r>
              <w:t>工作经验</w:t>
            </w:r>
          </w:p>
          <w:p w14:paraId="3B03FC46">
            <w:r>
              <w:rPr>
                <w:b/>
              </w:rPr>
              <w:t>全民简历科技有限公司 | 市场专员 | 2022-04 ~ 2024-07</w:t>
            </w:r>
          </w:p>
          <w:p w14:paraId="59E9AC15">
            <w:pPr>
              <w:pStyle w:val="16"/>
            </w:pPr>
            <w:r>
              <w:t>与媒体、渠道保持良好合作，拓展市场资源。 策划并执行线上线下营销活动，提升品牌知名度。 协助制定营销策略，跟踪推广效果并优化。</w:t>
            </w:r>
          </w:p>
          <w:p w14:paraId="4A46536F">
            <w:r>
              <w:rPr>
                <w:b/>
              </w:rPr>
              <w:t>博雅教育科技有限公司 | 品牌专员 | 2024-12 ~ 2026-10</w:t>
            </w:r>
          </w:p>
          <w:p w14:paraId="0B4F0589">
            <w:pPr>
              <w:pStyle w:val="16"/>
            </w:pPr>
            <w:r>
              <w:t>协助制定营销策略，跟踪推广效果并优化。</w:t>
            </w:r>
          </w:p>
        </w:tc>
      </w:tr>
    </w:tbl>
    <w:p w14:paraId="56D8C3C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3DA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233D53">
            <w:pPr>
              <w:pStyle w:val="4"/>
            </w:pPr>
            <w:r>
              <w:t>能力专长</w:t>
            </w:r>
          </w:p>
          <w:p w14:paraId="34CFA567">
            <w:r>
              <w:t>语言能力：英语CET-6，读写熟练，可日常交流。</w:t>
            </w:r>
          </w:p>
          <w:p w14:paraId="04F7E91D">
            <w:r>
              <w:t>计算机能力：掌握Photoshop基本操作</w:t>
            </w:r>
          </w:p>
          <w:p w14:paraId="6CE7EB52">
            <w:r>
              <w:t>专业能力：社交媒体运营、活动策划</w:t>
            </w:r>
          </w:p>
        </w:tc>
      </w:tr>
    </w:tbl>
    <w:p w14:paraId="66D4673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C8C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7E72EF">
            <w:pPr>
              <w:pStyle w:val="4"/>
            </w:pPr>
            <w:r>
              <w:t>荣誉证书</w:t>
            </w:r>
          </w:p>
          <w:p w14:paraId="7753FD13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0F63FF4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858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A8FB18">
            <w:pPr>
              <w:pStyle w:val="4"/>
            </w:pPr>
            <w:r>
              <w:t>关于我</w:t>
            </w:r>
          </w:p>
          <w:p w14:paraId="47B2EF22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00AA171"/>
    <w:p w14:paraId="5F127FA8">
      <w:r>
        <w:br w:type="page"/>
      </w:r>
    </w:p>
    <w:p w14:paraId="6AB01CF4">
      <w:pPr>
        <w:jc w:val="center"/>
      </w:pPr>
      <w:r>
        <w:rPr>
          <w:b/>
          <w:sz w:val="32"/>
        </w:rPr>
        <w:t>邱桂英</w:t>
      </w:r>
    </w:p>
    <w:p w14:paraId="5B8796AF">
      <w:r>
        <w:t>求职意向：运营专员 | 青岛 | 11456/月 | 随时到岗</w:t>
      </w:r>
    </w:p>
    <w:p w14:paraId="709A6F84">
      <w:r>
        <w:t>基本信息：30岁 | 男 | 青岛 | 8年经验</w:t>
      </w:r>
    </w:p>
    <w:p w14:paraId="2192BE79">
      <w:r>
        <w:t>联系方式：15229353549 | zhoutao@example.org</w:t>
      </w:r>
    </w:p>
    <w:p w14:paraId="520771E0">
      <w:pPr>
        <w:pStyle w:val="4"/>
      </w:pPr>
      <w:r>
        <w:t>教育经历</w:t>
      </w:r>
    </w:p>
    <w:p w14:paraId="4773A2E2">
      <w:r>
        <w:t>山东大学 | 新闻传播 | 本科 | 2014-09 ~ 2018-06</w:t>
      </w:r>
    </w:p>
    <w:p w14:paraId="5BCAFB01">
      <w:r>
        <w:t>专业成绩：3.18/4</w:t>
      </w:r>
    </w:p>
    <w:p w14:paraId="366FAC7A">
      <w:r>
        <w:t>主修课程：组织行为学、运营管理、财务管理、管理学原理、战略管理、市场营销学</w:t>
      </w:r>
    </w:p>
    <w:p w14:paraId="1A32BF94">
      <w:pPr>
        <w:pStyle w:val="4"/>
      </w:pPr>
      <w:r>
        <w:t>工作经历</w:t>
      </w:r>
    </w:p>
    <w:p w14:paraId="121B1218">
      <w:r>
        <w:rPr>
          <w:b/>
        </w:rPr>
        <w:t>领航零售有限公司 | 内容运营 | 2025-12 ~ 2026-10</w:t>
      </w:r>
    </w:p>
    <w:p w14:paraId="50F91CA0">
      <w:pPr>
        <w:pStyle w:val="16"/>
      </w:pPr>
      <w:r>
        <w:t>撰写内容文案，维护APP/网站内容更新。 分析运营数据，提出优化建议。 策划并执行线上活动，促进用户增长和转化。</w:t>
      </w:r>
    </w:p>
    <w:p w14:paraId="709BEF47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4E2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6C699AC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2F7035AE">
            <w:r>
              <w:t>具备网络基础</w:t>
            </w:r>
          </w:p>
        </w:tc>
      </w:tr>
      <w:tr w14:paraId="47C71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4D9C32A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02116D23">
            <w:r>
              <w:t>社群管理</w:t>
            </w:r>
          </w:p>
        </w:tc>
      </w:tr>
    </w:tbl>
    <w:p w14:paraId="3378EB63"/>
    <w:p w14:paraId="34EE9745">
      <w:pPr>
        <w:pStyle w:val="4"/>
      </w:pPr>
      <w:r>
        <w:t>资质认证</w:t>
      </w:r>
    </w:p>
    <w:p w14:paraId="221C9F1F">
      <w:pPr>
        <w:pStyle w:val="16"/>
      </w:pPr>
      <w:r>
        <w:t>大学英语四级（CET-4），良好的读写能力。</w:t>
      </w:r>
    </w:p>
    <w:p w14:paraId="77F1A5B2">
      <w:pPr>
        <w:pStyle w:val="16"/>
      </w:pPr>
      <w:r>
        <w:t>全国计算机等级考试二级（Office高级应用）。</w:t>
      </w:r>
    </w:p>
    <w:p w14:paraId="7B7C2BF9">
      <w:pPr>
        <w:pStyle w:val="4"/>
      </w:pPr>
      <w:r>
        <w:t>关于我</w:t>
      </w:r>
    </w:p>
    <w:p w14:paraId="0388BB37">
      <w:r>
        <w:t>执行力强，结果导向；具备良好的沟通能力和文案功底；善于在快节奏环境中工作，能高效完成目标。</w:t>
      </w:r>
    </w:p>
    <w:p w14:paraId="3549CCFA">
      <w:r>
        <w:br w:type="page"/>
      </w:r>
    </w:p>
    <w:p w14:paraId="2B1835E4">
      <w:pPr>
        <w:jc w:val="center"/>
      </w:pPr>
      <w:r>
        <w:rPr>
          <w:b/>
          <w:sz w:val="32"/>
        </w:rPr>
        <w:t>胡淑兰</w:t>
      </w:r>
    </w:p>
    <w:p w14:paraId="747F4D2D">
      <w:r>
        <w:t>求职意向：设计师 | 武汉 | 11430/月 | 一周内到岗</w:t>
      </w:r>
    </w:p>
    <w:p w14:paraId="1EDDF90D">
      <w:r>
        <w:t>基本信息：34岁 | 男 | 上海 | 10年经验</w:t>
      </w:r>
    </w:p>
    <w:p w14:paraId="33D0A316">
      <w:r>
        <w:t>联系方式：18751123781 | juandu@example.org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5C3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204B5C">
            <w:pPr>
              <w:pStyle w:val="4"/>
            </w:pPr>
            <w:r>
              <w:t>教育状况</w:t>
            </w:r>
          </w:p>
          <w:p w14:paraId="16A2CF8E">
            <w:r>
              <w:t>中山大学 | 数字媒体艺术 | 硕士 | 2013-09 ~ 2016-06</w:t>
            </w:r>
          </w:p>
          <w:p w14:paraId="06601A7C">
            <w:r>
              <w:t>专业成绩：3.46/4（专业前30%）</w:t>
            </w:r>
          </w:p>
          <w:p w14:paraId="4C46F7A8">
            <w:r>
              <w:t>主修课程：财务管理、市场营销学、战略管理、管理学原理、运营管理</w:t>
            </w:r>
          </w:p>
        </w:tc>
      </w:tr>
    </w:tbl>
    <w:p w14:paraId="5CABB54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31A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85F2FF">
            <w:pPr>
              <w:pStyle w:val="4"/>
            </w:pPr>
            <w:r>
              <w:t>过往经历</w:t>
            </w:r>
          </w:p>
          <w:p w14:paraId="337C7E4E">
            <w:r>
              <w:rPr>
                <w:b/>
              </w:rPr>
              <w:t>创想医疗有限公司 | 视觉设计师 | 2023-11 ~ 2025-10</w:t>
            </w:r>
          </w:p>
          <w:p w14:paraId="21AB0B2F">
            <w:pPr>
              <w:pStyle w:val="16"/>
            </w:pPr>
            <w:r>
              <w:t>参与品牌VI设计，确保品牌一致性。 负责公司产品UI界面设计，提升视觉体验。 与产品、开发沟通，保证设计落地效果。</w:t>
            </w:r>
          </w:p>
          <w:p w14:paraId="1F96F089">
            <w:r>
              <w:rPr>
                <w:b/>
              </w:rPr>
              <w:t>恒通零售有限公司 | 视觉设计师 | 2025-04 ~ 2026-09</w:t>
            </w:r>
          </w:p>
          <w:p w14:paraId="7C85BB19">
            <w:pPr>
              <w:pStyle w:val="16"/>
            </w:pPr>
            <w:r>
              <w:t>维护设计规范，持续优化设计风格。</w:t>
            </w:r>
          </w:p>
        </w:tc>
      </w:tr>
    </w:tbl>
    <w:p w14:paraId="340E8A8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75C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A0A882">
            <w:pPr>
              <w:pStyle w:val="4"/>
            </w:pPr>
            <w:r>
              <w:t>核心技能</w:t>
            </w:r>
          </w:p>
          <w:p w14:paraId="75981CC3">
            <w:r>
              <w:t>语言能力：韩语TOPIK4，基础交流能力。</w:t>
            </w:r>
          </w:p>
          <w:p w14:paraId="4CCDAB48">
            <w:r>
              <w:t>计算机能力：熟练使用Office办公软件</w:t>
            </w:r>
          </w:p>
          <w:p w14:paraId="6B72A949">
            <w:r>
              <w:t>专业能力：Illustrator、色彩搭配、Sketch</w:t>
            </w:r>
          </w:p>
        </w:tc>
      </w:tr>
    </w:tbl>
    <w:p w14:paraId="1729BBC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240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6165A7">
            <w:pPr>
              <w:pStyle w:val="4"/>
            </w:pPr>
            <w:r>
              <w:t>获奖情况</w:t>
            </w:r>
          </w:p>
          <w:p w14:paraId="33077A3B">
            <w:pPr>
              <w:pStyle w:val="16"/>
            </w:pPr>
            <w:r>
              <w:t>Adobe认证设计师。</w:t>
            </w:r>
          </w:p>
        </w:tc>
      </w:tr>
    </w:tbl>
    <w:p w14:paraId="5F0FDBB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759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EC7EAE">
            <w:pPr>
              <w:pStyle w:val="4"/>
            </w:pPr>
            <w:r>
              <w:t>自我介绍</w:t>
            </w:r>
          </w:p>
          <w:p w14:paraId="46F377F6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514E431"/>
    <w:p w14:paraId="6EC1263A">
      <w:r>
        <w:br w:type="page"/>
      </w:r>
    </w:p>
    <w:p w14:paraId="78327C8E">
      <w:pPr>
        <w:jc w:val="center"/>
      </w:pPr>
      <w:r>
        <w:rPr>
          <w:b/>
          <w:sz w:val="32"/>
        </w:rPr>
        <w:t>龚磊</w:t>
      </w:r>
    </w:p>
    <w:p w14:paraId="794A8BF5">
      <w:r>
        <w:t>求职意向：运营专员 | 杭州 | 13807/月 | 随时到岗</w:t>
      </w:r>
    </w:p>
    <w:p w14:paraId="0AB93545">
      <w:r>
        <w:t>基本信息：30岁 | 女 | 杭州 | 8年经验</w:t>
      </w:r>
    </w:p>
    <w:p w14:paraId="66A59014">
      <w:r>
        <w:t>联系方式：15198592687 | elei@example.com</w:t>
      </w:r>
    </w:p>
    <w:p w14:paraId="16B75421">
      <w:pPr>
        <w:pStyle w:val="4"/>
      </w:pPr>
      <w:r>
        <w:t>教育背景</w:t>
      </w:r>
    </w:p>
    <w:p w14:paraId="5F372B4D">
      <w:r>
        <w:t>天津大学 | 电子商务 | 本科 | 2014-09 ~ 2018-06</w:t>
      </w:r>
    </w:p>
    <w:p w14:paraId="442F0F37">
      <w:r>
        <w:t>专业成绩：3.37/4（专业前30%）</w:t>
      </w:r>
    </w:p>
    <w:p w14:paraId="63749DEF">
      <w:r>
        <w:t>主修课程：运营管理、组织行为学、财务管理、市场营销学、战略管理、管理学原理</w:t>
      </w:r>
    </w:p>
    <w:p w14:paraId="5BFF0069">
      <w:pPr>
        <w:pStyle w:val="4"/>
      </w:pPr>
      <w:r>
        <w:t>实习经历</w:t>
      </w:r>
    </w:p>
    <w:p w14:paraId="716E2034">
      <w:r>
        <w:rPr>
          <w:b/>
        </w:rPr>
        <w:t>1. 领航传媒有限公司 | 运营专员 | 2023-06 ~ 2026-09</w:t>
      </w:r>
    </w:p>
    <w:p w14:paraId="6021F6D1">
      <w:pPr>
        <w:pStyle w:val="16"/>
      </w:pPr>
      <w:r>
        <w:t>撰写内容文案，维护APP/网站内容更新。</w:t>
      </w:r>
    </w:p>
    <w:p w14:paraId="7CBDBF5C">
      <w:pPr>
        <w:pStyle w:val="4"/>
      </w:pPr>
      <w:r>
        <w:t>技能特长</w:t>
      </w:r>
    </w:p>
    <w:p w14:paraId="38876843">
      <w:r>
        <w:t>语言能力：韩语TOPIK4，基础交流能力。</w:t>
      </w:r>
    </w:p>
    <w:p w14:paraId="5020BD75">
      <w:r>
        <w:t>计算机能力：具备网络基础</w:t>
      </w:r>
    </w:p>
    <w:p w14:paraId="26A12324">
      <w:r>
        <w:t>专业能力：社群管理、数据分析、PS/PR</w:t>
      </w:r>
    </w:p>
    <w:p w14:paraId="01A72EC6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1D62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112FEF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6B226CDF">
      <w:pPr>
        <w:pStyle w:val="4"/>
      </w:pPr>
      <w:r>
        <w:t>关于我</w:t>
      </w:r>
    </w:p>
    <w:p w14:paraId="271C1A09">
      <w:r>
        <w:t>执行力强，结果导向；具备良好的沟通能力和文案功底；善于在快节奏环境中工作，能高效完成目标。</w:t>
      </w:r>
    </w:p>
    <w:p w14:paraId="7577525F">
      <w:r>
        <w:br w:type="page"/>
      </w:r>
    </w:p>
    <w:p w14:paraId="79343427">
      <w:pPr>
        <w:jc w:val="center"/>
      </w:pPr>
      <w:r>
        <w:rPr>
          <w:b/>
          <w:color w:val="003366"/>
          <w:sz w:val="32"/>
        </w:rPr>
        <w:t>刘柳</w:t>
      </w:r>
    </w:p>
    <w:p w14:paraId="3ED7A23E">
      <w:r>
        <w:t>求职意向：运营专员 | 重庆 | 9023/月 | 两周内到岗</w:t>
      </w:r>
    </w:p>
    <w:p w14:paraId="43E99554">
      <w:r>
        <w:t>基本信息：26岁 | 男 | 广州 | 4年经验</w:t>
      </w:r>
    </w:p>
    <w:p w14:paraId="47D79778">
      <w:r>
        <w:t>联系方式：18920877830 | zhongping@example.net</w:t>
      </w:r>
    </w:p>
    <w:p w14:paraId="4EFDF96E">
      <w:pPr>
        <w:pStyle w:val="4"/>
      </w:pPr>
      <w:r>
        <w:t>技能证书</w:t>
      </w:r>
    </w:p>
    <w:p w14:paraId="461F0E4E">
      <w:r>
        <w:t>语言能力：英语专八，流利商务沟通。</w:t>
      </w:r>
    </w:p>
    <w:p w14:paraId="24CADEA5">
      <w:r>
        <w:t>计算机能力：精通Excel数据处理</w:t>
      </w:r>
    </w:p>
    <w:p w14:paraId="6A49F109">
      <w:r>
        <w:t>专业能力：数据分析、社群管理</w:t>
      </w:r>
    </w:p>
    <w:p w14:paraId="78B6F6CB">
      <w:pPr>
        <w:pStyle w:val="4"/>
      </w:pPr>
      <w:r>
        <w:t>荣誉证书</w:t>
      </w:r>
    </w:p>
    <w:p w14:paraId="2AE9BAF4">
      <w:pPr>
        <w:pStyle w:val="16"/>
      </w:pPr>
      <w:r>
        <w:t>大学英语六级（CET-6），优秀的听说读写能力。</w:t>
      </w:r>
    </w:p>
    <w:p w14:paraId="7D6EA3AD">
      <w:pPr>
        <w:pStyle w:val="16"/>
      </w:pPr>
      <w:r>
        <w:t>全国计算机等级考试二级（Office高级应用）。</w:t>
      </w:r>
    </w:p>
    <w:p w14:paraId="39C79839">
      <w:pPr>
        <w:pStyle w:val="4"/>
      </w:pPr>
      <w:r>
        <w:t>学习背景</w:t>
      </w:r>
    </w:p>
    <w:p w14:paraId="060F358F">
      <w:r>
        <w:t>北京师范大学 | 市场营销 | 本科 | 2018-09 ~ 2022-06</w:t>
      </w:r>
    </w:p>
    <w:p w14:paraId="13FC7416">
      <w:r>
        <w:t>专业成绩：3.69/4（专业前15%）</w:t>
      </w:r>
    </w:p>
    <w:p w14:paraId="5171367A">
      <w:r>
        <w:t>主修课程：品牌管理、消费者行为学、市场调研、广告学、销售管理、市场营销学</w:t>
      </w:r>
    </w:p>
    <w:p w14:paraId="025E99AC">
      <w:pPr>
        <w:pStyle w:val="4"/>
      </w:pPr>
      <w:r>
        <w:t>工作经历</w:t>
      </w:r>
    </w:p>
    <w:p w14:paraId="79D37FDD">
      <w:r>
        <w:rPr>
          <w:b/>
        </w:rPr>
        <w:t>领航教育有限公司 | 用户运营 | 2022-04 ~ 2024-01</w:t>
      </w:r>
    </w:p>
    <w:p w14:paraId="14932AC2">
      <w:pPr>
        <w:pStyle w:val="16"/>
      </w:pPr>
      <w:r>
        <w:t>撰写内容文案，维护APP/网站内容更新。</w:t>
      </w:r>
    </w:p>
    <w:p w14:paraId="213EDC45">
      <w:r>
        <w:rPr>
          <w:b/>
        </w:rPr>
        <w:t>智云科技有限公司 | 用户运营 | 2024-06 ~ 2026-08</w:t>
      </w:r>
    </w:p>
    <w:p w14:paraId="46915ECC">
      <w:pPr>
        <w:pStyle w:val="16"/>
      </w:pPr>
      <w:r>
        <w:t>撰写内容文案，维护APP/网站内容更新。 分析运营数据，提出优化建议。</w:t>
      </w:r>
    </w:p>
    <w:p w14:paraId="04A6204D">
      <w:pPr>
        <w:pStyle w:val="4"/>
      </w:pPr>
      <w:r>
        <w:t>关于我</w:t>
      </w:r>
    </w:p>
    <w:p w14:paraId="2D1B43DB">
      <w:r>
        <w:t>执行力强，结果导向；具备良好的沟通能力和文案功底；善于在快节奏环境中工作，能高效完成目标。</w:t>
      </w:r>
    </w:p>
    <w:p w14:paraId="121F2E17">
      <w:r>
        <w:br w:type="page"/>
      </w:r>
    </w:p>
    <w:p w14:paraId="7AE3AD2C">
      <w:pPr>
        <w:jc w:val="center"/>
      </w:pPr>
      <w:r>
        <w:rPr>
          <w:b/>
          <w:sz w:val="32"/>
        </w:rPr>
        <w:t>江磊</w:t>
      </w:r>
    </w:p>
    <w:p w14:paraId="33A8AA56">
      <w:r>
        <w:t>求职意向：软件工程师 | 西安 | 13986/月 | 一个月内到岗</w:t>
      </w:r>
    </w:p>
    <w:p w14:paraId="0756C340">
      <w:r>
        <w:t>基本信息：36岁 | 男 | 西安 | 14年经验</w:t>
      </w:r>
    </w:p>
    <w:p w14:paraId="35D3CA2B">
      <w:r>
        <w:t>联系方式：13105944338 | hwang@example.com</w:t>
      </w:r>
    </w:p>
    <w:p w14:paraId="11E63B67">
      <w:pPr>
        <w:pStyle w:val="4"/>
      </w:pPr>
      <w:r>
        <w:t>教育背景</w:t>
      </w:r>
    </w:p>
    <w:p w14:paraId="6B74A463">
      <w:r>
        <w:t>西安交通大学 | 计算机科学与技术 | 本科 | 2008-09 ~ 2012-06</w:t>
      </w:r>
    </w:p>
    <w:p w14:paraId="394C22F9">
      <w:r>
        <w:t>专业成绩：3.57/4</w:t>
      </w:r>
    </w:p>
    <w:p w14:paraId="51F40D3B">
      <w:r>
        <w:t>主修课程：数据库原理、计算机网络、算法设计、编程基础、操作系统、数据结构</w:t>
      </w:r>
    </w:p>
    <w:p w14:paraId="17D369DB">
      <w:pPr>
        <w:pStyle w:val="4"/>
      </w:pPr>
      <w:r>
        <w:t>过往经历</w:t>
      </w:r>
    </w:p>
    <w:p w14:paraId="1B0AC48E">
      <w:r>
        <w:rPr>
          <w:b/>
        </w:rPr>
        <w:t>1. 博雅零售科技有限公司 | 前端开发工程师 | 2025-01 ~ 2026-08</w:t>
      </w:r>
    </w:p>
    <w:p w14:paraId="424F524D">
      <w:pPr>
        <w:pStyle w:val="16"/>
      </w:pPr>
      <w:r>
        <w:t>协助团队完成项目迭代与上线。</w:t>
      </w:r>
    </w:p>
    <w:p w14:paraId="648471FA">
      <w:pPr>
        <w:pStyle w:val="4"/>
      </w:pPr>
      <w:r>
        <w:t>专业技能</w:t>
      </w:r>
    </w:p>
    <w:p w14:paraId="4409ED43">
      <w:r>
        <w:t>语言能力：英语CET-4，具备基本读写能力。</w:t>
      </w:r>
    </w:p>
    <w:p w14:paraId="5F941340">
      <w:r>
        <w:t>计算机能力：熟悉Python基础</w:t>
      </w:r>
    </w:p>
    <w:p w14:paraId="3AAEF75F">
      <w:r>
        <w:t>专业能力：Spring、Java</w:t>
      </w:r>
    </w:p>
    <w:p w14:paraId="7C0AEFF7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BF62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EE9985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394809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ABB9B4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4A6D0DBB">
      <w:pPr>
        <w:pStyle w:val="4"/>
      </w:pPr>
      <w:r>
        <w:t>关于我</w:t>
      </w:r>
    </w:p>
    <w:p w14:paraId="55C7B5AE">
      <w:r>
        <w:t>逻辑思维清晰，代码规范；热爱技术，乐于钻研；具备良好的问题分析和解决能力；有较强的学习能力和团队协作精神。</w:t>
      </w:r>
    </w:p>
    <w:p w14:paraId="65B8C95F">
      <w:r>
        <w:br w:type="page"/>
      </w:r>
    </w:p>
    <w:p w14:paraId="26FFD960">
      <w:pPr>
        <w:jc w:val="center"/>
      </w:pPr>
      <w:r>
        <w:rPr>
          <w:b/>
          <w:sz w:val="32"/>
        </w:rPr>
        <w:t>沈帅</w:t>
      </w:r>
    </w:p>
    <w:p w14:paraId="0D7A3A44">
      <w:r>
        <w:t>求职意向：运营专员 | 青岛 | 18471/月 | 一个月内到岗</w:t>
      </w:r>
    </w:p>
    <w:p w14:paraId="188B17D8">
      <w:r>
        <w:t>基本信息：31岁 | 男 | 青岛 | 9年经验</w:t>
      </w:r>
    </w:p>
    <w:p w14:paraId="213C6880">
      <w:r>
        <w:t>联系方式：18022365166 | dailei@example.net</w:t>
      </w:r>
    </w:p>
    <w:p w14:paraId="17D8BEC0">
      <w:pPr>
        <w:pStyle w:val="4"/>
      </w:pPr>
      <w:r>
        <w:t>教育状况</w:t>
      </w:r>
    </w:p>
    <w:p w14:paraId="2DF3A690">
      <w:r>
        <w:t>上海交通大学 | 市场营销 | 本科 | 2013-09 ~ 2017-06</w:t>
      </w:r>
    </w:p>
    <w:p w14:paraId="2705FEE6">
      <w:r>
        <w:t>专业成绩：3.79/4（专业前10%）</w:t>
      </w:r>
    </w:p>
    <w:p w14:paraId="00511EE4">
      <w:r>
        <w:t>主修课程：品牌管理、市场营销学、广告学、市场调研、销售管理、消费者行为学</w:t>
      </w:r>
    </w:p>
    <w:p w14:paraId="12FBD650">
      <w:pPr>
        <w:pStyle w:val="4"/>
      </w:pPr>
      <w:r>
        <w:t>工作经验</w:t>
      </w:r>
    </w:p>
    <w:p w14:paraId="7A4BA22A">
      <w:r>
        <w:rPr>
          <w:b/>
        </w:rPr>
        <w:t>鼎盛传媒科技有限公司 | 新媒体运营 | 2017-09 ~ 2019-03</w:t>
      </w:r>
    </w:p>
    <w:p w14:paraId="21107BD1">
      <w:pPr>
        <w:pStyle w:val="16"/>
      </w:pPr>
      <w:r>
        <w:t>撰写内容文案，维护APP/网站内容更新。</w:t>
      </w:r>
    </w:p>
    <w:p w14:paraId="2EC6FACC">
      <w:r>
        <w:rPr>
          <w:b/>
        </w:rPr>
        <w:t>卓越零售科技有限公司 | 用户运营 | 2019-05 ~ 2023-07</w:t>
      </w:r>
    </w:p>
    <w:p w14:paraId="0F9A6F1B">
      <w:pPr>
        <w:pStyle w:val="16"/>
      </w:pPr>
      <w:r>
        <w:t>处理用户反馈，提升用户体验。 策划并执行线上活动，促进用户增长和转化。 负责用户社群运营，提升用户活跃度和粘性。</w:t>
      </w:r>
    </w:p>
    <w:p w14:paraId="564DCF00">
      <w:r>
        <w:rPr>
          <w:b/>
        </w:rPr>
        <w:t>卓越零售科技有限公司 | 新媒体运营 | 2023-05 ~ 2026-02</w:t>
      </w:r>
    </w:p>
    <w:p w14:paraId="5AFD843E">
      <w:pPr>
        <w:pStyle w:val="16"/>
      </w:pPr>
      <w:r>
        <w:t>撰写内容文案，维护APP/网站内容更新。 策划并执行线上活动，促进用户增长和转化。</w:t>
      </w:r>
    </w:p>
    <w:p w14:paraId="7B64BB7C">
      <w:pPr>
        <w:pStyle w:val="4"/>
      </w:pPr>
      <w:r>
        <w:t>专业技能</w:t>
      </w:r>
    </w:p>
    <w:p w14:paraId="627E8B76">
      <w:r>
        <w:t>语言能力：英语专八，流利商务沟通。</w:t>
      </w:r>
    </w:p>
    <w:p w14:paraId="242D2D96">
      <w:r>
        <w:t>计算机能力：具备网络基础</w:t>
      </w:r>
    </w:p>
    <w:p w14:paraId="401B8F9A">
      <w:r>
        <w:t>专业能力：内容创作、数据分析、PS/PR</w:t>
      </w:r>
    </w:p>
    <w:p w14:paraId="3E5B772E">
      <w:pPr>
        <w:pStyle w:val="4"/>
      </w:pPr>
      <w:r>
        <w:t>荣誉证书</w:t>
      </w:r>
    </w:p>
    <w:p w14:paraId="0A97A2AF">
      <w:pPr>
        <w:pStyle w:val="16"/>
      </w:pPr>
      <w:r>
        <w:t>大学英语四级（CET-4），良好的读写能力。</w:t>
      </w:r>
    </w:p>
    <w:p w14:paraId="74A4CA63">
      <w:pPr>
        <w:pStyle w:val="16"/>
      </w:pPr>
      <w:r>
        <w:t>大学英语六级（CET-6），优秀的听说读写能力。</w:t>
      </w:r>
    </w:p>
    <w:p w14:paraId="7F660110">
      <w:pPr>
        <w:pStyle w:val="4"/>
      </w:pPr>
      <w:r>
        <w:t>个人评价</w:t>
      </w:r>
    </w:p>
    <w:p w14:paraId="0CB4470A">
      <w:r>
        <w:t>执行力强，结果导向；具备良好的沟通能力和文案功底；善于在快节奏环境中工作，能高效完成目标。</w:t>
      </w:r>
    </w:p>
    <w:p w14:paraId="04E0A6F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EF33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4CA72F">
            <w:r>
              <w:rPr>
                <w:b/>
                <w:sz w:val="28"/>
              </w:rPr>
              <w:t>杨志强</w:t>
            </w:r>
          </w:p>
          <w:p w14:paraId="2B05B028">
            <w:r>
              <w:t>求职意向：人事专员 | 杭州 | 11081/月 | 随时到岗</w:t>
            </w:r>
          </w:p>
          <w:p w14:paraId="40E74836">
            <w:r>
              <w:t>基本信息：34岁 | 男 | 杭州 | 12年经验</w:t>
            </w:r>
          </w:p>
          <w:p w14:paraId="0B782FE3">
            <w:r>
              <w:t>联系方式：18658198418 | yang32@example.com</w:t>
            </w:r>
          </w:p>
          <w:p w14:paraId="2762E4D9">
            <w:pPr>
              <w:pStyle w:val="4"/>
            </w:pPr>
            <w:r>
              <w:t>技能证书</w:t>
            </w:r>
          </w:p>
          <w:p w14:paraId="47C9D42B">
            <w:r>
              <w:t>语言能力：英语CET-6，读写熟练，可日常交流。</w:t>
            </w:r>
          </w:p>
          <w:p w14:paraId="11A7A275">
            <w:r>
              <w:t>计算机能力：精通Excel数据处理</w:t>
            </w:r>
          </w:p>
          <w:p w14:paraId="5F1CE9AD">
            <w:r>
              <w:t>专业能力：劳动法、培训组织</w:t>
            </w:r>
          </w:p>
        </w:tc>
        <w:tc>
          <w:tcPr>
            <w:tcW w:w="4320" w:type="dxa"/>
          </w:tcPr>
          <w:p w14:paraId="6D2AA43B"/>
          <w:p w14:paraId="0F4DEC01">
            <w:pPr>
              <w:pStyle w:val="4"/>
            </w:pPr>
            <w:r>
              <w:t>学历信息</w:t>
            </w:r>
          </w:p>
          <w:p w14:paraId="75014E93">
            <w:r>
              <w:t>西安交通大学 | 心理学 | 本科 | 2010-09 ~ 2014-06</w:t>
            </w:r>
          </w:p>
          <w:p w14:paraId="373FCDA3">
            <w:r>
              <w:t>专业成绩：3.4/4（专业前30%）</w:t>
            </w:r>
          </w:p>
          <w:p w14:paraId="0867A7DE">
            <w:r>
              <w:t>主修课程：管理学原理、市场营销学、战略管理、组织行为学、财务管理、运营管理</w:t>
            </w:r>
          </w:p>
          <w:p w14:paraId="6BE47702">
            <w:pPr>
              <w:pStyle w:val="4"/>
            </w:pPr>
            <w:r>
              <w:t>职业经历</w:t>
            </w:r>
          </w:p>
          <w:p w14:paraId="4044E34D">
            <w:r>
              <w:rPr>
                <w:b/>
              </w:rPr>
              <w:t>卓越教育有限公司 | 薪酬专员 | 2025-06 ~ 2026-11</w:t>
            </w:r>
          </w:p>
          <w:p w14:paraId="32A3A0C5">
            <w:pPr>
              <w:pStyle w:val="16"/>
            </w:pPr>
            <w:r>
              <w:t>负责招聘全流程，包括职位发布、简历筛选、面试安排及录用跟进。 办理员工入职、转正、调动、离职手续，维护人事档案。</w:t>
            </w:r>
          </w:p>
          <w:p w14:paraId="2E9ACBFA">
            <w:pPr>
              <w:pStyle w:val="4"/>
            </w:pPr>
            <w:r>
              <w:t>资质认证</w:t>
            </w:r>
          </w:p>
          <w:p w14:paraId="05D6C27A">
            <w:pPr>
              <w:pStyle w:val="16"/>
            </w:pPr>
            <w:r>
              <w:t>人力资源管理师三级证书。</w:t>
            </w:r>
          </w:p>
          <w:p w14:paraId="2A76285C">
            <w:pPr>
              <w:pStyle w:val="4"/>
            </w:pPr>
            <w:r>
              <w:t>自我陈述</w:t>
            </w:r>
          </w:p>
          <w:p w14:paraId="106CB1F4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151F24AF">
      <w:r>
        <w:br w:type="page"/>
      </w:r>
    </w:p>
    <w:p w14:paraId="2DFF1B8F">
      <w:pPr>
        <w:jc w:val="center"/>
      </w:pPr>
      <w:r>
        <w:rPr>
          <w:b/>
          <w:color w:val="003366"/>
          <w:sz w:val="32"/>
        </w:rPr>
        <w:t>周敏</w:t>
      </w:r>
    </w:p>
    <w:p w14:paraId="040B33F0">
      <w:r>
        <w:t>求职意向：运营专员 | 西安 | 18233/月 | 两周内到岗</w:t>
      </w:r>
    </w:p>
    <w:p w14:paraId="2D23FD0A">
      <w:r>
        <w:t>基本信息：29岁 | 女 | 长沙 | 9年经验</w:t>
      </w:r>
    </w:p>
    <w:p w14:paraId="2B1DB9D8">
      <w:r>
        <w:t>联系方式：18672500352 | xiangli@example.net</w:t>
      </w:r>
    </w:p>
    <w:p w14:paraId="57134306">
      <w:pPr>
        <w:pStyle w:val="4"/>
      </w:pPr>
      <w:r>
        <w:t>核心技能</w:t>
      </w:r>
    </w:p>
    <w:p w14:paraId="6F6B2084">
      <w:r>
        <w:t>语言能力：英语CET-4，具备基本读写能力。</w:t>
      </w:r>
    </w:p>
    <w:p w14:paraId="1D3FB4E5">
      <w:r>
        <w:t>计算机能力：精通Excel数据处理</w:t>
      </w:r>
    </w:p>
    <w:p w14:paraId="3879EF54">
      <w:r>
        <w:t>专业能力：PS/PR、数据分析、社群管理、活动策划</w:t>
      </w:r>
    </w:p>
    <w:p w14:paraId="6B84BFC1">
      <w:pPr>
        <w:pStyle w:val="4"/>
      </w:pPr>
      <w:r>
        <w:t>获奖情况</w:t>
      </w:r>
    </w:p>
    <w:p w14:paraId="69FCC650">
      <w:pPr>
        <w:pStyle w:val="16"/>
      </w:pPr>
      <w:r>
        <w:t>大学英语六级（CET-6），优秀的听说读写能力。</w:t>
      </w:r>
    </w:p>
    <w:p w14:paraId="187B8E1E">
      <w:pPr>
        <w:pStyle w:val="4"/>
      </w:pPr>
      <w:r>
        <w:t>学习背景</w:t>
      </w:r>
    </w:p>
    <w:p w14:paraId="482D128D">
      <w:r>
        <w:t>深圳职业技术学院 | 汉语言文学 | 专科 | 2014-09 ~ 2017-06</w:t>
      </w:r>
    </w:p>
    <w:p w14:paraId="7E011336">
      <w:r>
        <w:t>专业成绩：3.22/4</w:t>
      </w:r>
    </w:p>
    <w:p w14:paraId="26A8B800">
      <w:r>
        <w:t>主修课程：市场营销学、战略管理、运营管理、财务管理、组织行为学、管理学原理</w:t>
      </w:r>
    </w:p>
    <w:p w14:paraId="6F7632E9">
      <w:pPr>
        <w:pStyle w:val="4"/>
      </w:pPr>
      <w:r>
        <w:t>过往经历</w:t>
      </w:r>
    </w:p>
    <w:p w14:paraId="3C156370">
      <w:r>
        <w:rPr>
          <w:b/>
        </w:rPr>
        <w:t>深圳金融科技有限公司 | 新媒体运营 | 2023-09 ~ 2026-03</w:t>
      </w:r>
    </w:p>
    <w:p w14:paraId="45027DDF">
      <w:pPr>
        <w:pStyle w:val="16"/>
      </w:pPr>
      <w:r>
        <w:t>撰写内容文案，维护APP/网站内容更新。</w:t>
      </w:r>
    </w:p>
    <w:p w14:paraId="22CC43CC">
      <w:pPr>
        <w:pStyle w:val="4"/>
      </w:pPr>
      <w:r>
        <w:t>自我评价</w:t>
      </w:r>
    </w:p>
    <w:p w14:paraId="405C7BBB">
      <w:r>
        <w:t>执行力强，结果导向；具备良好的沟通能力和文案功底；善于在快节奏环境中工作，能高效完成目标。</w:t>
      </w:r>
    </w:p>
    <w:p w14:paraId="1EDB709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C384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A2CA5D">
            <w:r>
              <w:rPr>
                <w:b/>
                <w:sz w:val="28"/>
              </w:rPr>
              <w:t>黄静</w:t>
            </w:r>
          </w:p>
          <w:p w14:paraId="622BBA67">
            <w:r>
              <w:t>求职意向：运营专员 | 长沙 | 12364/月 | 随时到岗</w:t>
            </w:r>
          </w:p>
          <w:p w14:paraId="048E7DD9">
            <w:r>
              <w:t>基本信息：31岁 | 女 | 长沙 | 7年经验</w:t>
            </w:r>
          </w:p>
          <w:p w14:paraId="6E94CE02">
            <w:r>
              <w:t>联系方式：15149411632 | jing51@example.org</w:t>
            </w:r>
          </w:p>
          <w:p w14:paraId="00A8E4C4">
            <w:pPr>
              <w:pStyle w:val="4"/>
            </w:pPr>
            <w:r>
              <w:t>能力专长</w:t>
            </w:r>
          </w:p>
          <w:p w14:paraId="7E0B145E">
            <w:r>
              <w:t>语言能力：英语专八，流利商务沟通。</w:t>
            </w:r>
          </w:p>
          <w:p w14:paraId="3029760C">
            <w:r>
              <w:t>计算机能力：熟练使用Office办公软件</w:t>
            </w:r>
          </w:p>
          <w:p w14:paraId="1C1A3912">
            <w:r>
              <w:t>专业能力：数据分析、PS/PR、社群管理</w:t>
            </w:r>
          </w:p>
        </w:tc>
        <w:tc>
          <w:tcPr>
            <w:tcW w:w="4320" w:type="dxa"/>
          </w:tcPr>
          <w:p w14:paraId="5583EF86"/>
          <w:p w14:paraId="11CA54F3">
            <w:pPr>
              <w:pStyle w:val="4"/>
            </w:pPr>
            <w:r>
              <w:t>教育状况</w:t>
            </w:r>
          </w:p>
          <w:p w14:paraId="7B31F817">
            <w:r>
              <w:t>浙江大学 | 新闻传播 | 硕士 | 2016-09 ~ 2019-06</w:t>
            </w:r>
          </w:p>
          <w:p w14:paraId="2D320E90">
            <w:r>
              <w:t>专业成绩：3.5/4（专业前30%）</w:t>
            </w:r>
          </w:p>
          <w:p w14:paraId="75EE85C9">
            <w:r>
              <w:t>主修课程：财务管理、运营管理、战略管理、组织行为学、市场营销学</w:t>
            </w:r>
          </w:p>
          <w:p w14:paraId="386722FC">
            <w:pPr>
              <w:pStyle w:val="4"/>
            </w:pPr>
            <w:r>
              <w:t>实习经历</w:t>
            </w:r>
          </w:p>
          <w:p w14:paraId="0A564F5F">
            <w:r>
              <w:rPr>
                <w:b/>
              </w:rPr>
              <w:t>领航互联网有限公司 | 新媒体运营 | 2020-06 ~ 2021-05</w:t>
            </w:r>
          </w:p>
          <w:p w14:paraId="1E594B3D">
            <w:pPr>
              <w:pStyle w:val="16"/>
            </w:pPr>
            <w:r>
              <w:t>分析运营数据，提出优化建议。 策划并执行线上活动，促进用户增长和转化。 撰写内容文案，维护APP/网站内容更新。</w:t>
            </w:r>
          </w:p>
          <w:p w14:paraId="17154718">
            <w:r>
              <w:rPr>
                <w:b/>
              </w:rPr>
              <w:t>杭州制造科技有限公司 | 运营专员 | 2021-07 ~ 2025-05</w:t>
            </w:r>
          </w:p>
          <w:p w14:paraId="1642FD1B">
            <w:pPr>
              <w:pStyle w:val="16"/>
            </w:pPr>
            <w:r>
              <w:t>分析运营数据，提出优化建议。 策划并执行线上活动，促进用户增长和转化。 负责用户社群运营，提升用户活跃度和粘性。</w:t>
            </w:r>
          </w:p>
          <w:p w14:paraId="3464AFDE">
            <w:r>
              <w:rPr>
                <w:b/>
              </w:rPr>
              <w:t>智云金融有限公司 | 用户运营 | 2025-11 ~ 2026-08</w:t>
            </w:r>
          </w:p>
          <w:p w14:paraId="72DCA93B">
            <w:pPr>
              <w:pStyle w:val="16"/>
            </w:pPr>
            <w:r>
              <w:t>负责用户社群运营，提升用户活跃度和粘性。</w:t>
            </w:r>
          </w:p>
          <w:p w14:paraId="1C13963B">
            <w:pPr>
              <w:pStyle w:val="4"/>
            </w:pPr>
            <w:r>
              <w:t>荣誉证书</w:t>
            </w:r>
          </w:p>
          <w:p w14:paraId="1E5E42CB">
            <w:pPr>
              <w:pStyle w:val="16"/>
            </w:pPr>
            <w:r>
              <w:t>大学英语六级（CET-6），优秀的听说读写能力。</w:t>
            </w:r>
          </w:p>
          <w:p w14:paraId="419C7683">
            <w:pPr>
              <w:pStyle w:val="16"/>
            </w:pPr>
            <w:r>
              <w:t>全国计算机等级考试二级（Office高级应用）。</w:t>
            </w:r>
          </w:p>
          <w:p w14:paraId="46445BB1">
            <w:pPr>
              <w:pStyle w:val="16"/>
            </w:pPr>
            <w:r>
              <w:t>大学英语四级（CET-4），良好的读写能力。</w:t>
            </w:r>
          </w:p>
          <w:p w14:paraId="3593BC39">
            <w:pPr>
              <w:pStyle w:val="4"/>
            </w:pPr>
            <w:r>
              <w:t>自我介绍</w:t>
            </w:r>
          </w:p>
          <w:p w14:paraId="49CDDA1A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C1581F7">
      <w:r>
        <w:br w:type="page"/>
      </w:r>
    </w:p>
    <w:p w14:paraId="535C46CE">
      <w:pPr>
        <w:jc w:val="center"/>
      </w:pPr>
      <w:r>
        <w:rPr>
          <w:b/>
          <w:sz w:val="32"/>
        </w:rPr>
        <w:t>章杨</w:t>
      </w:r>
    </w:p>
    <w:p w14:paraId="0179ACB7">
      <w:r>
        <w:t>求职意向：软件工程师 | 南京 | 11851/月 | 两周内到岗</w:t>
      </w:r>
    </w:p>
    <w:p w14:paraId="751779DA">
      <w:r>
        <w:t>基本信息：34岁 | 女 | 南京 | 12年经验</w:t>
      </w:r>
    </w:p>
    <w:p w14:paraId="71913A0E">
      <w:r>
        <w:t>联系方式：15833374812 | wei92@example.com</w:t>
      </w:r>
    </w:p>
    <w:p w14:paraId="6989753C">
      <w:pPr>
        <w:pStyle w:val="4"/>
      </w:pPr>
      <w:r>
        <w:t>教育背景</w:t>
      </w:r>
    </w:p>
    <w:p w14:paraId="41C646BB">
      <w:r>
        <w:t>东南大学 | 计算机科学与技术 | 本科 | 2010-09 ~ 2014-06</w:t>
      </w:r>
    </w:p>
    <w:p w14:paraId="000D75D4">
      <w:r>
        <w:t>专业成绩：3.58/4</w:t>
      </w:r>
    </w:p>
    <w:p w14:paraId="69F7227F">
      <w:r>
        <w:t>主修课程：计算机网络、算法设计、数据库原理、编程基础、操作系统、数据结构</w:t>
      </w:r>
    </w:p>
    <w:p w14:paraId="54E16682">
      <w:pPr>
        <w:pStyle w:val="4"/>
      </w:pPr>
      <w:r>
        <w:t>实习经历</w:t>
      </w:r>
    </w:p>
    <w:p w14:paraId="5F60A3A5">
      <w:r>
        <w:rPr>
          <w:b/>
        </w:rPr>
        <w:t>北京咨询有限公司 | Python开发工程师 | 2024-04 ~ 2026-08</w:t>
      </w:r>
    </w:p>
    <w:p w14:paraId="79A1A919">
      <w:pPr>
        <w:pStyle w:val="16"/>
      </w:pPr>
      <w:r>
        <w:t>修复系统Bug，保障系统稳定运行。</w:t>
      </w:r>
    </w:p>
    <w:p w14:paraId="4AA5CBB7">
      <w:pPr>
        <w:pStyle w:val="4"/>
      </w:pPr>
      <w:r>
        <w:t>专业技能</w:t>
      </w:r>
    </w:p>
    <w:p w14:paraId="74A76787">
      <w:r>
        <w:t>语言能力：英语专八，流利商务沟通。</w:t>
      </w:r>
    </w:p>
    <w:p w14:paraId="7491F25B">
      <w:r>
        <w:t>计算机能力：掌握Photoshop基本操作</w:t>
      </w:r>
    </w:p>
    <w:p w14:paraId="40E0932A">
      <w:r>
        <w:t>专业能力：Python、React</w:t>
      </w:r>
    </w:p>
    <w:p w14:paraId="3980A27E">
      <w:pPr>
        <w:pStyle w:val="4"/>
      </w:pPr>
      <w:r>
        <w:t>荣誉证书</w:t>
      </w:r>
    </w:p>
    <w:p w14:paraId="5B8D8A44">
      <w:pPr>
        <w:pStyle w:val="16"/>
      </w:pPr>
      <w:r>
        <w:t>全国计算机等级考试三级（数据库技术）。</w:t>
      </w:r>
    </w:p>
    <w:p w14:paraId="75745D1B">
      <w:pPr>
        <w:pStyle w:val="4"/>
      </w:pPr>
      <w:r>
        <w:t>项目实践</w:t>
      </w:r>
    </w:p>
    <w:p w14:paraId="6E6F2C39">
      <w:r>
        <w:rPr>
          <w:b/>
        </w:rPr>
        <w:t>品牌官网改版（2023-05 ~ 2023-12）</w:t>
      </w:r>
    </w:p>
    <w:p w14:paraId="75E023AD">
      <w:pPr>
        <w:pStyle w:val="16"/>
      </w:pPr>
      <w:r>
        <w:t>负责核心模块设计与开发，实现了高并发处理，提升了系统性能30%。</w:t>
      </w:r>
    </w:p>
    <w:p w14:paraId="57785BEE">
      <w:pPr>
        <w:pStyle w:val="4"/>
      </w:pPr>
      <w:r>
        <w:t>关于我</w:t>
      </w:r>
    </w:p>
    <w:p w14:paraId="5F9770DE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33F7D4A">
      <w:r>
        <w:br w:type="page"/>
      </w:r>
    </w:p>
    <w:p w14:paraId="2A173127">
      <w:pPr>
        <w:jc w:val="center"/>
      </w:pPr>
      <w:r>
        <w:rPr>
          <w:b/>
          <w:sz w:val="32"/>
        </w:rPr>
        <w:t>朱玉</w:t>
      </w:r>
    </w:p>
    <w:p w14:paraId="61AA541D">
      <w:r>
        <w:t>求职意向：软件工程师 | 南京 | 10115/月 | 随时到岗</w:t>
      </w:r>
    </w:p>
    <w:p w14:paraId="6FF94121">
      <w:r>
        <w:t>基本信息：26岁 | 男 | 南京 | 4年经验</w:t>
      </w:r>
    </w:p>
    <w:p w14:paraId="51EF3F75">
      <w:r>
        <w:t>联系方式：18196039412 | jing89@example.com</w:t>
      </w:r>
    </w:p>
    <w:p w14:paraId="5B634B63">
      <w:pPr>
        <w:pStyle w:val="4"/>
      </w:pPr>
      <w:r>
        <w:t>教育背景</w:t>
      </w:r>
    </w:p>
    <w:p w14:paraId="26DEB3AE">
      <w:r>
        <w:t>清华大学 | 信息管理与信息系统 | 本科 | 2018-09 ~ 2022-06</w:t>
      </w:r>
    </w:p>
    <w:p w14:paraId="4F80DD30">
      <w:r>
        <w:t>专业成绩：3.44/4（专业前30%）</w:t>
      </w:r>
    </w:p>
    <w:p w14:paraId="6093997A">
      <w:r>
        <w:t>主修课程：市场营销学、财务管理、战略管理、组织行为学、管理学原理、运营管理</w:t>
      </w:r>
    </w:p>
    <w:p w14:paraId="6F4C08C1">
      <w:pPr>
        <w:pStyle w:val="4"/>
      </w:pPr>
      <w:r>
        <w:t>实习经历</w:t>
      </w:r>
    </w:p>
    <w:p w14:paraId="6CEDBB23">
      <w:r>
        <w:rPr>
          <w:b/>
        </w:rPr>
        <w:t>上海咨询科技有限公司 | Java开发工程师 | 2022-02 ~ 2024-08</w:t>
      </w:r>
    </w:p>
    <w:p w14:paraId="15D0BB89">
      <w:pPr>
        <w:pStyle w:val="16"/>
      </w:pPr>
      <w:r>
        <w:t>编写高质量代码，进行单元测试和性能优化。 修复系统Bug，保障系统稳定运行。</w:t>
      </w:r>
    </w:p>
    <w:p w14:paraId="4CD8269C">
      <w:r>
        <w:rPr>
          <w:b/>
        </w:rPr>
        <w:t>恒通传媒有限公司 | Python开发工程师 | 2024-03 ~ 2026-02</w:t>
      </w:r>
    </w:p>
    <w:p w14:paraId="728459B2">
      <w:pPr>
        <w:pStyle w:val="16"/>
      </w:pPr>
      <w:r>
        <w:t>编写高质量代码，进行单元测试和性能优化。 修复系统Bug，保障系统稳定运行。</w:t>
      </w:r>
    </w:p>
    <w:p w14:paraId="789CD1CC">
      <w:pPr>
        <w:pStyle w:val="4"/>
      </w:pPr>
      <w:r>
        <w:t>专业技能</w:t>
      </w:r>
    </w:p>
    <w:p w14:paraId="0118060B">
      <w:r>
        <w:t>语言能力：英语CET-6，读写熟练，可日常交流。</w:t>
      </w:r>
    </w:p>
    <w:p w14:paraId="37E9566D">
      <w:r>
        <w:t>计算机能力：精通Excel数据处理</w:t>
      </w:r>
    </w:p>
    <w:p w14:paraId="571DA8EA">
      <w:r>
        <w:t>专业能力：Python、Git、Java、MySQL</w:t>
      </w:r>
    </w:p>
    <w:p w14:paraId="5C40BCA1">
      <w:pPr>
        <w:pStyle w:val="4"/>
      </w:pPr>
      <w:r>
        <w:t>获奖情况</w:t>
      </w:r>
    </w:p>
    <w:p w14:paraId="46258AA6">
      <w:pPr>
        <w:pStyle w:val="16"/>
      </w:pPr>
      <w:r>
        <w:t>全国计算机等级考试二级（Office高级应用）。</w:t>
      </w:r>
    </w:p>
    <w:p w14:paraId="69DD96CA">
      <w:pPr>
        <w:pStyle w:val="16"/>
      </w:pPr>
      <w:r>
        <w:t>全国计算机等级考试三级（数据库技术）。</w:t>
      </w:r>
    </w:p>
    <w:p w14:paraId="2CE6CAED">
      <w:pPr>
        <w:pStyle w:val="4"/>
      </w:pPr>
      <w:r>
        <w:t>个人评价</w:t>
      </w:r>
    </w:p>
    <w:p w14:paraId="2C84D22A">
      <w:r>
        <w:t>逻辑思维清晰，代码规范；热爱技术，乐于钻研；具备良好的问题分析和解决能力；有较强的学习能力和团队协作精神。</w:t>
      </w:r>
    </w:p>
    <w:p w14:paraId="4492716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8B9E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C67C9">
            <w:r>
              <w:rPr>
                <w:b/>
                <w:sz w:val="28"/>
              </w:rPr>
              <w:t>李涛</w:t>
            </w:r>
          </w:p>
          <w:p w14:paraId="2ABC0146">
            <w:r>
              <w:t>求职意向：运营专员 | 北京 | 17676/月 | 一个月内到岗</w:t>
            </w:r>
          </w:p>
          <w:p w14:paraId="4C76480E">
            <w:r>
              <w:t>基本信息：33岁 | 男 | 北京 | 13年经验</w:t>
            </w:r>
          </w:p>
          <w:p w14:paraId="79C0514C">
            <w:r>
              <w:t>联系方式：14534719178 | na18@example.org</w:t>
            </w:r>
          </w:p>
          <w:p w14:paraId="3A2081FA">
            <w:pPr>
              <w:pStyle w:val="4"/>
            </w:pPr>
            <w:r>
              <w:t>技能特长</w:t>
            </w:r>
          </w:p>
          <w:p w14:paraId="61C540F2">
            <w:r>
              <w:t>语言能力：韩语TOPIK4，基础交流能力。</w:t>
            </w:r>
          </w:p>
          <w:p w14:paraId="4D743DA3">
            <w:r>
              <w:t>计算机能力：掌握Photoshop基本操作</w:t>
            </w:r>
          </w:p>
          <w:p w14:paraId="6D4E93B7">
            <w:r>
              <w:t>专业能力：内容创作、社群管理、PS/PR</w:t>
            </w:r>
          </w:p>
        </w:tc>
        <w:tc>
          <w:tcPr>
            <w:tcW w:w="4320" w:type="dxa"/>
          </w:tcPr>
          <w:p w14:paraId="274021E9"/>
          <w:p w14:paraId="42A4CA02">
            <w:pPr>
              <w:pStyle w:val="4"/>
            </w:pPr>
            <w:r>
              <w:t>学历信息</w:t>
            </w:r>
          </w:p>
          <w:p w14:paraId="39B23E7B">
            <w:r>
              <w:t>南京工业职业技术学院 | 电子商务 | 专科 | 2010-09 ~ 2013-06</w:t>
            </w:r>
          </w:p>
          <w:p w14:paraId="4F8FE123">
            <w:r>
              <w:t>专业成绩：3.47/4（专业前30%）</w:t>
            </w:r>
          </w:p>
          <w:p w14:paraId="250C3EBE">
            <w:r>
              <w:t>主修课程：管理学原理、运营管理、战略管理、市场营销学、组织行为学</w:t>
            </w:r>
          </w:p>
          <w:p w14:paraId="074B53FA">
            <w:pPr>
              <w:pStyle w:val="4"/>
            </w:pPr>
            <w:r>
              <w:t>职业经历</w:t>
            </w:r>
          </w:p>
          <w:p w14:paraId="0FFB9719">
            <w:r>
              <w:rPr>
                <w:b/>
              </w:rPr>
              <w:t>卓越科技科技有限公司 | 用户运营 | 2016-10 ~ 2018-07</w:t>
            </w:r>
          </w:p>
          <w:p w14:paraId="1304746D">
            <w:pPr>
              <w:pStyle w:val="16"/>
            </w:pPr>
            <w:r>
              <w:t>负责用户社群运营，提升用户活跃度和粘性。 处理用户反馈，提升用户体验。 策划并执行线上活动，促进用户增长和转化。</w:t>
            </w:r>
          </w:p>
          <w:p w14:paraId="23A71A7C">
            <w:r>
              <w:rPr>
                <w:b/>
              </w:rPr>
              <w:t>创想零售有限公司 | 新媒体运营 | 2018-01 ~ 2022-09</w:t>
            </w:r>
          </w:p>
          <w:p w14:paraId="286A3610">
            <w:pPr>
              <w:pStyle w:val="16"/>
            </w:pPr>
            <w:r>
              <w:t>策划并执行线上活动，促进用户增长和转化。 撰写内容文案，维护APP/网站内容更新。</w:t>
            </w:r>
          </w:p>
          <w:p w14:paraId="5F620638">
            <w:r>
              <w:rPr>
                <w:b/>
              </w:rPr>
              <w:t>上海传媒科技有限公司 | 用户运营 | 2022-08 ~ 2026-03</w:t>
            </w:r>
          </w:p>
          <w:p w14:paraId="69CFFB5F">
            <w:pPr>
              <w:pStyle w:val="16"/>
            </w:pPr>
            <w:r>
              <w:t>负责用户社群运营，提升用户活跃度和粘性。 分析运营数据，提出优化建议。 策划并执行线上活动，促进用户增长和转化。</w:t>
            </w:r>
          </w:p>
          <w:p w14:paraId="661E4563">
            <w:pPr>
              <w:pStyle w:val="4"/>
            </w:pPr>
            <w:r>
              <w:t>证书与荣誉</w:t>
            </w:r>
          </w:p>
          <w:p w14:paraId="5518C9FA">
            <w:pPr>
              <w:pStyle w:val="16"/>
            </w:pPr>
            <w:r>
              <w:t>全国计算机等级考试二级（Office高级应用）。</w:t>
            </w:r>
          </w:p>
          <w:p w14:paraId="5EED6741">
            <w:pPr>
              <w:pStyle w:val="16"/>
            </w:pPr>
            <w:r>
              <w:t>大学英语四级（CET-4），良好的读写能力。</w:t>
            </w:r>
          </w:p>
          <w:p w14:paraId="3B29E940">
            <w:pPr>
              <w:pStyle w:val="4"/>
            </w:pPr>
            <w:r>
              <w:t>自我陈述</w:t>
            </w:r>
          </w:p>
          <w:p w14:paraId="1F5ABC66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2FA73D88">
      <w:r>
        <w:br w:type="page"/>
      </w:r>
    </w:p>
    <w:p w14:paraId="37E15A55">
      <w:pPr>
        <w:jc w:val="center"/>
      </w:pPr>
      <w:r>
        <w:rPr>
          <w:b/>
          <w:sz w:val="32"/>
        </w:rPr>
        <w:t>石玲</w:t>
      </w:r>
    </w:p>
    <w:p w14:paraId="7FACE524">
      <w:r>
        <w:t>求职意向：运营专员 | 广州 | 16313/月 | 随时到岗</w:t>
      </w:r>
    </w:p>
    <w:p w14:paraId="7132566B">
      <w:r>
        <w:t>基本信息：34岁 | 男 | 广州 | 12年经验</w:t>
      </w:r>
    </w:p>
    <w:p w14:paraId="5FD4021D">
      <w:r>
        <w:t>联系方式：13326967341 | changli@example.com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0415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DB6BDE">
            <w:pPr>
              <w:pStyle w:val="4"/>
            </w:pPr>
            <w:r>
              <w:t>教育经历</w:t>
            </w:r>
          </w:p>
          <w:p w14:paraId="2DCA4079">
            <w:r>
              <w:t>厦门大学 | 新闻传播 | 本科 | 2010-09 ~ 2014-06</w:t>
            </w:r>
          </w:p>
          <w:p w14:paraId="3AF277AF">
            <w:r>
              <w:t>专业成绩：3.28/4</w:t>
            </w:r>
          </w:p>
          <w:p w14:paraId="7FB4CDCC">
            <w:r>
              <w:t>主修课程：战略管理、运营管理、组织行为学、市场营销学、财务管理、管理学原理</w:t>
            </w:r>
          </w:p>
        </w:tc>
      </w:tr>
    </w:tbl>
    <w:p w14:paraId="5EA5C07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F9A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A41176C">
            <w:pPr>
              <w:pStyle w:val="4"/>
            </w:pPr>
            <w:r>
              <w:t>过往经历</w:t>
            </w:r>
          </w:p>
          <w:p w14:paraId="28D62B65">
            <w:r>
              <w:rPr>
                <w:b/>
              </w:rPr>
              <w:t>恒通医疗有限公司 | 运营专员 | 2016-02 ~ 2020-12</w:t>
            </w:r>
          </w:p>
          <w:p w14:paraId="14C1205C">
            <w:pPr>
              <w:pStyle w:val="16"/>
            </w:pPr>
            <w:r>
              <w:t>负责用户社群运营，提升用户活跃度和粘性。 处理用户反馈，提升用户体验。</w:t>
            </w:r>
          </w:p>
          <w:p w14:paraId="318BE0A0">
            <w:r>
              <w:rPr>
                <w:b/>
              </w:rPr>
              <w:t>新锐零售科技有限公司 | 运营专员 | 2020-10 ~ 2023-02</w:t>
            </w:r>
          </w:p>
          <w:p w14:paraId="343CDC86">
            <w:pPr>
              <w:pStyle w:val="16"/>
            </w:pPr>
            <w:r>
              <w:t>负责用户社群运营，提升用户活跃度和粘性。 处理用户反馈，提升用户体验。</w:t>
            </w:r>
          </w:p>
          <w:p w14:paraId="52D6CD68">
            <w:r>
              <w:rPr>
                <w:b/>
              </w:rPr>
              <w:t>杭州零售科技有限公司 | 内容运营 | 2023-05 ~ 2026-03</w:t>
            </w:r>
          </w:p>
          <w:p w14:paraId="3FA4534E">
            <w:pPr>
              <w:pStyle w:val="16"/>
            </w:pPr>
            <w:r>
              <w:t>负责用户社群运营，提升用户活跃度和粘性。 撰写内容文案，维护APP/网站内容更新。</w:t>
            </w:r>
          </w:p>
        </w:tc>
      </w:tr>
    </w:tbl>
    <w:p w14:paraId="02381E4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290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DB29D6">
            <w:pPr>
              <w:pStyle w:val="4"/>
            </w:pPr>
            <w:r>
              <w:t>专业技能</w:t>
            </w:r>
          </w:p>
          <w:p w14:paraId="3DF293B8">
            <w:r>
              <w:t>语言能力：日语N2，可进行日常对话。</w:t>
            </w:r>
          </w:p>
          <w:p w14:paraId="1C1FBDB1">
            <w:r>
              <w:t>计算机能力：具备网络基础</w:t>
            </w:r>
          </w:p>
          <w:p w14:paraId="46BF80DB">
            <w:r>
              <w:t>专业能力：PS/PR、社群管理、内容创作</w:t>
            </w:r>
          </w:p>
        </w:tc>
      </w:tr>
    </w:tbl>
    <w:p w14:paraId="7A0602C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E49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1C8088F">
            <w:pPr>
              <w:pStyle w:val="4"/>
            </w:pPr>
            <w:r>
              <w:t>荣誉证书</w:t>
            </w:r>
          </w:p>
          <w:p w14:paraId="2296AAF2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7711656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A5C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0CCEDCD">
            <w:pPr>
              <w:pStyle w:val="4"/>
            </w:pPr>
            <w:r>
              <w:t>自我评价</w:t>
            </w:r>
          </w:p>
          <w:p w14:paraId="15181EA5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C680766"/>
    <w:p w14:paraId="022B02A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34CA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AE68F3">
            <w:r>
              <w:rPr>
                <w:b/>
                <w:sz w:val="28"/>
              </w:rPr>
              <w:t>曾红</w:t>
            </w:r>
          </w:p>
          <w:p w14:paraId="66A3BA0A">
            <w:r>
              <w:t>求职意向：产品经理 | 西安 | 11648/月 | 两周内到岗</w:t>
            </w:r>
          </w:p>
          <w:p w14:paraId="181866E1">
            <w:r>
              <w:t>基本信息：28岁 | 女 | 西安 | 6年经验</w:t>
            </w:r>
          </w:p>
          <w:p w14:paraId="50549641">
            <w:r>
              <w:t>联系方式：18078607491 | jing05@example.org</w:t>
            </w:r>
          </w:p>
          <w:p w14:paraId="2FAFCE7B">
            <w:pPr>
              <w:pStyle w:val="4"/>
            </w:pPr>
            <w:r>
              <w:t>能力专长</w:t>
            </w:r>
          </w:p>
          <w:p w14:paraId="3E5B3E79">
            <w:r>
              <w:t>语言能力：韩语TOPIK4，基础交流能力。</w:t>
            </w:r>
          </w:p>
          <w:p w14:paraId="3A522B3C">
            <w:r>
              <w:t>计算机能力：掌握Photoshop基本操作</w:t>
            </w:r>
          </w:p>
          <w:p w14:paraId="78028A78">
            <w:r>
              <w:t>专业能力：需求分析、项目管理、Axure、用户调研</w:t>
            </w:r>
          </w:p>
        </w:tc>
        <w:tc>
          <w:tcPr>
            <w:tcW w:w="4320" w:type="dxa"/>
          </w:tcPr>
          <w:p w14:paraId="6C5D8528"/>
          <w:p w14:paraId="2FD45080">
            <w:pPr>
              <w:pStyle w:val="4"/>
            </w:pPr>
            <w:r>
              <w:t>学历信息</w:t>
            </w:r>
          </w:p>
          <w:p w14:paraId="07D15382">
            <w:r>
              <w:t>南开大学 | 心理学 | 本科 | 2016-09 ~ 2020-06</w:t>
            </w:r>
          </w:p>
          <w:p w14:paraId="28D7C847">
            <w:r>
              <w:t>专业成绩：3.75/4</w:t>
            </w:r>
          </w:p>
          <w:p w14:paraId="1E776A25">
            <w:r>
              <w:t>主修课程：运营管理、财务管理、组织行为学、战略管理、市场营销学、管理学原理</w:t>
            </w:r>
          </w:p>
          <w:p w14:paraId="42AE94DA">
            <w:pPr>
              <w:pStyle w:val="4"/>
            </w:pPr>
            <w:r>
              <w:t>工作经历</w:t>
            </w:r>
          </w:p>
          <w:p w14:paraId="4E27E5D1">
            <w:r>
              <w:rPr>
                <w:b/>
              </w:rPr>
              <w:t>全民简历医疗科技有限公司 | 产品经理 | 2020-07 ~ 2021-05</w:t>
            </w:r>
          </w:p>
          <w:p w14:paraId="20EDC960">
            <w:pPr>
              <w:pStyle w:val="16"/>
            </w:pPr>
            <w:r>
              <w:t>负责产品需求调研、用户分析，完成产品规划与设计。</w:t>
            </w:r>
          </w:p>
          <w:p w14:paraId="2532F378">
            <w:r>
              <w:rPr>
                <w:b/>
              </w:rPr>
              <w:t>杭州医疗科技有限公司 | 产品助理 | 2021-10 ~ 2025-02</w:t>
            </w:r>
          </w:p>
          <w:p w14:paraId="3493684F">
            <w:pPr>
              <w:pStyle w:val="16"/>
            </w:pPr>
            <w:r>
              <w:t>负责产品需求调研、用户分析，完成产品规划与设计。 输出PRD文档，协调开发、测试、运营团队推进产品落地。</w:t>
            </w:r>
          </w:p>
          <w:p w14:paraId="71ACEE75">
            <w:r>
              <w:rPr>
                <w:b/>
              </w:rPr>
              <w:t>北京科技科技有限公司 | 产品助理 | 2025-03 ~ 2026-02</w:t>
            </w:r>
          </w:p>
          <w:p w14:paraId="5BADB1E0">
            <w:pPr>
              <w:pStyle w:val="16"/>
            </w:pPr>
            <w:r>
              <w:t>负责产品需求调研、用户分析，完成产品规划与设计。</w:t>
            </w:r>
          </w:p>
          <w:p w14:paraId="2F1A1E70">
            <w:pPr>
              <w:pStyle w:val="4"/>
            </w:pPr>
            <w:r>
              <w:t>获奖情况</w:t>
            </w:r>
          </w:p>
          <w:p w14:paraId="5B83E695">
            <w:pPr>
              <w:pStyle w:val="16"/>
            </w:pPr>
            <w:r>
              <w:t>PMP项目管理认证。</w:t>
            </w:r>
          </w:p>
          <w:p w14:paraId="7D4D7188">
            <w:pPr>
              <w:pStyle w:val="4"/>
            </w:pPr>
            <w:r>
              <w:t>主要项目</w:t>
            </w:r>
          </w:p>
          <w:p w14:paraId="57DF7A7E">
            <w:r>
              <w:rPr>
                <w:b/>
              </w:rPr>
              <w:t>企业级管理系统（2021-06 ~ 2025-09）</w:t>
            </w:r>
          </w:p>
          <w:p w14:paraId="4C60062D">
            <w:pPr>
              <w:pStyle w:val="16"/>
            </w:pPr>
            <w:r>
              <w:t>负责核心模块设计与开发，实现了高并发处理，提升了系统性能30%。</w:t>
            </w:r>
          </w:p>
          <w:p w14:paraId="4BFD2499">
            <w:pPr>
              <w:pStyle w:val="4"/>
            </w:pPr>
            <w:r>
              <w:t>关于我</w:t>
            </w:r>
          </w:p>
          <w:p w14:paraId="2EC08E84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038F1FC">
      <w:r>
        <w:br w:type="page"/>
      </w:r>
    </w:p>
    <w:p w14:paraId="4D23D48E">
      <w:pPr>
        <w:jc w:val="center"/>
      </w:pPr>
      <w:r>
        <w:rPr>
          <w:b/>
          <w:sz w:val="32"/>
        </w:rPr>
        <w:t>高志强</w:t>
      </w:r>
    </w:p>
    <w:p w14:paraId="027CBAA5">
      <w:r>
        <w:t>求职意向：软件工程师 | 成都 | 12766/月 | 两周内到岗</w:t>
      </w:r>
    </w:p>
    <w:p w14:paraId="2806E595">
      <w:r>
        <w:t>基本信息：35岁 | 男 | 成都 | 13年经验</w:t>
      </w:r>
    </w:p>
    <w:p w14:paraId="44B1E6B6">
      <w:r>
        <w:t>联系方式：13759527211 | minggong@example.com</w:t>
      </w:r>
    </w:p>
    <w:p w14:paraId="0EA7AFC0">
      <w:pPr>
        <w:pStyle w:val="4"/>
      </w:pPr>
      <w:r>
        <w:t>学习背景</w:t>
      </w:r>
    </w:p>
    <w:p w14:paraId="441B1D38">
      <w:r>
        <w:t>复旦大学 | 网络工程 | 本科 | 2009-09 ~ 2013-06</w:t>
      </w:r>
    </w:p>
    <w:p w14:paraId="75003759">
      <w:r>
        <w:t>专业成绩：3.8/4（专业前15%）</w:t>
      </w:r>
    </w:p>
    <w:p w14:paraId="57D6C87E">
      <w:r>
        <w:t>主修课程：财务管理、战略管理、管理学原理、组织行为学、市场营销学、运营管理</w:t>
      </w:r>
    </w:p>
    <w:p w14:paraId="54455D91">
      <w:pPr>
        <w:pStyle w:val="4"/>
      </w:pPr>
      <w:r>
        <w:t>实习经历</w:t>
      </w:r>
    </w:p>
    <w:p w14:paraId="3D5FA7FF">
      <w:r>
        <w:rPr>
          <w:b/>
        </w:rPr>
        <w:t>鼎盛科技科技有限公司 | Python开发工程师 | 2016-10 ~ 2019-01</w:t>
      </w:r>
    </w:p>
    <w:p w14:paraId="6CF1D772">
      <w:pPr>
        <w:pStyle w:val="16"/>
      </w:pPr>
      <w:r>
        <w:t>参与技术方案讨论，撰写技术文档。 参与需求分析，负责后端/前端模块设计与开发。</w:t>
      </w:r>
    </w:p>
    <w:p w14:paraId="42443288">
      <w:r>
        <w:rPr>
          <w:b/>
        </w:rPr>
        <w:t>恒通教育科技有限公司 | Python开发工程师 | 2019-12 ~ 2023-05</w:t>
      </w:r>
    </w:p>
    <w:p w14:paraId="3BDADC58">
      <w:pPr>
        <w:pStyle w:val="16"/>
      </w:pPr>
      <w:r>
        <w:t>参与需求分析，负责后端/前端模块设计与开发。 修复系统Bug，保障系统稳定运行。 编写高质量代码，进行单元测试和性能优化。</w:t>
      </w:r>
    </w:p>
    <w:p w14:paraId="3453BB22">
      <w:r>
        <w:rPr>
          <w:b/>
        </w:rPr>
        <w:t>恒通金融有限公司 | Python开发工程师 | 2023-05 ~ 2026-10</w:t>
      </w:r>
    </w:p>
    <w:p w14:paraId="0BB0337C">
      <w:pPr>
        <w:pStyle w:val="16"/>
      </w:pPr>
      <w:r>
        <w:t>编写高质量代码，进行单元测试和性能优化。</w:t>
      </w:r>
    </w:p>
    <w:p w14:paraId="3A2689CE">
      <w:pPr>
        <w:pStyle w:val="4"/>
      </w:pPr>
      <w:r>
        <w:t>核心技能</w:t>
      </w:r>
    </w:p>
    <w:p w14:paraId="06A4C0F1">
      <w:r>
        <w:t>语言能力：英语CET-4，具备基本读写能力。</w:t>
      </w:r>
    </w:p>
    <w:p w14:paraId="21CDEE66">
      <w:r>
        <w:t>计算机能力：熟悉Python基础</w:t>
      </w:r>
    </w:p>
    <w:p w14:paraId="14960DE2">
      <w:r>
        <w:t>专业能力：Git、React、Python</w:t>
      </w:r>
    </w:p>
    <w:p w14:paraId="4823CED8">
      <w:pPr>
        <w:pStyle w:val="4"/>
      </w:pPr>
      <w:r>
        <w:t>资格证书</w:t>
      </w:r>
    </w:p>
    <w:p w14:paraId="20EE2719">
      <w:pPr>
        <w:pStyle w:val="16"/>
      </w:pPr>
      <w:r>
        <w:t>全国计算机等级考试三级（数据库技术）。</w:t>
      </w:r>
    </w:p>
    <w:p w14:paraId="44B4C6DC">
      <w:pPr>
        <w:pStyle w:val="16"/>
      </w:pPr>
      <w:r>
        <w:t>全国计算机等级考试二级（Office高级应用）。</w:t>
      </w:r>
    </w:p>
    <w:p w14:paraId="39CF97D9">
      <w:pPr>
        <w:pStyle w:val="4"/>
      </w:pPr>
      <w:r>
        <w:t>自我评价</w:t>
      </w:r>
    </w:p>
    <w:p w14:paraId="7A1449E7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E414CEE">
      <w:r>
        <w:br w:type="page"/>
      </w:r>
    </w:p>
    <w:p w14:paraId="7CB51EFB">
      <w:pPr>
        <w:jc w:val="center"/>
      </w:pPr>
      <w:r>
        <w:rPr>
          <w:b/>
          <w:sz w:val="32"/>
        </w:rPr>
        <w:t>杜冬梅</w:t>
      </w:r>
    </w:p>
    <w:p w14:paraId="3DB162D9">
      <w:r>
        <w:t>求职意向：软件工程师 | 重庆 | 12661/月 | 两周内到岗</w:t>
      </w:r>
    </w:p>
    <w:p w14:paraId="153BC389">
      <w:r>
        <w:t>基本信息：36岁 | 男 | 重庆 | 12年经验</w:t>
      </w:r>
    </w:p>
    <w:p w14:paraId="5491F50F">
      <w:r>
        <w:t>联系方式：15253650975 | vma@example.net</w:t>
      </w:r>
    </w:p>
    <w:p w14:paraId="647CF4DD">
      <w:pPr>
        <w:pStyle w:val="4"/>
      </w:pPr>
      <w:r>
        <w:t>自我介绍</w:t>
      </w:r>
    </w:p>
    <w:p w14:paraId="5553AF81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324C2402">
      <w:pPr>
        <w:pStyle w:val="4"/>
      </w:pPr>
      <w:r>
        <w:t>教育状况</w:t>
      </w:r>
    </w:p>
    <w:p w14:paraId="492F4437">
      <w:r>
        <w:t>上海交通大学 | 计算机科学与技术 | 硕士 | 2011-09 ~ 2014-06</w:t>
      </w:r>
    </w:p>
    <w:p w14:paraId="05C2CF70">
      <w:r>
        <w:t>专业成绩：3.34/4（专业前30%）</w:t>
      </w:r>
    </w:p>
    <w:p w14:paraId="1AFC2A3B">
      <w:r>
        <w:t>主修课程：数据库原理、计算机网络、算法设计、数据结构、操作系统</w:t>
      </w:r>
    </w:p>
    <w:p w14:paraId="4053D44A">
      <w:pPr>
        <w:pStyle w:val="4"/>
      </w:pPr>
      <w:r>
        <w:t>实习经历</w:t>
      </w:r>
    </w:p>
    <w:p w14:paraId="56A860A1">
      <w:r>
        <w:rPr>
          <w:b/>
        </w:rPr>
        <w:t>新锐咨询科技有限公司 | 前端开发工程师 | 2023-08 ~ 2026-02</w:t>
      </w:r>
    </w:p>
    <w:p w14:paraId="6142D681">
      <w:pPr>
        <w:pStyle w:val="16"/>
      </w:pPr>
      <w:r>
        <w:t>参与技术方案讨论，撰写技术文档。 参与需求分析，负责后端/前端模块设计与开发。</w:t>
      </w:r>
    </w:p>
    <w:p w14:paraId="0BF0C21E">
      <w:pPr>
        <w:pStyle w:val="4"/>
      </w:pPr>
      <w:r>
        <w:t>能力专长</w:t>
      </w:r>
    </w:p>
    <w:p w14:paraId="08E6B0D9">
      <w:r>
        <w:t>语言能力：英语专八，流利商务沟通。</w:t>
      </w:r>
    </w:p>
    <w:p w14:paraId="5F3C6A3C">
      <w:r>
        <w:t>计算机能力：具备网络基础</w:t>
      </w:r>
    </w:p>
    <w:p w14:paraId="10C2B17B">
      <w:r>
        <w:t>专业能力：React、Spring、MySQL</w:t>
      </w:r>
    </w:p>
    <w:p w14:paraId="674EB275">
      <w:pPr>
        <w:pStyle w:val="4"/>
      </w:pPr>
      <w:r>
        <w:t>证书与荣誉</w:t>
      </w:r>
    </w:p>
    <w:p w14:paraId="6881D405">
      <w:pPr>
        <w:pStyle w:val="16"/>
      </w:pPr>
      <w:r>
        <w:t>全国计算机等级考试三级（数据库技术）。</w:t>
      </w:r>
    </w:p>
    <w:p w14:paraId="09A3333D">
      <w:pPr>
        <w:pStyle w:val="16"/>
      </w:pPr>
      <w:r>
        <w:t>全国计算机等级考试二级（Office高级应用）。</w:t>
      </w:r>
    </w:p>
    <w:p w14:paraId="72683DE1">
      <w:r>
        <w:br w:type="page"/>
      </w:r>
    </w:p>
    <w:p w14:paraId="2D96231B">
      <w:pPr>
        <w:jc w:val="center"/>
      </w:pPr>
      <w:r>
        <w:rPr>
          <w:b/>
          <w:color w:val="003366"/>
          <w:sz w:val="32"/>
        </w:rPr>
        <w:t>侯玉</w:t>
      </w:r>
    </w:p>
    <w:p w14:paraId="53AB5C39">
      <w:r>
        <w:t>求职意向：设计师 | 长沙 | 11009/月 | 随时到岗</w:t>
      </w:r>
    </w:p>
    <w:p w14:paraId="1CDCD68F">
      <w:r>
        <w:t>基本信息：25岁 | 男 | 长沙 | 5年经验</w:t>
      </w:r>
    </w:p>
    <w:p w14:paraId="13B4EDE3">
      <w:r>
        <w:t>联系方式：15673031381 | echang@example.org</w:t>
      </w:r>
    </w:p>
    <w:p w14:paraId="69ED7713">
      <w:pPr>
        <w:pStyle w:val="4"/>
      </w:pPr>
      <w:r>
        <w:t>核心技能</w:t>
      </w:r>
    </w:p>
    <w:p w14:paraId="4C9BF4A1">
      <w:r>
        <w:t>语言能力：韩语TOPIK4，基础交流能力。</w:t>
      </w:r>
    </w:p>
    <w:p w14:paraId="4DD2F84F">
      <w:r>
        <w:t>计算机能力：掌握Photoshop基本操作</w:t>
      </w:r>
    </w:p>
    <w:p w14:paraId="7993D03D">
      <w:r>
        <w:t>专业能力：Sketch、Photoshop、色彩搭配</w:t>
      </w:r>
    </w:p>
    <w:p w14:paraId="61F426F9">
      <w:pPr>
        <w:pStyle w:val="4"/>
      </w:pPr>
      <w:r>
        <w:t>获奖情况</w:t>
      </w:r>
    </w:p>
    <w:p w14:paraId="357448CB">
      <w:pPr>
        <w:pStyle w:val="16"/>
      </w:pPr>
      <w:r>
        <w:t>Adobe认证设计师。</w:t>
      </w:r>
    </w:p>
    <w:p w14:paraId="463B1968">
      <w:pPr>
        <w:pStyle w:val="4"/>
      </w:pPr>
      <w:r>
        <w:t>教育背景</w:t>
      </w:r>
    </w:p>
    <w:p w14:paraId="311DF6BF">
      <w:r>
        <w:t>南京工业职业技术学院 | 产品设计 | 专科 | 2018-09 ~ 2021-06</w:t>
      </w:r>
    </w:p>
    <w:p w14:paraId="30B867B0">
      <w:r>
        <w:t>专业成绩：3.29/4</w:t>
      </w:r>
    </w:p>
    <w:p w14:paraId="01A4D8FF">
      <w:r>
        <w:t>主修课程：管理学原理、财务管理、市场营销学、组织行为学、运营管理</w:t>
      </w:r>
    </w:p>
    <w:p w14:paraId="585A1E33">
      <w:pPr>
        <w:pStyle w:val="4"/>
      </w:pPr>
      <w:r>
        <w:t>过往经历</w:t>
      </w:r>
    </w:p>
    <w:p w14:paraId="2E669A94">
      <w:r>
        <w:rPr>
          <w:b/>
        </w:rPr>
        <w:t>成都医疗有限公司 | UI设计师 | 2021-01 ~ 2023-11</w:t>
      </w:r>
    </w:p>
    <w:p w14:paraId="23A4DBAD">
      <w:pPr>
        <w:pStyle w:val="16"/>
      </w:pPr>
      <w:r>
        <w:t>与产品、开发沟通，保证设计落地效果。</w:t>
      </w:r>
    </w:p>
    <w:p w14:paraId="184F5448">
      <w:r>
        <w:rPr>
          <w:b/>
        </w:rPr>
        <w:t>领航医疗有限公司 | 平面设计师 | 2023-03 ~ 2025-04</w:t>
      </w:r>
    </w:p>
    <w:p w14:paraId="32AAD7FE">
      <w:pPr>
        <w:pStyle w:val="16"/>
      </w:pPr>
      <w:r>
        <w:t>制作宣传海报、画册、名片等平面物料。 维护设计规范，持续优化设计风格。 与产品、开发沟通，保证设计落地效果。</w:t>
      </w:r>
    </w:p>
    <w:p w14:paraId="643FEB19">
      <w:r>
        <w:rPr>
          <w:b/>
        </w:rPr>
        <w:t>成都制造有限公司 | 平面设计师 | 2025-05 ~ 2026-11</w:t>
      </w:r>
    </w:p>
    <w:p w14:paraId="798E7BE9">
      <w:pPr>
        <w:pStyle w:val="16"/>
      </w:pPr>
      <w:r>
        <w:t>负责公司产品UI界面设计，提升视觉体验。 制作宣传海报、画册、名片等平面物料。</w:t>
      </w:r>
    </w:p>
    <w:p w14:paraId="0A6F94F8">
      <w:pPr>
        <w:pStyle w:val="4"/>
      </w:pPr>
      <w:r>
        <w:t>项目经历</w:t>
      </w:r>
    </w:p>
    <w:p w14:paraId="04DAE033">
      <w:r>
        <w:rPr>
          <w:b/>
        </w:rPr>
        <w:t>智能客服系统（2019-07 ~ 2025-10）</w:t>
      </w:r>
    </w:p>
    <w:p w14:paraId="325950DF">
      <w:pPr>
        <w:pStyle w:val="16"/>
      </w:pPr>
      <w:r>
        <w:t>负责核心模块设计与开发，实现了高并发处理，提升了系统性能30%。</w:t>
      </w:r>
    </w:p>
    <w:p w14:paraId="5284680D">
      <w:pPr>
        <w:pStyle w:val="4"/>
      </w:pPr>
      <w:r>
        <w:t>自我评价</w:t>
      </w:r>
    </w:p>
    <w:p w14:paraId="3FFED5A4">
      <w:r>
        <w:t>具备良好的审美能力和设计功底；热爱设计，关注细节；善于沟通，能准确理解需求并转化为优秀的设计方案。</w:t>
      </w:r>
    </w:p>
    <w:p w14:paraId="5946B4A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3853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567E41">
            <w:r>
              <w:rPr>
                <w:b/>
                <w:sz w:val="28"/>
              </w:rPr>
              <w:t>樊桂荣</w:t>
            </w:r>
          </w:p>
          <w:p w14:paraId="6D928E0E">
            <w:r>
              <w:t>求职意向：产品经理 | 长沙 | 19492/月 | 一周内到岗</w:t>
            </w:r>
          </w:p>
          <w:p w14:paraId="5B971508">
            <w:r>
              <w:t>基本信息：32岁 | 男 | 长沙 | 10年经验</w:t>
            </w:r>
          </w:p>
          <w:p w14:paraId="6EAEF256">
            <w:r>
              <w:t>联系方式：15614982011 | yong72@example.net</w:t>
            </w:r>
          </w:p>
          <w:p w14:paraId="0C9B8344">
            <w:pPr>
              <w:pStyle w:val="4"/>
            </w:pPr>
            <w:r>
              <w:t>技能证书</w:t>
            </w:r>
          </w:p>
          <w:p w14:paraId="2931AF0F">
            <w:r>
              <w:t>语言能力：日语N2，可进行日常对话。</w:t>
            </w:r>
          </w:p>
          <w:p w14:paraId="2106F0FA">
            <w:r>
              <w:t>计算机能力：精通Excel数据处理</w:t>
            </w:r>
          </w:p>
          <w:p w14:paraId="1E950D92">
            <w:r>
              <w:t>专业能力：项目管理、数据分析、Axure、用户调研</w:t>
            </w:r>
          </w:p>
        </w:tc>
        <w:tc>
          <w:tcPr>
            <w:tcW w:w="4320" w:type="dxa"/>
          </w:tcPr>
          <w:p w14:paraId="0236AEC7"/>
          <w:p w14:paraId="1092A984">
            <w:pPr>
              <w:pStyle w:val="4"/>
            </w:pPr>
            <w:r>
              <w:t>学历信息</w:t>
            </w:r>
          </w:p>
          <w:p w14:paraId="2452BA0E">
            <w:r>
              <w:t>西安交通大学 | 计算机科学与技术 | 本科 | 2012-09 ~ 2016-06</w:t>
            </w:r>
          </w:p>
          <w:p w14:paraId="2E121C5C">
            <w:r>
              <w:t>专业成绩：3.25/4</w:t>
            </w:r>
          </w:p>
          <w:p w14:paraId="6B9CCFE4">
            <w:r>
              <w:t>主修课程：操作系统、数据结构、计算机网络、编程基础、数据库原理、算法设计</w:t>
            </w:r>
          </w:p>
          <w:p w14:paraId="252FA0C8">
            <w:pPr>
              <w:pStyle w:val="4"/>
            </w:pPr>
            <w:r>
              <w:t>工作经验</w:t>
            </w:r>
          </w:p>
          <w:p w14:paraId="3898B75E">
            <w:r>
              <w:rPr>
                <w:b/>
              </w:rPr>
              <w:t>鼎盛科技有限公司 | 高级产品经理 | 2017-04 ~ 2021-11</w:t>
            </w:r>
          </w:p>
          <w:p w14:paraId="288E6E1E">
            <w:pPr>
              <w:pStyle w:val="16"/>
            </w:pPr>
            <w:r>
              <w:t>输出PRD文档，协调开发、测试、运营团队推进产品落地。 跟踪产品数据，根据反馈持续优化迭代。</w:t>
            </w:r>
          </w:p>
          <w:p w14:paraId="6B6156D4">
            <w:r>
              <w:rPr>
                <w:b/>
              </w:rPr>
              <w:t>智云互联网科技有限公司 | 产品助理 | 2021-02 ~ 2025-01</w:t>
            </w:r>
          </w:p>
          <w:p w14:paraId="0EC2139A">
            <w:pPr>
              <w:pStyle w:val="16"/>
            </w:pPr>
            <w:r>
              <w:t>参与竞品分析，提炼差异化优势。 跟踪产品数据，根据反馈持续优化迭代。</w:t>
            </w:r>
          </w:p>
          <w:p w14:paraId="21B2E551">
            <w:r>
              <w:rPr>
                <w:b/>
              </w:rPr>
              <w:t>鼎盛零售科技有限公司 | 产品助理 | 2025-09 ~ 2026-11</w:t>
            </w:r>
          </w:p>
          <w:p w14:paraId="74A3CD36">
            <w:pPr>
              <w:pStyle w:val="16"/>
            </w:pPr>
            <w:r>
              <w:t>参与竞品分析，提炼差异化优势。 跟踪产品数据，根据反馈持续优化迭代。</w:t>
            </w:r>
          </w:p>
          <w:p w14:paraId="7A452C6B">
            <w:pPr>
              <w:pStyle w:val="4"/>
            </w:pPr>
            <w:r>
              <w:t>资格证书</w:t>
            </w:r>
          </w:p>
          <w:p w14:paraId="54F8C7B1">
            <w:pPr>
              <w:pStyle w:val="16"/>
            </w:pPr>
            <w:r>
              <w:t>PMP项目管理认证。</w:t>
            </w:r>
          </w:p>
          <w:p w14:paraId="201B1752">
            <w:pPr>
              <w:pStyle w:val="4"/>
            </w:pPr>
            <w:r>
              <w:t>项目实践</w:t>
            </w:r>
          </w:p>
          <w:p w14:paraId="6ED87938">
            <w:r>
              <w:rPr>
                <w:b/>
              </w:rPr>
              <w:t>企业级管理系统（2019-05 ~ 2024-08）</w:t>
            </w:r>
          </w:p>
          <w:p w14:paraId="1ED28840">
            <w:pPr>
              <w:pStyle w:val="16"/>
            </w:pPr>
            <w:r>
              <w:t>负责核心模块设计与开发，实现了高并发处理，提升了系统性能30%。</w:t>
            </w:r>
          </w:p>
          <w:p w14:paraId="26D1E072">
            <w:pPr>
              <w:pStyle w:val="4"/>
            </w:pPr>
            <w:r>
              <w:t>自我陈述</w:t>
            </w:r>
          </w:p>
          <w:p w14:paraId="6696ED74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6BA6A8F">
      <w:r>
        <w:br w:type="page"/>
      </w:r>
    </w:p>
    <w:p w14:paraId="5504C37F">
      <w:pPr>
        <w:jc w:val="center"/>
      </w:pPr>
      <w:r>
        <w:rPr>
          <w:b/>
          <w:sz w:val="32"/>
        </w:rPr>
        <w:t>王婷婷</w:t>
      </w:r>
    </w:p>
    <w:p w14:paraId="5B3F2661">
      <w:r>
        <w:t>求职意向：运营专员 | 北京 | 19170/月 | 一周内到岗</w:t>
      </w:r>
    </w:p>
    <w:p w14:paraId="5826826E">
      <w:r>
        <w:t>基本信息：32岁 | 男 | 北京 | 10年经验</w:t>
      </w:r>
    </w:p>
    <w:p w14:paraId="50044E47">
      <w:r>
        <w:t>联系方式：13837987068 | liyin@example.com</w:t>
      </w:r>
    </w:p>
    <w:p w14:paraId="0C772F15">
      <w:pPr>
        <w:pStyle w:val="4"/>
      </w:pPr>
      <w:r>
        <w:t>自我评价</w:t>
      </w:r>
    </w:p>
    <w:p w14:paraId="6940844E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78BE5C5D">
      <w:pPr>
        <w:pStyle w:val="4"/>
      </w:pPr>
      <w:r>
        <w:t>教育状况</w:t>
      </w:r>
    </w:p>
    <w:p w14:paraId="6CEDB4B6">
      <w:r>
        <w:t>东南大学 | 电子商务 | 本科 | 2012-09 ~ 2016-06</w:t>
      </w:r>
    </w:p>
    <w:p w14:paraId="354639C8">
      <w:r>
        <w:t>专业成绩：3.73/4（专业前15%）</w:t>
      </w:r>
    </w:p>
    <w:p w14:paraId="4ABCB684">
      <w:r>
        <w:t>主修课程：运营管理、战略管理、市场营销学、财务管理、组织行为学、管理学原理</w:t>
      </w:r>
    </w:p>
    <w:p w14:paraId="26F05427">
      <w:pPr>
        <w:pStyle w:val="4"/>
      </w:pPr>
      <w:r>
        <w:t>实习经历</w:t>
      </w:r>
    </w:p>
    <w:p w14:paraId="4880CC2C">
      <w:r>
        <w:rPr>
          <w:b/>
        </w:rPr>
        <w:t>北京医疗有限公司 | 内容运营 | 2021-01 ~ 2022-04</w:t>
      </w:r>
    </w:p>
    <w:p w14:paraId="56A1E096">
      <w:pPr>
        <w:pStyle w:val="16"/>
      </w:pPr>
      <w:r>
        <w:t>负责用户社群运营，提升用户活跃度和粘性。 撰写内容文案，维护APP/网站内容更新。</w:t>
      </w:r>
    </w:p>
    <w:p w14:paraId="3225FBB4">
      <w:r>
        <w:rPr>
          <w:b/>
        </w:rPr>
        <w:t>全民简历零售科技有限公司 | 用户运营 | 2022-10 ~ 2026-06</w:t>
      </w:r>
    </w:p>
    <w:p w14:paraId="56F10975">
      <w:pPr>
        <w:pStyle w:val="16"/>
      </w:pPr>
      <w:r>
        <w:t>负责用户社群运营，提升用户活跃度和粘性。 撰写内容文案，维护APP/网站内容更新。 分析运营数据，提出优化建议。</w:t>
      </w:r>
    </w:p>
    <w:p w14:paraId="09FE8DEE">
      <w:pPr>
        <w:pStyle w:val="4"/>
      </w:pPr>
      <w:r>
        <w:t>专业技能</w:t>
      </w:r>
    </w:p>
    <w:p w14:paraId="08A4DAE2">
      <w:r>
        <w:t>语言能力：英语CET-4，具备基本读写能力。</w:t>
      </w:r>
    </w:p>
    <w:p w14:paraId="51C4C459">
      <w:r>
        <w:t>计算机能力：具备网络基础</w:t>
      </w:r>
    </w:p>
    <w:p w14:paraId="222D7F74">
      <w:r>
        <w:t>专业能力：数据分析、社群管理、活动策划</w:t>
      </w:r>
    </w:p>
    <w:p w14:paraId="78F69191">
      <w:pPr>
        <w:pStyle w:val="4"/>
      </w:pPr>
      <w:r>
        <w:t>获奖情况</w:t>
      </w:r>
    </w:p>
    <w:p w14:paraId="356B9721">
      <w:pPr>
        <w:pStyle w:val="16"/>
      </w:pPr>
      <w:r>
        <w:t>大学英语六级（CET-6），优秀的听说读写能力。</w:t>
      </w:r>
    </w:p>
    <w:p w14:paraId="20F75ADD">
      <w:pPr>
        <w:pStyle w:val="16"/>
      </w:pPr>
      <w:r>
        <w:t>大学英语四级（CET-4），良好的读写能力。</w:t>
      </w:r>
    </w:p>
    <w:p w14:paraId="7F8BEAA9">
      <w:r>
        <w:br w:type="page"/>
      </w:r>
    </w:p>
    <w:p w14:paraId="64F7599A">
      <w:pPr>
        <w:jc w:val="center"/>
      </w:pPr>
      <w:r>
        <w:rPr>
          <w:b/>
          <w:sz w:val="32"/>
        </w:rPr>
        <w:t>李平</w:t>
      </w:r>
    </w:p>
    <w:p w14:paraId="07BD1452">
      <w:r>
        <w:t>求职意向：软件工程师 | 武汉 | 12202/月 | 一个月内到岗</w:t>
      </w:r>
    </w:p>
    <w:p w14:paraId="13A1311B">
      <w:r>
        <w:t>基本信息：30岁 | 男 | 青岛 | 8年经验</w:t>
      </w:r>
    </w:p>
    <w:p w14:paraId="2DF5BF75">
      <w:r>
        <w:t>联系方式：15827954636 | yaojing@example.com</w:t>
      </w:r>
    </w:p>
    <w:p w14:paraId="475D1D76">
      <w:pPr>
        <w:pStyle w:val="4"/>
      </w:pPr>
      <w:r>
        <w:t>教育经历</w:t>
      </w:r>
    </w:p>
    <w:p w14:paraId="05FB3FBC">
      <w:r>
        <w:t>复旦大学 | 信息管理与信息系统 | 本科 | 2014-09 ~ 2018-06</w:t>
      </w:r>
    </w:p>
    <w:p w14:paraId="03F403CC">
      <w:r>
        <w:t>专业成绩：3.13/4</w:t>
      </w:r>
    </w:p>
    <w:p w14:paraId="0DCECFFF">
      <w:r>
        <w:t>主修课程：财务管理、管理学原理、组织行为学、运营管理、市场营销学、战略管理</w:t>
      </w:r>
    </w:p>
    <w:p w14:paraId="7302DA2F">
      <w:pPr>
        <w:pStyle w:val="4"/>
      </w:pPr>
      <w:r>
        <w:t>工作经历</w:t>
      </w:r>
    </w:p>
    <w:p w14:paraId="5DC5FD20">
      <w:r>
        <w:rPr>
          <w:b/>
        </w:rPr>
        <w:t>1. 成都咨询有限公司 | Java开发工程师 | 2022-07 ~ 2026-04</w:t>
      </w:r>
    </w:p>
    <w:p w14:paraId="0F6C8B96">
      <w:pPr>
        <w:pStyle w:val="16"/>
      </w:pPr>
      <w:r>
        <w:t>参与技术方案讨论，撰写技术文档。</w:t>
      </w:r>
    </w:p>
    <w:p w14:paraId="22526A07">
      <w:pPr>
        <w:pStyle w:val="4"/>
      </w:pPr>
      <w:r>
        <w:t>技能特长</w:t>
      </w:r>
    </w:p>
    <w:p w14:paraId="7E44B25C">
      <w:r>
        <w:t>语言能力：英语CET-6，读写熟练，可日常交流。</w:t>
      </w:r>
    </w:p>
    <w:p w14:paraId="617C59E8">
      <w:r>
        <w:t>计算机能力：熟悉Python基础</w:t>
      </w:r>
    </w:p>
    <w:p w14:paraId="497A4914">
      <w:r>
        <w:t>专业能力：Git、React</w:t>
      </w:r>
    </w:p>
    <w:p w14:paraId="3DF321C9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673E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C44676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5E5303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D1F85F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7B9C750C">
      <w:pPr>
        <w:pStyle w:val="4"/>
      </w:pPr>
      <w:r>
        <w:t>自我评价</w:t>
      </w:r>
    </w:p>
    <w:p w14:paraId="520D30DC">
      <w:r>
        <w:t>逻辑思维清晰，代码规范；热爱技术，乐于钻研；具备良好的问题分析和解决能力；有较强的学习能力和团队协作精神。</w:t>
      </w:r>
    </w:p>
    <w:p w14:paraId="22AF824E">
      <w:r>
        <w:br w:type="page"/>
      </w:r>
    </w:p>
    <w:p w14:paraId="46D6A47F">
      <w:pPr>
        <w:jc w:val="center"/>
      </w:pPr>
      <w:r>
        <w:rPr>
          <w:b/>
          <w:sz w:val="32"/>
        </w:rPr>
        <w:t>王亮</w:t>
      </w:r>
    </w:p>
    <w:p w14:paraId="542C1508">
      <w:r>
        <w:t>求职意向：软件工程师 | 青岛 | 14916/月 | 随时到岗</w:t>
      </w:r>
    </w:p>
    <w:p w14:paraId="0F2A2781">
      <w:r>
        <w:t>基本信息：36岁 | 女 | 郑州 | 14年经验</w:t>
      </w:r>
    </w:p>
    <w:p w14:paraId="0120F05F">
      <w:r>
        <w:t>联系方式：13201576263 | chaogong@example.net</w:t>
      </w:r>
    </w:p>
    <w:p w14:paraId="712C3E58">
      <w:pPr>
        <w:pStyle w:val="4"/>
      </w:pPr>
      <w:r>
        <w:t>教育经历</w:t>
      </w:r>
    </w:p>
    <w:p w14:paraId="1CEF7735">
      <w:r>
        <w:t>上海交通大学 | 网络工程 | 本科 | 2008-09 ~ 2012-06</w:t>
      </w:r>
    </w:p>
    <w:p w14:paraId="55C26485">
      <w:r>
        <w:t>专业成绩：3.66/4</w:t>
      </w:r>
    </w:p>
    <w:p w14:paraId="4F6653DC">
      <w:r>
        <w:t>主修课程：市场营销学、财务管理、运营管理、管理学原理、战略管理、组织行为学</w:t>
      </w:r>
    </w:p>
    <w:p w14:paraId="0169DA5C">
      <w:pPr>
        <w:pStyle w:val="4"/>
      </w:pPr>
      <w:r>
        <w:t>职业经历</w:t>
      </w:r>
    </w:p>
    <w:p w14:paraId="62AEEDC7">
      <w:r>
        <w:rPr>
          <w:b/>
        </w:rPr>
        <w:t>1. 创想咨询科技有限公司 | 前端开发工程师 | 2023-06 ~ 2024-12</w:t>
      </w:r>
    </w:p>
    <w:p w14:paraId="7FF2C727">
      <w:pPr>
        <w:pStyle w:val="16"/>
      </w:pPr>
      <w:r>
        <w:t>编写高质量代码，进行单元测试和性能优化。</w:t>
      </w:r>
    </w:p>
    <w:p w14:paraId="7647FFD4">
      <w:r>
        <w:rPr>
          <w:b/>
        </w:rPr>
        <w:t>2. 新锐金融有限公司 | Java开发工程师 | 2024-02 ~ 2026-01</w:t>
      </w:r>
    </w:p>
    <w:p w14:paraId="330D6A20">
      <w:pPr>
        <w:pStyle w:val="16"/>
      </w:pPr>
      <w:r>
        <w:t>协助团队完成项目迭代与上线。 参与技术方案讨论，撰写技术文档。</w:t>
      </w:r>
    </w:p>
    <w:p w14:paraId="30E3BA3F">
      <w:pPr>
        <w:pStyle w:val="4"/>
      </w:pPr>
      <w:r>
        <w:t>技能证书</w:t>
      </w:r>
    </w:p>
    <w:p w14:paraId="413845AC">
      <w:r>
        <w:t>语言能力：韩语TOPIK4，基础交流能力。</w:t>
      </w:r>
    </w:p>
    <w:p w14:paraId="0A276EA3">
      <w:r>
        <w:t>计算机能力：熟练使用Office办公软件</w:t>
      </w:r>
    </w:p>
    <w:p w14:paraId="5A037D86">
      <w:r>
        <w:t>专业能力：Java、MySQL、Python、React</w:t>
      </w:r>
    </w:p>
    <w:p w14:paraId="15356C0C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50B2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8E2B75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382216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06100C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698271E5">
      <w:pPr>
        <w:pStyle w:val="4"/>
      </w:pPr>
      <w:r>
        <w:t>项目经验</w:t>
      </w:r>
    </w:p>
    <w:p w14:paraId="3EB8C830">
      <w:r>
        <w:rPr>
          <w:b/>
        </w:rPr>
        <w:t>品牌官网改版（2020-03 ~ 2023-03）</w:t>
      </w:r>
    </w:p>
    <w:p w14:paraId="2A22811B">
      <w:pPr>
        <w:pStyle w:val="16"/>
      </w:pPr>
      <w:r>
        <w:t>负责核心模块设计与开发，实现了高并发处理，提升了系统性能30%。</w:t>
      </w:r>
    </w:p>
    <w:p w14:paraId="447020DE">
      <w:pPr>
        <w:pStyle w:val="4"/>
      </w:pPr>
      <w:r>
        <w:t>关于我</w:t>
      </w:r>
    </w:p>
    <w:p w14:paraId="2CA78964">
      <w:r>
        <w:t>逻辑思维清晰，代码规范；热爱技术，乐于钻研；具备良好的问题分析和解决能力；有较强的学习能力和团队协作精神。</w:t>
      </w:r>
    </w:p>
    <w:p w14:paraId="29515D5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9304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C0CD6">
            <w:r>
              <w:rPr>
                <w:b/>
                <w:sz w:val="28"/>
              </w:rPr>
              <w:t>何云</w:t>
            </w:r>
          </w:p>
          <w:p w14:paraId="130B1A0A">
            <w:r>
              <w:t>求职意向：软件工程师 | 成都 | 11663/月 | 一周内到岗</w:t>
            </w:r>
          </w:p>
          <w:p w14:paraId="2F20C1DD">
            <w:r>
              <w:t>基本信息：28岁 | 女 | 成都 | 6年经验</w:t>
            </w:r>
          </w:p>
          <w:p w14:paraId="32AEF0BD">
            <w:r>
              <w:t>联系方式：13558606443 | duanxia@example.com</w:t>
            </w:r>
          </w:p>
          <w:p w14:paraId="6A4DD913">
            <w:pPr>
              <w:pStyle w:val="4"/>
            </w:pPr>
            <w:r>
              <w:t>技能证书</w:t>
            </w:r>
          </w:p>
          <w:p w14:paraId="399F9A17">
            <w:r>
              <w:t>语言能力：韩语TOPIK4，基础交流能力。</w:t>
            </w:r>
          </w:p>
          <w:p w14:paraId="7D3C74DC">
            <w:r>
              <w:t>计算机能力：精通Excel数据处理</w:t>
            </w:r>
          </w:p>
          <w:p w14:paraId="4B9CF19C">
            <w:r>
              <w:t>专业能力：MySQL、Git、Java</w:t>
            </w:r>
          </w:p>
        </w:tc>
        <w:tc>
          <w:tcPr>
            <w:tcW w:w="4320" w:type="dxa"/>
          </w:tcPr>
          <w:p w14:paraId="5CB24874"/>
          <w:p w14:paraId="52ED53BA">
            <w:pPr>
              <w:pStyle w:val="4"/>
            </w:pPr>
            <w:r>
              <w:t>学历信息</w:t>
            </w:r>
          </w:p>
          <w:p w14:paraId="103C11F6">
            <w:r>
              <w:t>西安交通大学 | 信息管理与信息系统 | 本科 | 2016-09 ~ 2020-06</w:t>
            </w:r>
          </w:p>
          <w:p w14:paraId="3146B167">
            <w:r>
              <w:t>专业成绩：3.53/4</w:t>
            </w:r>
          </w:p>
          <w:p w14:paraId="1B77FDBD">
            <w:r>
              <w:t>主修课程：战略管理、市场营销学、组织行为学、管理学原理、运营管理、财务管理</w:t>
            </w:r>
          </w:p>
          <w:p w14:paraId="574F2EAE">
            <w:pPr>
              <w:pStyle w:val="4"/>
            </w:pPr>
            <w:r>
              <w:t>过往经历</w:t>
            </w:r>
          </w:p>
          <w:p w14:paraId="0B1A6B21">
            <w:r>
              <w:rPr>
                <w:b/>
              </w:rPr>
              <w:t>创想传媒科技有限公司 | 前端开发工程师 | 2023-06 ~ 2026-06</w:t>
            </w:r>
          </w:p>
          <w:p w14:paraId="7E288C8F">
            <w:pPr>
              <w:pStyle w:val="16"/>
            </w:pPr>
            <w:r>
              <w:t>参与需求分析，负责后端/前端模块设计与开发。 参与技术方案讨论，撰写技术文档。</w:t>
            </w:r>
          </w:p>
          <w:p w14:paraId="4AACF33C">
            <w:pPr>
              <w:pStyle w:val="4"/>
            </w:pPr>
            <w:r>
              <w:t>证书与荣誉</w:t>
            </w:r>
          </w:p>
          <w:p w14:paraId="743B405C">
            <w:pPr>
              <w:pStyle w:val="16"/>
            </w:pPr>
            <w:r>
              <w:t>全国计算机等级考试三级（数据库技术）。</w:t>
            </w:r>
          </w:p>
          <w:p w14:paraId="403D2CD1">
            <w:pPr>
              <w:pStyle w:val="4"/>
            </w:pPr>
            <w:r>
              <w:t>自我介绍</w:t>
            </w:r>
          </w:p>
          <w:p w14:paraId="65638E69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D3C604A">
      <w:r>
        <w:br w:type="page"/>
      </w:r>
    </w:p>
    <w:p w14:paraId="343A2902">
      <w:pPr>
        <w:jc w:val="center"/>
      </w:pPr>
      <w:r>
        <w:rPr>
          <w:b/>
          <w:sz w:val="32"/>
        </w:rPr>
        <w:t>王秀荣</w:t>
      </w:r>
    </w:p>
    <w:p w14:paraId="5F01027D">
      <w:r>
        <w:t>求职意向：软件工程师 | 重庆 | 12926/月 | 随时到岗</w:t>
      </w:r>
    </w:p>
    <w:p w14:paraId="6893F4C8">
      <w:r>
        <w:t>基本信息：32岁 | 女 | 广州 | 10年经验</w:t>
      </w:r>
    </w:p>
    <w:p w14:paraId="0AE3C320">
      <w:r>
        <w:t>联系方式：14708832068 | fangli@example.net</w:t>
      </w:r>
    </w:p>
    <w:p w14:paraId="2CC6E420">
      <w:pPr>
        <w:pStyle w:val="4"/>
      </w:pPr>
      <w:r>
        <w:t>教育背景</w:t>
      </w:r>
    </w:p>
    <w:p w14:paraId="2711D06D">
      <w:r>
        <w:t>北京大学 | 软件工程 | 本科 | 2012-09 ~ 2016-06</w:t>
      </w:r>
    </w:p>
    <w:p w14:paraId="656814EA">
      <w:r>
        <w:t>专业成绩：3.08/4</w:t>
      </w:r>
    </w:p>
    <w:p w14:paraId="2744BAFF">
      <w:r>
        <w:t>主修课程：Web开发、软件工程、项目管理、软件测试、面向对象编程、数据库设计</w:t>
      </w:r>
    </w:p>
    <w:p w14:paraId="178DAF0E">
      <w:pPr>
        <w:pStyle w:val="4"/>
      </w:pPr>
      <w:r>
        <w:t>职业经历</w:t>
      </w:r>
    </w:p>
    <w:p w14:paraId="65775E91">
      <w:r>
        <w:rPr>
          <w:b/>
        </w:rPr>
        <w:t>1. 杭州传媒科技有限公司 | 前端开发工程师 | 2020-09 ~ 2021-11</w:t>
      </w:r>
    </w:p>
    <w:p w14:paraId="6864DE57">
      <w:pPr>
        <w:pStyle w:val="16"/>
      </w:pPr>
      <w:r>
        <w:t>编写高质量代码，进行单元测试和性能优化。</w:t>
      </w:r>
    </w:p>
    <w:p w14:paraId="5C5CE1DD">
      <w:r>
        <w:rPr>
          <w:b/>
        </w:rPr>
        <w:t>2. 卓越咨询有限公司 | 全栈工程师 | 2021-12 ~ 2024-03</w:t>
      </w:r>
    </w:p>
    <w:p w14:paraId="499AC6DC">
      <w:pPr>
        <w:pStyle w:val="16"/>
      </w:pPr>
      <w:r>
        <w:t>编写高质量代码，进行单元测试和性能优化。</w:t>
      </w:r>
    </w:p>
    <w:p w14:paraId="1F8C58D7">
      <w:r>
        <w:rPr>
          <w:b/>
        </w:rPr>
        <w:t>3. 华讯零售科技有限公司 | 前端开发工程师 | 2024-06 ~ 2026-06</w:t>
      </w:r>
    </w:p>
    <w:p w14:paraId="131FD60F">
      <w:pPr>
        <w:pStyle w:val="16"/>
      </w:pPr>
      <w:r>
        <w:t>修复系统Bug，保障系统稳定运行。 参与技术方案讨论，撰写技术文档。 协助团队完成项目迭代与上线。</w:t>
      </w:r>
    </w:p>
    <w:p w14:paraId="4B57E1EA">
      <w:pPr>
        <w:pStyle w:val="4"/>
      </w:pPr>
      <w:r>
        <w:t>技能证书</w:t>
      </w:r>
    </w:p>
    <w:p w14:paraId="6682804F">
      <w:r>
        <w:t>语言能力：英语CET-6，读写熟练，可日常交流。</w:t>
      </w:r>
    </w:p>
    <w:p w14:paraId="53826738">
      <w:r>
        <w:t>计算机能力：具备网络基础</w:t>
      </w:r>
    </w:p>
    <w:p w14:paraId="53A9861A">
      <w:r>
        <w:t>专业能力：Spring、Java、Python</w:t>
      </w:r>
    </w:p>
    <w:p w14:paraId="71A4C474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775A3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7725F2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38825D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FB42C9F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3B77FEFD">
      <w:pPr>
        <w:pStyle w:val="4"/>
      </w:pPr>
      <w:r>
        <w:t>主要项目</w:t>
      </w:r>
    </w:p>
    <w:p w14:paraId="46AB2CCF">
      <w:r>
        <w:rPr>
          <w:b/>
        </w:rPr>
        <w:t>移动电商APP（2019-07 ~ 2023-03）</w:t>
      </w:r>
    </w:p>
    <w:p w14:paraId="2B2D2F24">
      <w:pPr>
        <w:pStyle w:val="16"/>
      </w:pPr>
      <w:r>
        <w:t>负责核心模块设计与开发，实现了高并发处理，提升了系统性能30%。</w:t>
      </w:r>
    </w:p>
    <w:p w14:paraId="481578F4">
      <w:pPr>
        <w:pStyle w:val="4"/>
      </w:pPr>
      <w:r>
        <w:t>自我评价</w:t>
      </w:r>
    </w:p>
    <w:p w14:paraId="200C4B03">
      <w:r>
        <w:t>逻辑思维清晰，代码规范；热爱技术，乐于钻研；具备良好的问题分析和解决能力；有较强的学习能力和团队协作精神。</w:t>
      </w:r>
    </w:p>
    <w:p w14:paraId="08E8D647">
      <w:r>
        <w:br w:type="page"/>
      </w:r>
    </w:p>
    <w:p w14:paraId="13049A04">
      <w:pPr>
        <w:jc w:val="center"/>
      </w:pPr>
      <w:r>
        <w:rPr>
          <w:b/>
          <w:sz w:val="32"/>
        </w:rPr>
        <w:t>钟建军</w:t>
      </w:r>
    </w:p>
    <w:p w14:paraId="07611994">
      <w:r>
        <w:t>求职意向：行政专员 | 北京 | 23932/月 | 一周内到岗</w:t>
      </w:r>
    </w:p>
    <w:p w14:paraId="5800851F">
      <w:r>
        <w:t>基本信息：38岁 | 男 | 北京 | 14年经验</w:t>
      </w:r>
    </w:p>
    <w:p w14:paraId="5294EC4D">
      <w:r>
        <w:t>联系方式：18654385271 | tianjun@example.com</w:t>
      </w:r>
    </w:p>
    <w:p w14:paraId="238CC0A0">
      <w:pPr>
        <w:pStyle w:val="4"/>
      </w:pPr>
      <w:r>
        <w:t>自我介绍</w:t>
      </w:r>
    </w:p>
    <w:p w14:paraId="123975F6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17596A9">
      <w:pPr>
        <w:pStyle w:val="4"/>
      </w:pPr>
      <w:r>
        <w:t>教育状况</w:t>
      </w:r>
    </w:p>
    <w:p w14:paraId="4236A952">
      <w:r>
        <w:t>四川大学 | 行政管理 | 硕士 | 2009-09 ~ 2012-06</w:t>
      </w:r>
    </w:p>
    <w:p w14:paraId="4268F814">
      <w:r>
        <w:t>专业成绩：3.38/4（专业前30%）</w:t>
      </w:r>
    </w:p>
    <w:p w14:paraId="72DA8E06">
      <w:r>
        <w:t>主修课程：公共政策分析、组织行为学、公共关系学、公文写作、行政管理学</w:t>
      </w:r>
    </w:p>
    <w:p w14:paraId="1DFBAC47">
      <w:pPr>
        <w:pStyle w:val="4"/>
      </w:pPr>
      <w:r>
        <w:t>实习经历</w:t>
      </w:r>
    </w:p>
    <w:p w14:paraId="736352B6">
      <w:r>
        <w:rPr>
          <w:b/>
        </w:rPr>
        <w:t>深圳制造科技有限公司 | 行政助理 | 2022-05 ~ 2024-05</w:t>
      </w:r>
    </w:p>
    <w:p w14:paraId="792CF275">
      <w:pPr>
        <w:pStyle w:val="16"/>
      </w:pPr>
      <w:r>
        <w:t>管理公司固定资产、车辆、印章等，确保规范使用。 负责来访客户接待及电话接听，展现良好企业形象。</w:t>
      </w:r>
    </w:p>
    <w:p w14:paraId="18A8BE96">
      <w:r>
        <w:rPr>
          <w:b/>
        </w:rPr>
        <w:t>上海零售科技有限公司 | 行政助理 | 2024-04 ~ 2026-01</w:t>
      </w:r>
    </w:p>
    <w:p w14:paraId="636F08DE">
      <w:pPr>
        <w:pStyle w:val="16"/>
      </w:pPr>
      <w:r>
        <w:t>协助组织公司内部会议、活动，撰写会议纪要并跟进落实。</w:t>
      </w:r>
    </w:p>
    <w:p w14:paraId="2700C513">
      <w:pPr>
        <w:pStyle w:val="4"/>
      </w:pPr>
      <w:r>
        <w:t>能力专长</w:t>
      </w:r>
    </w:p>
    <w:p w14:paraId="146F5947">
      <w:r>
        <w:t>语言能力：英语CET-4，具备基本读写能力。</w:t>
      </w:r>
    </w:p>
    <w:p w14:paraId="2CB491A3">
      <w:r>
        <w:t>计算机能力：熟悉Python基础</w:t>
      </w:r>
    </w:p>
    <w:p w14:paraId="067FEBCF">
      <w:r>
        <w:t>专业能力：档案管理、会议组织</w:t>
      </w:r>
    </w:p>
    <w:p w14:paraId="1D5CE390">
      <w:pPr>
        <w:pStyle w:val="4"/>
      </w:pPr>
      <w:r>
        <w:t>资质认证</w:t>
      </w:r>
    </w:p>
    <w:p w14:paraId="157CCC0C">
      <w:pPr>
        <w:pStyle w:val="16"/>
      </w:pPr>
      <w:r>
        <w:t>全国计算机等级考试二级（Office高级应用）。</w:t>
      </w:r>
    </w:p>
    <w:p w14:paraId="5F641B32">
      <w:r>
        <w:br w:type="page"/>
      </w:r>
    </w:p>
    <w:p w14:paraId="4402C7D4">
      <w:pPr>
        <w:jc w:val="center"/>
      </w:pPr>
      <w:r>
        <w:rPr>
          <w:b/>
          <w:sz w:val="32"/>
        </w:rPr>
        <w:t>邓慧</w:t>
      </w:r>
    </w:p>
    <w:p w14:paraId="58B95F61">
      <w:pPr>
        <w:jc w:val="center"/>
      </w:pPr>
      <w:r>
        <w:rPr>
          <w:sz w:val="2"/>
        </w:rPr>
        <w:t>____________________________________________________________</w:t>
      </w:r>
    </w:p>
    <w:p w14:paraId="5262AE14">
      <w:r>
        <w:t>求职意向：市场专员 | 青岛 | 13072/月 | 一个月内到岗</w:t>
      </w:r>
    </w:p>
    <w:p w14:paraId="7F736FE3">
      <w:r>
        <w:t>基本信息：34岁 | 女 | 北京 | 12年经验</w:t>
      </w:r>
    </w:p>
    <w:p w14:paraId="0BFABC1D">
      <w:r>
        <w:t>联系方式：13508313891 | xiacai@example.net</w:t>
      </w:r>
    </w:p>
    <w:p w14:paraId="40982C26">
      <w:pPr>
        <w:pStyle w:val="4"/>
      </w:pPr>
      <w:r>
        <w:t>过往经历</w:t>
      </w:r>
    </w:p>
    <w:p w14:paraId="3EB1B2A8">
      <w:r>
        <w:rPr>
          <w:b/>
        </w:rPr>
        <w:t>上海互联网有限公司 | 市场专员 | 2021-10 ~ 2023-02</w:t>
      </w:r>
    </w:p>
    <w:p w14:paraId="109EDEC8">
      <w:pPr>
        <w:pStyle w:val="16"/>
      </w:pPr>
      <w:r>
        <w:t>协助制定营销策略，跟踪推广效果并优化。</w:t>
      </w:r>
    </w:p>
    <w:p w14:paraId="48FC6CE3">
      <w:r>
        <w:rPr>
          <w:b/>
        </w:rPr>
        <w:t>创想金融有限公司 | 品牌专员 | 2023-12 ~ 2026-11</w:t>
      </w:r>
    </w:p>
    <w:p w14:paraId="481F67B5">
      <w:pPr>
        <w:pStyle w:val="16"/>
      </w:pPr>
      <w:r>
        <w:t>运营公司社交媒体账号（公众号、微博等），提高粉丝互动。 策划并执行线上线下营销活动，提升品牌知名度。</w:t>
      </w:r>
    </w:p>
    <w:p w14:paraId="5AC1CE59">
      <w:pPr>
        <w:pStyle w:val="4"/>
      </w:pPr>
      <w:r>
        <w:t>教育背景</w:t>
      </w:r>
    </w:p>
    <w:p w14:paraId="48F7C85A">
      <w:r>
        <w:t>清华大学 | 工商管理 | 本科 | 2010-09 ~ 2014-06</w:t>
      </w:r>
    </w:p>
    <w:p w14:paraId="5E44C4EC">
      <w:r>
        <w:t>专业成绩：3.59/4</w:t>
      </w:r>
    </w:p>
    <w:p w14:paraId="6D06993D">
      <w:r>
        <w:t>主修课程：组织行为学、战略管理、管理学原理、财务管理、运营管理</w:t>
      </w:r>
    </w:p>
    <w:p w14:paraId="7447082C">
      <w:pPr>
        <w:pStyle w:val="4"/>
      </w:pPr>
      <w:r>
        <w:t>技能证书</w:t>
      </w:r>
    </w:p>
    <w:p w14:paraId="20FDE9D5">
      <w:r>
        <w:t>语言能力：英语专八，流利商务沟通。</w:t>
      </w:r>
    </w:p>
    <w:p w14:paraId="7021C5B5">
      <w:r>
        <w:t>计算机能力：熟练使用Office办公软件</w:t>
      </w:r>
    </w:p>
    <w:p w14:paraId="7975B80F">
      <w:r>
        <w:t>专业能力：活动策划、数据分析</w:t>
      </w:r>
    </w:p>
    <w:p w14:paraId="01A3006D">
      <w:pPr>
        <w:pStyle w:val="4"/>
      </w:pPr>
      <w:r>
        <w:t>资质认证</w:t>
      </w:r>
    </w:p>
    <w:p w14:paraId="390D98E2">
      <w:pPr>
        <w:pStyle w:val="16"/>
      </w:pPr>
      <w:r>
        <w:t>大学英语四级（CET-4），良好的读写能力。</w:t>
      </w:r>
    </w:p>
    <w:p w14:paraId="4BA979D2">
      <w:pPr>
        <w:pStyle w:val="16"/>
      </w:pPr>
      <w:r>
        <w:t>全国计算机等级考试二级（Office高级应用）。</w:t>
      </w:r>
    </w:p>
    <w:p w14:paraId="434AB5BB">
      <w:pPr>
        <w:pStyle w:val="4"/>
      </w:pPr>
      <w:r>
        <w:t>关于我</w:t>
      </w:r>
    </w:p>
    <w:p w14:paraId="7F4A45F0">
      <w:r>
        <w:t>思维活跃，富有创意；具备敏锐的市场洞察力；热爱挑战，能够承受工作压力；善于数据分析，用数据驱动决策。</w:t>
      </w:r>
    </w:p>
    <w:p w14:paraId="7F920417">
      <w:r>
        <w:br w:type="page"/>
      </w:r>
    </w:p>
    <w:p w14:paraId="3F87A873">
      <w:pPr>
        <w:jc w:val="center"/>
      </w:pPr>
      <w:r>
        <w:rPr>
          <w:b/>
          <w:sz w:val="32"/>
        </w:rPr>
        <w:t>昝艳</w:t>
      </w:r>
    </w:p>
    <w:p w14:paraId="05146858">
      <w:r>
        <w:t>求职意向：市场专员 | 南京 | 13002/月 | 随时到岗</w:t>
      </w:r>
    </w:p>
    <w:p w14:paraId="6D8B8771">
      <w:r>
        <w:t>基本信息：38岁 | 男 | 南京 | 14年经验</w:t>
      </w:r>
    </w:p>
    <w:p w14:paraId="5C2A66F7">
      <w:r>
        <w:t>联系方式：13616381861 | fengxiulan@example.org</w:t>
      </w:r>
    </w:p>
    <w:p w14:paraId="31EDF623">
      <w:pPr>
        <w:pStyle w:val="4"/>
      </w:pPr>
      <w:r>
        <w:t>教育状况</w:t>
      </w:r>
    </w:p>
    <w:p w14:paraId="7A34055D">
      <w:r>
        <w:t>四川大学 | 工商管理 | 硕士 | 2009-09 ~ 2012-06</w:t>
      </w:r>
    </w:p>
    <w:p w14:paraId="1BE27251">
      <w:r>
        <w:t>专业成绩：3.41/4</w:t>
      </w:r>
    </w:p>
    <w:p w14:paraId="50D75BCE">
      <w:r>
        <w:t>主修课程：战略管理、财务管理、市场营销学、运营管理、组织行为学</w:t>
      </w:r>
    </w:p>
    <w:p w14:paraId="295A3840">
      <w:pPr>
        <w:pStyle w:val="4"/>
      </w:pPr>
      <w:r>
        <w:t>工作经历</w:t>
      </w:r>
    </w:p>
    <w:p w14:paraId="204B379F">
      <w:r>
        <w:rPr>
          <w:b/>
        </w:rPr>
        <w:t>智云制造科技有限公司 | 营销专员 | 2022-07 ~ 2025-05</w:t>
      </w:r>
    </w:p>
    <w:p w14:paraId="1B10354D">
      <w:pPr>
        <w:pStyle w:val="16"/>
      </w:pPr>
      <w:r>
        <w:t>负责市场调研，收集竞品信息，撰写分析报告。 与媒体、渠道保持良好合作，拓展市场资源。</w:t>
      </w:r>
    </w:p>
    <w:p w14:paraId="1C0368C0">
      <w:r>
        <w:rPr>
          <w:b/>
        </w:rPr>
        <w:t>成都医疗科技有限公司 | 品牌专员 | 2025-11 ~ 2026-02</w:t>
      </w:r>
    </w:p>
    <w:p w14:paraId="1749B2B0">
      <w:pPr>
        <w:pStyle w:val="16"/>
      </w:pPr>
      <w:r>
        <w:t>与媒体、渠道保持良好合作，拓展市场资源。 协助制定营销策略，跟踪推广效果并优化。</w:t>
      </w:r>
    </w:p>
    <w:p w14:paraId="6561D343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243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8F0C0BC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02FAD778">
            <w:r>
              <w:t>具备网络基础</w:t>
            </w:r>
          </w:p>
        </w:tc>
      </w:tr>
      <w:tr w14:paraId="2FDB8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13BD015">
            <w:r>
              <w:t>文案写作</w:t>
            </w:r>
          </w:p>
        </w:tc>
        <w:tc>
          <w:tcPr>
            <w:tcW w:w="4320" w:type="dxa"/>
            <w:shd w:val="clear" w:color="auto" w:fill="E7E6E6"/>
          </w:tcPr>
          <w:p w14:paraId="24252812">
            <w:r>
              <w:t>活动策划</w:t>
            </w:r>
          </w:p>
        </w:tc>
      </w:tr>
      <w:tr w14:paraId="3CFDA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AD8A414">
            <w:r>
              <w:t>社交媒体运营</w:t>
            </w:r>
          </w:p>
        </w:tc>
        <w:tc>
          <w:tcPr>
            <w:tcW w:w="4320" w:type="dxa"/>
          </w:tcPr>
          <w:p w14:paraId="53891A38"/>
        </w:tc>
      </w:tr>
    </w:tbl>
    <w:p w14:paraId="588DCECF"/>
    <w:p w14:paraId="0C5EAFCA">
      <w:pPr>
        <w:pStyle w:val="4"/>
      </w:pPr>
      <w:r>
        <w:t>获奖情况</w:t>
      </w:r>
    </w:p>
    <w:p w14:paraId="7D346A9A">
      <w:pPr>
        <w:pStyle w:val="16"/>
      </w:pPr>
      <w:r>
        <w:t>大学英语六级（CET-6），优秀的听说读写能力。</w:t>
      </w:r>
    </w:p>
    <w:p w14:paraId="47D52D4D">
      <w:pPr>
        <w:pStyle w:val="16"/>
      </w:pPr>
      <w:r>
        <w:t>大学英语四级（CET-4），良好的读写能力。</w:t>
      </w:r>
    </w:p>
    <w:p w14:paraId="14D1C11E">
      <w:pPr>
        <w:pStyle w:val="16"/>
      </w:pPr>
      <w:r>
        <w:t>全国计算机等级考试二级（Office高级应用）。</w:t>
      </w:r>
    </w:p>
    <w:p w14:paraId="4EA2DBA1">
      <w:pPr>
        <w:pStyle w:val="4"/>
      </w:pPr>
      <w:r>
        <w:t>自我陈述</w:t>
      </w:r>
    </w:p>
    <w:p w14:paraId="64F2CDF2">
      <w:r>
        <w:t>思维活跃，富有创意；具备敏锐的市场洞察力；热爱挑战，能够承受工作压力；善于数据分析，用数据驱动决策。</w:t>
      </w:r>
    </w:p>
    <w:p w14:paraId="60D1425E">
      <w:r>
        <w:br w:type="page"/>
      </w:r>
    </w:p>
    <w:p w14:paraId="4D7B497F">
      <w:pPr>
        <w:jc w:val="center"/>
      </w:pPr>
      <w:r>
        <w:rPr>
          <w:b/>
          <w:sz w:val="32"/>
        </w:rPr>
        <w:t>王凤英</w:t>
      </w:r>
    </w:p>
    <w:p w14:paraId="09852133">
      <w:r>
        <w:t>求职意向：人事专员 | 重庆 | 14100/月 | 随时到岗</w:t>
      </w:r>
    </w:p>
    <w:p w14:paraId="11E68845">
      <w:r>
        <w:t>基本信息：32岁 | 男 | 郑州 | 8年经验</w:t>
      </w:r>
    </w:p>
    <w:p w14:paraId="62FAF2E1">
      <w:r>
        <w:t>联系方式：15157257175 | yongzhao@example.net</w:t>
      </w:r>
    </w:p>
    <w:p w14:paraId="5A8BE837">
      <w:pPr>
        <w:pStyle w:val="4"/>
      </w:pPr>
      <w:r>
        <w:t>教育经历</w:t>
      </w:r>
    </w:p>
    <w:p w14:paraId="57349295">
      <w:r>
        <w:t>复旦大学 | 工商管理 | 硕士 | 2015-09 ~ 2018-06</w:t>
      </w:r>
    </w:p>
    <w:p w14:paraId="385D6639">
      <w:r>
        <w:t>专业成绩：3.88/4</w:t>
      </w:r>
    </w:p>
    <w:p w14:paraId="7FF955EB">
      <w:r>
        <w:t>主修课程：运营管理、组织行为学、市场营销学、财务管理、管理学原理、战略管理</w:t>
      </w:r>
    </w:p>
    <w:p w14:paraId="7B10DBEC">
      <w:pPr>
        <w:pStyle w:val="4"/>
      </w:pPr>
      <w:r>
        <w:t>职业经历</w:t>
      </w:r>
    </w:p>
    <w:p w14:paraId="040FA8DB">
      <w:r>
        <w:rPr>
          <w:b/>
        </w:rPr>
        <w:t>全民简历零售有限公司 | 人事专员 | 2019-03 ~ 2023-11</w:t>
      </w:r>
    </w:p>
    <w:p w14:paraId="5EE8F194">
      <w:pPr>
        <w:pStyle w:val="16"/>
      </w:pPr>
      <w:r>
        <w:t>协助组织员工培训及企业文化活动，提升员工满意度。 办理员工入职、转正、调动、离职手续，维护人事档案。 处理员工关系，协助解决劳动争议，维护和谐劳动关系。</w:t>
      </w:r>
    </w:p>
    <w:p w14:paraId="56A22D56">
      <w:r>
        <w:rPr>
          <w:b/>
        </w:rPr>
        <w:t>鼎盛医疗科技有限公司 | 招聘专员 | 2023-06 ~ 2024-05</w:t>
      </w:r>
    </w:p>
    <w:p w14:paraId="7855CBAD">
      <w:pPr>
        <w:pStyle w:val="16"/>
      </w:pPr>
      <w:r>
        <w:t>负责招聘全流程，包括职位发布、简历筛选、面试安排及录用跟进。 负责考勤统计、薪酬核算及社保公积金缴纳。 协助组织员工培训及企业文化活动，提升员工满意度。</w:t>
      </w:r>
    </w:p>
    <w:p w14:paraId="57EC80FF">
      <w:r>
        <w:rPr>
          <w:b/>
        </w:rPr>
        <w:t>新锐传媒科技有限公司 | 人事专员 | 2024-07 ~ 2026-07</w:t>
      </w:r>
    </w:p>
    <w:p w14:paraId="18B185B8">
      <w:pPr>
        <w:pStyle w:val="16"/>
      </w:pPr>
      <w:r>
        <w:t>负责招聘全流程，包括职位发布、简历筛选、面试安排及录用跟进。 办理员工入职、转正、调动、离职手续，维护人事档案。 协助组织员工培训及企业文化活动，提升员工满意度。</w:t>
      </w:r>
    </w:p>
    <w:p w14:paraId="484FB349">
      <w:pPr>
        <w:pStyle w:val="4"/>
      </w:pPr>
      <w:r>
        <w:t>技能特长</w:t>
      </w:r>
    </w:p>
    <w:p w14:paraId="08290BD0">
      <w:r>
        <w:t>语言能力：韩语TOPIK4，基础交流能力。</w:t>
      </w:r>
    </w:p>
    <w:p w14:paraId="47E5ABBA">
      <w:r>
        <w:t>计算机能力：掌握Photoshop基本操作</w:t>
      </w:r>
    </w:p>
    <w:p w14:paraId="1115B801">
      <w:r>
        <w:t>专业能力：员工关系、劳动法、薪酬核算、招聘面试</w:t>
      </w:r>
    </w:p>
    <w:p w14:paraId="3665C4E9">
      <w:pPr>
        <w:pStyle w:val="4"/>
      </w:pPr>
      <w:r>
        <w:t>获奖情况</w:t>
      </w:r>
    </w:p>
    <w:p w14:paraId="58A49E70">
      <w:pPr>
        <w:pStyle w:val="16"/>
      </w:pPr>
      <w:r>
        <w:t>人力资源管理师三级证书。</w:t>
      </w:r>
    </w:p>
    <w:p w14:paraId="7CA775BD">
      <w:pPr>
        <w:pStyle w:val="4"/>
      </w:pPr>
      <w:r>
        <w:t>关于我</w:t>
      </w:r>
    </w:p>
    <w:p w14:paraId="5785D705">
      <w:r>
        <w:t>性格开朗，亲和力强，善于与各部门沟通协作；具备良好的组织协调能力和解决冲突能力；积极主动，乐于学习新知识。</w:t>
      </w:r>
    </w:p>
    <w:p w14:paraId="26A42A95">
      <w:r>
        <w:br w:type="page"/>
      </w:r>
    </w:p>
    <w:p w14:paraId="68EE2886">
      <w:pPr>
        <w:jc w:val="center"/>
      </w:pPr>
      <w:r>
        <w:rPr>
          <w:b/>
          <w:sz w:val="32"/>
        </w:rPr>
        <w:t>王勇</w:t>
      </w:r>
    </w:p>
    <w:p w14:paraId="70482B55">
      <w:r>
        <w:t>求职意向：市场专员 | 北京 | 14061/月 | 一周内到岗</w:t>
      </w:r>
    </w:p>
    <w:p w14:paraId="3DF5EDCC">
      <w:r>
        <w:t>基本信息：32岁 | 女 | 广州 | 8年经验</w:t>
      </w:r>
    </w:p>
    <w:p w14:paraId="343229D8">
      <w:r>
        <w:t>联系方式：13735245532 | yan59@example.net</w:t>
      </w:r>
    </w:p>
    <w:p w14:paraId="7FEA9E4A">
      <w:pPr>
        <w:pStyle w:val="4"/>
      </w:pPr>
      <w:r>
        <w:t>教育背景</w:t>
      </w:r>
    </w:p>
    <w:p w14:paraId="0DF377AD">
      <w:r>
        <w:t>北京大学 | 广告学 | 硕士 | 2015-09 ~ 2018-06</w:t>
      </w:r>
    </w:p>
    <w:p w14:paraId="274DC7E9">
      <w:r>
        <w:t>专业成绩：3.84/4</w:t>
      </w:r>
    </w:p>
    <w:p w14:paraId="3D4636CB">
      <w:r>
        <w:t>主修课程：运营管理、管理学原理、战略管理、市场营销学、财务管理、组织行为学</w:t>
      </w:r>
    </w:p>
    <w:p w14:paraId="402ED39A">
      <w:pPr>
        <w:pStyle w:val="4"/>
      </w:pPr>
      <w:r>
        <w:t>职业经历</w:t>
      </w:r>
    </w:p>
    <w:p w14:paraId="2BD98E55">
      <w:r>
        <w:rPr>
          <w:b/>
        </w:rPr>
        <w:t>1. 华讯科技科技有限公司 | 市场助理 | 2022-08 ~ 2026-03</w:t>
      </w:r>
    </w:p>
    <w:p w14:paraId="39B2CE8F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2A65C767">
      <w:pPr>
        <w:pStyle w:val="4"/>
      </w:pPr>
      <w:r>
        <w:t>核心技能</w:t>
      </w:r>
    </w:p>
    <w:p w14:paraId="44DAC3E7">
      <w:r>
        <w:t>语言能力：英语专八，流利商务沟通。</w:t>
      </w:r>
    </w:p>
    <w:p w14:paraId="212A5C7F">
      <w:r>
        <w:t>计算机能力：具备网络基础</w:t>
      </w:r>
    </w:p>
    <w:p w14:paraId="3ECE1F52">
      <w:r>
        <w:t>专业能力：社交媒体运营、文案写作、数据分析、市场调研</w:t>
      </w:r>
    </w:p>
    <w:p w14:paraId="6C36FDC3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E06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4CCD75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0E90BF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1D7357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305071DC">
      <w:pPr>
        <w:pStyle w:val="4"/>
      </w:pPr>
      <w:r>
        <w:t>自我评价</w:t>
      </w:r>
    </w:p>
    <w:p w14:paraId="423C9780">
      <w:r>
        <w:t>思维活跃，富有创意；具备敏锐的市场洞察力；热爱挑战，能够承受工作压力；善于数据分析，用数据驱动决策。</w:t>
      </w:r>
    </w:p>
    <w:p w14:paraId="7765CE76">
      <w:r>
        <w:br w:type="page"/>
      </w:r>
    </w:p>
    <w:p w14:paraId="47B09E9E">
      <w:pPr>
        <w:jc w:val="center"/>
      </w:pPr>
      <w:r>
        <w:rPr>
          <w:b/>
          <w:sz w:val="32"/>
        </w:rPr>
        <w:t>胡静</w:t>
      </w:r>
    </w:p>
    <w:p w14:paraId="7FF6DB86">
      <w:r>
        <w:t>求职意向：人事专员 | 杭州 | 8801/月 | 随时到岗</w:t>
      </w:r>
    </w:p>
    <w:p w14:paraId="261CBEF4">
      <w:r>
        <w:t>基本信息：29岁 | 女 | 杭州 | 7年经验</w:t>
      </w:r>
    </w:p>
    <w:p w14:paraId="3740BE89">
      <w:r>
        <w:t>联系方式：15891033983 | linjun@example.com</w:t>
      </w:r>
    </w:p>
    <w:p w14:paraId="149A06E4">
      <w:pPr>
        <w:pStyle w:val="4"/>
      </w:pPr>
      <w:r>
        <w:t>教育经历</w:t>
      </w:r>
    </w:p>
    <w:p w14:paraId="3D6542FC">
      <w:r>
        <w:t>哈尔滨工业大学 | 劳动与社会保障 | 本科 | 2015-09 ~ 2019-06</w:t>
      </w:r>
    </w:p>
    <w:p w14:paraId="6011CC2C">
      <w:r>
        <w:t>专业成绩：3.6/4</w:t>
      </w:r>
    </w:p>
    <w:p w14:paraId="2FC8CCC8">
      <w:r>
        <w:t>主修课程：运营管理、管理学原理、财务管理、战略管理、组织行为学</w:t>
      </w:r>
    </w:p>
    <w:p w14:paraId="152582F9">
      <w:pPr>
        <w:pStyle w:val="4"/>
      </w:pPr>
      <w:r>
        <w:t>工作经历</w:t>
      </w:r>
    </w:p>
    <w:p w14:paraId="2B9A7456">
      <w:r>
        <w:rPr>
          <w:b/>
        </w:rPr>
        <w:t>全民简历科技科技有限公司 | HR助理 | 2022-11 ~ 2023-12</w:t>
      </w:r>
    </w:p>
    <w:p w14:paraId="7E579EF1">
      <w:pPr>
        <w:pStyle w:val="16"/>
      </w:pPr>
      <w:r>
        <w:t>负责招聘全流程，包括职位发布、简历筛选、面试安排及录用跟进。 处理员工关系，协助解决劳动争议，维护和谐劳动关系。</w:t>
      </w:r>
    </w:p>
    <w:p w14:paraId="1FA85256">
      <w:r>
        <w:rPr>
          <w:b/>
        </w:rPr>
        <w:t>北京医疗科技有限公司 | 薪酬专员 | 2023-04 ~ 2025-07</w:t>
      </w:r>
    </w:p>
    <w:p w14:paraId="6A44D66D">
      <w:pPr>
        <w:pStyle w:val="16"/>
      </w:pPr>
      <w:r>
        <w:t>负责招聘全流程，包括职位发布、简历筛选、面试安排及录用跟进。</w:t>
      </w:r>
    </w:p>
    <w:p w14:paraId="3F729448">
      <w:r>
        <w:rPr>
          <w:b/>
        </w:rPr>
        <w:t>上海零售科技有限公司 | HR助理 | 2025-05 ~ 2026-02</w:t>
      </w:r>
    </w:p>
    <w:p w14:paraId="745570A8">
      <w:pPr>
        <w:pStyle w:val="16"/>
      </w:pPr>
      <w:r>
        <w:t>负责招聘全流程，包括职位发布、简历筛选、面试安排及录用跟进。 负责考勤统计、薪酬核算及社保公积金缴纳。</w:t>
      </w:r>
    </w:p>
    <w:p w14:paraId="1A226A73">
      <w:pPr>
        <w:pStyle w:val="4"/>
      </w:pPr>
      <w:r>
        <w:t>能力专长</w:t>
      </w:r>
    </w:p>
    <w:p w14:paraId="506CA970">
      <w:r>
        <w:t>语言能力：韩语TOPIK4，基础交流能力。</w:t>
      </w:r>
    </w:p>
    <w:p w14:paraId="7C678EB8">
      <w:r>
        <w:t>计算机能力：具备网络基础</w:t>
      </w:r>
    </w:p>
    <w:p w14:paraId="0DC30455">
      <w:r>
        <w:t>专业能力：员工关系、培训组织</w:t>
      </w:r>
    </w:p>
    <w:p w14:paraId="1DA265A5">
      <w:pPr>
        <w:pStyle w:val="4"/>
      </w:pPr>
      <w:r>
        <w:t>证书与荣誉</w:t>
      </w:r>
    </w:p>
    <w:p w14:paraId="6C20B546">
      <w:pPr>
        <w:pStyle w:val="16"/>
      </w:pPr>
      <w:r>
        <w:t>人力资源管理师三级证书。</w:t>
      </w:r>
    </w:p>
    <w:p w14:paraId="4FEB6D49">
      <w:pPr>
        <w:pStyle w:val="4"/>
      </w:pPr>
      <w:r>
        <w:t>自我陈述</w:t>
      </w:r>
    </w:p>
    <w:p w14:paraId="41175C5E">
      <w:r>
        <w:t>性格开朗，亲和力强，善于与各部门沟通协作；具备良好的组织协调能力和解决冲突能力；积极主动，乐于学习新知识。</w:t>
      </w:r>
    </w:p>
    <w:p w14:paraId="3E44097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5F5A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8C9B47">
            <w:r>
              <w:rPr>
                <w:b/>
                <w:sz w:val="28"/>
              </w:rPr>
              <w:t>施海燕</w:t>
            </w:r>
          </w:p>
          <w:p w14:paraId="099265D8">
            <w:r>
              <w:t>求职意向：行政专员 | 南京 | 13266/月 | 随时到岗</w:t>
            </w:r>
          </w:p>
          <w:p w14:paraId="67872F7D">
            <w:r>
              <w:t>基本信息：36岁 | 女 | 南京 | 14年经验</w:t>
            </w:r>
          </w:p>
          <w:p w14:paraId="28ED37C3">
            <w:r>
              <w:t>联系方式：18840817722 | zhouxiuying@example.org</w:t>
            </w:r>
          </w:p>
          <w:p w14:paraId="137CE936">
            <w:pPr>
              <w:pStyle w:val="4"/>
            </w:pPr>
            <w:r>
              <w:t>能力专长</w:t>
            </w:r>
          </w:p>
          <w:p w14:paraId="40C8EE5E">
            <w:r>
              <w:t>语言能力：韩语TOPIK4，基础交流能力。</w:t>
            </w:r>
          </w:p>
          <w:p w14:paraId="02C091B4">
            <w:r>
              <w:t>计算机能力：精通Excel数据处理</w:t>
            </w:r>
          </w:p>
          <w:p w14:paraId="6A846FA7">
            <w:r>
              <w:t>专业能力：会议组织、固定资产管理</w:t>
            </w:r>
          </w:p>
        </w:tc>
        <w:tc>
          <w:tcPr>
            <w:tcW w:w="4320" w:type="dxa"/>
          </w:tcPr>
          <w:p w14:paraId="19618B22"/>
          <w:p w14:paraId="463E922D">
            <w:pPr>
              <w:pStyle w:val="4"/>
            </w:pPr>
            <w:r>
              <w:t>教育背景</w:t>
            </w:r>
          </w:p>
          <w:p w14:paraId="3224638D">
            <w:r>
              <w:t>厦门大学 | 工商管理 | 本科 | 2008-09 ~ 2012-06</w:t>
            </w:r>
          </w:p>
          <w:p w14:paraId="338C5FAD">
            <w:r>
              <w:t>专业成绩：3.13/4</w:t>
            </w:r>
          </w:p>
          <w:p w14:paraId="0B4B986F">
            <w:r>
              <w:t>主修课程：战略管理、市场营销学、管理学原理、财务管理、组织行为学</w:t>
            </w:r>
          </w:p>
          <w:p w14:paraId="09F2FB2C">
            <w:pPr>
              <w:pStyle w:val="4"/>
            </w:pPr>
            <w:r>
              <w:t>职业经历</w:t>
            </w:r>
          </w:p>
          <w:p w14:paraId="35CC58D6">
            <w:r>
              <w:rPr>
                <w:b/>
              </w:rPr>
              <w:t>深圳金融科技有限公司 | 行政经理 | 2022-09 ~ 2023-02</w:t>
            </w:r>
          </w:p>
          <w:p w14:paraId="517A5975">
            <w:pPr>
              <w:pStyle w:val="16"/>
            </w:pPr>
            <w:r>
              <w:t>参与制定行政管理制度，优化流程，提高工作效率。 负责来访客户接待及电话接听，展现良好企业形象。 协助组织公司内部会议、活动，撰写会议纪要并跟进落实。</w:t>
            </w:r>
          </w:p>
          <w:p w14:paraId="7A61421B">
            <w:r>
              <w:rPr>
                <w:b/>
              </w:rPr>
              <w:t>新锐金融科技有限公司 | 行政专员 | 2023-07 ~ 2026-06</w:t>
            </w:r>
          </w:p>
          <w:p w14:paraId="67648B35">
            <w:pPr>
              <w:pStyle w:val="16"/>
            </w:pPr>
            <w:r>
              <w:t>负责来访客户接待及电话接听，展现良好企业形象。 参与制定行政管理制度，优化流程，提高工作效率。</w:t>
            </w:r>
          </w:p>
          <w:p w14:paraId="09C51F4B">
            <w:pPr>
              <w:pStyle w:val="4"/>
            </w:pPr>
            <w:r>
              <w:t>获奖情况</w:t>
            </w:r>
          </w:p>
          <w:p w14:paraId="7D891E66">
            <w:pPr>
              <w:pStyle w:val="16"/>
            </w:pPr>
            <w:r>
              <w:t>全国计算机等级考试二级（Office高级应用）。</w:t>
            </w:r>
          </w:p>
          <w:p w14:paraId="7670C749">
            <w:pPr>
              <w:pStyle w:val="16"/>
            </w:pPr>
            <w:r>
              <w:t>大学英语四级（CET-4），良好的读写能力。</w:t>
            </w:r>
          </w:p>
          <w:p w14:paraId="06F430E9">
            <w:pPr>
              <w:pStyle w:val="16"/>
            </w:pPr>
            <w:r>
              <w:t>大学英语六级（CET-6），优秀的听说读写能力。</w:t>
            </w:r>
          </w:p>
          <w:p w14:paraId="405B8518">
            <w:pPr>
              <w:pStyle w:val="4"/>
            </w:pPr>
            <w:r>
              <w:t>自我陈述</w:t>
            </w:r>
          </w:p>
          <w:p w14:paraId="1A733026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33F824D">
      <w:r>
        <w:br w:type="page"/>
      </w:r>
    </w:p>
    <w:p w14:paraId="05CC98D9">
      <w:pPr>
        <w:jc w:val="center"/>
      </w:pPr>
      <w:r>
        <w:rPr>
          <w:b/>
          <w:sz w:val="32"/>
        </w:rPr>
        <w:t>张丽</w:t>
      </w:r>
    </w:p>
    <w:p w14:paraId="1C7D1BE9">
      <w:r>
        <w:t>求职意向：财务助理 | 长沙 | 8000/月 | 随时到岗</w:t>
      </w:r>
    </w:p>
    <w:p w14:paraId="3E2AD1BB">
      <w:r>
        <w:t>基本信息：27岁 | 女 | 长沙 | 5年经验</w:t>
      </w:r>
    </w:p>
    <w:p w14:paraId="46A08873">
      <w:r>
        <w:t>联系方式：15180592253 | dxue@example.net</w:t>
      </w:r>
    </w:p>
    <w:p w14:paraId="35994641">
      <w:pPr>
        <w:pStyle w:val="4"/>
      </w:pPr>
      <w:r>
        <w:t>教育状况</w:t>
      </w:r>
    </w:p>
    <w:p w14:paraId="001D64F4">
      <w:r>
        <w:t>中山大学 | 会计学 | 本科 | 2017-09 ~ 2021-06</w:t>
      </w:r>
    </w:p>
    <w:p w14:paraId="61E5B479">
      <w:r>
        <w:t>专业成绩：3.37/4（专业前30%）</w:t>
      </w:r>
    </w:p>
    <w:p w14:paraId="2420C038">
      <w:r>
        <w:t>主修课程：基础会计、中级财务会计、管理会计、成本会计、税法、审计学</w:t>
      </w:r>
    </w:p>
    <w:p w14:paraId="7E359D58">
      <w:pPr>
        <w:pStyle w:val="4"/>
      </w:pPr>
      <w:r>
        <w:t>过往经历</w:t>
      </w:r>
    </w:p>
    <w:p w14:paraId="59CECA77">
      <w:r>
        <w:rPr>
          <w:b/>
        </w:rPr>
        <w:t>1. 北京科技有限公司 | 财务助理 | 2022-09 ~ 2024-09</w:t>
      </w:r>
    </w:p>
    <w:p w14:paraId="76F307F5">
      <w:pPr>
        <w:pStyle w:val="16"/>
      </w:pPr>
      <w:r>
        <w:t>配合审计工作，提供所需财务资料。 负责日常报销审核、凭证编制及账务处理。 管理发票、合同等财务档案，确保合规。</w:t>
      </w:r>
    </w:p>
    <w:p w14:paraId="38F32004">
      <w:r>
        <w:rPr>
          <w:b/>
        </w:rPr>
        <w:t>2. 成都金融有限公司 | 财务分析 | 2024-12 ~ 2026-05</w:t>
      </w:r>
    </w:p>
    <w:p w14:paraId="553B09E9">
      <w:pPr>
        <w:pStyle w:val="16"/>
      </w:pPr>
      <w:r>
        <w:t>协助完成月度财务报表编制及税务申报。 管理发票、合同等财务档案，确保合规。</w:t>
      </w:r>
    </w:p>
    <w:p w14:paraId="1327ECCA">
      <w:pPr>
        <w:pStyle w:val="4"/>
      </w:pPr>
      <w:r>
        <w:t>专业技能</w:t>
      </w:r>
    </w:p>
    <w:p w14:paraId="2B506971">
      <w:r>
        <w:t>语言能力：英语CET-6，读写熟练，可日常交流。</w:t>
      </w:r>
    </w:p>
    <w:p w14:paraId="0DBC785F">
      <w:r>
        <w:t>计算机能力：熟悉Python基础</w:t>
      </w:r>
    </w:p>
    <w:p w14:paraId="2C305CB0">
      <w:r>
        <w:t>专业能力：税务申报、Excel、金蝶</w:t>
      </w:r>
    </w:p>
    <w:p w14:paraId="7DAF32F2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A34A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49DA93">
            <w:pPr>
              <w:spacing w:after="0" w:line="240" w:lineRule="auto"/>
            </w:pPr>
            <w:r>
              <w:t>会计从业资格证。</w:t>
            </w:r>
          </w:p>
        </w:tc>
      </w:tr>
      <w:tr w14:paraId="60F095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21DDC0">
            <w:pPr>
              <w:spacing w:after="0" w:line="240" w:lineRule="auto"/>
            </w:pPr>
            <w:r>
              <w:t>初级会计职称。</w:t>
            </w:r>
          </w:p>
        </w:tc>
      </w:tr>
    </w:tbl>
    <w:p w14:paraId="0A6CF3C2">
      <w:pPr>
        <w:pStyle w:val="4"/>
      </w:pPr>
      <w:r>
        <w:t>自我评价</w:t>
      </w:r>
    </w:p>
    <w:p w14:paraId="262EE260">
      <w:r>
        <w:t>做事严谨，对数字敏感；熟练掌握财务软件，有较强的合规意识；诚实守信，具备良好的职业道德。</w:t>
      </w:r>
    </w:p>
    <w:p w14:paraId="26192FC7">
      <w:r>
        <w:br w:type="page"/>
      </w:r>
    </w:p>
    <w:p w14:paraId="0D623F58">
      <w:pPr>
        <w:jc w:val="center"/>
      </w:pPr>
      <w:r>
        <w:rPr>
          <w:b/>
          <w:color w:val="003366"/>
          <w:sz w:val="32"/>
        </w:rPr>
        <w:t>蔡桂英</w:t>
      </w:r>
    </w:p>
    <w:p w14:paraId="19B63273">
      <w:r>
        <w:t>求职意向：软件工程师 | 青岛 | 15970/月 | 一个月内到岗</w:t>
      </w:r>
    </w:p>
    <w:p w14:paraId="2AB72C0A">
      <w:r>
        <w:t>基本信息：31岁 | 男 | 青岛 | 11年经验</w:t>
      </w:r>
    </w:p>
    <w:p w14:paraId="4D61F9C4">
      <w:r>
        <w:t>联系方式：15363148822 | yong70@example.net</w:t>
      </w:r>
    </w:p>
    <w:p w14:paraId="4384BA71">
      <w:pPr>
        <w:pStyle w:val="4"/>
      </w:pPr>
      <w:r>
        <w:t>技能证书</w:t>
      </w:r>
    </w:p>
    <w:p w14:paraId="32A022F4">
      <w:r>
        <w:t>语言能力：日语N2，可进行日常对话。</w:t>
      </w:r>
    </w:p>
    <w:p w14:paraId="2B5934B4">
      <w:r>
        <w:t>计算机能力：精通Excel数据处理</w:t>
      </w:r>
    </w:p>
    <w:p w14:paraId="491C9F0F">
      <w:r>
        <w:t>专业能力：React、MySQL</w:t>
      </w:r>
    </w:p>
    <w:p w14:paraId="231BBDCA">
      <w:pPr>
        <w:pStyle w:val="4"/>
      </w:pPr>
      <w:r>
        <w:t>获奖情况</w:t>
      </w:r>
    </w:p>
    <w:p w14:paraId="7B80BB02">
      <w:pPr>
        <w:pStyle w:val="16"/>
      </w:pPr>
      <w:r>
        <w:t>全国计算机等级考试二级（Office高级应用）。</w:t>
      </w:r>
    </w:p>
    <w:p w14:paraId="2A28623B">
      <w:pPr>
        <w:pStyle w:val="16"/>
      </w:pPr>
      <w:r>
        <w:t>全国计算机等级考试三级（数据库技术）。</w:t>
      </w:r>
    </w:p>
    <w:p w14:paraId="31934F02">
      <w:pPr>
        <w:pStyle w:val="4"/>
      </w:pPr>
      <w:r>
        <w:t>学习背景</w:t>
      </w:r>
    </w:p>
    <w:p w14:paraId="6B7CB552">
      <w:r>
        <w:t>北京信息职业技术学院 | 软件工程 | 专科 | 2012-09 ~ 2015-06</w:t>
      </w:r>
    </w:p>
    <w:p w14:paraId="038C064F">
      <w:r>
        <w:t>专业成绩：3.27/4</w:t>
      </w:r>
    </w:p>
    <w:p w14:paraId="5D33E8DE">
      <w:r>
        <w:t>主修课程：面向对象编程、项目管理、软件测试、Web开发、数据库设计、软件工程</w:t>
      </w:r>
    </w:p>
    <w:p w14:paraId="3C93E3E7">
      <w:pPr>
        <w:pStyle w:val="4"/>
      </w:pPr>
      <w:r>
        <w:t>工作经验</w:t>
      </w:r>
    </w:p>
    <w:p w14:paraId="18679A55">
      <w:r>
        <w:rPr>
          <w:b/>
        </w:rPr>
        <w:t>博雅咨询科技有限公司 | 前端开发工程师 | 2022-02 ~ 2026-01</w:t>
      </w:r>
    </w:p>
    <w:p w14:paraId="70A6DE69">
      <w:pPr>
        <w:pStyle w:val="16"/>
      </w:pPr>
      <w:r>
        <w:t>参与技术方案讨论，撰写技术文档。</w:t>
      </w:r>
    </w:p>
    <w:p w14:paraId="4A91DBBC">
      <w:pPr>
        <w:pStyle w:val="4"/>
      </w:pPr>
      <w:r>
        <w:t>主要项目</w:t>
      </w:r>
    </w:p>
    <w:p w14:paraId="31AF29B3">
      <w:r>
        <w:rPr>
          <w:b/>
        </w:rPr>
        <w:t>数据可视化平台（2019-11 ~ 2023-09）</w:t>
      </w:r>
    </w:p>
    <w:p w14:paraId="1EB204DA">
      <w:pPr>
        <w:pStyle w:val="16"/>
      </w:pPr>
      <w:r>
        <w:t>负责核心模块设计与开发，实现了高并发处理，提升了系统性能30%。</w:t>
      </w:r>
    </w:p>
    <w:p w14:paraId="1DFFD8A3">
      <w:pPr>
        <w:pStyle w:val="4"/>
      </w:pPr>
      <w:r>
        <w:t>个人评价</w:t>
      </w:r>
    </w:p>
    <w:p w14:paraId="3ACAD05D">
      <w:r>
        <w:t>逻辑思维清晰，代码规范；热爱技术，乐于钻研；具备良好的问题分析和解决能力；有较强的学习能力和团队协作精神。</w:t>
      </w:r>
    </w:p>
    <w:p w14:paraId="25D84D96">
      <w:r>
        <w:br w:type="page"/>
      </w:r>
    </w:p>
    <w:p w14:paraId="399F54D5">
      <w:pPr>
        <w:jc w:val="center"/>
      </w:pPr>
      <w:r>
        <w:rPr>
          <w:b/>
          <w:sz w:val="32"/>
        </w:rPr>
        <w:t>李红霞</w:t>
      </w:r>
    </w:p>
    <w:p w14:paraId="0A7CD72A">
      <w:r>
        <w:t>求职意向：软件工程师 | 杭州 | 16921/月 | 随时到岗</w:t>
      </w:r>
    </w:p>
    <w:p w14:paraId="13A39D05">
      <w:r>
        <w:t>基本信息：35岁 | 男 | 杭州 | 13年经验</w:t>
      </w:r>
    </w:p>
    <w:p w14:paraId="3754ED30">
      <w:r>
        <w:t>联系方式：18283277371 | jieyi@example.net</w:t>
      </w:r>
    </w:p>
    <w:p w14:paraId="45084D96">
      <w:pPr>
        <w:pStyle w:val="4"/>
      </w:pPr>
      <w:r>
        <w:t>教育状况</w:t>
      </w:r>
    </w:p>
    <w:p w14:paraId="2DE46A30">
      <w:r>
        <w:t>北京师范大学 | 计算机科学与技术 | 本科 | 2009-09 ~ 2013-06</w:t>
      </w:r>
    </w:p>
    <w:p w14:paraId="6077A58A">
      <w:r>
        <w:t>专业成绩：3.93/4（专业前10%）</w:t>
      </w:r>
    </w:p>
    <w:p w14:paraId="2BAA6DF6">
      <w:r>
        <w:t>主修课程：数据结构、计算机网络、算法设计、数据库原理、编程基础、操作系统</w:t>
      </w:r>
    </w:p>
    <w:p w14:paraId="23D0AA67">
      <w:pPr>
        <w:pStyle w:val="4"/>
      </w:pPr>
      <w:r>
        <w:t>过往经历</w:t>
      </w:r>
    </w:p>
    <w:p w14:paraId="6A81AA67">
      <w:r>
        <w:rPr>
          <w:b/>
        </w:rPr>
        <w:t>新锐互联网有限公司 | 全栈工程师 | 2019-08 ~ 2023-07</w:t>
      </w:r>
    </w:p>
    <w:p w14:paraId="356D2B5C">
      <w:pPr>
        <w:pStyle w:val="16"/>
      </w:pPr>
      <w:r>
        <w:t>编写高质量代码，进行单元测试和性能优化。 修复系统Bug，保障系统稳定运行。</w:t>
      </w:r>
    </w:p>
    <w:p w14:paraId="7EC9D67F">
      <w:r>
        <w:rPr>
          <w:b/>
        </w:rPr>
        <w:t>上海互联网有限公司 | Java开发工程师 | 2023-03 ~ 2025-05</w:t>
      </w:r>
    </w:p>
    <w:p w14:paraId="2EDD3784">
      <w:pPr>
        <w:pStyle w:val="16"/>
      </w:pPr>
      <w:r>
        <w:t>编写高质量代码，进行单元测试和性能优化。 参与技术方案讨论，撰写技术文档。</w:t>
      </w:r>
    </w:p>
    <w:p w14:paraId="3293F095">
      <w:r>
        <w:rPr>
          <w:b/>
        </w:rPr>
        <w:t>杭州互联网有限公司 | Python开发工程师 | 2025-11 ~ 2026-05</w:t>
      </w:r>
    </w:p>
    <w:p w14:paraId="2D8550DB">
      <w:pPr>
        <w:pStyle w:val="16"/>
      </w:pPr>
      <w:r>
        <w:t>修复系统Bug，保障系统稳定运行。 编写高质量代码，进行单元测试和性能优化。 参与需求分析，负责后端/前端模块设计与开发。</w:t>
      </w:r>
    </w:p>
    <w:p w14:paraId="72CCC956">
      <w:pPr>
        <w:pStyle w:val="4"/>
      </w:pPr>
      <w:r>
        <w:t>技能证书</w:t>
      </w:r>
    </w:p>
    <w:p w14:paraId="41014BA9">
      <w:r>
        <w:t>语言能力：韩语TOPIK4，基础交流能力。</w:t>
      </w:r>
    </w:p>
    <w:p w14:paraId="59C40622">
      <w:r>
        <w:t>计算机能力：精通Excel数据处理</w:t>
      </w:r>
    </w:p>
    <w:p w14:paraId="16EF65C5">
      <w:r>
        <w:t>专业能力：Python、Java、Spring、Git</w:t>
      </w:r>
    </w:p>
    <w:p w14:paraId="7C296C46">
      <w:pPr>
        <w:pStyle w:val="4"/>
      </w:pPr>
      <w:r>
        <w:t>证书与荣誉</w:t>
      </w:r>
    </w:p>
    <w:p w14:paraId="171E11A0">
      <w:pPr>
        <w:pStyle w:val="16"/>
      </w:pPr>
      <w:r>
        <w:t>全国计算机等级考试三级（数据库技术）。</w:t>
      </w:r>
    </w:p>
    <w:p w14:paraId="1ACD9188">
      <w:pPr>
        <w:pStyle w:val="16"/>
      </w:pPr>
      <w:r>
        <w:t>全国计算机等级考试二级（Office高级应用）。</w:t>
      </w:r>
    </w:p>
    <w:p w14:paraId="23B50D73">
      <w:pPr>
        <w:pStyle w:val="4"/>
      </w:pPr>
      <w:r>
        <w:t>项目经历</w:t>
      </w:r>
    </w:p>
    <w:p w14:paraId="3DA5AD06">
      <w:r>
        <w:rPr>
          <w:b/>
        </w:rPr>
        <w:t>企业级管理系统（2019-07 ~ 2023-01）</w:t>
      </w:r>
    </w:p>
    <w:p w14:paraId="495B80B2">
      <w:pPr>
        <w:pStyle w:val="16"/>
      </w:pPr>
      <w:r>
        <w:t>负责核心模块设计与开发，实现了高并发处理，提升了系统性能30%。</w:t>
      </w:r>
    </w:p>
    <w:p w14:paraId="3A89A259">
      <w:pPr>
        <w:pStyle w:val="4"/>
      </w:pPr>
      <w:r>
        <w:t>个人评价</w:t>
      </w:r>
    </w:p>
    <w:p w14:paraId="5FCDFB17">
      <w:r>
        <w:t>逻辑思维清晰，代码规范；热爱技术，乐于钻研；具备良好的问题分析和解决能力；有较强的学习能力和团队协作精神。</w:t>
      </w:r>
    </w:p>
    <w:p w14:paraId="19EA5FA7">
      <w:r>
        <w:br w:type="page"/>
      </w:r>
    </w:p>
    <w:p w14:paraId="79AFD3D4">
      <w:pPr>
        <w:jc w:val="center"/>
      </w:pPr>
      <w:r>
        <w:rPr>
          <w:b/>
          <w:sz w:val="32"/>
        </w:rPr>
        <w:t>田凯</w:t>
      </w:r>
    </w:p>
    <w:p w14:paraId="46CFB3DF">
      <w:r>
        <w:t>求职意向：行政专员 | 重庆 | 14752/月 | 一个月内到岗</w:t>
      </w:r>
    </w:p>
    <w:p w14:paraId="6CF5A03A">
      <w:r>
        <w:t>基本信息：29岁 | 男 | 重庆 | 7年经验</w:t>
      </w:r>
    </w:p>
    <w:p w14:paraId="346249E1">
      <w:r>
        <w:t>联系方式：15284851329 | qinyong@example.com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B52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EBA5BC">
            <w:pPr>
              <w:pStyle w:val="4"/>
            </w:pPr>
            <w:r>
              <w:t>教育经历</w:t>
            </w:r>
          </w:p>
          <w:p w14:paraId="10410CB7">
            <w:r>
              <w:t>西安交通大学 | 汉语言文学 | 本科 | 2015-09 ~ 2019-06</w:t>
            </w:r>
          </w:p>
          <w:p w14:paraId="4D5B95D5">
            <w:r>
              <w:t>专业成绩：3.61/4</w:t>
            </w:r>
          </w:p>
          <w:p w14:paraId="537F7109">
            <w:r>
              <w:t>主修课程：运营管理、财务管理、战略管理、组织行为学、市场营销学、管理学原理</w:t>
            </w:r>
          </w:p>
        </w:tc>
      </w:tr>
    </w:tbl>
    <w:p w14:paraId="22E284F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B66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778F0D">
            <w:pPr>
              <w:pStyle w:val="4"/>
            </w:pPr>
            <w:r>
              <w:t>职业经历</w:t>
            </w:r>
          </w:p>
          <w:p w14:paraId="610076B0">
            <w:r>
              <w:rPr>
                <w:b/>
              </w:rPr>
              <w:t>领航教育科技有限公司 | 行政助理 | 2023-11 ~ 2024-08</w:t>
            </w:r>
          </w:p>
          <w:p w14:paraId="1C102684">
            <w:pPr>
              <w:pStyle w:val="16"/>
            </w:pPr>
            <w:r>
              <w:t>参与制定行政管理制度，优化流程，提高工作效率。</w:t>
            </w:r>
          </w:p>
          <w:p w14:paraId="0FDC19CF">
            <w:r>
              <w:rPr>
                <w:b/>
              </w:rPr>
              <w:t>杭州制造有限公司 | 行政助理 | 2024-01 ~ 2026-05</w:t>
            </w:r>
          </w:p>
          <w:p w14:paraId="5511A7A9">
            <w:pPr>
              <w:pStyle w:val="16"/>
            </w:pPr>
            <w:r>
              <w:t>负责来访客户接待及电话接听，展现良好企业形象。 参与制定行政管理制度，优化流程，提高工作效率。 负责公司日常行政事务管理，包括办公环境维护、办公用品采购与发放。</w:t>
            </w:r>
          </w:p>
        </w:tc>
      </w:tr>
    </w:tbl>
    <w:p w14:paraId="25109B7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2634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F35A48">
            <w:pPr>
              <w:pStyle w:val="4"/>
            </w:pPr>
            <w:r>
              <w:t>核心技能</w:t>
            </w:r>
          </w:p>
          <w:p w14:paraId="3944325F">
            <w:r>
              <w:t>语言能力：英语CET-4，具备基本读写能力。</w:t>
            </w:r>
          </w:p>
          <w:p w14:paraId="35368449">
            <w:r>
              <w:t>计算机能力：具备网络基础</w:t>
            </w:r>
          </w:p>
          <w:p w14:paraId="417E2965">
            <w:r>
              <w:t>专业能力：档案管理、固定资产管理、办公软件、公文写作</w:t>
            </w:r>
          </w:p>
        </w:tc>
      </w:tr>
    </w:tbl>
    <w:p w14:paraId="42BD173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6EC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5AC1F31">
            <w:pPr>
              <w:pStyle w:val="4"/>
            </w:pPr>
            <w:r>
              <w:t>资格证书</w:t>
            </w:r>
          </w:p>
          <w:p w14:paraId="2166C154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5406BB5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899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EA15C2">
            <w:pPr>
              <w:pStyle w:val="4"/>
            </w:pPr>
            <w:r>
              <w:t>自我陈述</w:t>
            </w:r>
          </w:p>
          <w:p w14:paraId="39F997A1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A9ECAA7"/>
    <w:p w14:paraId="242700E0">
      <w:r>
        <w:br w:type="page"/>
      </w:r>
    </w:p>
    <w:p w14:paraId="45B1D1D6">
      <w:pPr>
        <w:jc w:val="center"/>
      </w:pPr>
      <w:r>
        <w:rPr>
          <w:b/>
          <w:sz w:val="32"/>
        </w:rPr>
        <w:t>杨桂芳</w:t>
      </w:r>
    </w:p>
    <w:p w14:paraId="2B9EF54E">
      <w:r>
        <w:t>求职意向：设计师 | 郑州 | 12669/月 | 一个月内到岗</w:t>
      </w:r>
    </w:p>
    <w:p w14:paraId="64E00B13">
      <w:r>
        <w:t>基本信息：35岁 | 女 | 重庆 | 13年经验</w:t>
      </w:r>
    </w:p>
    <w:p w14:paraId="365FF993">
      <w:r>
        <w:t>联系方式：13500758736 | jingfang@example.net</w:t>
      </w:r>
    </w:p>
    <w:p w14:paraId="3D267E88">
      <w:pPr>
        <w:pStyle w:val="4"/>
      </w:pPr>
      <w:r>
        <w:t>自我介绍</w:t>
      </w:r>
    </w:p>
    <w:p w14:paraId="20EA88AC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07C07CF">
      <w:pPr>
        <w:pStyle w:val="4"/>
      </w:pPr>
      <w:r>
        <w:t>教育经历</w:t>
      </w:r>
    </w:p>
    <w:p w14:paraId="752AB5C1">
      <w:r>
        <w:t>南京大学 | 视觉传达 | 本科 | 2009-09 ~ 2013-06</w:t>
      </w:r>
    </w:p>
    <w:p w14:paraId="68C46848">
      <w:r>
        <w:t>专业成绩：3.56/4（专业前30%）</w:t>
      </w:r>
    </w:p>
    <w:p w14:paraId="1A0D881D">
      <w:r>
        <w:t>主修课程：UI设计、平面设计、字体设计、色彩构成、设计史</w:t>
      </w:r>
    </w:p>
    <w:p w14:paraId="3A5069A2">
      <w:pPr>
        <w:pStyle w:val="4"/>
      </w:pPr>
      <w:r>
        <w:t>工作经验</w:t>
      </w:r>
    </w:p>
    <w:p w14:paraId="22C24B22">
      <w:r>
        <w:rPr>
          <w:b/>
        </w:rPr>
        <w:t>杭州零售有限公司 | 视觉设计师 | 2020-07 ~ 2022-11</w:t>
      </w:r>
    </w:p>
    <w:p w14:paraId="0B0AE1B3">
      <w:pPr>
        <w:pStyle w:val="16"/>
      </w:pPr>
      <w:r>
        <w:t>负责公司产品UI界面设计，提升视觉体验。 制作宣传海报、画册、名片等平面物料。 参与品牌VI设计，确保品牌一致性。</w:t>
      </w:r>
    </w:p>
    <w:p w14:paraId="5962097D">
      <w:r>
        <w:rPr>
          <w:b/>
        </w:rPr>
        <w:t>华讯传媒有限公司 | 平面设计师 | 2022-04 ~ 2026-04</w:t>
      </w:r>
    </w:p>
    <w:p w14:paraId="793E278A">
      <w:pPr>
        <w:pStyle w:val="16"/>
      </w:pPr>
      <w:r>
        <w:t>与产品、开发沟通，保证设计落地效果。 维护设计规范，持续优化设计风格。</w:t>
      </w:r>
    </w:p>
    <w:p w14:paraId="61703022">
      <w:pPr>
        <w:pStyle w:val="4"/>
      </w:pPr>
      <w:r>
        <w:t>技能特长</w:t>
      </w:r>
    </w:p>
    <w:p w14:paraId="1E1E3D39">
      <w:r>
        <w:t>语言能力：英语专八，流利商务沟通。</w:t>
      </w:r>
    </w:p>
    <w:p w14:paraId="6A88245B">
      <w:r>
        <w:t>计算机能力：掌握Photoshop基本操作</w:t>
      </w:r>
    </w:p>
    <w:p w14:paraId="49A805BC">
      <w:r>
        <w:t>专业能力：Illustrator、Photoshop、Figma</w:t>
      </w:r>
    </w:p>
    <w:p w14:paraId="49C164C7">
      <w:pPr>
        <w:pStyle w:val="4"/>
      </w:pPr>
      <w:r>
        <w:t>荣誉证书</w:t>
      </w:r>
    </w:p>
    <w:p w14:paraId="5297C759">
      <w:pPr>
        <w:pStyle w:val="16"/>
      </w:pPr>
      <w:r>
        <w:t>Adobe认证设计师。</w:t>
      </w:r>
    </w:p>
    <w:p w14:paraId="42C9E8ED">
      <w:pPr>
        <w:pStyle w:val="4"/>
      </w:pPr>
      <w:r>
        <w:t>项目经历</w:t>
      </w:r>
    </w:p>
    <w:p w14:paraId="517E7C9A">
      <w:r>
        <w:rPr>
          <w:b/>
        </w:rPr>
        <w:t>企业级管理系统（2020-02 ~ 2024-05）</w:t>
      </w:r>
    </w:p>
    <w:p w14:paraId="7568E661">
      <w:pPr>
        <w:pStyle w:val="16"/>
      </w:pPr>
      <w:r>
        <w:t>负责核心模块设计与开发，实现了高并发处理，提升了系统性能30%。</w:t>
      </w:r>
    </w:p>
    <w:p w14:paraId="7E439756">
      <w:r>
        <w:br w:type="page"/>
      </w:r>
    </w:p>
    <w:p w14:paraId="058962E7">
      <w:pPr>
        <w:jc w:val="center"/>
      </w:pPr>
      <w:r>
        <w:rPr>
          <w:b/>
          <w:sz w:val="32"/>
        </w:rPr>
        <w:t>易利</w:t>
      </w:r>
    </w:p>
    <w:p w14:paraId="0D0A9FF0">
      <w:pPr>
        <w:jc w:val="center"/>
      </w:pPr>
      <w:r>
        <w:rPr>
          <w:sz w:val="2"/>
        </w:rPr>
        <w:t>____________________________________________________________</w:t>
      </w:r>
    </w:p>
    <w:p w14:paraId="045ABC0E">
      <w:r>
        <w:t>求职意向：市场专员 | 南京 | 8420/月 | 两周内到岗</w:t>
      </w:r>
    </w:p>
    <w:p w14:paraId="0677E8A0">
      <w:r>
        <w:t>基本信息：29岁 | 女 | 广州 | 7年经验</w:t>
      </w:r>
    </w:p>
    <w:p w14:paraId="3617C8A0">
      <w:r>
        <w:t>联系方式：14517466168 | yang23@example.com</w:t>
      </w:r>
    </w:p>
    <w:p w14:paraId="0223D64F">
      <w:pPr>
        <w:pStyle w:val="4"/>
      </w:pPr>
      <w:r>
        <w:t>过往经历</w:t>
      </w:r>
    </w:p>
    <w:p w14:paraId="60A6F509">
      <w:r>
        <w:rPr>
          <w:b/>
        </w:rPr>
        <w:t>杭州互联网有限公司 | 营销专员 | 2019-11 ~ 2021-08</w:t>
      </w:r>
    </w:p>
    <w:p w14:paraId="10F823EA">
      <w:pPr>
        <w:pStyle w:val="16"/>
      </w:pPr>
      <w:r>
        <w:t>策划并执行线上线下营销活动，提升品牌知名度。</w:t>
      </w:r>
    </w:p>
    <w:p w14:paraId="4CE7DC15">
      <w:r>
        <w:rPr>
          <w:b/>
        </w:rPr>
        <w:t>北京制造科技有限公司 | 品牌专员 | 2021-04 ~ 2022-06</w:t>
      </w:r>
    </w:p>
    <w:p w14:paraId="29D72A0E">
      <w:pPr>
        <w:pStyle w:val="16"/>
      </w:pPr>
      <w:r>
        <w:t>与媒体、渠道保持良好合作，拓展市场资源。 运营公司社交媒体账号（公众号、微博等），提高粉丝互动。 负责市场调研，收集竞品信息，撰写分析报告。</w:t>
      </w:r>
    </w:p>
    <w:p w14:paraId="0A6ECC42">
      <w:r>
        <w:rPr>
          <w:b/>
        </w:rPr>
        <w:t>智云医疗有限公司 | 品牌专员 | 2022-08 ~ 2026-08</w:t>
      </w:r>
    </w:p>
    <w:p w14:paraId="636B77FB">
      <w:pPr>
        <w:pStyle w:val="16"/>
      </w:pPr>
      <w:r>
        <w:t>与媒体、渠道保持良好合作，拓展市场资源。</w:t>
      </w:r>
    </w:p>
    <w:p w14:paraId="033703BE">
      <w:pPr>
        <w:pStyle w:val="4"/>
      </w:pPr>
      <w:r>
        <w:t>学历信息</w:t>
      </w:r>
    </w:p>
    <w:p w14:paraId="68741046">
      <w:r>
        <w:t>复旦大学 | 市场营销 | 本科 | 2015-09 ~ 2019-06</w:t>
      </w:r>
    </w:p>
    <w:p w14:paraId="19726729">
      <w:r>
        <w:t>专业成绩：3.45/4</w:t>
      </w:r>
    </w:p>
    <w:p w14:paraId="6BD07639">
      <w:r>
        <w:t>主修课程：广告学、品牌管理、市场营销学、市场调研、消费者行为学、销售管理</w:t>
      </w:r>
    </w:p>
    <w:p w14:paraId="6A627C22">
      <w:pPr>
        <w:pStyle w:val="4"/>
      </w:pPr>
      <w:r>
        <w:t>能力专长</w:t>
      </w:r>
    </w:p>
    <w:p w14:paraId="2641B788">
      <w:r>
        <w:t>语言能力：英语专八，流利商务沟通。</w:t>
      </w:r>
    </w:p>
    <w:p w14:paraId="58E21C97">
      <w:r>
        <w:t>计算机能力：掌握Photoshop基本操作</w:t>
      </w:r>
    </w:p>
    <w:p w14:paraId="5377DC1E">
      <w:r>
        <w:t>专业能力：数据分析、活动策划</w:t>
      </w:r>
    </w:p>
    <w:p w14:paraId="13A247AD">
      <w:pPr>
        <w:pStyle w:val="4"/>
      </w:pPr>
      <w:r>
        <w:t>资质认证</w:t>
      </w:r>
    </w:p>
    <w:p w14:paraId="0BA5E799">
      <w:pPr>
        <w:pStyle w:val="16"/>
      </w:pPr>
      <w:r>
        <w:t>全国计算机等级考试二级（Office高级应用）。</w:t>
      </w:r>
    </w:p>
    <w:p w14:paraId="48B252F3">
      <w:pPr>
        <w:pStyle w:val="4"/>
      </w:pPr>
      <w:r>
        <w:t>自我陈述</w:t>
      </w:r>
    </w:p>
    <w:p w14:paraId="26D923B2">
      <w:r>
        <w:t>思维活跃，富有创意；具备敏锐的市场洞察力；热爱挑战，能够承受工作压力；善于数据分析，用数据驱动决策。</w:t>
      </w:r>
    </w:p>
    <w:p w14:paraId="0934F2BA">
      <w:r>
        <w:br w:type="page"/>
      </w:r>
    </w:p>
    <w:p w14:paraId="0162240A">
      <w:pPr>
        <w:jc w:val="center"/>
      </w:pPr>
      <w:r>
        <w:rPr>
          <w:b/>
          <w:sz w:val="32"/>
        </w:rPr>
        <w:t>盘凤兰</w:t>
      </w:r>
    </w:p>
    <w:p w14:paraId="2BECEA96">
      <w:pPr>
        <w:jc w:val="center"/>
      </w:pPr>
      <w:r>
        <w:rPr>
          <w:sz w:val="2"/>
        </w:rPr>
        <w:t>____________________________________________________________</w:t>
      </w:r>
    </w:p>
    <w:p w14:paraId="7CB1C7DF">
      <w:r>
        <w:t>求职意向：产品经理 | 青岛 | 11738/月 | 一个月内到岗</w:t>
      </w:r>
    </w:p>
    <w:p w14:paraId="5446B74D">
      <w:r>
        <w:t>基本信息：30岁 | 女 | 青岛 | 8年经验</w:t>
      </w:r>
    </w:p>
    <w:p w14:paraId="66C090A2">
      <w:r>
        <w:t>联系方式：18739586467 | minwu@example.org</w:t>
      </w:r>
    </w:p>
    <w:p w14:paraId="560C5125">
      <w:pPr>
        <w:pStyle w:val="4"/>
      </w:pPr>
      <w:r>
        <w:t>职业经历</w:t>
      </w:r>
    </w:p>
    <w:p w14:paraId="781EA8AC">
      <w:r>
        <w:rPr>
          <w:b/>
        </w:rPr>
        <w:t>鼎盛科技有限公司 | 产品助理 | 2020-10 ~ 2022-08</w:t>
      </w:r>
    </w:p>
    <w:p w14:paraId="227F7050">
      <w:pPr>
        <w:pStyle w:val="16"/>
      </w:pPr>
      <w:r>
        <w:t>组织用户访谈，挖掘潜在需求。 跟踪产品数据，根据反馈持续优化迭代。</w:t>
      </w:r>
    </w:p>
    <w:p w14:paraId="0E553967">
      <w:r>
        <w:rPr>
          <w:b/>
        </w:rPr>
        <w:t>领航金融科技有限公司 | 产品经理 | 2022-12 ~ 2025-04</w:t>
      </w:r>
    </w:p>
    <w:p w14:paraId="08D7D216">
      <w:pPr>
        <w:pStyle w:val="16"/>
      </w:pPr>
      <w:r>
        <w:t>输出PRD文档，协调开发、测试、运营团队推进产品落地。 跟踪产品数据，根据反馈持续优化迭代。 组织用户访谈，挖掘潜在需求。</w:t>
      </w:r>
    </w:p>
    <w:p w14:paraId="2B258557">
      <w:r>
        <w:rPr>
          <w:b/>
        </w:rPr>
        <w:t>华讯互联网有限公司 | 高级产品经理 | 2025-09 ~ 2026-09</w:t>
      </w:r>
    </w:p>
    <w:p w14:paraId="7F84A7A1">
      <w:pPr>
        <w:pStyle w:val="16"/>
      </w:pPr>
      <w:r>
        <w:t>跟踪产品数据，根据反馈持续优化迭代。</w:t>
      </w:r>
    </w:p>
    <w:p w14:paraId="27516833">
      <w:pPr>
        <w:pStyle w:val="4"/>
      </w:pPr>
      <w:r>
        <w:t>学历信息</w:t>
      </w:r>
    </w:p>
    <w:p w14:paraId="4C89FA63">
      <w:r>
        <w:t>中山大学 | 工业设计 | 本科 | 2014-09 ~ 2018-06</w:t>
      </w:r>
    </w:p>
    <w:p w14:paraId="19403D5F">
      <w:r>
        <w:t>专业成绩：3.55/4（专业前30%）</w:t>
      </w:r>
    </w:p>
    <w:p w14:paraId="6459E772">
      <w:r>
        <w:t>主修课程：市场营销学、运营管理、组织行为学、管理学原理、战略管理、财务管理</w:t>
      </w:r>
    </w:p>
    <w:p w14:paraId="4B9C13C7">
      <w:pPr>
        <w:pStyle w:val="4"/>
      </w:pPr>
      <w:r>
        <w:t>技能证书</w:t>
      </w:r>
    </w:p>
    <w:p w14:paraId="33A1643C">
      <w:r>
        <w:t>语言能力：韩语TOPIK4，基础交流能力。</w:t>
      </w:r>
    </w:p>
    <w:p w14:paraId="3211246C">
      <w:r>
        <w:t>计算机能力：掌握Photoshop基本操作</w:t>
      </w:r>
    </w:p>
    <w:p w14:paraId="5C6382E2">
      <w:r>
        <w:t>专业能力：项目管理、需求分析</w:t>
      </w:r>
    </w:p>
    <w:p w14:paraId="001B8119">
      <w:pPr>
        <w:pStyle w:val="4"/>
      </w:pPr>
      <w:r>
        <w:t>证书与荣誉</w:t>
      </w:r>
    </w:p>
    <w:p w14:paraId="4A3953C2">
      <w:pPr>
        <w:pStyle w:val="16"/>
      </w:pPr>
      <w:r>
        <w:t>PMP项目管理认证。</w:t>
      </w:r>
    </w:p>
    <w:p w14:paraId="7996509A">
      <w:pPr>
        <w:pStyle w:val="4"/>
      </w:pPr>
      <w:r>
        <w:t>自我评价</w:t>
      </w:r>
    </w:p>
    <w:p w14:paraId="28310069">
      <w:r>
        <w:t>善于洞察用户需求，逻辑分析能力强；能够快速理解业务场景；有责任心，注重细节，追求产品极致。</w:t>
      </w:r>
    </w:p>
    <w:p w14:paraId="6B51C00B">
      <w:r>
        <w:br w:type="page"/>
      </w:r>
    </w:p>
    <w:p w14:paraId="36C5D567">
      <w:pPr>
        <w:jc w:val="center"/>
      </w:pPr>
      <w:r>
        <w:rPr>
          <w:b/>
          <w:color w:val="003366"/>
          <w:sz w:val="32"/>
        </w:rPr>
        <w:t>张杰</w:t>
      </w:r>
    </w:p>
    <w:p w14:paraId="04E3A07B">
      <w:r>
        <w:t>求职意向：软件工程师 | 南京 | 15075/月 | 一周内到岗</w:t>
      </w:r>
    </w:p>
    <w:p w14:paraId="5AA6F958">
      <w:r>
        <w:t>基本信息：33岁 | 女 | 南京 | 11年经验</w:t>
      </w:r>
    </w:p>
    <w:p w14:paraId="5A81AF7D">
      <w:r>
        <w:t>联系方式：13263067900 | hlai@example.org</w:t>
      </w:r>
    </w:p>
    <w:p w14:paraId="38FB1D23">
      <w:pPr>
        <w:pStyle w:val="4"/>
      </w:pPr>
      <w:r>
        <w:t>技能特长</w:t>
      </w:r>
    </w:p>
    <w:p w14:paraId="05310B16">
      <w:r>
        <w:t>语言能力：韩语TOPIK4，基础交流能力。</w:t>
      </w:r>
    </w:p>
    <w:p w14:paraId="57E98D6C">
      <w:r>
        <w:t>计算机能力：掌握Photoshop基本操作</w:t>
      </w:r>
    </w:p>
    <w:p w14:paraId="7CC3F070">
      <w:r>
        <w:t>专业能力：React、Python、Spring、Git</w:t>
      </w:r>
    </w:p>
    <w:p w14:paraId="54035385">
      <w:pPr>
        <w:pStyle w:val="4"/>
      </w:pPr>
      <w:r>
        <w:t>资质认证</w:t>
      </w:r>
    </w:p>
    <w:p w14:paraId="64B1B864">
      <w:pPr>
        <w:pStyle w:val="16"/>
      </w:pPr>
      <w:r>
        <w:t>全国计算机等级考试二级（Office高级应用）。</w:t>
      </w:r>
    </w:p>
    <w:p w14:paraId="5616F7AB">
      <w:pPr>
        <w:pStyle w:val="16"/>
      </w:pPr>
      <w:r>
        <w:t>全国计算机等级考试三级（数据库技术）。</w:t>
      </w:r>
    </w:p>
    <w:p w14:paraId="5A003392">
      <w:pPr>
        <w:pStyle w:val="4"/>
      </w:pPr>
      <w:r>
        <w:t>学历信息</w:t>
      </w:r>
    </w:p>
    <w:p w14:paraId="5F0CFAD7">
      <w:r>
        <w:t>北京师范大学 | 信息管理与信息系统 | 本科 | 2011-09 ~ 2015-06</w:t>
      </w:r>
    </w:p>
    <w:p w14:paraId="5FB3B61D">
      <w:r>
        <w:t>专业成绩：3.63/4</w:t>
      </w:r>
    </w:p>
    <w:p w14:paraId="7D6AC2FE">
      <w:r>
        <w:t>主修课程：战略管理、财务管理、市场营销学、组织行为学、管理学原理、运营管理</w:t>
      </w:r>
    </w:p>
    <w:p w14:paraId="0535D9FD">
      <w:pPr>
        <w:pStyle w:val="4"/>
      </w:pPr>
      <w:r>
        <w:t>实习经历</w:t>
      </w:r>
    </w:p>
    <w:p w14:paraId="663B6B20">
      <w:r>
        <w:rPr>
          <w:b/>
        </w:rPr>
        <w:t>全民简历互联网科技有限公司 | Python开发工程师 | 2020-06 ~ 2021-05</w:t>
      </w:r>
    </w:p>
    <w:p w14:paraId="0CA27628">
      <w:pPr>
        <w:pStyle w:val="16"/>
      </w:pPr>
      <w:r>
        <w:t>参与技术方案讨论，撰写技术文档。 编写高质量代码，进行单元测试和性能优化。</w:t>
      </w:r>
    </w:p>
    <w:p w14:paraId="50FDFB52">
      <w:r>
        <w:rPr>
          <w:b/>
        </w:rPr>
        <w:t>杭州科技科技有限公司 | 前端开发工程师 | 2021-05 ~ 2023-11</w:t>
      </w:r>
    </w:p>
    <w:p w14:paraId="342953DB">
      <w:pPr>
        <w:pStyle w:val="16"/>
      </w:pPr>
      <w:r>
        <w:t>协助团队完成项目迭代与上线。 参与需求分析，负责后端/前端模块设计与开发。 编写高质量代码，进行单元测试和性能优化。</w:t>
      </w:r>
    </w:p>
    <w:p w14:paraId="4538CE29">
      <w:r>
        <w:rPr>
          <w:b/>
        </w:rPr>
        <w:t>智云传媒有限公司 | Python开发工程师 | 2023-12 ~ 2026-01</w:t>
      </w:r>
    </w:p>
    <w:p w14:paraId="5906CB8B">
      <w:pPr>
        <w:pStyle w:val="16"/>
      </w:pPr>
      <w:r>
        <w:t>编写高质量代码，进行单元测试和性能优化。 参与需求分析，负责后端/前端模块设计与开发。 参与技术方案讨论，撰写技术文档。</w:t>
      </w:r>
    </w:p>
    <w:p w14:paraId="3FFABD32">
      <w:pPr>
        <w:pStyle w:val="4"/>
      </w:pPr>
      <w:r>
        <w:t>主要项目</w:t>
      </w:r>
    </w:p>
    <w:p w14:paraId="1621962C">
      <w:r>
        <w:rPr>
          <w:b/>
        </w:rPr>
        <w:t>智能客服系统（2020-02 ~ 2024-05）</w:t>
      </w:r>
    </w:p>
    <w:p w14:paraId="216F657B">
      <w:pPr>
        <w:pStyle w:val="16"/>
      </w:pPr>
      <w:r>
        <w:t>负责核心模块设计与开发，实现了高并发处理，提升了系统性能30%。</w:t>
      </w:r>
    </w:p>
    <w:p w14:paraId="28E97AF2">
      <w:pPr>
        <w:pStyle w:val="4"/>
      </w:pPr>
      <w:r>
        <w:t>关于我</w:t>
      </w:r>
    </w:p>
    <w:p w14:paraId="76F1813A">
      <w:r>
        <w:t>逻辑思维清晰，代码规范；热爱技术，乐于钻研；具备良好的问题分析和解决能力；有较强的学习能力和团队协作精神。</w:t>
      </w:r>
    </w:p>
    <w:p w14:paraId="6F1458A5">
      <w:r>
        <w:br w:type="page"/>
      </w:r>
    </w:p>
    <w:p w14:paraId="25957F93">
      <w:pPr>
        <w:jc w:val="center"/>
      </w:pPr>
      <w:r>
        <w:rPr>
          <w:b/>
          <w:sz w:val="32"/>
        </w:rPr>
        <w:t>邢波</w:t>
      </w:r>
    </w:p>
    <w:p w14:paraId="09845DA7">
      <w:r>
        <w:t>求职意向：行政专员 | 武汉 | 8481/月 | 两周内到岗</w:t>
      </w:r>
    </w:p>
    <w:p w14:paraId="7CEF3D87">
      <w:r>
        <w:t>基本信息：30岁 | 男 | 武汉 | 6年经验</w:t>
      </w:r>
    </w:p>
    <w:p w14:paraId="3E2DC905">
      <w:r>
        <w:t>联系方式：13165553167 | yangdu@example.com</w:t>
      </w:r>
    </w:p>
    <w:p w14:paraId="3BD9734B">
      <w:pPr>
        <w:pStyle w:val="4"/>
      </w:pPr>
      <w:r>
        <w:t>学习背景</w:t>
      </w:r>
    </w:p>
    <w:p w14:paraId="78076B9B">
      <w:r>
        <w:t>四川大学 | 行政管理 | 硕士 | 2017-09 ~ 2020-06</w:t>
      </w:r>
    </w:p>
    <w:p w14:paraId="13799CE4">
      <w:r>
        <w:t>专业成绩：3.65/4（专业前15%）</w:t>
      </w:r>
    </w:p>
    <w:p w14:paraId="678E4E4C">
      <w:r>
        <w:t>主修课程：组织行为学、公文写作、人力资源管理、行政管理学、公共政策分析、公共关系学</w:t>
      </w:r>
    </w:p>
    <w:p w14:paraId="58D61139">
      <w:pPr>
        <w:pStyle w:val="4"/>
      </w:pPr>
      <w:r>
        <w:t>工作经验</w:t>
      </w:r>
    </w:p>
    <w:p w14:paraId="491E0D03">
      <w:r>
        <w:rPr>
          <w:b/>
        </w:rPr>
        <w:t>杭州制造科技有限公司 | 行政专员 | 2020-01 ~ 2024-02</w:t>
      </w:r>
    </w:p>
    <w:p w14:paraId="227B8C73">
      <w:pPr>
        <w:pStyle w:val="16"/>
      </w:pPr>
      <w:r>
        <w:t>负责公司日常行政事务管理，包括办公环境维护、办公用品采购与发放。 参与制定行政管理制度，优化流程，提高工作效率。</w:t>
      </w:r>
    </w:p>
    <w:p w14:paraId="48601BFA">
      <w:r>
        <w:rPr>
          <w:b/>
        </w:rPr>
        <w:t>博雅传媒有限公司 | 行政专员 | 2024-11 ~ 2026-05</w:t>
      </w:r>
    </w:p>
    <w:p w14:paraId="31537987">
      <w:pPr>
        <w:pStyle w:val="16"/>
      </w:pPr>
      <w:r>
        <w:t>参与制定行政管理制度，优化流程，提高工作效率。</w:t>
      </w:r>
    </w:p>
    <w:p w14:paraId="0EBAB6D9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BD0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791B7D7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0A95CA1E">
            <w:r>
              <w:t>掌握Photoshop基本操作</w:t>
            </w:r>
          </w:p>
        </w:tc>
      </w:tr>
      <w:tr w14:paraId="79DF5946">
        <w:tc>
          <w:tcPr>
            <w:tcW w:w="4320" w:type="dxa"/>
            <w:shd w:val="clear" w:color="auto" w:fill="E7E6E6"/>
          </w:tcPr>
          <w:p w14:paraId="14C62CD4">
            <w:r>
              <w:t>档案管理</w:t>
            </w:r>
          </w:p>
        </w:tc>
        <w:tc>
          <w:tcPr>
            <w:tcW w:w="4320" w:type="dxa"/>
            <w:shd w:val="clear" w:color="auto" w:fill="E7E6E6"/>
          </w:tcPr>
          <w:p w14:paraId="25D6380D">
            <w:r>
              <w:t>公文写作</w:t>
            </w:r>
          </w:p>
        </w:tc>
      </w:tr>
    </w:tbl>
    <w:p w14:paraId="10F38B62"/>
    <w:p w14:paraId="195881E5">
      <w:pPr>
        <w:pStyle w:val="4"/>
      </w:pPr>
      <w:r>
        <w:t>证书与荣誉</w:t>
      </w:r>
    </w:p>
    <w:p w14:paraId="6E8A1BC5">
      <w:pPr>
        <w:pStyle w:val="16"/>
      </w:pPr>
      <w:r>
        <w:t>大学英语六级（CET-6），优秀的听说读写能力。</w:t>
      </w:r>
    </w:p>
    <w:p w14:paraId="63BEA18D">
      <w:pPr>
        <w:pStyle w:val="16"/>
      </w:pPr>
      <w:r>
        <w:t>大学英语四级（CET-4），良好的读写能力。</w:t>
      </w:r>
    </w:p>
    <w:p w14:paraId="19112FDD">
      <w:pPr>
        <w:pStyle w:val="16"/>
      </w:pPr>
      <w:r>
        <w:t>全国计算机等级考试二级（Office高级应用）。</w:t>
      </w:r>
    </w:p>
    <w:p w14:paraId="56B5F2CA">
      <w:pPr>
        <w:pStyle w:val="4"/>
      </w:pPr>
      <w:r>
        <w:t>自我陈述</w:t>
      </w:r>
    </w:p>
    <w:p w14:paraId="244EA0E3">
      <w:r>
        <w:t>工作细致认真，有良好的条理性；善于沟通协调，能够高效处理多项任务；责任心强，有较强的服务意识和团队合作精神。</w:t>
      </w:r>
    </w:p>
    <w:p w14:paraId="305115FB">
      <w:r>
        <w:br w:type="page"/>
      </w:r>
    </w:p>
    <w:p w14:paraId="1B51F43E">
      <w:pPr>
        <w:jc w:val="center"/>
      </w:pPr>
      <w:r>
        <w:rPr>
          <w:b/>
          <w:sz w:val="32"/>
        </w:rPr>
        <w:t>刘琳</w:t>
      </w:r>
    </w:p>
    <w:p w14:paraId="7D210B3D">
      <w:r>
        <w:t>求职意向：运营专员 | 苏州 | 14747/月 | 两周内到岗</w:t>
      </w:r>
    </w:p>
    <w:p w14:paraId="0E393BE0">
      <w:r>
        <w:t>基本信息：34岁 | 女 | 苏州 | 12年经验</w:t>
      </w:r>
    </w:p>
    <w:p w14:paraId="75C9C410">
      <w:r>
        <w:t>联系方式：15549283584 | pengyong@example.org</w:t>
      </w:r>
    </w:p>
    <w:p w14:paraId="53495E52">
      <w:pPr>
        <w:pStyle w:val="4"/>
      </w:pPr>
      <w:r>
        <w:t>个人评价</w:t>
      </w:r>
    </w:p>
    <w:p w14:paraId="7742878F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9280A1E">
      <w:pPr>
        <w:pStyle w:val="4"/>
      </w:pPr>
      <w:r>
        <w:t>学历信息</w:t>
      </w:r>
    </w:p>
    <w:p w14:paraId="2B4508B2">
      <w:r>
        <w:t>山东大学 | 新闻传播 | 本科 | 2010-09 ~ 2014-06</w:t>
      </w:r>
    </w:p>
    <w:p w14:paraId="54257BED">
      <w:r>
        <w:t>专业成绩：3.02/4</w:t>
      </w:r>
    </w:p>
    <w:p w14:paraId="05D32FB2">
      <w:r>
        <w:t>主修课程：战略管理、组织行为学、财务管理、市场营销学、管理学原理、运营管理</w:t>
      </w:r>
    </w:p>
    <w:p w14:paraId="1FF391BF">
      <w:pPr>
        <w:pStyle w:val="4"/>
      </w:pPr>
      <w:r>
        <w:t>过往经历</w:t>
      </w:r>
    </w:p>
    <w:p w14:paraId="1A1570EA">
      <w:r>
        <w:rPr>
          <w:b/>
        </w:rPr>
        <w:t>深圳零售科技有限公司 | 内容运营 | 2025-08 ~ 2026-03</w:t>
      </w:r>
    </w:p>
    <w:p w14:paraId="54A0780C">
      <w:pPr>
        <w:pStyle w:val="16"/>
      </w:pPr>
      <w:r>
        <w:t>策划并执行线上活动，促进用户增长和转化。 处理用户反馈，提升用户体验。</w:t>
      </w:r>
    </w:p>
    <w:p w14:paraId="63675B25">
      <w:pPr>
        <w:pStyle w:val="4"/>
      </w:pPr>
      <w:r>
        <w:t>核心技能</w:t>
      </w:r>
    </w:p>
    <w:p w14:paraId="0AA0C51A">
      <w:r>
        <w:t>语言能力：韩语TOPIK4，基础交流能力。</w:t>
      </w:r>
    </w:p>
    <w:p w14:paraId="1061C9B0">
      <w:r>
        <w:t>计算机能力：掌握Photoshop基本操作</w:t>
      </w:r>
    </w:p>
    <w:p w14:paraId="644947D9">
      <w:r>
        <w:t>专业能力：活动策划、PS/PR</w:t>
      </w:r>
    </w:p>
    <w:p w14:paraId="4140808A">
      <w:pPr>
        <w:pStyle w:val="4"/>
      </w:pPr>
      <w:r>
        <w:t>荣誉证书</w:t>
      </w:r>
    </w:p>
    <w:p w14:paraId="0C6F3C2F">
      <w:pPr>
        <w:pStyle w:val="16"/>
      </w:pPr>
      <w:r>
        <w:t>大学英语四级（CET-4），良好的读写能力。</w:t>
      </w:r>
    </w:p>
    <w:p w14:paraId="4A3C1323">
      <w:pPr>
        <w:pStyle w:val="16"/>
      </w:pPr>
      <w:r>
        <w:t>全国计算机等级考试二级（Office高级应用）。</w:t>
      </w:r>
    </w:p>
    <w:p w14:paraId="3ED946F9">
      <w:pPr>
        <w:pStyle w:val="16"/>
      </w:pPr>
      <w:r>
        <w:t>大学英语六级（CET-6），优秀的听说读写能力。</w:t>
      </w:r>
    </w:p>
    <w:p w14:paraId="375D3B34">
      <w:r>
        <w:br w:type="page"/>
      </w:r>
    </w:p>
    <w:p w14:paraId="597E759F">
      <w:pPr>
        <w:jc w:val="center"/>
      </w:pPr>
      <w:r>
        <w:rPr>
          <w:b/>
          <w:sz w:val="32"/>
        </w:rPr>
        <w:t>韦瑜</w:t>
      </w:r>
    </w:p>
    <w:p w14:paraId="36E71589">
      <w:r>
        <w:t>求职意向：软件工程师 | 上海 | 15921/月 | 随时到岗</w:t>
      </w:r>
    </w:p>
    <w:p w14:paraId="76CD2C11">
      <w:r>
        <w:t>基本信息：26岁 | 男 | 上海 | 4年经验</w:t>
      </w:r>
    </w:p>
    <w:p w14:paraId="1DB1FA9B">
      <w:r>
        <w:t>联系方式：13721587784 | duanfang@example.com</w:t>
      </w:r>
    </w:p>
    <w:p w14:paraId="315DBEE6">
      <w:pPr>
        <w:pStyle w:val="4"/>
      </w:pPr>
      <w:r>
        <w:t>学习背景</w:t>
      </w:r>
    </w:p>
    <w:p w14:paraId="192BC8D6">
      <w:r>
        <w:t>西安交通大学 | 网络工程 | 本科 | 2018-09 ~ 2022-06</w:t>
      </w:r>
    </w:p>
    <w:p w14:paraId="32ACB4CC">
      <w:r>
        <w:t>专业成绩：3.92/4</w:t>
      </w:r>
    </w:p>
    <w:p w14:paraId="515A495F">
      <w:r>
        <w:t>主修课程：战略管理、管理学原理、市场营销学、财务管理、运营管理</w:t>
      </w:r>
    </w:p>
    <w:p w14:paraId="0DBB2E51">
      <w:pPr>
        <w:pStyle w:val="4"/>
      </w:pPr>
      <w:r>
        <w:t>过往经历</w:t>
      </w:r>
    </w:p>
    <w:p w14:paraId="6CEEA366">
      <w:r>
        <w:rPr>
          <w:b/>
        </w:rPr>
        <w:t>1. 智云教育有限公司 | 前端开发工程师 | 2022-03 ~ 2026-05</w:t>
      </w:r>
    </w:p>
    <w:p w14:paraId="63CF0404">
      <w:pPr>
        <w:pStyle w:val="16"/>
      </w:pPr>
      <w:r>
        <w:t>编写高质量代码，进行单元测试和性能优化。 协助团队完成项目迭代与上线。</w:t>
      </w:r>
    </w:p>
    <w:p w14:paraId="3D993D8F">
      <w:pPr>
        <w:pStyle w:val="4"/>
      </w:pPr>
      <w:r>
        <w:t>技能特长</w:t>
      </w:r>
    </w:p>
    <w:p w14:paraId="356F508C">
      <w:r>
        <w:t>语言能力：日语N2，可进行日常对话。</w:t>
      </w:r>
    </w:p>
    <w:p w14:paraId="22A0A17B">
      <w:r>
        <w:t>计算机能力：掌握Photoshop基本操作</w:t>
      </w:r>
    </w:p>
    <w:p w14:paraId="7BDD9482">
      <w:r>
        <w:t>专业能力：React、MySQL</w:t>
      </w:r>
    </w:p>
    <w:p w14:paraId="4FCD40FF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6A4B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C11FEB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5E58420E">
      <w:pPr>
        <w:pStyle w:val="4"/>
      </w:pPr>
      <w:r>
        <w:t>关于我</w:t>
      </w:r>
    </w:p>
    <w:p w14:paraId="7F3963E8">
      <w:r>
        <w:t>逻辑思维清晰，代码规范；热爱技术，乐于钻研；具备良好的问题分析和解决能力；有较强的学习能力和团队协作精神。</w:t>
      </w:r>
    </w:p>
    <w:p w14:paraId="75A4921A">
      <w:r>
        <w:br w:type="page"/>
      </w:r>
    </w:p>
    <w:p w14:paraId="59639540">
      <w:pPr>
        <w:jc w:val="center"/>
      </w:pPr>
      <w:r>
        <w:rPr>
          <w:b/>
          <w:sz w:val="32"/>
        </w:rPr>
        <w:t>龙玉华</w:t>
      </w:r>
    </w:p>
    <w:p w14:paraId="7A28D036">
      <w:r>
        <w:t>求职意向：市场专员 | 广州 | 19775/月 | 两周内到岗</w:t>
      </w:r>
    </w:p>
    <w:p w14:paraId="38D4101A">
      <w:r>
        <w:t>基本信息：27岁 | 女 | 广州 | 5年经验</w:t>
      </w:r>
    </w:p>
    <w:p w14:paraId="30F848F7">
      <w:r>
        <w:t>联系方式：14781689771 | zouxia@example.net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D84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67770ED">
            <w:pPr>
              <w:pStyle w:val="4"/>
            </w:pPr>
            <w:r>
              <w:t>教育经历</w:t>
            </w:r>
          </w:p>
          <w:p w14:paraId="2E25DC54">
            <w:r>
              <w:t>清华大学 | 广告学 | 本科 | 2017-09 ~ 2021-06</w:t>
            </w:r>
          </w:p>
          <w:p w14:paraId="3EE5164A">
            <w:r>
              <w:t>专业成绩：3.25/4</w:t>
            </w:r>
          </w:p>
          <w:p w14:paraId="41D78FB7">
            <w:r>
              <w:t>主修课程：运营管理、财务管理、市场营销学、管理学原理、组织行为学</w:t>
            </w:r>
          </w:p>
        </w:tc>
      </w:tr>
    </w:tbl>
    <w:p w14:paraId="23B50DD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F3C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889717">
            <w:pPr>
              <w:pStyle w:val="4"/>
            </w:pPr>
            <w:r>
              <w:t>实习经历</w:t>
            </w:r>
          </w:p>
          <w:p w14:paraId="3915151A">
            <w:r>
              <w:rPr>
                <w:b/>
              </w:rPr>
              <w:t>华讯零售科技有限公司 | 品牌专员 | 2022-04 ~ 2026-01</w:t>
            </w:r>
          </w:p>
          <w:p w14:paraId="603F3942">
            <w:pPr>
              <w:pStyle w:val="16"/>
            </w:pPr>
            <w:r>
              <w:t>策划并执行线上线下营销活动，提升品牌知名度。 协助制定营销策略，跟踪推广效果并优化。</w:t>
            </w:r>
          </w:p>
        </w:tc>
      </w:tr>
    </w:tbl>
    <w:p w14:paraId="1EB69D8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DDF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5B7047E">
            <w:pPr>
              <w:pStyle w:val="4"/>
            </w:pPr>
            <w:r>
              <w:t>专业技能</w:t>
            </w:r>
          </w:p>
          <w:p w14:paraId="54C411A0">
            <w:r>
              <w:t>语言能力：英语CET-4，具备基本读写能力。</w:t>
            </w:r>
          </w:p>
          <w:p w14:paraId="35E14FBB">
            <w:r>
              <w:t>计算机能力：精通Excel数据处理</w:t>
            </w:r>
          </w:p>
          <w:p w14:paraId="3D3B51A6">
            <w:r>
              <w:t>专业能力：文案写作、市场调研</w:t>
            </w:r>
          </w:p>
        </w:tc>
      </w:tr>
    </w:tbl>
    <w:p w14:paraId="6176AC1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AFF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E45D65">
            <w:pPr>
              <w:pStyle w:val="4"/>
            </w:pPr>
            <w:r>
              <w:t>获奖情况</w:t>
            </w:r>
          </w:p>
          <w:p w14:paraId="34103CA9">
            <w:pPr>
              <w:pStyle w:val="16"/>
            </w:pPr>
            <w:r>
              <w:t>大学英语六级（CET-6），优秀的听说读写能力。</w:t>
            </w:r>
          </w:p>
          <w:p w14:paraId="628A6142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15415F7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FDF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AA2F5D">
            <w:pPr>
              <w:pStyle w:val="4"/>
            </w:pPr>
            <w:r>
              <w:t>自我评价</w:t>
            </w:r>
          </w:p>
          <w:p w14:paraId="0289E4D0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7AC70AC1"/>
    <w:p w14:paraId="3E6FFD7E">
      <w:r>
        <w:br w:type="page"/>
      </w:r>
    </w:p>
    <w:p w14:paraId="4B0D03EC">
      <w:pPr>
        <w:jc w:val="center"/>
      </w:pPr>
      <w:r>
        <w:rPr>
          <w:b/>
          <w:sz w:val="32"/>
        </w:rPr>
        <w:t>郑雪梅</w:t>
      </w:r>
    </w:p>
    <w:p w14:paraId="4B4917E6">
      <w:r>
        <w:t>求职意向：市场专员 | 青岛 | 12442/月 | 一周内到岗</w:t>
      </w:r>
    </w:p>
    <w:p w14:paraId="6FE2E0C3">
      <w:r>
        <w:t>基本信息：27岁 | 男 | 青岛 | 7年经验</w:t>
      </w:r>
    </w:p>
    <w:p w14:paraId="0F6F2A90">
      <w:r>
        <w:t>联系方式：13722023654 | jun48@example.com</w:t>
      </w:r>
    </w:p>
    <w:p w14:paraId="3C26E09E">
      <w:pPr>
        <w:pStyle w:val="4"/>
      </w:pPr>
      <w:r>
        <w:t>自我评价</w:t>
      </w:r>
    </w:p>
    <w:p w14:paraId="2170BE11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4CD77385">
      <w:pPr>
        <w:pStyle w:val="4"/>
      </w:pPr>
      <w:r>
        <w:t>教育状况</w:t>
      </w:r>
    </w:p>
    <w:p w14:paraId="33DEA8BA">
      <w:r>
        <w:t>上海工商职业技术学院 | 新闻传播 | 专科 | 2016-09 ~ 2019-06</w:t>
      </w:r>
    </w:p>
    <w:p w14:paraId="7A121ED7">
      <w:r>
        <w:t>专业成绩：3.95/4（专业前15%）</w:t>
      </w:r>
    </w:p>
    <w:p w14:paraId="2DA6EF07">
      <w:r>
        <w:t>主修课程：战略管理、财务管理、运营管理、市场营销学、管理学原理、组织行为学</w:t>
      </w:r>
    </w:p>
    <w:p w14:paraId="21F0387C">
      <w:pPr>
        <w:pStyle w:val="4"/>
      </w:pPr>
      <w:r>
        <w:t>工作经验</w:t>
      </w:r>
    </w:p>
    <w:p w14:paraId="0873BFE0">
      <w:r>
        <w:rPr>
          <w:b/>
        </w:rPr>
        <w:t>新锐咨询科技有限公司 | 市场专员 | 2024-11 ~ 2026-09</w:t>
      </w:r>
    </w:p>
    <w:p w14:paraId="0D22BD39">
      <w:pPr>
        <w:pStyle w:val="16"/>
      </w:pPr>
      <w:r>
        <w:t>与媒体、渠道保持良好合作，拓展市场资源。</w:t>
      </w:r>
    </w:p>
    <w:p w14:paraId="796CF739">
      <w:pPr>
        <w:pStyle w:val="4"/>
      </w:pPr>
      <w:r>
        <w:t>核心技能</w:t>
      </w:r>
    </w:p>
    <w:p w14:paraId="142B7E61">
      <w:r>
        <w:t>语言能力：英语专八，流利商务沟通。</w:t>
      </w:r>
    </w:p>
    <w:p w14:paraId="74F3DE84">
      <w:r>
        <w:t>计算机能力：掌握Photoshop基本操作</w:t>
      </w:r>
    </w:p>
    <w:p w14:paraId="72EE0A7A">
      <w:r>
        <w:t>专业能力：数据分析、活动策划、社交媒体运营、市场调研</w:t>
      </w:r>
    </w:p>
    <w:p w14:paraId="639E3E25">
      <w:pPr>
        <w:pStyle w:val="4"/>
      </w:pPr>
      <w:r>
        <w:t>资质认证</w:t>
      </w:r>
    </w:p>
    <w:p w14:paraId="17C342C7">
      <w:pPr>
        <w:pStyle w:val="16"/>
      </w:pPr>
      <w:r>
        <w:t>大学英语四级（CET-4），良好的读写能力。</w:t>
      </w:r>
    </w:p>
    <w:p w14:paraId="3E84B81B">
      <w:pPr>
        <w:pStyle w:val="16"/>
      </w:pPr>
      <w:r>
        <w:t>大学英语六级（CET-6），优秀的听说读写能力。</w:t>
      </w:r>
    </w:p>
    <w:p w14:paraId="48B1CEDD">
      <w:pPr>
        <w:pStyle w:val="16"/>
      </w:pPr>
      <w:r>
        <w:t>全国计算机等级考试二级（Office高级应用）。</w:t>
      </w:r>
    </w:p>
    <w:p w14:paraId="2342FEBF">
      <w:r>
        <w:br w:type="page"/>
      </w:r>
    </w:p>
    <w:p w14:paraId="61D8BB2B">
      <w:pPr>
        <w:jc w:val="center"/>
      </w:pPr>
      <w:r>
        <w:rPr>
          <w:b/>
          <w:sz w:val="32"/>
        </w:rPr>
        <w:t>芦玉梅</w:t>
      </w:r>
    </w:p>
    <w:p w14:paraId="1AC504AE">
      <w:r>
        <w:t>求职意向：市场专员 | 苏州 | 14486/月 | 一个月内到岗</w:t>
      </w:r>
    </w:p>
    <w:p w14:paraId="20920A92">
      <w:r>
        <w:t>基本信息：32岁 | 男 | 苏州 | 12年经验</w:t>
      </w:r>
    </w:p>
    <w:p w14:paraId="6D912270">
      <w:r>
        <w:t>联系方式：14785955923 | na80@example.net</w:t>
      </w:r>
    </w:p>
    <w:p w14:paraId="233B25E4">
      <w:pPr>
        <w:pStyle w:val="4"/>
      </w:pPr>
      <w:r>
        <w:t>自我陈述</w:t>
      </w:r>
    </w:p>
    <w:p w14:paraId="77CB49CC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3DFC7731">
      <w:pPr>
        <w:pStyle w:val="4"/>
      </w:pPr>
      <w:r>
        <w:t>教育背景</w:t>
      </w:r>
    </w:p>
    <w:p w14:paraId="0CBE346E">
      <w:r>
        <w:t>广州番禺职业技术学院 | 市场营销 | 专科 | 2011-09 ~ 2014-06</w:t>
      </w:r>
    </w:p>
    <w:p w14:paraId="16A81595">
      <w:r>
        <w:t>专业成绩：3.47/4</w:t>
      </w:r>
    </w:p>
    <w:p w14:paraId="3197BEB4">
      <w:r>
        <w:t>主修课程：销售管理、市场调研、市场营销学、广告学、品牌管理</w:t>
      </w:r>
    </w:p>
    <w:p w14:paraId="10C91F8E">
      <w:pPr>
        <w:pStyle w:val="4"/>
      </w:pPr>
      <w:r>
        <w:t>工作经历</w:t>
      </w:r>
    </w:p>
    <w:p w14:paraId="1FC761EB">
      <w:r>
        <w:rPr>
          <w:b/>
        </w:rPr>
        <w:t>智云零售有限公司 | 品牌专员 | 2023-03 ~ 2026-01</w:t>
      </w:r>
    </w:p>
    <w:p w14:paraId="74A28DE4">
      <w:pPr>
        <w:pStyle w:val="16"/>
      </w:pPr>
      <w:r>
        <w:t>与媒体、渠道保持良好合作，拓展市场资源。 协助制定营销策略，跟踪推广效果并优化。 负责市场调研，收集竞品信息，撰写分析报告。</w:t>
      </w:r>
    </w:p>
    <w:p w14:paraId="03D34BD2">
      <w:pPr>
        <w:pStyle w:val="4"/>
      </w:pPr>
      <w:r>
        <w:t>核心技能</w:t>
      </w:r>
    </w:p>
    <w:p w14:paraId="4A0472E8">
      <w:r>
        <w:t>语言能力：英语专八，流利商务沟通。</w:t>
      </w:r>
    </w:p>
    <w:p w14:paraId="5A32D227">
      <w:r>
        <w:t>计算机能力：熟练使用Office办公软件</w:t>
      </w:r>
    </w:p>
    <w:p w14:paraId="3EB0C916">
      <w:r>
        <w:t>专业能力：数据分析、文案写作、市场调研、活动策划</w:t>
      </w:r>
    </w:p>
    <w:p w14:paraId="47B2256B">
      <w:pPr>
        <w:pStyle w:val="4"/>
      </w:pPr>
      <w:r>
        <w:t>荣誉证书</w:t>
      </w:r>
    </w:p>
    <w:p w14:paraId="5890B21A">
      <w:pPr>
        <w:pStyle w:val="16"/>
      </w:pPr>
      <w:r>
        <w:t>全国计算机等级考试二级（Office高级应用）。</w:t>
      </w:r>
    </w:p>
    <w:p w14:paraId="33CA0844">
      <w:pPr>
        <w:pStyle w:val="16"/>
      </w:pPr>
      <w:r>
        <w:t>大学英语四级（CET-4），良好的读写能力。</w:t>
      </w:r>
    </w:p>
    <w:p w14:paraId="59C19670">
      <w:r>
        <w:br w:type="page"/>
      </w:r>
    </w:p>
    <w:p w14:paraId="5916CF78">
      <w:pPr>
        <w:jc w:val="center"/>
      </w:pPr>
      <w:r>
        <w:rPr>
          <w:b/>
          <w:sz w:val="32"/>
        </w:rPr>
        <w:t>郭博</w:t>
      </w:r>
    </w:p>
    <w:p w14:paraId="6D267857">
      <w:r>
        <w:t>求职意向：财务助理 | 北京 | 18595/月 | 一周内到岗</w:t>
      </w:r>
    </w:p>
    <w:p w14:paraId="2565CFCA">
      <w:r>
        <w:t>基本信息：27岁 | 男 | 北京 | 5年经验</w:t>
      </w:r>
    </w:p>
    <w:p w14:paraId="1BE51C78">
      <w:r>
        <w:t>联系方式：15631317731 | wyuan@example.org</w:t>
      </w:r>
    </w:p>
    <w:p w14:paraId="74CFF7D6">
      <w:pPr>
        <w:pStyle w:val="4"/>
      </w:pPr>
      <w:r>
        <w:t>教育经历</w:t>
      </w:r>
    </w:p>
    <w:p w14:paraId="0BAA33A6">
      <w:r>
        <w:t>南京大学 | 财务管理 | 本科 | 2017-09 ~ 2021-06</w:t>
      </w:r>
    </w:p>
    <w:p w14:paraId="2E821D3F">
      <w:r>
        <w:t>专业成绩：3.73/4</w:t>
      </w:r>
    </w:p>
    <w:p w14:paraId="0121F672">
      <w:r>
        <w:t>主修课程：运营管理、财务管理、战略管理、管理学原理、市场营销学、组织行为学</w:t>
      </w:r>
    </w:p>
    <w:p w14:paraId="7F9720F4">
      <w:pPr>
        <w:pStyle w:val="4"/>
      </w:pPr>
      <w:r>
        <w:t>工作经历</w:t>
      </w:r>
    </w:p>
    <w:p w14:paraId="713D7152">
      <w:r>
        <w:rPr>
          <w:b/>
        </w:rPr>
        <w:t>创想医疗有限公司 | 财务助理 | 2021-07 ~ 2022-12</w:t>
      </w:r>
    </w:p>
    <w:p w14:paraId="28F6C524">
      <w:pPr>
        <w:pStyle w:val="16"/>
      </w:pPr>
      <w:r>
        <w:t>负责日常报销审核、凭证编制及账务处理。 配合审计工作，提供所需财务资料。 管理发票、合同等财务档案，确保合规。</w:t>
      </w:r>
    </w:p>
    <w:p w14:paraId="3916EB02">
      <w:r>
        <w:rPr>
          <w:b/>
        </w:rPr>
        <w:t>领航制造有限公司 | 财务助理 | 2022-01 ~ 2023-10</w:t>
      </w:r>
    </w:p>
    <w:p w14:paraId="156429DD">
      <w:pPr>
        <w:pStyle w:val="16"/>
      </w:pPr>
      <w:r>
        <w:t>参与预算编制及成本控制分析。 管理发票、合同等财务档案，确保合规。</w:t>
      </w:r>
    </w:p>
    <w:p w14:paraId="710CDF27">
      <w:r>
        <w:rPr>
          <w:b/>
        </w:rPr>
        <w:t>新锐零售有限公司 | 财务助理 | 2023-11 ~ 2026-11</w:t>
      </w:r>
    </w:p>
    <w:p w14:paraId="213FADF0">
      <w:pPr>
        <w:pStyle w:val="16"/>
      </w:pPr>
      <w:r>
        <w:t>协助完成月度财务报表编制及税务申报。 参与预算编制及成本控制分析。 配合审计工作，提供所需财务资料。</w:t>
      </w:r>
    </w:p>
    <w:p w14:paraId="796D8AC7">
      <w:pPr>
        <w:pStyle w:val="4"/>
      </w:pPr>
      <w:r>
        <w:t>技能特长</w:t>
      </w:r>
    </w:p>
    <w:p w14:paraId="6729DE5E">
      <w:r>
        <w:t>语言能力：日语N2，可进行日常对话。</w:t>
      </w:r>
    </w:p>
    <w:p w14:paraId="3D952DD2">
      <w:r>
        <w:t>计算机能力：熟悉Python基础</w:t>
      </w:r>
    </w:p>
    <w:p w14:paraId="3328C313">
      <w:r>
        <w:t>专业能力：财务报表、Excel、用友</w:t>
      </w:r>
    </w:p>
    <w:p w14:paraId="3C5B5045">
      <w:pPr>
        <w:pStyle w:val="4"/>
      </w:pPr>
      <w:r>
        <w:t>资质认证</w:t>
      </w:r>
    </w:p>
    <w:p w14:paraId="24D53834">
      <w:pPr>
        <w:pStyle w:val="16"/>
      </w:pPr>
      <w:r>
        <w:t>会计从业资格证。</w:t>
      </w:r>
    </w:p>
    <w:p w14:paraId="2DA6C25B">
      <w:pPr>
        <w:pStyle w:val="16"/>
      </w:pPr>
      <w:r>
        <w:t>初级会计职称。</w:t>
      </w:r>
    </w:p>
    <w:p w14:paraId="342B08B4">
      <w:pPr>
        <w:pStyle w:val="4"/>
      </w:pPr>
      <w:r>
        <w:t>关于我</w:t>
      </w:r>
    </w:p>
    <w:p w14:paraId="09560DFB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19F9C6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5665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9FB814">
            <w:r>
              <w:rPr>
                <w:b/>
                <w:sz w:val="28"/>
              </w:rPr>
              <w:t>黄秀梅</w:t>
            </w:r>
          </w:p>
          <w:p w14:paraId="068F6C01">
            <w:r>
              <w:t>求职意向：市场专员 | 郑州 | 12526/月 | 一周内到岗</w:t>
            </w:r>
          </w:p>
          <w:p w14:paraId="033A0896">
            <w:r>
              <w:t>基本信息：29岁 | 男 | 郑州 | 9年经验</w:t>
            </w:r>
          </w:p>
          <w:p w14:paraId="205F169C">
            <w:r>
              <w:t>联系方式：14743441826 | nfan@example.net</w:t>
            </w:r>
          </w:p>
          <w:p w14:paraId="33FF70E3">
            <w:pPr>
              <w:pStyle w:val="4"/>
            </w:pPr>
            <w:r>
              <w:t>技能特长</w:t>
            </w:r>
          </w:p>
          <w:p w14:paraId="650E41DB">
            <w:r>
              <w:t>语言能力：英语专八，流利商务沟通。</w:t>
            </w:r>
          </w:p>
          <w:p w14:paraId="0B162F41">
            <w:r>
              <w:t>计算机能力：熟练使用Office办公软件</w:t>
            </w:r>
          </w:p>
          <w:p w14:paraId="66AC0C4C">
            <w:r>
              <w:t>专业能力：市场调研、社交媒体运营</w:t>
            </w:r>
          </w:p>
        </w:tc>
        <w:tc>
          <w:tcPr>
            <w:tcW w:w="4320" w:type="dxa"/>
          </w:tcPr>
          <w:p w14:paraId="0DFE1DBF"/>
          <w:p w14:paraId="123EAC92">
            <w:pPr>
              <w:pStyle w:val="4"/>
            </w:pPr>
            <w:r>
              <w:t>教育背景</w:t>
            </w:r>
          </w:p>
          <w:p w14:paraId="1FF1746D">
            <w:r>
              <w:t>上海工商职业技术学院 | 新闻传播 | 专科 | 2014-09 ~ 2017-06</w:t>
            </w:r>
          </w:p>
          <w:p w14:paraId="1E849C98">
            <w:r>
              <w:t>专业成绩：3.53/4（专业前30%）</w:t>
            </w:r>
          </w:p>
          <w:p w14:paraId="578303A2">
            <w:r>
              <w:t>主修课程：市场营销学、财务管理、管理学原理、战略管理、运营管理、组织行为学</w:t>
            </w:r>
          </w:p>
          <w:p w14:paraId="5AC29ED8">
            <w:pPr>
              <w:pStyle w:val="4"/>
            </w:pPr>
            <w:r>
              <w:t>工作经历</w:t>
            </w:r>
          </w:p>
          <w:p w14:paraId="68E1D796">
            <w:r>
              <w:rPr>
                <w:b/>
              </w:rPr>
              <w:t>恒通互联网科技有限公司 | 品牌专员 | 2022-10 ~ 2023-06</w:t>
            </w:r>
          </w:p>
          <w:p w14:paraId="06F7875C">
            <w:pPr>
              <w:pStyle w:val="16"/>
            </w:pPr>
            <w:r>
              <w:t>负责市场调研，收集竞品信息，撰写分析报告。 运营公司社交媒体账号（公众号、微博等），提高粉丝互动。 与媒体、渠道保持良好合作，拓展市场资源。</w:t>
            </w:r>
          </w:p>
          <w:p w14:paraId="2E4BF521">
            <w:r>
              <w:rPr>
                <w:b/>
              </w:rPr>
              <w:t>杭州科技科技有限公司 | 营销专员 | 2023-04 ~ 2026-10</w:t>
            </w:r>
          </w:p>
          <w:p w14:paraId="351F9676">
            <w:pPr>
              <w:pStyle w:val="16"/>
            </w:pPr>
            <w:r>
              <w:t>协助制定营销策略，跟踪推广效果并优化。</w:t>
            </w:r>
          </w:p>
          <w:p w14:paraId="34B8E032">
            <w:pPr>
              <w:pStyle w:val="4"/>
            </w:pPr>
            <w:r>
              <w:t>资格证书</w:t>
            </w:r>
          </w:p>
          <w:p w14:paraId="3C3DD463">
            <w:pPr>
              <w:pStyle w:val="16"/>
            </w:pPr>
            <w:r>
              <w:t>大学英语四级（CET-4），良好的读写能力。</w:t>
            </w:r>
          </w:p>
          <w:p w14:paraId="5475098E">
            <w:pPr>
              <w:pStyle w:val="4"/>
            </w:pPr>
            <w:r>
              <w:t>关于我</w:t>
            </w:r>
          </w:p>
          <w:p w14:paraId="099CE7DA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D6C3B2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4B40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6FD58A">
            <w:r>
              <w:rPr>
                <w:b/>
                <w:sz w:val="28"/>
              </w:rPr>
              <w:t>姚桂香</w:t>
            </w:r>
          </w:p>
          <w:p w14:paraId="5840B411">
            <w:r>
              <w:t>求职意向：产品经理 | 深圳 | 12033/月 | 一个月内到岗</w:t>
            </w:r>
          </w:p>
          <w:p w14:paraId="25EA2993">
            <w:r>
              <w:t>基本信息：29岁 | 女 | 深圳 | 7年经验</w:t>
            </w:r>
          </w:p>
          <w:p w14:paraId="4A17BA7F">
            <w:r>
              <w:t>联系方式：15883555915 | xiulanqian@example.com</w:t>
            </w:r>
          </w:p>
          <w:p w14:paraId="6AECE4F8">
            <w:pPr>
              <w:pStyle w:val="4"/>
            </w:pPr>
            <w:r>
              <w:t>专业技能</w:t>
            </w:r>
          </w:p>
          <w:p w14:paraId="4E5297DB">
            <w:r>
              <w:t>语言能力：英语CET-6，读写熟练，可日常交流。</w:t>
            </w:r>
          </w:p>
          <w:p w14:paraId="791AA4EE">
            <w:r>
              <w:t>计算机能力：具备网络基础</w:t>
            </w:r>
          </w:p>
          <w:p w14:paraId="2DC61871">
            <w:r>
              <w:t>专业能力：项目管理、数据分析</w:t>
            </w:r>
          </w:p>
        </w:tc>
        <w:tc>
          <w:tcPr>
            <w:tcW w:w="4320" w:type="dxa"/>
          </w:tcPr>
          <w:p w14:paraId="428855FC"/>
          <w:p w14:paraId="2A4E3F4C">
            <w:pPr>
              <w:pStyle w:val="4"/>
            </w:pPr>
            <w:r>
              <w:t>学习背景</w:t>
            </w:r>
          </w:p>
          <w:p w14:paraId="5453F8CD">
            <w:r>
              <w:t>吉林大学 | 计算机科学与技术 | 本科 | 2015-09 ~ 2019-06</w:t>
            </w:r>
          </w:p>
          <w:p w14:paraId="1E2207D6">
            <w:r>
              <w:t>专业成绩：3.58/4</w:t>
            </w:r>
          </w:p>
          <w:p w14:paraId="2C593676">
            <w:r>
              <w:t>主修课程：数据结构、计算机网络、编程基础、算法设计、数据库原理</w:t>
            </w:r>
          </w:p>
          <w:p w14:paraId="2E7E98A4">
            <w:pPr>
              <w:pStyle w:val="4"/>
            </w:pPr>
            <w:r>
              <w:t>实习经历</w:t>
            </w:r>
          </w:p>
          <w:p w14:paraId="70E44633">
            <w:r>
              <w:rPr>
                <w:b/>
              </w:rPr>
              <w:t>新锐互联网科技有限公司 | 产品经理 | 2023-08 ~ 2025-09</w:t>
            </w:r>
          </w:p>
          <w:p w14:paraId="60C56322">
            <w:pPr>
              <w:pStyle w:val="16"/>
            </w:pPr>
            <w:r>
              <w:t>负责产品需求调研、用户分析，完成产品规划与设计。</w:t>
            </w:r>
          </w:p>
          <w:p w14:paraId="4ADAF209">
            <w:r>
              <w:rPr>
                <w:b/>
              </w:rPr>
              <w:t>恒通咨询有限公司 | 产品助理 | 2025-09 ~ 2026-02</w:t>
            </w:r>
          </w:p>
          <w:p w14:paraId="06F60371">
            <w:pPr>
              <w:pStyle w:val="16"/>
            </w:pPr>
            <w:r>
              <w:t>跟踪产品数据，根据反馈持续优化迭代。 负责产品需求调研、用户分析，完成产品规划与设计。 组织用户访谈，挖掘潜在需求。</w:t>
            </w:r>
          </w:p>
          <w:p w14:paraId="0A4C2810">
            <w:pPr>
              <w:pStyle w:val="4"/>
            </w:pPr>
            <w:r>
              <w:t>资质认证</w:t>
            </w:r>
          </w:p>
          <w:p w14:paraId="22403396">
            <w:pPr>
              <w:pStyle w:val="16"/>
            </w:pPr>
            <w:r>
              <w:t>PMP项目管理认证。</w:t>
            </w:r>
          </w:p>
          <w:p w14:paraId="7A8057C5">
            <w:pPr>
              <w:pStyle w:val="4"/>
            </w:pPr>
            <w:r>
              <w:t>自我评价</w:t>
            </w:r>
          </w:p>
          <w:p w14:paraId="27B2F8EC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526CE54">
      <w:r>
        <w:br w:type="page"/>
      </w:r>
    </w:p>
    <w:p w14:paraId="178B2EB8">
      <w:pPr>
        <w:jc w:val="center"/>
      </w:pPr>
      <w:r>
        <w:rPr>
          <w:b/>
          <w:sz w:val="32"/>
        </w:rPr>
        <w:t>彭丽</w:t>
      </w:r>
    </w:p>
    <w:p w14:paraId="1ADBEB85">
      <w:r>
        <w:t>求职意向：人事专员 | 苏州 | 14158/月 | 随时到岗</w:t>
      </w:r>
    </w:p>
    <w:p w14:paraId="48442D45">
      <w:r>
        <w:t>基本信息：28岁 | 女 | 苏州 | 8年经验</w:t>
      </w:r>
    </w:p>
    <w:p w14:paraId="459BBE52">
      <w:r>
        <w:t>联系方式：15357523224 | lei52@example.net</w:t>
      </w:r>
    </w:p>
    <w:p w14:paraId="104D6E9C">
      <w:pPr>
        <w:pStyle w:val="4"/>
      </w:pPr>
      <w:r>
        <w:t>学历信息</w:t>
      </w:r>
    </w:p>
    <w:p w14:paraId="622CC799">
      <w:r>
        <w:t>深圳职业技术学院 | 心理学 | 专科 | 2015-09 ~ 2018-06</w:t>
      </w:r>
    </w:p>
    <w:p w14:paraId="688430BF">
      <w:r>
        <w:t>专业成绩：3.22/4</w:t>
      </w:r>
    </w:p>
    <w:p w14:paraId="677B28B6">
      <w:r>
        <w:t>主修课程：组织行为学、战略管理、市场营销学、运营管理、管理学原理</w:t>
      </w:r>
    </w:p>
    <w:p w14:paraId="561A2EA5">
      <w:pPr>
        <w:pStyle w:val="4"/>
      </w:pPr>
      <w:r>
        <w:t>过往经历</w:t>
      </w:r>
    </w:p>
    <w:p w14:paraId="2EB3122D">
      <w:r>
        <w:rPr>
          <w:b/>
        </w:rPr>
        <w:t>1. 上海零售有限公司 | 人事专员 | 2023-01 ~ 2026-05</w:t>
      </w:r>
    </w:p>
    <w:p w14:paraId="440C04CF">
      <w:pPr>
        <w:pStyle w:val="16"/>
      </w:pPr>
      <w:r>
        <w:t>处理员工关系，协助解决劳动争议，维护和谐劳动关系。</w:t>
      </w:r>
    </w:p>
    <w:p w14:paraId="7A0EE0DE">
      <w:pPr>
        <w:pStyle w:val="4"/>
      </w:pPr>
      <w:r>
        <w:t>技能证书</w:t>
      </w:r>
    </w:p>
    <w:p w14:paraId="10AF1B30">
      <w:r>
        <w:t>语言能力：日语N2，可进行日常对话。</w:t>
      </w:r>
    </w:p>
    <w:p w14:paraId="0146523E">
      <w:r>
        <w:t>计算机能力：精通Excel数据处理</w:t>
      </w:r>
    </w:p>
    <w:p w14:paraId="534D187B">
      <w:r>
        <w:t>专业能力：薪酬核算、招聘面试</w:t>
      </w:r>
    </w:p>
    <w:p w14:paraId="163A6BBA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A9F5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A6EFCD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7C3111FC">
      <w:pPr>
        <w:pStyle w:val="4"/>
      </w:pPr>
      <w:r>
        <w:t>关于我</w:t>
      </w:r>
    </w:p>
    <w:p w14:paraId="184D5A60">
      <w:r>
        <w:t>性格开朗，亲和力强，善于与各部门沟通协作；具备良好的组织协调能力和解决冲突能力；积极主动，乐于学习新知识。</w:t>
      </w:r>
    </w:p>
    <w:p w14:paraId="20AA1A83">
      <w:r>
        <w:br w:type="page"/>
      </w:r>
    </w:p>
    <w:p w14:paraId="7ABB1F1D">
      <w:pPr>
        <w:jc w:val="center"/>
      </w:pPr>
      <w:r>
        <w:rPr>
          <w:b/>
          <w:sz w:val="32"/>
        </w:rPr>
        <w:t>叶玉英</w:t>
      </w:r>
    </w:p>
    <w:p w14:paraId="73A5E93B">
      <w:r>
        <w:t>求职意向：设计师 | 广州 | 24649/月 | 一周内到岗</w:t>
      </w:r>
    </w:p>
    <w:p w14:paraId="6B055F94">
      <w:r>
        <w:t>基本信息：32岁 | 男 | 广州 | 10年经验</w:t>
      </w:r>
    </w:p>
    <w:p w14:paraId="2B1646F6">
      <w:r>
        <w:t>联系方式：18917092955 | qiangzhao@example.com</w:t>
      </w:r>
    </w:p>
    <w:p w14:paraId="4F9ECB8B">
      <w:pPr>
        <w:pStyle w:val="4"/>
      </w:pPr>
      <w:r>
        <w:t>教育状况</w:t>
      </w:r>
    </w:p>
    <w:p w14:paraId="317AC80A">
      <w:r>
        <w:t>天津大学 | 产品设计 | 本科 | 2012-09 ~ 2016-06</w:t>
      </w:r>
    </w:p>
    <w:p w14:paraId="1BABB0A4">
      <w:r>
        <w:t>专业成绩：3.29/4</w:t>
      </w:r>
    </w:p>
    <w:p w14:paraId="5B607E88">
      <w:r>
        <w:t>主修课程：财务管理、战略管理、管理学原理、组织行为学、运营管理、市场营销学</w:t>
      </w:r>
    </w:p>
    <w:p w14:paraId="184A43B7">
      <w:pPr>
        <w:pStyle w:val="4"/>
      </w:pPr>
      <w:r>
        <w:t>工作经历</w:t>
      </w:r>
    </w:p>
    <w:p w14:paraId="183F0682">
      <w:r>
        <w:rPr>
          <w:b/>
        </w:rPr>
        <w:t>1. 成都互联网科技有限公司 | UI设计师 | 2023-04 ~ 2024-04</w:t>
      </w:r>
    </w:p>
    <w:p w14:paraId="120B95EF">
      <w:pPr>
        <w:pStyle w:val="16"/>
      </w:pPr>
      <w:r>
        <w:t>参与品牌VI设计，确保品牌一致性。 维护设计规范，持续优化设计风格。 制作宣传海报、画册、名片等平面物料。</w:t>
      </w:r>
    </w:p>
    <w:p w14:paraId="1C0C374F">
      <w:r>
        <w:rPr>
          <w:b/>
        </w:rPr>
        <w:t>2. 全民简历制造科技有限公司 | 平面设计师 | 2024-01 ~ 2026-02</w:t>
      </w:r>
    </w:p>
    <w:p w14:paraId="29C9CEEC">
      <w:pPr>
        <w:pStyle w:val="16"/>
      </w:pPr>
      <w:r>
        <w:t>负责公司产品UI界面设计，提升视觉体验。 维护设计规范，持续优化设计风格。</w:t>
      </w:r>
    </w:p>
    <w:p w14:paraId="25678E00">
      <w:pPr>
        <w:pStyle w:val="4"/>
      </w:pPr>
      <w:r>
        <w:t>技能特长</w:t>
      </w:r>
    </w:p>
    <w:p w14:paraId="00070B5E">
      <w:r>
        <w:t>语言能力：英语CET-4，具备基本读写能力。</w:t>
      </w:r>
    </w:p>
    <w:p w14:paraId="2EC19512">
      <w:r>
        <w:t>计算机能力：熟悉Python基础</w:t>
      </w:r>
    </w:p>
    <w:p w14:paraId="1483BD39">
      <w:r>
        <w:t>专业能力：Photoshop、Sketch、Illustrator</w:t>
      </w:r>
    </w:p>
    <w:p w14:paraId="7D1384F1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ACAE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AD583B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C5B1DBA">
      <w:pPr>
        <w:pStyle w:val="4"/>
      </w:pPr>
      <w:r>
        <w:t>自我介绍</w:t>
      </w:r>
    </w:p>
    <w:p w14:paraId="39EB2049">
      <w:r>
        <w:t>具备良好的审美能力和设计功底；热爱设计，关注细节；善于沟通，能准确理解需求并转化为优秀的设计方案。</w:t>
      </w:r>
    </w:p>
    <w:p w14:paraId="1AEBE42E">
      <w:r>
        <w:br w:type="page"/>
      </w:r>
    </w:p>
    <w:p w14:paraId="6324328B">
      <w:pPr>
        <w:jc w:val="center"/>
      </w:pPr>
      <w:r>
        <w:rPr>
          <w:b/>
          <w:sz w:val="32"/>
        </w:rPr>
        <w:t>陈欢</w:t>
      </w:r>
    </w:p>
    <w:p w14:paraId="12FD6F72">
      <w:r>
        <w:t>求职意向：财务助理 | 深圳 | 17766/月 | 随时到岗</w:t>
      </w:r>
    </w:p>
    <w:p w14:paraId="7930FF5E">
      <w:r>
        <w:t>基本信息：28岁 | 男 | 深圳 | 6年经验</w:t>
      </w:r>
    </w:p>
    <w:p w14:paraId="3BBCE9FC">
      <w:r>
        <w:t>联系方式：18635685874 | tao77@example.com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50F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3FEE94">
            <w:pPr>
              <w:pStyle w:val="4"/>
            </w:pPr>
            <w:r>
              <w:t>教育状况</w:t>
            </w:r>
          </w:p>
          <w:p w14:paraId="21ABE8E4">
            <w:r>
              <w:t>中国科学技术大学 | 会计学 | 本科 | 2016-09 ~ 2020-06</w:t>
            </w:r>
          </w:p>
          <w:p w14:paraId="3CFECF7A">
            <w:r>
              <w:t>专业成绩：3.2/4</w:t>
            </w:r>
          </w:p>
          <w:p w14:paraId="2E4B8992">
            <w:r>
              <w:t>主修课程：成本会计、基础会计、管理会计、中级财务会计、审计学、税法</w:t>
            </w:r>
          </w:p>
        </w:tc>
      </w:tr>
    </w:tbl>
    <w:p w14:paraId="429E35A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CEB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113201">
            <w:pPr>
              <w:pStyle w:val="4"/>
            </w:pPr>
            <w:r>
              <w:t>实习经历</w:t>
            </w:r>
          </w:p>
          <w:p w14:paraId="134A168E">
            <w:r>
              <w:rPr>
                <w:b/>
              </w:rPr>
              <w:t>深圳传媒科技有限公司 | 财务助理 | 2020-03 ~ 2021-11</w:t>
            </w:r>
          </w:p>
          <w:p w14:paraId="648F4DE8">
            <w:pPr>
              <w:pStyle w:val="16"/>
            </w:pPr>
            <w:r>
              <w:t>协助完成月度财务报表编制及税务申报。</w:t>
            </w:r>
          </w:p>
          <w:p w14:paraId="51DEBA35">
            <w:r>
              <w:rPr>
                <w:b/>
              </w:rPr>
              <w:t>恒通科技有限公司 | 财务分析 | 2021-05 ~ 2024-08</w:t>
            </w:r>
          </w:p>
          <w:p w14:paraId="769D45B0">
            <w:pPr>
              <w:pStyle w:val="16"/>
            </w:pPr>
            <w:r>
              <w:t>管理发票、合同等财务档案，确保合规。 参与预算编制及成本控制分析。 负责日常报销审核、凭证编制及账务处理。</w:t>
            </w:r>
          </w:p>
          <w:p w14:paraId="018EE2B3">
            <w:r>
              <w:rPr>
                <w:b/>
              </w:rPr>
              <w:t>创想科技有限公司 | 财务分析 | 2024-04 ~ 2026-10</w:t>
            </w:r>
          </w:p>
          <w:p w14:paraId="33DBF413">
            <w:pPr>
              <w:pStyle w:val="16"/>
            </w:pPr>
            <w:r>
              <w:t>管理发票、合同等财务档案，确保合规。 配合审计工作，提供所需财务资料。 协助完成月度财务报表编制及税务申报。</w:t>
            </w:r>
          </w:p>
        </w:tc>
      </w:tr>
    </w:tbl>
    <w:p w14:paraId="164DEFB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3DD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099088">
            <w:pPr>
              <w:pStyle w:val="4"/>
            </w:pPr>
            <w:r>
              <w:t>专业技能</w:t>
            </w:r>
          </w:p>
          <w:p w14:paraId="402A9D2A">
            <w:r>
              <w:t>语言能力：英语专八，流利商务沟通。</w:t>
            </w:r>
          </w:p>
          <w:p w14:paraId="6CFE3C1A">
            <w:r>
              <w:t>计算机能力：熟练使用Office办公软件</w:t>
            </w:r>
          </w:p>
          <w:p w14:paraId="1678EFA3">
            <w:r>
              <w:t>专业能力：财务报表、Excel、税务申报</w:t>
            </w:r>
          </w:p>
        </w:tc>
      </w:tr>
    </w:tbl>
    <w:p w14:paraId="2D08570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A93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BCCD73">
            <w:pPr>
              <w:pStyle w:val="4"/>
            </w:pPr>
            <w:r>
              <w:t>资质认证</w:t>
            </w:r>
          </w:p>
          <w:p w14:paraId="4C9B7A7D">
            <w:pPr>
              <w:pStyle w:val="16"/>
            </w:pPr>
            <w:r>
              <w:t>会计从业资格证。</w:t>
            </w:r>
          </w:p>
        </w:tc>
      </w:tr>
    </w:tbl>
    <w:p w14:paraId="6A15B0B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06A4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DE3E01">
            <w:pPr>
              <w:pStyle w:val="4"/>
            </w:pPr>
            <w:r>
              <w:t>关于我</w:t>
            </w:r>
          </w:p>
          <w:p w14:paraId="0092F8D5">
            <w:r>
              <w:t>做事严谨，对数字敏感；熟练掌握财务软件，有较强的合规意识；诚实守信，具备良好的职业道德。</w:t>
            </w:r>
          </w:p>
        </w:tc>
      </w:tr>
    </w:tbl>
    <w:p w14:paraId="46468352"/>
    <w:p w14:paraId="494BC248">
      <w:r>
        <w:br w:type="page"/>
      </w:r>
    </w:p>
    <w:p w14:paraId="480344AB">
      <w:pPr>
        <w:jc w:val="center"/>
      </w:pPr>
      <w:r>
        <w:rPr>
          <w:b/>
          <w:sz w:val="32"/>
        </w:rPr>
        <w:t>王博</w:t>
      </w:r>
    </w:p>
    <w:p w14:paraId="5C5B529E">
      <w:r>
        <w:t>求职意向：行政专员 | 南京 | 10227/月 | 一个月内到岗</w:t>
      </w:r>
    </w:p>
    <w:p w14:paraId="72B0BAE4">
      <w:r>
        <w:t>基本信息：32岁 | 男 | 南京 | 10年经验</w:t>
      </w:r>
    </w:p>
    <w:p w14:paraId="024CC39A">
      <w:r>
        <w:t>联系方式：13558001100 | ming14@example.com</w:t>
      </w:r>
    </w:p>
    <w:p w14:paraId="04D740CD">
      <w:pPr>
        <w:pStyle w:val="4"/>
      </w:pPr>
      <w:r>
        <w:t>教育状况</w:t>
      </w:r>
    </w:p>
    <w:p w14:paraId="3810A253">
      <w:r>
        <w:t>南开大学 | 行政管理 | 本科 | 2012-09 ~ 2016-06</w:t>
      </w:r>
    </w:p>
    <w:p w14:paraId="55D87DF3">
      <w:r>
        <w:t>专业成绩：3.92/4</w:t>
      </w:r>
    </w:p>
    <w:p w14:paraId="1360676C">
      <w:r>
        <w:t>主修课程：行政管理学、公共关系学、公文写作、公共政策分析、组织行为学</w:t>
      </w:r>
    </w:p>
    <w:p w14:paraId="4E7FBEBC">
      <w:pPr>
        <w:pStyle w:val="4"/>
      </w:pPr>
      <w:r>
        <w:t>工作经验</w:t>
      </w:r>
    </w:p>
    <w:p w14:paraId="4F89C74E">
      <w:r>
        <w:rPr>
          <w:b/>
        </w:rPr>
        <w:t>杭州制造科技有限公司 | 行政经理 | 2024-07 ~ 2026-03</w:t>
      </w:r>
    </w:p>
    <w:p w14:paraId="413B48BC">
      <w:pPr>
        <w:pStyle w:val="16"/>
      </w:pPr>
      <w:r>
        <w:t>参与制定行政管理制度，优化流程，提高工作效率。</w:t>
      </w:r>
    </w:p>
    <w:p w14:paraId="69507C15">
      <w:pPr>
        <w:pStyle w:val="4"/>
      </w:pPr>
      <w:r>
        <w:t>技能特长</w:t>
      </w:r>
    </w:p>
    <w:p w14:paraId="65055831">
      <w:r>
        <w:t>语言能力：英语CET-6，读写熟练，可日常交流。</w:t>
      </w:r>
    </w:p>
    <w:p w14:paraId="538CFFEC">
      <w:r>
        <w:t>计算机能力：熟练使用Office办公软件</w:t>
      </w:r>
    </w:p>
    <w:p w14:paraId="5080A929">
      <w:r>
        <w:t>专业能力：办公软件、公文写作、固定资产管理</w:t>
      </w:r>
    </w:p>
    <w:p w14:paraId="02AC2EC9">
      <w:pPr>
        <w:pStyle w:val="4"/>
      </w:pPr>
      <w:r>
        <w:t>荣誉证书</w:t>
      </w:r>
    </w:p>
    <w:p w14:paraId="538A2282">
      <w:pPr>
        <w:pStyle w:val="16"/>
      </w:pPr>
      <w:r>
        <w:t>全国计算机等级考试二级（Office高级应用）。</w:t>
      </w:r>
    </w:p>
    <w:p w14:paraId="0096D31A">
      <w:pPr>
        <w:pStyle w:val="16"/>
      </w:pPr>
      <w:r>
        <w:t>大学英语六级（CET-6），优秀的听说读写能力。</w:t>
      </w:r>
    </w:p>
    <w:p w14:paraId="4816764D">
      <w:pPr>
        <w:pStyle w:val="16"/>
      </w:pPr>
      <w:r>
        <w:t>大学英语四级（CET-4），良好的读写能力。</w:t>
      </w:r>
    </w:p>
    <w:p w14:paraId="371BDB3B">
      <w:pPr>
        <w:pStyle w:val="4"/>
      </w:pPr>
      <w:r>
        <w:t>个人评价</w:t>
      </w:r>
    </w:p>
    <w:p w14:paraId="68687023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2520BC3">
      <w:r>
        <w:br w:type="page"/>
      </w:r>
    </w:p>
    <w:p w14:paraId="22497B69">
      <w:pPr>
        <w:jc w:val="center"/>
      </w:pPr>
      <w:r>
        <w:rPr>
          <w:b/>
          <w:sz w:val="32"/>
        </w:rPr>
        <w:t>赵凯</w:t>
      </w:r>
    </w:p>
    <w:p w14:paraId="0CBCDA72">
      <w:r>
        <w:t>求职意向：人事专员 | 杭州 | 16552/月 | 一个月内到岗</w:t>
      </w:r>
    </w:p>
    <w:p w14:paraId="6BB671E0">
      <w:r>
        <w:t>基本信息：34岁 | 男 | 杭州 | 14年经验</w:t>
      </w:r>
    </w:p>
    <w:p w14:paraId="5BC97A4D">
      <w:r>
        <w:t>联系方式：13608677428 | gang83@example.net</w:t>
      </w:r>
    </w:p>
    <w:p w14:paraId="2E8038A2">
      <w:pPr>
        <w:pStyle w:val="4"/>
      </w:pPr>
      <w:r>
        <w:t>教育状况</w:t>
      </w:r>
    </w:p>
    <w:p w14:paraId="297F02C4">
      <w:r>
        <w:t>北京信息职业技术学院 | 工商管理 | 专科 | 2009-09 ~ 2012-06</w:t>
      </w:r>
    </w:p>
    <w:p w14:paraId="2E9AAD6C">
      <w:r>
        <w:t>专业成绩：3.88/4（专业前10%）</w:t>
      </w:r>
    </w:p>
    <w:p w14:paraId="3DAF4267">
      <w:r>
        <w:t>主修课程：组织行为学、管理学原理、市场营销学、战略管理、运营管理、财务管理</w:t>
      </w:r>
    </w:p>
    <w:p w14:paraId="42555C07">
      <w:pPr>
        <w:pStyle w:val="4"/>
      </w:pPr>
      <w:r>
        <w:t>工作经历</w:t>
      </w:r>
    </w:p>
    <w:p w14:paraId="6878D464">
      <w:r>
        <w:rPr>
          <w:b/>
        </w:rPr>
        <w:t>1. 北京零售有限公司 | 薪酬专员 | 2016-12 ~ 2020-02</w:t>
      </w:r>
    </w:p>
    <w:p w14:paraId="74CB6F4C">
      <w:pPr>
        <w:pStyle w:val="16"/>
      </w:pPr>
      <w:r>
        <w:t>办理员工入职、转正、调动、离职手续，维护人事档案。 协助组织员工培训及企业文化活动，提升员工满意度。</w:t>
      </w:r>
    </w:p>
    <w:p w14:paraId="5ED040C3">
      <w:r>
        <w:rPr>
          <w:b/>
        </w:rPr>
        <w:t>2. 恒通科技有限公司 | 人事专员 | 2020-08 ~ 2023-03</w:t>
      </w:r>
    </w:p>
    <w:p w14:paraId="1797E1C7">
      <w:pPr>
        <w:pStyle w:val="16"/>
      </w:pPr>
      <w:r>
        <w:t>处理员工关系，协助解决劳动争议，维护和谐劳动关系。 负责招聘全流程，包括职位发布、简历筛选、面试安排及录用跟进。 协助组织员工培训及企业文化活动，提升员工满意度。</w:t>
      </w:r>
    </w:p>
    <w:p w14:paraId="038DAAE9">
      <w:r>
        <w:rPr>
          <w:b/>
        </w:rPr>
        <w:t>3. 深圳金融科技有限公司 | 人事专员 | 2023-03 ~ 2026-08</w:t>
      </w:r>
    </w:p>
    <w:p w14:paraId="498394D8">
      <w:pPr>
        <w:pStyle w:val="16"/>
      </w:pPr>
      <w:r>
        <w:t>负责招聘全流程，包括职位发布、简历筛选、面试安排及录用跟进。</w:t>
      </w:r>
    </w:p>
    <w:p w14:paraId="03EA7DA6">
      <w:pPr>
        <w:pStyle w:val="4"/>
      </w:pPr>
      <w:r>
        <w:t>技能证书</w:t>
      </w:r>
    </w:p>
    <w:p w14:paraId="6349BC19">
      <w:r>
        <w:t>语言能力：英语CET-6，读写熟练，可日常交流。</w:t>
      </w:r>
    </w:p>
    <w:p w14:paraId="359C64E9">
      <w:r>
        <w:t>计算机能力：熟练使用Office办公软件</w:t>
      </w:r>
    </w:p>
    <w:p w14:paraId="65B70134">
      <w:r>
        <w:t>专业能力：员工关系、招聘面试、培训组织</w:t>
      </w:r>
    </w:p>
    <w:p w14:paraId="38E4540D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3B8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636C60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2859B9A0">
      <w:pPr>
        <w:pStyle w:val="4"/>
      </w:pPr>
      <w:r>
        <w:t>自我介绍</w:t>
      </w:r>
    </w:p>
    <w:p w14:paraId="2C3D7255">
      <w:r>
        <w:t>性格开朗，亲和力强，善于与各部门沟通协作；具备良好的组织协调能力和解决冲突能力；积极主动，乐于学习新知识。</w:t>
      </w:r>
    </w:p>
    <w:p w14:paraId="062AA65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3F9C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1B7EB7">
            <w:r>
              <w:rPr>
                <w:b/>
                <w:sz w:val="28"/>
              </w:rPr>
              <w:t>曹淑珍</w:t>
            </w:r>
          </w:p>
          <w:p w14:paraId="70F6229E">
            <w:r>
              <w:t>求职意向：软件工程师 | 南京 | 16301/月 | 随时到岗</w:t>
            </w:r>
          </w:p>
          <w:p w14:paraId="326A2731">
            <w:r>
              <w:t>基本信息：31岁 | 男 | 南京 | 9年经验</w:t>
            </w:r>
          </w:p>
          <w:p w14:paraId="1687F2C2">
            <w:r>
              <w:t>联系方式：14576908814 | xiuyingyin@example.net</w:t>
            </w:r>
          </w:p>
          <w:p w14:paraId="6D9F3EE0">
            <w:pPr>
              <w:pStyle w:val="4"/>
            </w:pPr>
            <w:r>
              <w:t>专业技能</w:t>
            </w:r>
          </w:p>
          <w:p w14:paraId="2A574BEE">
            <w:r>
              <w:t>语言能力：英语CET-4，具备基本读写能力。</w:t>
            </w:r>
          </w:p>
          <w:p w14:paraId="1181ADD3">
            <w:r>
              <w:t>计算机能力：掌握Photoshop基本操作</w:t>
            </w:r>
          </w:p>
          <w:p w14:paraId="4B2A1CB9">
            <w:r>
              <w:t>专业能力：Git、Spring、MySQL、Java</w:t>
            </w:r>
          </w:p>
        </w:tc>
        <w:tc>
          <w:tcPr>
            <w:tcW w:w="4320" w:type="dxa"/>
          </w:tcPr>
          <w:p w14:paraId="4D2BF9CA"/>
          <w:p w14:paraId="2DDA11B8">
            <w:pPr>
              <w:pStyle w:val="4"/>
            </w:pPr>
            <w:r>
              <w:t>教育状况</w:t>
            </w:r>
          </w:p>
          <w:p w14:paraId="6290CC32">
            <w:r>
              <w:t>南京大学 | 计算机科学与技术 | 本科 | 2013-09 ~ 2017-06</w:t>
            </w:r>
          </w:p>
          <w:p w14:paraId="2469F09F">
            <w:r>
              <w:t>专业成绩：3.57/4</w:t>
            </w:r>
          </w:p>
          <w:p w14:paraId="43E50B90">
            <w:r>
              <w:t>主修课程：算法设计、数据结构、计算机网络、编程基础、数据库原理、操作系统</w:t>
            </w:r>
          </w:p>
          <w:p w14:paraId="5A586FCC">
            <w:pPr>
              <w:pStyle w:val="4"/>
            </w:pPr>
            <w:r>
              <w:t>工作经历</w:t>
            </w:r>
          </w:p>
          <w:p w14:paraId="293CA5B4">
            <w:r>
              <w:rPr>
                <w:b/>
              </w:rPr>
              <w:t>卓越零售有限公司 | Python开发工程师 | 2023-09 ~ 2026-03</w:t>
            </w:r>
          </w:p>
          <w:p w14:paraId="41CB1E9D">
            <w:pPr>
              <w:pStyle w:val="16"/>
            </w:pPr>
            <w:r>
              <w:t>协助团队完成项目迭代与上线。</w:t>
            </w:r>
          </w:p>
          <w:p w14:paraId="7D0676D7">
            <w:pPr>
              <w:pStyle w:val="4"/>
            </w:pPr>
            <w:r>
              <w:t>证书与荣誉</w:t>
            </w:r>
          </w:p>
          <w:p w14:paraId="7D59BFED">
            <w:pPr>
              <w:pStyle w:val="16"/>
            </w:pPr>
            <w:r>
              <w:t>全国计算机等级考试二级（Office高级应用）。</w:t>
            </w:r>
          </w:p>
          <w:p w14:paraId="48A9EE8C">
            <w:pPr>
              <w:pStyle w:val="16"/>
            </w:pPr>
            <w:r>
              <w:t>全国计算机等级考试三级（数据库技术）。</w:t>
            </w:r>
          </w:p>
          <w:p w14:paraId="568BE134">
            <w:pPr>
              <w:pStyle w:val="4"/>
            </w:pPr>
            <w:r>
              <w:t>自我评价</w:t>
            </w:r>
          </w:p>
          <w:p w14:paraId="50A23851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1FF51E2A">
      <w:r>
        <w:br w:type="page"/>
      </w:r>
    </w:p>
    <w:p w14:paraId="17E81E29">
      <w:pPr>
        <w:jc w:val="center"/>
      </w:pPr>
      <w:r>
        <w:rPr>
          <w:b/>
          <w:sz w:val="32"/>
        </w:rPr>
        <w:t>张雪</w:t>
      </w:r>
    </w:p>
    <w:p w14:paraId="76623274">
      <w:r>
        <w:t>求职意向：设计师 | 青岛 | 13288/月 | 一个月内到岗</w:t>
      </w:r>
    </w:p>
    <w:p w14:paraId="2F7A305B">
      <w:r>
        <w:t>基本信息：39岁 | 女 | 青岛 | 15年经验</w:t>
      </w:r>
    </w:p>
    <w:p w14:paraId="1667BDED">
      <w:r>
        <w:t>联系方式：15885587808 | liaojie@example.com</w:t>
      </w:r>
    </w:p>
    <w:p w14:paraId="1711E63A">
      <w:pPr>
        <w:pStyle w:val="4"/>
      </w:pPr>
      <w:r>
        <w:t>学习背景</w:t>
      </w:r>
    </w:p>
    <w:p w14:paraId="04D56192">
      <w:r>
        <w:t>中国科学技术大学 | 产品设计 | 硕士 | 2008-09 ~ 2011-06</w:t>
      </w:r>
    </w:p>
    <w:p w14:paraId="79C80C69">
      <w:r>
        <w:t>专业成绩：3.64/4</w:t>
      </w:r>
    </w:p>
    <w:p w14:paraId="0BC9C1D6">
      <w:r>
        <w:t>主修课程：财务管理、运营管理、管理学原理、组织行为学、市场营销学、战略管理</w:t>
      </w:r>
    </w:p>
    <w:p w14:paraId="23A96142">
      <w:pPr>
        <w:pStyle w:val="4"/>
      </w:pPr>
      <w:r>
        <w:t>工作经历</w:t>
      </w:r>
    </w:p>
    <w:p w14:paraId="13F322D5">
      <w:r>
        <w:rPr>
          <w:b/>
        </w:rPr>
        <w:t>鼎盛零售科技有限公司 | UI设计师 | 2017-06 ~ 2019-12</w:t>
      </w:r>
    </w:p>
    <w:p w14:paraId="2B4A1A4A">
      <w:pPr>
        <w:pStyle w:val="16"/>
      </w:pPr>
      <w:r>
        <w:t>参与品牌VI设计，确保品牌一致性。 与产品、开发沟通，保证设计落地效果。 负责公司产品UI界面设计，提升视觉体验。</w:t>
      </w:r>
    </w:p>
    <w:p w14:paraId="6F905EEE">
      <w:r>
        <w:rPr>
          <w:b/>
        </w:rPr>
        <w:t>卓越科技科技有限公司 | UI设计师 | 2019-01 ~ 2022-05</w:t>
      </w:r>
    </w:p>
    <w:p w14:paraId="5C3A7C9D">
      <w:pPr>
        <w:pStyle w:val="16"/>
      </w:pPr>
      <w:r>
        <w:t>参与品牌VI设计，确保品牌一致性。 负责公司产品UI界面设计，提升视觉体验。</w:t>
      </w:r>
    </w:p>
    <w:p w14:paraId="59E912F7">
      <w:r>
        <w:rPr>
          <w:b/>
        </w:rPr>
        <w:t>成都咨询科技有限公司 | 视觉设计师 | 2022-04 ~ 2026-08</w:t>
      </w:r>
    </w:p>
    <w:p w14:paraId="64A45597">
      <w:pPr>
        <w:pStyle w:val="16"/>
      </w:pPr>
      <w:r>
        <w:t>与产品、开发沟通，保证设计落地效果。</w:t>
      </w:r>
    </w:p>
    <w:p w14:paraId="3A8B23FF">
      <w:pPr>
        <w:pStyle w:val="4"/>
      </w:pPr>
      <w:r>
        <w:t>专业技能</w:t>
      </w:r>
    </w:p>
    <w:p w14:paraId="404A91AC">
      <w:r>
        <w:t>语言能力：日语N2，可进行日常对话。</w:t>
      </w:r>
    </w:p>
    <w:p w14:paraId="015153F4">
      <w:r>
        <w:t>计算机能力：具备网络基础</w:t>
      </w:r>
    </w:p>
    <w:p w14:paraId="5998C25F">
      <w:r>
        <w:t>专业能力：Photoshop、Figma</w:t>
      </w:r>
    </w:p>
    <w:p w14:paraId="7ED6E921">
      <w:pPr>
        <w:pStyle w:val="4"/>
      </w:pPr>
      <w:r>
        <w:t>证书与荣誉</w:t>
      </w:r>
    </w:p>
    <w:p w14:paraId="5DE4D539">
      <w:pPr>
        <w:pStyle w:val="16"/>
      </w:pPr>
      <w:r>
        <w:t>Adobe认证设计师。</w:t>
      </w:r>
    </w:p>
    <w:p w14:paraId="0EE88D17">
      <w:pPr>
        <w:pStyle w:val="4"/>
      </w:pPr>
      <w:r>
        <w:t>项目经历</w:t>
      </w:r>
    </w:p>
    <w:p w14:paraId="685E9716">
      <w:r>
        <w:rPr>
          <w:b/>
        </w:rPr>
        <w:t>移动电商APP（2023-05 ~ 2024-03）</w:t>
      </w:r>
    </w:p>
    <w:p w14:paraId="432AF8A4">
      <w:pPr>
        <w:pStyle w:val="16"/>
      </w:pPr>
      <w:r>
        <w:t>负责核心模块设计与开发，实现了高并发处理，提升了系统性能30%。</w:t>
      </w:r>
    </w:p>
    <w:p w14:paraId="7D41950F">
      <w:pPr>
        <w:pStyle w:val="4"/>
      </w:pPr>
      <w:r>
        <w:t>关于我</w:t>
      </w:r>
    </w:p>
    <w:p w14:paraId="1D38028A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5397D10A">
      <w:r>
        <w:br w:type="page"/>
      </w:r>
    </w:p>
    <w:p w14:paraId="168870F5">
      <w:pPr>
        <w:jc w:val="center"/>
      </w:pPr>
      <w:r>
        <w:rPr>
          <w:b/>
          <w:sz w:val="32"/>
        </w:rPr>
        <w:t>李杰</w:t>
      </w:r>
    </w:p>
    <w:p w14:paraId="615D63F6">
      <w:r>
        <w:t>求职意向：产品经理 | 广州 | 15287/月 | 一周内到岗</w:t>
      </w:r>
    </w:p>
    <w:p w14:paraId="1D03A9F1">
      <w:r>
        <w:t>基本信息：31岁 | 男 | 青岛 | 11年经验</w:t>
      </w:r>
    </w:p>
    <w:p w14:paraId="0DA31EDD">
      <w:r>
        <w:t>联系方式：18215989294 | yanzhong@example.org</w:t>
      </w:r>
    </w:p>
    <w:p w14:paraId="752D7946">
      <w:pPr>
        <w:pStyle w:val="4"/>
      </w:pPr>
      <w:r>
        <w:t>教育经历</w:t>
      </w:r>
    </w:p>
    <w:p w14:paraId="31DDEFA3">
      <w:r>
        <w:t>杭州职业技术学院 | 信息管理 | 专科 | 2012-09 ~ 2015-06</w:t>
      </w:r>
    </w:p>
    <w:p w14:paraId="60E06428">
      <w:r>
        <w:t>专业成绩：3.68/4</w:t>
      </w:r>
    </w:p>
    <w:p w14:paraId="4D716446">
      <w:r>
        <w:t>主修课程：运营管理、管理学原理、组织行为学、市场营销学、战略管理</w:t>
      </w:r>
    </w:p>
    <w:p w14:paraId="5B5B07ED">
      <w:pPr>
        <w:pStyle w:val="4"/>
      </w:pPr>
      <w:r>
        <w:t>职业经历</w:t>
      </w:r>
    </w:p>
    <w:p w14:paraId="25143541">
      <w:r>
        <w:rPr>
          <w:b/>
        </w:rPr>
        <w:t>新锐咨询有限公司 | 产品助理 | 2024-06 ~ 2025-12</w:t>
      </w:r>
    </w:p>
    <w:p w14:paraId="59B11AE5">
      <w:pPr>
        <w:pStyle w:val="16"/>
      </w:pPr>
      <w:r>
        <w:t>负责产品需求调研、用户分析，完成产品规划与设计。</w:t>
      </w:r>
    </w:p>
    <w:p w14:paraId="76C296FF">
      <w:r>
        <w:rPr>
          <w:b/>
        </w:rPr>
        <w:t>新锐零售科技有限公司 | 产品经理 | 2025-02 ~ 2026-01</w:t>
      </w:r>
    </w:p>
    <w:p w14:paraId="411012D6">
      <w:pPr>
        <w:pStyle w:val="16"/>
      </w:pPr>
      <w:r>
        <w:t>跟踪产品数据，根据反馈持续优化迭代。</w:t>
      </w:r>
    </w:p>
    <w:p w14:paraId="11ED8E36">
      <w:pPr>
        <w:pStyle w:val="4"/>
      </w:pPr>
      <w:r>
        <w:t>技能证书</w:t>
      </w:r>
    </w:p>
    <w:p w14:paraId="3C495E45">
      <w:r>
        <w:t>语言能力：英语专八，流利商务沟通。</w:t>
      </w:r>
    </w:p>
    <w:p w14:paraId="5E64B4A3">
      <w:r>
        <w:t>计算机能力：具备网络基础</w:t>
      </w:r>
    </w:p>
    <w:p w14:paraId="76F57590">
      <w:r>
        <w:t>专业能力：用户调研、Axure、项目管理</w:t>
      </w:r>
    </w:p>
    <w:p w14:paraId="5E45B6AC">
      <w:pPr>
        <w:pStyle w:val="4"/>
      </w:pPr>
      <w:r>
        <w:t>资格证书</w:t>
      </w:r>
    </w:p>
    <w:p w14:paraId="41B1B01D">
      <w:pPr>
        <w:pStyle w:val="16"/>
      </w:pPr>
      <w:r>
        <w:t>PMP项目管理认证。</w:t>
      </w:r>
    </w:p>
    <w:p w14:paraId="3EB9345E">
      <w:pPr>
        <w:pStyle w:val="4"/>
      </w:pPr>
      <w:r>
        <w:t>个人评价</w:t>
      </w:r>
    </w:p>
    <w:p w14:paraId="35E20626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399DF60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13B0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C9E50E">
            <w:r>
              <w:rPr>
                <w:b/>
                <w:sz w:val="28"/>
              </w:rPr>
              <w:t>顾红梅</w:t>
            </w:r>
          </w:p>
          <w:p w14:paraId="745D9F7B">
            <w:r>
              <w:t>求职意向：设计师 | 南京 | 10991/月 | 两周内到岗</w:t>
            </w:r>
          </w:p>
          <w:p w14:paraId="0B1471AB">
            <w:r>
              <w:t>基本信息：32岁 | 女 | 西安 | 10年经验</w:t>
            </w:r>
          </w:p>
          <w:p w14:paraId="22273E64">
            <w:r>
              <w:t>联系方式：15809299213 | qiuxia@example.net</w:t>
            </w:r>
          </w:p>
          <w:p w14:paraId="4CD33A77">
            <w:pPr>
              <w:pStyle w:val="4"/>
            </w:pPr>
            <w:r>
              <w:t>核心技能</w:t>
            </w:r>
          </w:p>
          <w:p w14:paraId="2CEC1376">
            <w:r>
              <w:t>语言能力：英语专八，流利商务沟通。</w:t>
            </w:r>
          </w:p>
          <w:p w14:paraId="09C933C1">
            <w:r>
              <w:t>计算机能力：精通Excel数据处理</w:t>
            </w:r>
          </w:p>
          <w:p w14:paraId="1C3B0D52">
            <w:r>
              <w:t>专业能力：Figma、Photoshop</w:t>
            </w:r>
          </w:p>
        </w:tc>
        <w:tc>
          <w:tcPr>
            <w:tcW w:w="4320" w:type="dxa"/>
          </w:tcPr>
          <w:p w14:paraId="342C718D"/>
          <w:p w14:paraId="7F40DB6E">
            <w:pPr>
              <w:pStyle w:val="4"/>
            </w:pPr>
            <w:r>
              <w:t>学习背景</w:t>
            </w:r>
          </w:p>
          <w:p w14:paraId="42278D8E">
            <w:r>
              <w:t>西安交通大学 | 数字媒体艺术 | 本科 | 2012-09 ~ 2016-06</w:t>
            </w:r>
          </w:p>
          <w:p w14:paraId="6FEB0826">
            <w:r>
              <w:t>专业成绩：3.1/4</w:t>
            </w:r>
          </w:p>
          <w:p w14:paraId="58FFD03A">
            <w:r>
              <w:t>主修课程：运营管理、战略管理、市场营销学、管理学原理、组织行为学、财务管理</w:t>
            </w:r>
          </w:p>
          <w:p w14:paraId="549FF2FC">
            <w:pPr>
              <w:pStyle w:val="4"/>
            </w:pPr>
            <w:r>
              <w:t>工作经历</w:t>
            </w:r>
          </w:p>
          <w:p w14:paraId="49B8F251">
            <w:r>
              <w:rPr>
                <w:b/>
              </w:rPr>
              <w:t>新锐科技有限公司 | 平面设计师 | 2023-10 ~ 2024-04</w:t>
            </w:r>
          </w:p>
          <w:p w14:paraId="05A5DCF2">
            <w:pPr>
              <w:pStyle w:val="16"/>
            </w:pPr>
            <w:r>
              <w:t>与产品、开发沟通，保证设计落地效果。 负责公司产品UI界面设计，提升视觉体验。</w:t>
            </w:r>
          </w:p>
          <w:p w14:paraId="48EC36FC">
            <w:r>
              <w:rPr>
                <w:b/>
              </w:rPr>
              <w:t>卓越零售有限公司 | 视觉设计师 | 2024-06 ~ 2026-10</w:t>
            </w:r>
          </w:p>
          <w:p w14:paraId="2F54CB41">
            <w:pPr>
              <w:pStyle w:val="16"/>
            </w:pPr>
            <w:r>
              <w:t>参与品牌VI设计，确保品牌一致性。 维护设计规范，持续优化设计风格。</w:t>
            </w:r>
          </w:p>
          <w:p w14:paraId="42E9F69A">
            <w:pPr>
              <w:pStyle w:val="4"/>
            </w:pPr>
            <w:r>
              <w:t>资格证书</w:t>
            </w:r>
          </w:p>
          <w:p w14:paraId="0252859A">
            <w:pPr>
              <w:pStyle w:val="16"/>
            </w:pPr>
            <w:r>
              <w:t>Adobe认证设计师。</w:t>
            </w:r>
          </w:p>
          <w:p w14:paraId="06282463">
            <w:pPr>
              <w:pStyle w:val="4"/>
            </w:pPr>
            <w:r>
              <w:t>自我介绍</w:t>
            </w:r>
          </w:p>
          <w:p w14:paraId="6C04823B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AA0E590">
      <w:r>
        <w:br w:type="page"/>
      </w:r>
    </w:p>
    <w:p w14:paraId="071FFB71">
      <w:pPr>
        <w:jc w:val="center"/>
      </w:pPr>
      <w:r>
        <w:rPr>
          <w:b/>
          <w:sz w:val="32"/>
        </w:rPr>
        <w:t>徐桂兰</w:t>
      </w:r>
    </w:p>
    <w:p w14:paraId="0B616E7D">
      <w:r>
        <w:t>求职意向：运营专员 | 西安 | 13208/月 | 两周内到岗</w:t>
      </w:r>
    </w:p>
    <w:p w14:paraId="25392058">
      <w:r>
        <w:t>基本信息：33岁 | 男 | 深圳 | 11年经验</w:t>
      </w:r>
    </w:p>
    <w:p w14:paraId="0243B692">
      <w:r>
        <w:t>联系方式：18980847386 | wshao@example.net</w:t>
      </w:r>
    </w:p>
    <w:p w14:paraId="6AA5E174">
      <w:pPr>
        <w:pStyle w:val="4"/>
      </w:pPr>
      <w:r>
        <w:t>关于我</w:t>
      </w:r>
    </w:p>
    <w:p w14:paraId="1B439974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CFEA322">
      <w:pPr>
        <w:pStyle w:val="4"/>
      </w:pPr>
      <w:r>
        <w:t>教育状况</w:t>
      </w:r>
    </w:p>
    <w:p w14:paraId="22F2BAB5">
      <w:r>
        <w:t>吉林大学 | 市场营销 | 本科 | 2011-09 ~ 2015-06</w:t>
      </w:r>
    </w:p>
    <w:p w14:paraId="2EC88826">
      <w:r>
        <w:t>专业成绩：3.23/4</w:t>
      </w:r>
    </w:p>
    <w:p w14:paraId="3ACDC774">
      <w:r>
        <w:t>主修课程：品牌管理、市场营销学、市场调研、销售管理、消费者行为学、广告学</w:t>
      </w:r>
    </w:p>
    <w:p w14:paraId="4056B8C6">
      <w:pPr>
        <w:pStyle w:val="4"/>
      </w:pPr>
      <w:r>
        <w:t>工作经历</w:t>
      </w:r>
    </w:p>
    <w:p w14:paraId="49E860EF">
      <w:r>
        <w:rPr>
          <w:b/>
        </w:rPr>
        <w:t>成都医疗科技有限公司 | 新媒体运营 | 2018-05 ~ 2020-12</w:t>
      </w:r>
    </w:p>
    <w:p w14:paraId="3FBBCE8F">
      <w:pPr>
        <w:pStyle w:val="16"/>
      </w:pPr>
      <w:r>
        <w:t>处理用户反馈，提升用户体验。 策划并执行线上活动，促进用户增长和转化。 分析运营数据，提出优化建议。</w:t>
      </w:r>
    </w:p>
    <w:p w14:paraId="2883F710">
      <w:r>
        <w:rPr>
          <w:b/>
        </w:rPr>
        <w:t>杭州医疗有限公司 | 新媒体运营 | 2020-08 ~ 2023-09</w:t>
      </w:r>
    </w:p>
    <w:p w14:paraId="146D4BD9">
      <w:pPr>
        <w:pStyle w:val="16"/>
      </w:pPr>
      <w:r>
        <w:t>策划并执行线上活动，促进用户增长和转化。 撰写内容文案，维护APP/网站内容更新。</w:t>
      </w:r>
    </w:p>
    <w:p w14:paraId="6F932BDC">
      <w:r>
        <w:rPr>
          <w:b/>
        </w:rPr>
        <w:t>成都金融科技有限公司 | 运营专员 | 2023-09 ~ 2026-01</w:t>
      </w:r>
    </w:p>
    <w:p w14:paraId="03D64E24">
      <w:pPr>
        <w:pStyle w:val="16"/>
      </w:pPr>
      <w:r>
        <w:t>撰写内容文案，维护APP/网站内容更新。</w:t>
      </w:r>
    </w:p>
    <w:p w14:paraId="0BA4671A">
      <w:pPr>
        <w:pStyle w:val="4"/>
      </w:pPr>
      <w:r>
        <w:t>技能证书</w:t>
      </w:r>
    </w:p>
    <w:p w14:paraId="7DC59EC3">
      <w:r>
        <w:t>语言能力：英语CET-6，读写熟练，可日常交流。</w:t>
      </w:r>
    </w:p>
    <w:p w14:paraId="723AA51D">
      <w:r>
        <w:t>计算机能力：精通Excel数据处理</w:t>
      </w:r>
    </w:p>
    <w:p w14:paraId="6111973E">
      <w:r>
        <w:t>专业能力：内容创作、数据分析</w:t>
      </w:r>
    </w:p>
    <w:p w14:paraId="3A5C0C2A">
      <w:pPr>
        <w:pStyle w:val="4"/>
      </w:pPr>
      <w:r>
        <w:t>获奖情况</w:t>
      </w:r>
    </w:p>
    <w:p w14:paraId="0C13F183">
      <w:pPr>
        <w:pStyle w:val="16"/>
      </w:pPr>
      <w:r>
        <w:t>大学英语四级（CET-4），良好的读写能力。</w:t>
      </w:r>
    </w:p>
    <w:p w14:paraId="58D424D1">
      <w:pPr>
        <w:pStyle w:val="16"/>
      </w:pPr>
      <w:r>
        <w:t>全国计算机等级考试二级（Office高级应用）。</w:t>
      </w:r>
    </w:p>
    <w:p w14:paraId="4F5EFF32">
      <w:pPr>
        <w:pStyle w:val="16"/>
      </w:pPr>
      <w:r>
        <w:t>大学英语六级（CET-6），优秀的听说读写能力。</w:t>
      </w:r>
    </w:p>
    <w:p w14:paraId="1E2CC623">
      <w:r>
        <w:br w:type="page"/>
      </w:r>
    </w:p>
    <w:p w14:paraId="0AA6082A">
      <w:pPr>
        <w:jc w:val="center"/>
      </w:pPr>
      <w:r>
        <w:rPr>
          <w:b/>
          <w:color w:val="003366"/>
          <w:sz w:val="32"/>
        </w:rPr>
        <w:t>吴颖</w:t>
      </w:r>
    </w:p>
    <w:p w14:paraId="512BA14C">
      <w:r>
        <w:t>求职意向：行政专员 | 郑州 | 14541/月 | 随时到岗</w:t>
      </w:r>
    </w:p>
    <w:p w14:paraId="24642B65">
      <w:r>
        <w:t>基本信息：32岁 | 男 | 苏州 | 8年经验</w:t>
      </w:r>
    </w:p>
    <w:p w14:paraId="08839EBE">
      <w:r>
        <w:t>联系方式：18210004063 | weiyu@example.net</w:t>
      </w:r>
    </w:p>
    <w:p w14:paraId="338F23D4">
      <w:pPr>
        <w:pStyle w:val="4"/>
      </w:pPr>
      <w:r>
        <w:t>技能证书</w:t>
      </w:r>
    </w:p>
    <w:p w14:paraId="2FCA47BF">
      <w:r>
        <w:t>语言能力：韩语TOPIK4，基础交流能力。</w:t>
      </w:r>
    </w:p>
    <w:p w14:paraId="46F4B029">
      <w:r>
        <w:t>计算机能力：掌握Photoshop基本操作</w:t>
      </w:r>
    </w:p>
    <w:p w14:paraId="6B8DCF8F">
      <w:r>
        <w:t>专业能力：档案管理、固定资产管理、会议组织</w:t>
      </w:r>
    </w:p>
    <w:p w14:paraId="0286C95E">
      <w:pPr>
        <w:pStyle w:val="4"/>
      </w:pPr>
      <w:r>
        <w:t>获奖情况</w:t>
      </w:r>
    </w:p>
    <w:p w14:paraId="7E8CB8F0">
      <w:pPr>
        <w:pStyle w:val="16"/>
      </w:pPr>
      <w:r>
        <w:t>大学英语四级（CET-4），良好的读写能力。</w:t>
      </w:r>
    </w:p>
    <w:p w14:paraId="4C308DBC">
      <w:pPr>
        <w:pStyle w:val="4"/>
      </w:pPr>
      <w:r>
        <w:t>教育状况</w:t>
      </w:r>
    </w:p>
    <w:p w14:paraId="6F045CFD">
      <w:r>
        <w:t>四川大学 | 汉语言文学 | 硕士 | 2015-09 ~ 2018-06</w:t>
      </w:r>
    </w:p>
    <w:p w14:paraId="6C3D921A">
      <w:r>
        <w:t>专业成绩：3.58/4</w:t>
      </w:r>
    </w:p>
    <w:p w14:paraId="0B4EF988">
      <w:r>
        <w:t>主修课程：财务管理、运营管理、管理学原理、战略管理、组织行为学、市场营销学</w:t>
      </w:r>
    </w:p>
    <w:p w14:paraId="39C08D9B">
      <w:pPr>
        <w:pStyle w:val="4"/>
      </w:pPr>
      <w:r>
        <w:t>工作经验</w:t>
      </w:r>
    </w:p>
    <w:p w14:paraId="153B1C07">
      <w:r>
        <w:rPr>
          <w:b/>
        </w:rPr>
        <w:t>创想传媒科技有限公司 | 行政主管 | 2020-11 ~ 2022-10</w:t>
      </w:r>
    </w:p>
    <w:p w14:paraId="20F2AA75">
      <w:pPr>
        <w:pStyle w:val="16"/>
      </w:pPr>
      <w:r>
        <w:t>负责来访客户接待及电话接听，展现良好企业形象。 负责公司日常行政事务管理，包括办公环境维护、办公用品采购与发放。 参与制定行政管理制度，优化流程，提高工作效率。</w:t>
      </w:r>
    </w:p>
    <w:p w14:paraId="201ABA23">
      <w:r>
        <w:rPr>
          <w:b/>
        </w:rPr>
        <w:t>博雅零售有限公司 | 行政主管 | 2022-04 ~ 2023-01</w:t>
      </w:r>
    </w:p>
    <w:p w14:paraId="18F1DEFD">
      <w:pPr>
        <w:pStyle w:val="16"/>
      </w:pPr>
      <w:r>
        <w:t>管理公司固定资产、车辆、印章等，确保规范使用。 负责来访客户接待及电话接听，展现良好企业形象。 协助组织公司内部会议、活动，撰写会议纪要并跟进落实。</w:t>
      </w:r>
    </w:p>
    <w:p w14:paraId="42027E33">
      <w:r>
        <w:rPr>
          <w:b/>
        </w:rPr>
        <w:t>杭州金融科技有限公司 | 行政主管 | 2023-11 ~ 2026-10</w:t>
      </w:r>
    </w:p>
    <w:p w14:paraId="507DCEBF">
      <w:pPr>
        <w:pStyle w:val="16"/>
      </w:pPr>
      <w:r>
        <w:t>负责来访客户接待及电话接听，展现良好企业形象。 管理公司固定资产、车辆、印章等，确保规范使用。</w:t>
      </w:r>
    </w:p>
    <w:p w14:paraId="2219516B">
      <w:pPr>
        <w:pStyle w:val="4"/>
      </w:pPr>
      <w:r>
        <w:t>关于我</w:t>
      </w:r>
    </w:p>
    <w:p w14:paraId="0A6AFA57">
      <w:r>
        <w:t>工作细致认真，有良好的条理性；善于沟通协调，能够高效处理多项任务；责任心强，有较强的服务意识和团队合作精神。</w:t>
      </w:r>
    </w:p>
    <w:p w14:paraId="33B51F11">
      <w:r>
        <w:br w:type="page"/>
      </w:r>
    </w:p>
    <w:p w14:paraId="1AF2AD3A">
      <w:pPr>
        <w:jc w:val="center"/>
      </w:pPr>
      <w:r>
        <w:rPr>
          <w:b/>
          <w:sz w:val="32"/>
        </w:rPr>
        <w:t>徐晶</w:t>
      </w:r>
    </w:p>
    <w:p w14:paraId="4CE53449">
      <w:r>
        <w:t>求职意向：财务助理 | 重庆 | 13875/月 | 随时到岗</w:t>
      </w:r>
    </w:p>
    <w:p w14:paraId="36F67BE7">
      <w:r>
        <w:t>基本信息：29岁 | 女 | 重庆 | 7年经验</w:t>
      </w:r>
    </w:p>
    <w:p w14:paraId="7C8C454D">
      <w:r>
        <w:t>联系方式：13681335138 | leijuan@example.com</w:t>
      </w:r>
    </w:p>
    <w:p w14:paraId="3A609449">
      <w:pPr>
        <w:pStyle w:val="4"/>
      </w:pPr>
      <w:r>
        <w:t>学历信息</w:t>
      </w:r>
    </w:p>
    <w:p w14:paraId="1DA2213E">
      <w:r>
        <w:t>上海交通大学 | 财务管理 | 本科 | 2015-09 ~ 2019-06</w:t>
      </w:r>
    </w:p>
    <w:p w14:paraId="22DABA48">
      <w:r>
        <w:t>专业成绩：3.11/4</w:t>
      </w:r>
    </w:p>
    <w:p w14:paraId="42A48B8D">
      <w:r>
        <w:t>主修课程：市场营销学、战略管理、组织行为学、运营管理、管理学原理、财务管理</w:t>
      </w:r>
    </w:p>
    <w:p w14:paraId="370FA1FF">
      <w:pPr>
        <w:pStyle w:val="4"/>
      </w:pPr>
      <w:r>
        <w:t>实习经历</w:t>
      </w:r>
    </w:p>
    <w:p w14:paraId="361670AC">
      <w:r>
        <w:rPr>
          <w:b/>
        </w:rPr>
        <w:t>卓越金融科技有限公司 | 出纳 | 2022-03 ~ 2023-05</w:t>
      </w:r>
    </w:p>
    <w:p w14:paraId="30093365">
      <w:pPr>
        <w:pStyle w:val="16"/>
      </w:pPr>
      <w:r>
        <w:t>参与预算编制及成本控制分析。</w:t>
      </w:r>
    </w:p>
    <w:p w14:paraId="710DC7B5">
      <w:r>
        <w:rPr>
          <w:b/>
        </w:rPr>
        <w:t>智云医疗科技有限公司 | 会计 | 2023-11 ~ 2024-12</w:t>
      </w:r>
    </w:p>
    <w:p w14:paraId="5A17C2AC">
      <w:pPr>
        <w:pStyle w:val="16"/>
      </w:pPr>
      <w:r>
        <w:t>配合审计工作，提供所需财务资料。 协助完成月度财务报表编制及税务申报。 管理发票、合同等财务档案，确保合规。</w:t>
      </w:r>
    </w:p>
    <w:p w14:paraId="45629D6F">
      <w:r>
        <w:rPr>
          <w:b/>
        </w:rPr>
        <w:t>全民简历咨询有限公司 | 财务分析 | 2024-10 ~ 2026-10</w:t>
      </w:r>
    </w:p>
    <w:p w14:paraId="0FB2F662">
      <w:pPr>
        <w:pStyle w:val="16"/>
      </w:pPr>
      <w:r>
        <w:t>协助完成月度财务报表编制及税务申报。</w:t>
      </w:r>
    </w:p>
    <w:p w14:paraId="31050FBA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999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FEEF4AA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0BEDA0DE">
            <w:r>
              <w:t>精通Excel数据处理</w:t>
            </w:r>
          </w:p>
        </w:tc>
      </w:tr>
      <w:tr w14:paraId="6C192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669E66">
            <w:r>
              <w:t>Excel</w:t>
            </w:r>
          </w:p>
        </w:tc>
        <w:tc>
          <w:tcPr>
            <w:tcW w:w="4320" w:type="dxa"/>
            <w:shd w:val="clear" w:color="auto" w:fill="E7E6E6"/>
          </w:tcPr>
          <w:p w14:paraId="3DC68984">
            <w:r>
              <w:t>用友</w:t>
            </w:r>
          </w:p>
        </w:tc>
      </w:tr>
    </w:tbl>
    <w:p w14:paraId="3E5DC424"/>
    <w:p w14:paraId="48DAAD6B">
      <w:pPr>
        <w:pStyle w:val="4"/>
      </w:pPr>
      <w:r>
        <w:t>资质认证</w:t>
      </w:r>
    </w:p>
    <w:p w14:paraId="052BDE76">
      <w:pPr>
        <w:pStyle w:val="16"/>
      </w:pPr>
      <w:r>
        <w:t>初级会计职称。</w:t>
      </w:r>
    </w:p>
    <w:p w14:paraId="4B6B7FFB">
      <w:pPr>
        <w:pStyle w:val="4"/>
      </w:pPr>
      <w:r>
        <w:t>关于我</w:t>
      </w:r>
    </w:p>
    <w:p w14:paraId="6CE8C94D">
      <w:r>
        <w:t>做事严谨，对数字敏感；熟练掌握财务软件，有较强的合规意识；诚实守信，具备良好的职业道德。</w:t>
      </w:r>
    </w:p>
    <w:p w14:paraId="202EA406">
      <w:r>
        <w:br w:type="page"/>
      </w:r>
    </w:p>
    <w:p w14:paraId="4B85FADE">
      <w:pPr>
        <w:jc w:val="center"/>
      </w:pPr>
      <w:r>
        <w:rPr>
          <w:b/>
          <w:sz w:val="32"/>
        </w:rPr>
        <w:t>钟志强</w:t>
      </w:r>
    </w:p>
    <w:p w14:paraId="0D223C5F">
      <w:pPr>
        <w:jc w:val="center"/>
      </w:pPr>
      <w:r>
        <w:rPr>
          <w:sz w:val="2"/>
        </w:rPr>
        <w:t>____________________________________________________________</w:t>
      </w:r>
    </w:p>
    <w:p w14:paraId="2BC0E6FB">
      <w:r>
        <w:t>求职意向：设计师 | 郑州 | 14419/月 | 两周内到岗</w:t>
      </w:r>
    </w:p>
    <w:p w14:paraId="79FFCA3A">
      <w:r>
        <w:t>基本信息：33岁 | 男 | 上海 | 11年经验</w:t>
      </w:r>
    </w:p>
    <w:p w14:paraId="17B9AE12">
      <w:r>
        <w:t>联系方式：13231512462 | xiulanzeng@example.com</w:t>
      </w:r>
    </w:p>
    <w:p w14:paraId="1DD4BAC2">
      <w:pPr>
        <w:pStyle w:val="4"/>
      </w:pPr>
      <w:r>
        <w:t>职业经历</w:t>
      </w:r>
    </w:p>
    <w:p w14:paraId="72F1A089">
      <w:r>
        <w:rPr>
          <w:b/>
        </w:rPr>
        <w:t>鼎盛制造科技有限公司 | UI设计师 | 2022-06 ~ 2026-08</w:t>
      </w:r>
    </w:p>
    <w:p w14:paraId="67D9909A">
      <w:pPr>
        <w:pStyle w:val="16"/>
      </w:pPr>
      <w:r>
        <w:t>维护设计规范，持续优化设计风格。 制作宣传海报、画册、名片等平面物料。 参与品牌VI设计，确保品牌一致性。</w:t>
      </w:r>
    </w:p>
    <w:p w14:paraId="4B0800FA">
      <w:pPr>
        <w:pStyle w:val="4"/>
      </w:pPr>
      <w:r>
        <w:t>学习背景</w:t>
      </w:r>
    </w:p>
    <w:p w14:paraId="6BCA9E11">
      <w:r>
        <w:t>上海交通大学 | 产品设计 | 本科 | 2011-09 ~ 2015-06</w:t>
      </w:r>
    </w:p>
    <w:p w14:paraId="1C9C364B">
      <w:r>
        <w:t>专业成绩：3.94/4（专业前15%）</w:t>
      </w:r>
    </w:p>
    <w:p w14:paraId="3C3645C1">
      <w:r>
        <w:t>主修课程：组织行为学、运营管理、市场营销学、财务管理、管理学原理、战略管理</w:t>
      </w:r>
    </w:p>
    <w:p w14:paraId="61B1FEFA">
      <w:pPr>
        <w:pStyle w:val="4"/>
      </w:pPr>
      <w:r>
        <w:t>能力专长</w:t>
      </w:r>
    </w:p>
    <w:p w14:paraId="56E1A31C">
      <w:r>
        <w:t>语言能力：韩语TOPIK4，基础交流能力。</w:t>
      </w:r>
    </w:p>
    <w:p w14:paraId="1DEC8B19">
      <w:r>
        <w:t>计算机能力：熟练使用Office办公软件</w:t>
      </w:r>
    </w:p>
    <w:p w14:paraId="2538A681">
      <w:r>
        <w:t>专业能力：Illustrator、色彩搭配、Figma</w:t>
      </w:r>
    </w:p>
    <w:p w14:paraId="40280E3D">
      <w:pPr>
        <w:pStyle w:val="4"/>
      </w:pPr>
      <w:r>
        <w:t>证书与荣誉</w:t>
      </w:r>
    </w:p>
    <w:p w14:paraId="67DB73FD">
      <w:pPr>
        <w:pStyle w:val="16"/>
      </w:pPr>
      <w:r>
        <w:t>Adobe认证设计师。</w:t>
      </w:r>
    </w:p>
    <w:p w14:paraId="77E55511">
      <w:pPr>
        <w:pStyle w:val="4"/>
      </w:pPr>
      <w:r>
        <w:t>个人评价</w:t>
      </w:r>
    </w:p>
    <w:p w14:paraId="50E23BA2">
      <w:r>
        <w:t>具备良好的审美能力和设计功底；热爱设计，关注细节；善于沟通，能准确理解需求并转化为优秀的设计方案。</w:t>
      </w:r>
    </w:p>
    <w:p w14:paraId="02BD6A29">
      <w:r>
        <w:br w:type="page"/>
      </w:r>
    </w:p>
    <w:p w14:paraId="3D248478">
      <w:pPr>
        <w:jc w:val="center"/>
      </w:pPr>
      <w:r>
        <w:rPr>
          <w:b/>
          <w:sz w:val="32"/>
        </w:rPr>
        <w:t>刘玉英</w:t>
      </w:r>
    </w:p>
    <w:p w14:paraId="09298D2A">
      <w:pPr>
        <w:jc w:val="center"/>
      </w:pPr>
      <w:r>
        <w:rPr>
          <w:sz w:val="2"/>
        </w:rPr>
        <w:t>____________________________________________________________</w:t>
      </w:r>
    </w:p>
    <w:p w14:paraId="3FF9002E">
      <w:r>
        <w:t>求职意向：市场专员 | 武汉 | 10103/月 | 一周内到岗</w:t>
      </w:r>
    </w:p>
    <w:p w14:paraId="20E83CF9">
      <w:r>
        <w:t>基本信息：36岁 | 男 | 杭州 | 14年经验</w:t>
      </w:r>
    </w:p>
    <w:p w14:paraId="519DF9A6">
      <w:r>
        <w:t>联系方式：15775974723 | leifan@example.com</w:t>
      </w:r>
    </w:p>
    <w:p w14:paraId="32406CBF">
      <w:pPr>
        <w:pStyle w:val="4"/>
      </w:pPr>
      <w:r>
        <w:t>实习经历</w:t>
      </w:r>
    </w:p>
    <w:p w14:paraId="4B4C1D10">
      <w:r>
        <w:rPr>
          <w:b/>
        </w:rPr>
        <w:t>北京制造科技有限公司 | 品牌专员 | 2018-08 ~ 2021-06</w:t>
      </w:r>
    </w:p>
    <w:p w14:paraId="46A43069">
      <w:pPr>
        <w:pStyle w:val="16"/>
      </w:pPr>
      <w:r>
        <w:t>与媒体、渠道保持良好合作，拓展市场资源。 运营公司社交媒体账号（公众号、微博等），提高粉丝互动。 协助制定营销策略，跟踪推广效果并优化。</w:t>
      </w:r>
    </w:p>
    <w:p w14:paraId="1F0072E2">
      <w:r>
        <w:rPr>
          <w:b/>
        </w:rPr>
        <w:t>成都教育科技有限公司 | 品牌专员 | 2021-06 ~ 2022-10</w:t>
      </w:r>
    </w:p>
    <w:p w14:paraId="5AFD3F4E">
      <w:pPr>
        <w:pStyle w:val="16"/>
      </w:pPr>
      <w:r>
        <w:t>运营公司社交媒体账号（公众号、微博等），提高粉丝互动。 协助制定营销策略，跟踪推广效果并优化。</w:t>
      </w:r>
    </w:p>
    <w:p w14:paraId="2C901258">
      <w:r>
        <w:rPr>
          <w:b/>
        </w:rPr>
        <w:t>深圳制造有限公司 | 市场助理 | 2022-07 ~ 2026-04</w:t>
      </w:r>
    </w:p>
    <w:p w14:paraId="697E10E0">
      <w:pPr>
        <w:pStyle w:val="16"/>
      </w:pPr>
      <w:r>
        <w:t>负责市场调研，收集竞品信息，撰写分析报告。</w:t>
      </w:r>
    </w:p>
    <w:p w14:paraId="50909354">
      <w:pPr>
        <w:pStyle w:val="4"/>
      </w:pPr>
      <w:r>
        <w:t>学习背景</w:t>
      </w:r>
    </w:p>
    <w:p w14:paraId="44773897">
      <w:r>
        <w:t>北京大学 | 新闻传播 | 本科 | 2008-09 ~ 2012-06</w:t>
      </w:r>
    </w:p>
    <w:p w14:paraId="150B6A36">
      <w:r>
        <w:t>专业成绩：3.47/4（专业前30%）</w:t>
      </w:r>
    </w:p>
    <w:p w14:paraId="58D850D4">
      <w:r>
        <w:t>主修课程：管理学原理、运营管理、战略管理、市场营销学、组织行为学、财务管理</w:t>
      </w:r>
    </w:p>
    <w:p w14:paraId="77BBFFA1">
      <w:pPr>
        <w:pStyle w:val="4"/>
      </w:pPr>
      <w:r>
        <w:t>技能证书</w:t>
      </w:r>
    </w:p>
    <w:p w14:paraId="5F29CE3F">
      <w:r>
        <w:t>语言能力：日语N2，可进行日常对话。</w:t>
      </w:r>
    </w:p>
    <w:p w14:paraId="43CC9C0C">
      <w:r>
        <w:t>计算机能力：掌握Photoshop基本操作</w:t>
      </w:r>
    </w:p>
    <w:p w14:paraId="6EAAE020">
      <w:r>
        <w:t>专业能力：市场调研、数据分析、文案写作</w:t>
      </w:r>
    </w:p>
    <w:p w14:paraId="00308441">
      <w:pPr>
        <w:pStyle w:val="4"/>
      </w:pPr>
      <w:r>
        <w:t>获奖情况</w:t>
      </w:r>
    </w:p>
    <w:p w14:paraId="4D2D499E">
      <w:pPr>
        <w:pStyle w:val="16"/>
      </w:pPr>
      <w:r>
        <w:t>大学英语六级（CET-6），优秀的听说读写能力。</w:t>
      </w:r>
    </w:p>
    <w:p w14:paraId="56BB4E46">
      <w:pPr>
        <w:pStyle w:val="16"/>
      </w:pPr>
      <w:r>
        <w:t>全国计算机等级考试二级（Office高级应用）。</w:t>
      </w:r>
    </w:p>
    <w:p w14:paraId="0310954F">
      <w:pPr>
        <w:pStyle w:val="4"/>
      </w:pPr>
      <w:r>
        <w:t>自我陈述</w:t>
      </w:r>
    </w:p>
    <w:p w14:paraId="650B0B7C">
      <w:r>
        <w:t>思维活跃，富有创意；具备敏锐的市场洞察力；热爱挑战，能够承受工作压力；善于数据分析，用数据驱动决策。</w:t>
      </w:r>
    </w:p>
    <w:p w14:paraId="0B5789DC">
      <w:r>
        <w:br w:type="page"/>
      </w:r>
    </w:p>
    <w:p w14:paraId="4BBC6741">
      <w:pPr>
        <w:jc w:val="center"/>
      </w:pPr>
      <w:r>
        <w:rPr>
          <w:b/>
          <w:sz w:val="32"/>
        </w:rPr>
        <w:t>王瑜</w:t>
      </w:r>
    </w:p>
    <w:p w14:paraId="02171782">
      <w:r>
        <w:t>求职意向：产品经理 | 苏州 | 12021/月 | 两周内到岗</w:t>
      </w:r>
    </w:p>
    <w:p w14:paraId="45BD65D6">
      <w:r>
        <w:t>基本信息：28岁 | 男 | 苏州 | 6年经验</w:t>
      </w:r>
    </w:p>
    <w:p w14:paraId="022DE990">
      <w:r>
        <w:t>联系方式：13414833213 | tianguiying@example.com</w:t>
      </w:r>
    </w:p>
    <w:p w14:paraId="5AF8D647">
      <w:pPr>
        <w:pStyle w:val="4"/>
      </w:pPr>
      <w:r>
        <w:t>学习背景</w:t>
      </w:r>
    </w:p>
    <w:p w14:paraId="792C3109">
      <w:r>
        <w:t>西安交通大学 | 信息管理 | 本科 | 2016-09 ~ 2020-06</w:t>
      </w:r>
    </w:p>
    <w:p w14:paraId="1E59D334">
      <w:r>
        <w:t>专业成绩：3.22/4</w:t>
      </w:r>
    </w:p>
    <w:p w14:paraId="7585BCBF">
      <w:r>
        <w:t>主修课程：运营管理、组织行为学、管理学原理、财务管理、市场营销学、战略管理</w:t>
      </w:r>
    </w:p>
    <w:p w14:paraId="14F66E40">
      <w:pPr>
        <w:pStyle w:val="4"/>
      </w:pPr>
      <w:r>
        <w:t>工作经历</w:t>
      </w:r>
    </w:p>
    <w:p w14:paraId="1DC688E7">
      <w:r>
        <w:rPr>
          <w:b/>
        </w:rPr>
        <w:t>1. 全民简历咨询有限公司 | 高级产品经理 | 2020-02 ~ 2022-03</w:t>
      </w:r>
    </w:p>
    <w:p w14:paraId="6EE9A2E0">
      <w:pPr>
        <w:pStyle w:val="16"/>
      </w:pPr>
      <w:r>
        <w:t>跟踪产品数据，根据反馈持续优化迭代。 输出PRD文档，协调开发、测试、运营团队推进产品落地。 负责产品需求调研、用户分析，完成产品规划与设计。</w:t>
      </w:r>
    </w:p>
    <w:p w14:paraId="6F413AAC">
      <w:r>
        <w:rPr>
          <w:b/>
        </w:rPr>
        <w:t>2. 鼎盛传媒科技有限公司 | 高级产品经理 | 2022-01 ~ 2026-05</w:t>
      </w:r>
    </w:p>
    <w:p w14:paraId="5BEF49B1">
      <w:pPr>
        <w:pStyle w:val="16"/>
      </w:pPr>
      <w:r>
        <w:t>参与竞品分析，提炼差异化优势。 负责产品需求调研、用户分析，完成产品规划与设计。 跟踪产品数据，根据反馈持续优化迭代。</w:t>
      </w:r>
    </w:p>
    <w:p w14:paraId="14B8EB22">
      <w:pPr>
        <w:pStyle w:val="4"/>
      </w:pPr>
      <w:r>
        <w:t>能力专长</w:t>
      </w:r>
    </w:p>
    <w:p w14:paraId="5BC9B442">
      <w:r>
        <w:t>语言能力：英语专八，流利商务沟通。</w:t>
      </w:r>
    </w:p>
    <w:p w14:paraId="2A82A54B">
      <w:r>
        <w:t>计算机能力：熟悉Python基础</w:t>
      </w:r>
    </w:p>
    <w:p w14:paraId="4A7814B8">
      <w:r>
        <w:t>专业能力：需求分析、用户调研、项目管理、数据分析</w:t>
      </w:r>
    </w:p>
    <w:p w14:paraId="579D6C48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34A6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17A55B8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09FADCDA">
      <w:pPr>
        <w:pStyle w:val="4"/>
      </w:pPr>
      <w:r>
        <w:t>自我评价</w:t>
      </w:r>
    </w:p>
    <w:p w14:paraId="6B3DF644">
      <w:r>
        <w:t>善于洞察用户需求，逻辑分析能力强；能够快速理解业务场景；有责任心，注重细节，追求产品极致。</w:t>
      </w:r>
    </w:p>
    <w:p w14:paraId="3BC44175">
      <w:r>
        <w:br w:type="page"/>
      </w:r>
    </w:p>
    <w:p w14:paraId="3A19BB43">
      <w:pPr>
        <w:jc w:val="center"/>
      </w:pPr>
      <w:r>
        <w:rPr>
          <w:b/>
          <w:sz w:val="32"/>
        </w:rPr>
        <w:t>高秀芳</w:t>
      </w:r>
    </w:p>
    <w:p w14:paraId="7306C156">
      <w:r>
        <w:t>求职意向：市场专员 | 青岛 | 8011/月 | 一个月内到岗</w:t>
      </w:r>
    </w:p>
    <w:p w14:paraId="25C9D7E2">
      <w:r>
        <w:t>基本信息：31岁 | 女 | 长沙 | 7年经验</w:t>
      </w:r>
    </w:p>
    <w:p w14:paraId="196A428A">
      <w:r>
        <w:t>联系方式：13511261273 | xia50@example.org</w:t>
      </w:r>
    </w:p>
    <w:p w14:paraId="2831E2B4">
      <w:pPr>
        <w:pStyle w:val="4"/>
      </w:pPr>
      <w:r>
        <w:t>教育经历</w:t>
      </w:r>
    </w:p>
    <w:p w14:paraId="4B6D39DD">
      <w:r>
        <w:t>四川大学 | 工商管理 | 硕士 | 2016-09 ~ 2019-06</w:t>
      </w:r>
    </w:p>
    <w:p w14:paraId="3E93924D">
      <w:r>
        <w:t>专业成绩：3.56/4</w:t>
      </w:r>
    </w:p>
    <w:p w14:paraId="7546ADDB">
      <w:r>
        <w:t>主修课程：市场营销学、组织行为学、管理学原理、财务管理、战略管理、运营管理</w:t>
      </w:r>
    </w:p>
    <w:p w14:paraId="55887D5B">
      <w:pPr>
        <w:pStyle w:val="4"/>
      </w:pPr>
      <w:r>
        <w:t>工作经历</w:t>
      </w:r>
    </w:p>
    <w:p w14:paraId="1035A703">
      <w:r>
        <w:rPr>
          <w:b/>
        </w:rPr>
        <w:t>1. 恒通制造科技有限公司 | 品牌专员 | 2019-03 ~ 2020-10</w:t>
      </w:r>
    </w:p>
    <w:p w14:paraId="26C6D6E2">
      <w:pPr>
        <w:pStyle w:val="16"/>
      </w:pPr>
      <w:r>
        <w:t>负责市场调研，收集竞品信息，撰写分析报告。 运营公司社交媒体账号（公众号、微博等），提高粉丝互动。 协助制定营销策略，跟踪推广效果并优化。</w:t>
      </w:r>
    </w:p>
    <w:p w14:paraId="1927FF75">
      <w:r>
        <w:rPr>
          <w:b/>
        </w:rPr>
        <w:t>2. 华讯互联网科技有限公司 | 营销专员 | 2020-01 ~ 2023-05</w:t>
      </w:r>
    </w:p>
    <w:p w14:paraId="48CDD2D6">
      <w:pPr>
        <w:pStyle w:val="16"/>
      </w:pPr>
      <w:r>
        <w:t>协助制定营销策略，跟踪推广效果并优化。</w:t>
      </w:r>
    </w:p>
    <w:p w14:paraId="61F6656B">
      <w:r>
        <w:rPr>
          <w:b/>
        </w:rPr>
        <w:t>3. 创想医疗有限公司 | 营销专员 | 2023-04 ~ 2026-07</w:t>
      </w:r>
    </w:p>
    <w:p w14:paraId="11174FD2">
      <w:pPr>
        <w:pStyle w:val="16"/>
      </w:pPr>
      <w:r>
        <w:t>与媒体、渠道保持良好合作，拓展市场资源。 负责市场调研，收集竞品信息，撰写分析报告。 运营公司社交媒体账号（公众号、微博等），提高粉丝互动。</w:t>
      </w:r>
    </w:p>
    <w:p w14:paraId="09AAB059">
      <w:pPr>
        <w:pStyle w:val="4"/>
      </w:pPr>
      <w:r>
        <w:t>技能特长</w:t>
      </w:r>
    </w:p>
    <w:p w14:paraId="2B85E05C">
      <w:r>
        <w:t>语言能力：英语CET-4，具备基本读写能力。</w:t>
      </w:r>
    </w:p>
    <w:p w14:paraId="10E0A123">
      <w:r>
        <w:t>计算机能力：熟练使用Office办公软件</w:t>
      </w:r>
    </w:p>
    <w:p w14:paraId="43D37ABE">
      <w:r>
        <w:t>专业能力：文案写作、市场调研、活动策划、数据分析</w:t>
      </w:r>
    </w:p>
    <w:p w14:paraId="4CD1904F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9E59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28CAE5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4FDB105E">
      <w:pPr>
        <w:pStyle w:val="4"/>
      </w:pPr>
      <w:r>
        <w:t>自我陈述</w:t>
      </w:r>
    </w:p>
    <w:p w14:paraId="469E7E09">
      <w:r>
        <w:t>思维活跃，富有创意；具备敏锐的市场洞察力；热爱挑战，能够承受工作压力；善于数据分析，用数据驱动决策。</w:t>
      </w:r>
    </w:p>
    <w:p w14:paraId="5B6BBCDB">
      <w:r>
        <w:br w:type="page"/>
      </w:r>
    </w:p>
    <w:p w14:paraId="5478FDE2">
      <w:pPr>
        <w:jc w:val="center"/>
      </w:pPr>
      <w:r>
        <w:rPr>
          <w:b/>
          <w:sz w:val="32"/>
        </w:rPr>
        <w:t>范莉</w:t>
      </w:r>
    </w:p>
    <w:p w14:paraId="5DF2CA1A">
      <w:r>
        <w:t>求职意向：软件工程师 | 杭州 | 19998/月 | 随时到岗</w:t>
      </w:r>
    </w:p>
    <w:p w14:paraId="7F1E4790">
      <w:r>
        <w:t>基本信息：30岁 | 男 | 杭州 | 10年经验</w:t>
      </w:r>
    </w:p>
    <w:p w14:paraId="795B1233">
      <w:r>
        <w:t>联系方式：13626281784 | tao69@example.net</w:t>
      </w:r>
    </w:p>
    <w:p w14:paraId="065C712F">
      <w:pPr>
        <w:pStyle w:val="4"/>
      </w:pPr>
      <w:r>
        <w:t>教育背景</w:t>
      </w:r>
    </w:p>
    <w:p w14:paraId="1F9ED866">
      <w:r>
        <w:t>杭州职业技术学院 | 软件工程 | 专科 | 2013-09 ~ 2016-06</w:t>
      </w:r>
    </w:p>
    <w:p w14:paraId="02964113">
      <w:r>
        <w:t>专业成绩：3.56/4</w:t>
      </w:r>
    </w:p>
    <w:p w14:paraId="345837FE">
      <w:r>
        <w:t>主修课程：Web开发、项目管理、数据库设计、面向对象编程、软件测试、软件工程</w:t>
      </w:r>
    </w:p>
    <w:p w14:paraId="14459E9D">
      <w:pPr>
        <w:pStyle w:val="4"/>
      </w:pPr>
      <w:r>
        <w:t>工作经历</w:t>
      </w:r>
    </w:p>
    <w:p w14:paraId="21D3E757">
      <w:r>
        <w:rPr>
          <w:b/>
        </w:rPr>
        <w:t>成都科技科技有限公司 | Python开发工程师 | 2024-01 ~ 2026-03</w:t>
      </w:r>
    </w:p>
    <w:p w14:paraId="20A528B7">
      <w:pPr>
        <w:pStyle w:val="16"/>
      </w:pPr>
      <w:r>
        <w:t>参与需求分析，负责后端/前端模块设计与开发。 协助团队完成项目迭代与上线。</w:t>
      </w:r>
    </w:p>
    <w:p w14:paraId="12EC9408">
      <w:pPr>
        <w:pStyle w:val="4"/>
      </w:pPr>
      <w:r>
        <w:t>技能特长</w:t>
      </w:r>
    </w:p>
    <w:p w14:paraId="38DEC4B8">
      <w:r>
        <w:t>语言能力：英语专八，流利商务沟通。</w:t>
      </w:r>
    </w:p>
    <w:p w14:paraId="2895F303">
      <w:r>
        <w:t>计算机能力：精通Excel数据处理</w:t>
      </w:r>
    </w:p>
    <w:p w14:paraId="3EDE2945">
      <w:r>
        <w:t>专业能力：Java、Git、MySQL</w:t>
      </w:r>
    </w:p>
    <w:p w14:paraId="4B8C8F44">
      <w:pPr>
        <w:pStyle w:val="4"/>
      </w:pPr>
      <w:r>
        <w:t>荣誉证书</w:t>
      </w:r>
    </w:p>
    <w:p w14:paraId="79612442">
      <w:pPr>
        <w:pStyle w:val="16"/>
      </w:pPr>
      <w:r>
        <w:t>全国计算机等级考试二级（Office高级应用）。</w:t>
      </w:r>
    </w:p>
    <w:p w14:paraId="15F8AC6C">
      <w:pPr>
        <w:pStyle w:val="16"/>
      </w:pPr>
      <w:r>
        <w:t>全国计算机等级考试三级（数据库技术）。</w:t>
      </w:r>
    </w:p>
    <w:p w14:paraId="491B297E">
      <w:pPr>
        <w:pStyle w:val="4"/>
      </w:pPr>
      <w:r>
        <w:t>个人评价</w:t>
      </w:r>
    </w:p>
    <w:p w14:paraId="13BCC2B3">
      <w:r>
        <w:t>逻辑思维清晰，代码规范；热爱技术，乐于钻研；具备良好的问题分析和解决能力；有较强的学习能力和团队协作精神。</w:t>
      </w:r>
    </w:p>
    <w:p w14:paraId="73A492C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2B8A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DF6F4B">
            <w:r>
              <w:rPr>
                <w:b/>
                <w:sz w:val="28"/>
              </w:rPr>
              <w:t>吴桂花</w:t>
            </w:r>
          </w:p>
          <w:p w14:paraId="0B75FD9D">
            <w:r>
              <w:t>求职意向：设计师 | 武汉 | 13476/月 | 一个月内到岗</w:t>
            </w:r>
          </w:p>
          <w:p w14:paraId="7AE0EB12">
            <w:r>
              <w:t>基本信息：26岁 | 女 | 武汉 | 4年经验</w:t>
            </w:r>
          </w:p>
          <w:p w14:paraId="0B21E323">
            <w:r>
              <w:t>联系方式：18707800628 | ping08@example.net</w:t>
            </w:r>
          </w:p>
          <w:p w14:paraId="2B79EB92">
            <w:pPr>
              <w:pStyle w:val="4"/>
            </w:pPr>
            <w:r>
              <w:t>专业技能</w:t>
            </w:r>
          </w:p>
          <w:p w14:paraId="5BF5860D">
            <w:r>
              <w:t>语言能力：韩语TOPIK4，基础交流能力。</w:t>
            </w:r>
          </w:p>
          <w:p w14:paraId="47622D7E">
            <w:r>
              <w:t>计算机能力：具备网络基础</w:t>
            </w:r>
          </w:p>
          <w:p w14:paraId="3700DEB1">
            <w:r>
              <w:t>专业能力：色彩搭配、Figma</w:t>
            </w:r>
          </w:p>
        </w:tc>
        <w:tc>
          <w:tcPr>
            <w:tcW w:w="4320" w:type="dxa"/>
          </w:tcPr>
          <w:p w14:paraId="7C98A971"/>
          <w:p w14:paraId="0272F355">
            <w:pPr>
              <w:pStyle w:val="4"/>
            </w:pPr>
            <w:r>
              <w:t>教育状况</w:t>
            </w:r>
          </w:p>
          <w:p w14:paraId="394DF9FB">
            <w:r>
              <w:t>厦门大学 | 视觉传达 | 本科 | 2018-09 ~ 2022-06</w:t>
            </w:r>
          </w:p>
          <w:p w14:paraId="24C9D66D">
            <w:r>
              <w:t>专业成绩：3.09/4</w:t>
            </w:r>
          </w:p>
          <w:p w14:paraId="38731CC1">
            <w:r>
              <w:t>主修课程：平面设计、色彩构成、包装设计、设计史、字体设计</w:t>
            </w:r>
          </w:p>
          <w:p w14:paraId="7B2892CB">
            <w:pPr>
              <w:pStyle w:val="4"/>
            </w:pPr>
            <w:r>
              <w:t>实习经历</w:t>
            </w:r>
          </w:p>
          <w:p w14:paraId="09830710">
            <w:r>
              <w:rPr>
                <w:b/>
              </w:rPr>
              <w:t>新锐金融科技有限公司 | UI设计师 | 2024-09 ~ 2026-11</w:t>
            </w:r>
          </w:p>
          <w:p w14:paraId="7C13AD89">
            <w:pPr>
              <w:pStyle w:val="16"/>
            </w:pPr>
            <w:r>
              <w:t>与产品、开发沟通，保证设计落地效果。 制作宣传海报、画册、名片等平面物料。</w:t>
            </w:r>
          </w:p>
          <w:p w14:paraId="538EE194">
            <w:pPr>
              <w:pStyle w:val="4"/>
            </w:pPr>
            <w:r>
              <w:t>证书与荣誉</w:t>
            </w:r>
          </w:p>
          <w:p w14:paraId="5FB961FF">
            <w:pPr>
              <w:pStyle w:val="16"/>
            </w:pPr>
            <w:r>
              <w:t>Adobe认证设计师。</w:t>
            </w:r>
          </w:p>
          <w:p w14:paraId="30BD0C2A">
            <w:pPr>
              <w:pStyle w:val="4"/>
            </w:pPr>
            <w:r>
              <w:t>自我介绍</w:t>
            </w:r>
          </w:p>
          <w:p w14:paraId="01DCE7A3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69D46928">
      <w:r>
        <w:br w:type="page"/>
      </w:r>
    </w:p>
    <w:p w14:paraId="0CBC1876">
      <w:pPr>
        <w:jc w:val="center"/>
      </w:pPr>
      <w:r>
        <w:rPr>
          <w:b/>
          <w:sz w:val="32"/>
        </w:rPr>
        <w:t>郁畅</w:t>
      </w:r>
    </w:p>
    <w:p w14:paraId="1F24782C">
      <w:r>
        <w:t>求职意向：市场专员 | 武汉 | 13842/月 | 一个月内到岗</w:t>
      </w:r>
    </w:p>
    <w:p w14:paraId="6765772F">
      <w:r>
        <w:t>基本信息：30岁 | 女 | 武汉 | 8年经验</w:t>
      </w:r>
    </w:p>
    <w:p w14:paraId="4FFDA890">
      <w:r>
        <w:t>联系方式：15961883017 | jingsong@example.com</w:t>
      </w:r>
    </w:p>
    <w:p w14:paraId="7323E987">
      <w:pPr>
        <w:pStyle w:val="4"/>
      </w:pPr>
      <w:r>
        <w:t>学习背景</w:t>
      </w:r>
    </w:p>
    <w:p w14:paraId="4FACC9D9">
      <w:r>
        <w:t>中山大学 | 市场营销 | 本科 | 2014-09 ~ 2018-06</w:t>
      </w:r>
    </w:p>
    <w:p w14:paraId="0A9777EB">
      <w:r>
        <w:t>专业成绩：3.22/4</w:t>
      </w:r>
    </w:p>
    <w:p w14:paraId="484F4C84">
      <w:r>
        <w:t>主修课程：品牌管理、广告学、市场营销学、市场调研、消费者行为学、销售管理</w:t>
      </w:r>
    </w:p>
    <w:p w14:paraId="05B680EC">
      <w:pPr>
        <w:pStyle w:val="4"/>
      </w:pPr>
      <w:r>
        <w:t>职业经历</w:t>
      </w:r>
    </w:p>
    <w:p w14:paraId="23BBAB51">
      <w:r>
        <w:rPr>
          <w:b/>
        </w:rPr>
        <w:t>1. 北京互联网科技有限公司 | 品牌专员 | 2024-10 ~ 2026-02</w:t>
      </w:r>
    </w:p>
    <w:p w14:paraId="000A849D">
      <w:pPr>
        <w:pStyle w:val="16"/>
      </w:pPr>
      <w:r>
        <w:t>运营公司社交媒体账号（公众号、微博等），提高粉丝互动。</w:t>
      </w:r>
    </w:p>
    <w:p w14:paraId="695B26BB">
      <w:pPr>
        <w:pStyle w:val="4"/>
      </w:pPr>
      <w:r>
        <w:t>专业技能</w:t>
      </w:r>
    </w:p>
    <w:p w14:paraId="40B2B2EB">
      <w:r>
        <w:t>语言能力：英语CET-6，读写熟练，可日常交流。</w:t>
      </w:r>
    </w:p>
    <w:p w14:paraId="5B5EA35C">
      <w:r>
        <w:t>计算机能力：熟悉Python基础</w:t>
      </w:r>
    </w:p>
    <w:p w14:paraId="5F127D6B">
      <w:r>
        <w:t>专业能力：市场调研、文案写作、数据分析</w:t>
      </w:r>
    </w:p>
    <w:p w14:paraId="22C7CB93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6B5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28768819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68D49E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1F7044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0EFBCB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55E0D0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15054FD6">
      <w:pPr>
        <w:pStyle w:val="4"/>
      </w:pPr>
      <w:r>
        <w:t>个人评价</w:t>
      </w:r>
    </w:p>
    <w:p w14:paraId="1B34433E">
      <w:r>
        <w:t>思维活跃，富有创意；具备敏锐的市场洞察力；热爱挑战，能够承受工作压力；善于数据分析，用数据驱动决策。</w:t>
      </w:r>
    </w:p>
    <w:p w14:paraId="1A31FC1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A0AC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79E5C4">
            <w:r>
              <w:rPr>
                <w:b/>
                <w:sz w:val="28"/>
              </w:rPr>
              <w:t>贺凯</w:t>
            </w:r>
          </w:p>
          <w:p w14:paraId="234731BD">
            <w:r>
              <w:t>求职意向：人事专员 | 北京 | 16205/月 | 随时到岗</w:t>
            </w:r>
          </w:p>
          <w:p w14:paraId="0B228646">
            <w:r>
              <w:t>基本信息：34岁 | 男 | 北京 | 14年经验</w:t>
            </w:r>
          </w:p>
          <w:p w14:paraId="3DA63A32">
            <w:r>
              <w:t>联系方式：13959454995 | nabai@example.net</w:t>
            </w:r>
          </w:p>
          <w:p w14:paraId="37BC3532">
            <w:pPr>
              <w:pStyle w:val="4"/>
            </w:pPr>
            <w:r>
              <w:t>能力专长</w:t>
            </w:r>
          </w:p>
          <w:p w14:paraId="03A5083C">
            <w:r>
              <w:t>语言能力：韩语TOPIK4，基础交流能力。</w:t>
            </w:r>
          </w:p>
          <w:p w14:paraId="1CE1BD46">
            <w:r>
              <w:t>计算机能力：精通Excel数据处理</w:t>
            </w:r>
          </w:p>
          <w:p w14:paraId="3BE29DAB">
            <w:r>
              <w:t>专业能力：员工关系、薪酬核算、招聘面试、培训组织</w:t>
            </w:r>
          </w:p>
        </w:tc>
        <w:tc>
          <w:tcPr>
            <w:tcW w:w="4320" w:type="dxa"/>
          </w:tcPr>
          <w:p w14:paraId="327AABEE"/>
          <w:p w14:paraId="2E8E01E2">
            <w:pPr>
              <w:pStyle w:val="4"/>
            </w:pPr>
            <w:r>
              <w:t>教育状况</w:t>
            </w:r>
          </w:p>
          <w:p w14:paraId="4EA99075">
            <w:r>
              <w:t>广州番禺职业技术学院 | 人力资源管理 | 专科 | 2009-09 ~ 2012-06</w:t>
            </w:r>
          </w:p>
          <w:p w14:paraId="0F6C9ED7">
            <w:r>
              <w:t>专业成绩：3.19/4</w:t>
            </w:r>
          </w:p>
          <w:p w14:paraId="1FE01091">
            <w:r>
              <w:t>主修课程：绩效管理、组织行为学、培训与开发、薪酬管理、招聘与配置、人力资源管理</w:t>
            </w:r>
          </w:p>
          <w:p w14:paraId="2C707281">
            <w:pPr>
              <w:pStyle w:val="4"/>
            </w:pPr>
            <w:r>
              <w:t>过往经历</w:t>
            </w:r>
          </w:p>
          <w:p w14:paraId="3BE7E789">
            <w:r>
              <w:rPr>
                <w:b/>
              </w:rPr>
              <w:t>北京科技有限公司 | 薪酬专员 | 2023-02 ~ 2026-04</w:t>
            </w:r>
          </w:p>
          <w:p w14:paraId="7BC2B0C2">
            <w:pPr>
              <w:pStyle w:val="16"/>
            </w:pPr>
            <w:r>
              <w:t>处理员工关系，协助解决劳动争议，维护和谐劳动关系。 协助组织员工培训及企业文化活动，提升员工满意度。 办理员工入职、转正、调动、离职手续，维护人事档案。</w:t>
            </w:r>
          </w:p>
          <w:p w14:paraId="0D369BBB">
            <w:pPr>
              <w:pStyle w:val="4"/>
            </w:pPr>
            <w:r>
              <w:t>荣誉证书</w:t>
            </w:r>
          </w:p>
          <w:p w14:paraId="4B56FA16">
            <w:pPr>
              <w:pStyle w:val="16"/>
            </w:pPr>
            <w:r>
              <w:t>人力资源管理师三级证书。</w:t>
            </w:r>
          </w:p>
          <w:p w14:paraId="4DAF7142">
            <w:pPr>
              <w:pStyle w:val="4"/>
            </w:pPr>
            <w:r>
              <w:t>个人评价</w:t>
            </w:r>
          </w:p>
          <w:p w14:paraId="5E05F3A1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0B983168">
      <w:r>
        <w:br w:type="page"/>
      </w:r>
    </w:p>
    <w:p w14:paraId="0F645738">
      <w:pPr>
        <w:jc w:val="center"/>
      </w:pPr>
      <w:r>
        <w:rPr>
          <w:b/>
          <w:sz w:val="32"/>
        </w:rPr>
        <w:t>朱飞</w:t>
      </w:r>
    </w:p>
    <w:p w14:paraId="1BA4D4C1">
      <w:r>
        <w:t>求职意向：设计师 | 武汉 | 9397/月 | 一周内到岗</w:t>
      </w:r>
    </w:p>
    <w:p w14:paraId="39F6DA48">
      <w:r>
        <w:t>基本信息：26岁 | 女 | 武汉 | 6年经验</w:t>
      </w:r>
    </w:p>
    <w:p w14:paraId="1D5D0747">
      <w:r>
        <w:t>联系方式：13247119308 | jiaxiuying@example.com</w:t>
      </w:r>
    </w:p>
    <w:p w14:paraId="1EBDF9F8">
      <w:pPr>
        <w:pStyle w:val="4"/>
      </w:pPr>
      <w:r>
        <w:t>教育状况</w:t>
      </w:r>
    </w:p>
    <w:p w14:paraId="4709FF8A">
      <w:r>
        <w:t>上海工商职业技术学院 | 数字媒体艺术 | 专科 | 2017-09 ~ 2020-06</w:t>
      </w:r>
    </w:p>
    <w:p w14:paraId="7B39820D">
      <w:r>
        <w:t>专业成绩：3.54/4（专业前30%）</w:t>
      </w:r>
    </w:p>
    <w:p w14:paraId="2A02FCF2">
      <w:r>
        <w:t>主修课程：运营管理、管理学原理、财务管理、组织行为学、市场营销学</w:t>
      </w:r>
    </w:p>
    <w:p w14:paraId="65CC74E5">
      <w:pPr>
        <w:pStyle w:val="4"/>
      </w:pPr>
      <w:r>
        <w:t>职业经历</w:t>
      </w:r>
    </w:p>
    <w:p w14:paraId="664BA335">
      <w:r>
        <w:rPr>
          <w:b/>
        </w:rPr>
        <w:t>1. 博雅互联网有限公司 | UI设计师 | 2022-01 ~ 2026-06</w:t>
      </w:r>
    </w:p>
    <w:p w14:paraId="634E9F32">
      <w:pPr>
        <w:pStyle w:val="16"/>
      </w:pPr>
      <w:r>
        <w:t>参与品牌VI设计，确保品牌一致性。 维护设计规范，持续优化设计风格。 与产品、开发沟通，保证设计落地效果。</w:t>
      </w:r>
    </w:p>
    <w:p w14:paraId="6D63F3C2">
      <w:pPr>
        <w:pStyle w:val="4"/>
      </w:pPr>
      <w:r>
        <w:t>核心技能</w:t>
      </w:r>
    </w:p>
    <w:p w14:paraId="588AF38E">
      <w:r>
        <w:t>语言能力：韩语TOPIK4，基础交流能力。</w:t>
      </w:r>
    </w:p>
    <w:p w14:paraId="3F12ABF7">
      <w:r>
        <w:t>计算机能力：精通Excel数据处理</w:t>
      </w:r>
    </w:p>
    <w:p w14:paraId="585066A3">
      <w:r>
        <w:t>专业能力：Illustrator、Photoshop、Sketch</w:t>
      </w:r>
    </w:p>
    <w:p w14:paraId="1BE8DEAE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CC13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B2D3F2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52225D6E">
      <w:pPr>
        <w:pStyle w:val="4"/>
      </w:pPr>
      <w:r>
        <w:t>项目经验</w:t>
      </w:r>
    </w:p>
    <w:p w14:paraId="51AA458B">
      <w:r>
        <w:rPr>
          <w:b/>
        </w:rPr>
        <w:t>智能客服系统（2022-08 ~ 2023-06）</w:t>
      </w:r>
    </w:p>
    <w:p w14:paraId="283482B8">
      <w:pPr>
        <w:pStyle w:val="16"/>
      </w:pPr>
      <w:r>
        <w:t>负责核心模块设计与开发，实现了高并发处理，提升了系统性能30%。</w:t>
      </w:r>
    </w:p>
    <w:p w14:paraId="359400F8">
      <w:pPr>
        <w:pStyle w:val="4"/>
      </w:pPr>
      <w:r>
        <w:t>自我评价</w:t>
      </w:r>
    </w:p>
    <w:p w14:paraId="0AF9A564">
      <w:r>
        <w:t>具备良好的审美能力和设计功底；热爱设计，关注细节；善于沟通，能准确理解需求并转化为优秀的设计方案。</w:t>
      </w:r>
    </w:p>
    <w:p w14:paraId="7FC64788">
      <w:r>
        <w:br w:type="page"/>
      </w:r>
    </w:p>
    <w:p w14:paraId="682F55CB">
      <w:pPr>
        <w:jc w:val="center"/>
      </w:pPr>
      <w:r>
        <w:rPr>
          <w:b/>
          <w:sz w:val="32"/>
        </w:rPr>
        <w:t>赵凤兰</w:t>
      </w:r>
    </w:p>
    <w:p w14:paraId="1E291B63">
      <w:r>
        <w:t>求职意向：财务助理 | 武汉 | 17722/月 | 一周内到岗</w:t>
      </w:r>
    </w:p>
    <w:p w14:paraId="23EDC749">
      <w:r>
        <w:t>基本信息：34岁 | 女 | 青岛 | 12年经验</w:t>
      </w:r>
    </w:p>
    <w:p w14:paraId="6356FFF8">
      <w:r>
        <w:t>联系方式：18274293532 | kzhou@example.net</w:t>
      </w:r>
    </w:p>
    <w:p w14:paraId="65796FA0">
      <w:pPr>
        <w:pStyle w:val="4"/>
      </w:pPr>
      <w:r>
        <w:t>学历信息</w:t>
      </w:r>
    </w:p>
    <w:p w14:paraId="50F5E893">
      <w:r>
        <w:t>中山大学 | 审计学 | 本科 | 2010-09 ~ 2014-06</w:t>
      </w:r>
    </w:p>
    <w:p w14:paraId="7C080CB2">
      <w:r>
        <w:t>专业成绩：3.76/4</w:t>
      </w:r>
    </w:p>
    <w:p w14:paraId="66577307">
      <w:r>
        <w:t>主修课程：运营管理、组织行为学、管理学原理、战略管理、财务管理、市场营销学</w:t>
      </w:r>
    </w:p>
    <w:p w14:paraId="299C23C0">
      <w:pPr>
        <w:pStyle w:val="4"/>
      </w:pPr>
      <w:r>
        <w:t>实习经历</w:t>
      </w:r>
    </w:p>
    <w:p w14:paraId="795C74A2">
      <w:r>
        <w:rPr>
          <w:b/>
        </w:rPr>
        <w:t>1. 博雅教育科技有限公司 | 财务分析 | 2023-02 ~ 2026-08</w:t>
      </w:r>
    </w:p>
    <w:p w14:paraId="3D57BD99">
      <w:pPr>
        <w:pStyle w:val="16"/>
      </w:pPr>
      <w:r>
        <w:t>负责日常报销审核、凭证编制及账务处理。 管理发票、合同等财务档案，确保合规。</w:t>
      </w:r>
    </w:p>
    <w:p w14:paraId="2D0A7911">
      <w:pPr>
        <w:pStyle w:val="4"/>
      </w:pPr>
      <w:r>
        <w:t>核心技能</w:t>
      </w:r>
    </w:p>
    <w:p w14:paraId="29AED3A9">
      <w:r>
        <w:t>语言能力：英语专八，流利商务沟通。</w:t>
      </w:r>
    </w:p>
    <w:p w14:paraId="45F42986">
      <w:r>
        <w:t>计算机能力：熟悉Python基础</w:t>
      </w:r>
    </w:p>
    <w:p w14:paraId="594A50C0">
      <w:r>
        <w:t>专业能力：财务报表、用友、税务申报、金蝶</w:t>
      </w:r>
    </w:p>
    <w:p w14:paraId="1BB52A6D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BDA9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F96764">
            <w:pPr>
              <w:spacing w:after="0" w:line="240" w:lineRule="auto"/>
            </w:pPr>
            <w:r>
              <w:t>会计从业资格证。</w:t>
            </w:r>
          </w:p>
        </w:tc>
      </w:tr>
    </w:tbl>
    <w:p w14:paraId="06A87D10">
      <w:pPr>
        <w:pStyle w:val="4"/>
      </w:pPr>
      <w:r>
        <w:t>自我介绍</w:t>
      </w:r>
    </w:p>
    <w:p w14:paraId="28503CF6">
      <w:r>
        <w:t>做事严谨，对数字敏感；熟练掌握财务软件，有较强的合规意识；诚实守信，具备良好的职业道德。</w:t>
      </w:r>
    </w:p>
    <w:p w14:paraId="7CAD5C1B">
      <w:r>
        <w:br w:type="page"/>
      </w:r>
    </w:p>
    <w:p w14:paraId="5D2377AD">
      <w:pPr>
        <w:jc w:val="center"/>
      </w:pPr>
      <w:r>
        <w:rPr>
          <w:b/>
          <w:sz w:val="32"/>
        </w:rPr>
        <w:t>傅磊</w:t>
      </w:r>
    </w:p>
    <w:p w14:paraId="5348B0FD">
      <w:r>
        <w:t>求职意向：产品经理 | 重庆 | 10765/月 | 随时到岗</w:t>
      </w:r>
    </w:p>
    <w:p w14:paraId="3B44D9B3">
      <w:r>
        <w:t>基本信息：26岁 | 女 | 重庆 | 6年经验</w:t>
      </w:r>
    </w:p>
    <w:p w14:paraId="26216B31">
      <w:r>
        <w:t>联系方式：15963887561 | yongkang@example.net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ED9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6564A3">
            <w:pPr>
              <w:pStyle w:val="4"/>
            </w:pPr>
            <w:r>
              <w:t>教育经历</w:t>
            </w:r>
          </w:p>
          <w:p w14:paraId="46136CB8">
            <w:r>
              <w:t>杭州职业技术学院 | 信息管理 | 专科 | 2017-09 ~ 2020-06</w:t>
            </w:r>
          </w:p>
          <w:p w14:paraId="772CD1E8">
            <w:r>
              <w:t>专业成绩：3.63/4（专业前15%）</w:t>
            </w:r>
          </w:p>
          <w:p w14:paraId="41CA554B">
            <w:r>
              <w:t>主修课程：运营管理、管理学原理、战略管理、组织行为学、财务管理</w:t>
            </w:r>
          </w:p>
        </w:tc>
      </w:tr>
    </w:tbl>
    <w:p w14:paraId="6430FCE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312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C948B6">
            <w:pPr>
              <w:pStyle w:val="4"/>
            </w:pPr>
            <w:r>
              <w:t>过往经历</w:t>
            </w:r>
          </w:p>
          <w:p w14:paraId="74A263F8">
            <w:r>
              <w:rPr>
                <w:b/>
              </w:rPr>
              <w:t>成都零售有限公司 | 产品经理 | 2021-12 ~ 2023-03</w:t>
            </w:r>
          </w:p>
          <w:p w14:paraId="299D007C">
            <w:pPr>
              <w:pStyle w:val="16"/>
            </w:pPr>
            <w:r>
              <w:t>跟踪产品数据，根据反馈持续优化迭代。 参与竞品分析，提炼差异化优势。</w:t>
            </w:r>
          </w:p>
          <w:p w14:paraId="30B99319">
            <w:r>
              <w:rPr>
                <w:b/>
              </w:rPr>
              <w:t>上海咨询有限公司 | 产品助理 | 2023-04 ~ 2025-11</w:t>
            </w:r>
          </w:p>
          <w:p w14:paraId="23659575">
            <w:pPr>
              <w:pStyle w:val="16"/>
            </w:pPr>
            <w:r>
              <w:t>跟踪产品数据，根据反馈持续优化迭代。 输出PRD文档，协调开发、测试、运营团队推进产品落地。</w:t>
            </w:r>
          </w:p>
          <w:p w14:paraId="3F3FFD8C">
            <w:r>
              <w:rPr>
                <w:b/>
              </w:rPr>
              <w:t>北京零售有限公司 | 产品助理 | 2025-08 ~ 2026-03</w:t>
            </w:r>
          </w:p>
          <w:p w14:paraId="7A1A4842">
            <w:pPr>
              <w:pStyle w:val="16"/>
            </w:pPr>
            <w:r>
              <w:t>负责产品需求调研、用户分析，完成产品规划与设计。 参与竞品分析，提炼差异化优势。</w:t>
            </w:r>
          </w:p>
        </w:tc>
      </w:tr>
    </w:tbl>
    <w:p w14:paraId="56DD002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3A2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5CA8E5">
            <w:pPr>
              <w:pStyle w:val="4"/>
            </w:pPr>
            <w:r>
              <w:t>技能特长</w:t>
            </w:r>
          </w:p>
          <w:p w14:paraId="36C1D3E9">
            <w:r>
              <w:t>语言能力：英语专八，流利商务沟通。</w:t>
            </w:r>
          </w:p>
          <w:p w14:paraId="23C0088A">
            <w:r>
              <w:t>计算机能力：熟练使用Office办公软件</w:t>
            </w:r>
          </w:p>
          <w:p w14:paraId="2685D1C8">
            <w:r>
              <w:t>专业能力：用户调研、项目管理、数据分析、需求分析</w:t>
            </w:r>
          </w:p>
        </w:tc>
      </w:tr>
    </w:tbl>
    <w:p w14:paraId="5608AE0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38D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178230">
            <w:pPr>
              <w:pStyle w:val="4"/>
            </w:pPr>
            <w:r>
              <w:t>获奖情况</w:t>
            </w:r>
          </w:p>
          <w:p w14:paraId="168785EA">
            <w:pPr>
              <w:pStyle w:val="16"/>
            </w:pPr>
            <w:r>
              <w:t>PMP项目管理认证。</w:t>
            </w:r>
          </w:p>
        </w:tc>
      </w:tr>
    </w:tbl>
    <w:p w14:paraId="706590E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8FA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78BE8A">
            <w:pPr>
              <w:pStyle w:val="4"/>
            </w:pPr>
            <w:r>
              <w:t>关于我</w:t>
            </w:r>
          </w:p>
          <w:p w14:paraId="6305AC33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5236BD1B"/>
    <w:p w14:paraId="5A5E606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EF34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F8C039">
            <w:r>
              <w:rPr>
                <w:b/>
                <w:sz w:val="28"/>
              </w:rPr>
              <w:t>贾建</w:t>
            </w:r>
          </w:p>
          <w:p w14:paraId="01D66B6E">
            <w:r>
              <w:t>求职意向：产品经理 | 青岛 | 15856/月 | 一周内到岗</w:t>
            </w:r>
          </w:p>
          <w:p w14:paraId="1499C406">
            <w:r>
              <w:t>基本信息：33岁 | 男 | 青岛 | 13年经验</w:t>
            </w:r>
          </w:p>
          <w:p w14:paraId="1718F2D1">
            <w:r>
              <w:t>联系方式：18197609058 | guiying13@example.com</w:t>
            </w:r>
          </w:p>
          <w:p w14:paraId="7D54FA58">
            <w:pPr>
              <w:pStyle w:val="4"/>
            </w:pPr>
            <w:r>
              <w:t>技能特长</w:t>
            </w:r>
          </w:p>
          <w:p w14:paraId="2D64E2A6">
            <w:r>
              <w:t>语言能力：英语专八，流利商务沟通。</w:t>
            </w:r>
          </w:p>
          <w:p w14:paraId="78E5A16F">
            <w:r>
              <w:t>计算机能力：熟悉Python基础</w:t>
            </w:r>
          </w:p>
          <w:p w14:paraId="5A5F7D7E">
            <w:r>
              <w:t>专业能力：项目管理、需求分析、Axure</w:t>
            </w:r>
          </w:p>
        </w:tc>
        <w:tc>
          <w:tcPr>
            <w:tcW w:w="4320" w:type="dxa"/>
          </w:tcPr>
          <w:p w14:paraId="63551562"/>
          <w:p w14:paraId="0CC755CD">
            <w:pPr>
              <w:pStyle w:val="4"/>
            </w:pPr>
            <w:r>
              <w:t>学习背景</w:t>
            </w:r>
          </w:p>
          <w:p w14:paraId="1E750620">
            <w:r>
              <w:t>广州番禺职业技术学院 | 心理学 | 专科 | 2010-09 ~ 2013-06</w:t>
            </w:r>
          </w:p>
          <w:p w14:paraId="5C44FA65">
            <w:r>
              <w:t>专业成绩：4.0/4</w:t>
            </w:r>
          </w:p>
          <w:p w14:paraId="30E0380E">
            <w:r>
              <w:t>主修课程：管理学原理、运营管理、市场营销学、组织行为学、战略管理、财务管理</w:t>
            </w:r>
          </w:p>
          <w:p w14:paraId="145850E4">
            <w:pPr>
              <w:pStyle w:val="4"/>
            </w:pPr>
            <w:r>
              <w:t>实习经历</w:t>
            </w:r>
          </w:p>
          <w:p w14:paraId="17DF28E4">
            <w:r>
              <w:rPr>
                <w:b/>
              </w:rPr>
              <w:t>华讯医疗科技有限公司 | 高级产品经理 | 2024-10 ~ 2026-07</w:t>
            </w:r>
          </w:p>
          <w:p w14:paraId="38828645">
            <w:pPr>
              <w:pStyle w:val="16"/>
            </w:pPr>
            <w:r>
              <w:t>负责产品需求调研、用户分析，完成产品规划与设计。 组织用户访谈，挖掘潜在需求。 跟踪产品数据，根据反馈持续优化迭代。</w:t>
            </w:r>
          </w:p>
          <w:p w14:paraId="0CDFA568">
            <w:pPr>
              <w:pStyle w:val="4"/>
            </w:pPr>
            <w:r>
              <w:t>资格证书</w:t>
            </w:r>
          </w:p>
          <w:p w14:paraId="084F0EB3">
            <w:pPr>
              <w:pStyle w:val="16"/>
            </w:pPr>
            <w:r>
              <w:t>PMP项目管理认证。</w:t>
            </w:r>
          </w:p>
          <w:p w14:paraId="57D4243D">
            <w:pPr>
              <w:pStyle w:val="4"/>
            </w:pPr>
            <w:r>
              <w:t>项目经历</w:t>
            </w:r>
          </w:p>
          <w:p w14:paraId="48B0C12F">
            <w:r>
              <w:rPr>
                <w:b/>
              </w:rPr>
              <w:t>移动电商APP（2023-02 ~ 2023-11）</w:t>
            </w:r>
          </w:p>
          <w:p w14:paraId="01D1BCE0">
            <w:pPr>
              <w:pStyle w:val="16"/>
            </w:pPr>
            <w:r>
              <w:t>负责核心模块设计与开发，实现了高并发处理，提升了系统性能30%。</w:t>
            </w:r>
          </w:p>
          <w:p w14:paraId="1A3BBB48">
            <w:pPr>
              <w:pStyle w:val="4"/>
            </w:pPr>
            <w:r>
              <w:t>个人评价</w:t>
            </w:r>
          </w:p>
          <w:p w14:paraId="3C06098A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0913BC5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43BD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C7B911">
            <w:r>
              <w:rPr>
                <w:b/>
                <w:sz w:val="28"/>
              </w:rPr>
              <w:t>杨琳</w:t>
            </w:r>
          </w:p>
          <w:p w14:paraId="0EC0C2CB">
            <w:r>
              <w:t>求职意向：市场专员 | 苏州 | 15991/月 | 两周内到岗</w:t>
            </w:r>
          </w:p>
          <w:p w14:paraId="68FA9477">
            <w:r>
              <w:t>基本信息：32岁 | 女 | 长沙 | 10年经验</w:t>
            </w:r>
          </w:p>
          <w:p w14:paraId="086F7FBB">
            <w:r>
              <w:t>联系方式：13025361177 | fangjuan@example.net</w:t>
            </w:r>
          </w:p>
          <w:p w14:paraId="14B952F4">
            <w:pPr>
              <w:pStyle w:val="4"/>
            </w:pPr>
            <w:r>
              <w:t>专业技能</w:t>
            </w:r>
          </w:p>
          <w:p w14:paraId="069CA44B">
            <w:r>
              <w:t>语言能力：日语N2，可进行日常对话。</w:t>
            </w:r>
          </w:p>
          <w:p w14:paraId="0336C0A3">
            <w:r>
              <w:t>计算机能力：熟悉Python基础</w:t>
            </w:r>
          </w:p>
          <w:p w14:paraId="635C3F0B">
            <w:r>
              <w:t>专业能力：数据分析、市场调研</w:t>
            </w:r>
          </w:p>
        </w:tc>
        <w:tc>
          <w:tcPr>
            <w:tcW w:w="4320" w:type="dxa"/>
          </w:tcPr>
          <w:p w14:paraId="7C2CF8CD"/>
          <w:p w14:paraId="03811988">
            <w:pPr>
              <w:pStyle w:val="4"/>
            </w:pPr>
            <w:r>
              <w:t>教育状况</w:t>
            </w:r>
          </w:p>
          <w:p w14:paraId="533A5F48">
            <w:r>
              <w:t>东南大学 | 广告学 | 本科 | 2012-09 ~ 2016-06</w:t>
            </w:r>
          </w:p>
          <w:p w14:paraId="50601D3A">
            <w:r>
              <w:t>专业成绩：3.78/4</w:t>
            </w:r>
          </w:p>
          <w:p w14:paraId="1DA1828B">
            <w:r>
              <w:t>主修课程：战略管理、市场营销学、财务管理、组织行为学、运营管理、管理学原理</w:t>
            </w:r>
          </w:p>
          <w:p w14:paraId="12AB88C7">
            <w:pPr>
              <w:pStyle w:val="4"/>
            </w:pPr>
            <w:r>
              <w:t>职业经历</w:t>
            </w:r>
          </w:p>
          <w:p w14:paraId="09901942">
            <w:r>
              <w:rPr>
                <w:b/>
              </w:rPr>
              <w:t>华讯医疗科技有限公司 | 市场专员 | 2024-12 ~ 2026-11</w:t>
            </w:r>
          </w:p>
          <w:p w14:paraId="234FC34B">
            <w:pPr>
              <w:pStyle w:val="16"/>
            </w:pPr>
            <w:r>
              <w:t>运营公司社交媒体账号（公众号、微博等），提高粉丝互动。 策划并执行线上线下营销活动，提升品牌知名度。</w:t>
            </w:r>
          </w:p>
          <w:p w14:paraId="4933C5DA">
            <w:pPr>
              <w:pStyle w:val="4"/>
            </w:pPr>
            <w:r>
              <w:t>资质认证</w:t>
            </w:r>
          </w:p>
          <w:p w14:paraId="1B724482">
            <w:pPr>
              <w:pStyle w:val="16"/>
            </w:pPr>
            <w:r>
              <w:t>全国计算机等级考试二级（Office高级应用）。</w:t>
            </w:r>
          </w:p>
          <w:p w14:paraId="43406E47">
            <w:pPr>
              <w:pStyle w:val="4"/>
            </w:pPr>
            <w:r>
              <w:t>关于我</w:t>
            </w:r>
          </w:p>
          <w:p w14:paraId="78EB372E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17C7FB7E">
      <w:r>
        <w:br w:type="page"/>
      </w:r>
    </w:p>
    <w:p w14:paraId="19663431">
      <w:pPr>
        <w:jc w:val="center"/>
      </w:pPr>
      <w:r>
        <w:rPr>
          <w:b/>
          <w:sz w:val="32"/>
        </w:rPr>
        <w:t>郭倩</w:t>
      </w:r>
    </w:p>
    <w:p w14:paraId="2C306D21">
      <w:r>
        <w:t>求职意向：市场专员 | 北京 | 19348/月 | 一个月内到岗</w:t>
      </w:r>
    </w:p>
    <w:p w14:paraId="02CC5142">
      <w:r>
        <w:t>基本信息：31岁 | 男 | 北京 | 9年经验</w:t>
      </w:r>
    </w:p>
    <w:p w14:paraId="0CBFFDAE">
      <w:r>
        <w:t>联系方式：18770077115 | yan93@example.net</w:t>
      </w:r>
    </w:p>
    <w:p w14:paraId="11E540F3">
      <w:pPr>
        <w:pStyle w:val="4"/>
      </w:pPr>
      <w:r>
        <w:t>教育状况</w:t>
      </w:r>
    </w:p>
    <w:p w14:paraId="57191892">
      <w:r>
        <w:t>天津大学 | 工商管理 | 本科 | 2013-09 ~ 2017-06</w:t>
      </w:r>
    </w:p>
    <w:p w14:paraId="6CE5E037">
      <w:r>
        <w:t>专业成绩：3.34/4（专业前30%）</w:t>
      </w:r>
    </w:p>
    <w:p w14:paraId="400FD77A">
      <w:r>
        <w:t>主修课程：运营管理、财务管理、市场营销学、组织行为学、管理学原理、战略管理</w:t>
      </w:r>
    </w:p>
    <w:p w14:paraId="4D649787">
      <w:pPr>
        <w:pStyle w:val="4"/>
      </w:pPr>
      <w:r>
        <w:t>过往经历</w:t>
      </w:r>
    </w:p>
    <w:p w14:paraId="090129B5">
      <w:r>
        <w:rPr>
          <w:b/>
        </w:rPr>
        <w:t>新锐科技科技有限公司 | 营销专员 | 2018-04 ~ 2019-06</w:t>
      </w:r>
    </w:p>
    <w:p w14:paraId="65F18DA2">
      <w:pPr>
        <w:pStyle w:val="16"/>
      </w:pPr>
      <w:r>
        <w:t>与媒体、渠道保持良好合作，拓展市场资源。 负责市场调研，收集竞品信息，撰写分析报告。</w:t>
      </w:r>
    </w:p>
    <w:p w14:paraId="3B22846D">
      <w:r>
        <w:rPr>
          <w:b/>
        </w:rPr>
        <w:t>智云传媒有限公司 | 营销专员 | 2019-04 ~ 2022-01</w:t>
      </w:r>
    </w:p>
    <w:p w14:paraId="00B925F9">
      <w:pPr>
        <w:pStyle w:val="16"/>
      </w:pPr>
      <w:r>
        <w:t>协助制定营销策略，跟踪推广效果并优化。 运营公司社交媒体账号（公众号、微博等），提高粉丝互动。 策划并执行线上线下营销活动，提升品牌知名度。</w:t>
      </w:r>
    </w:p>
    <w:p w14:paraId="42B86402">
      <w:r>
        <w:rPr>
          <w:b/>
        </w:rPr>
        <w:t>博雅咨询科技有限公司 | 市场助理 | 2022-01 ~ 2026-06</w:t>
      </w:r>
    </w:p>
    <w:p w14:paraId="4474A27F">
      <w:pPr>
        <w:pStyle w:val="16"/>
      </w:pPr>
      <w:r>
        <w:t>运营公司社交媒体账号（公众号、微博等），提高粉丝互动。 协助制定营销策略，跟踪推广效果并优化。</w:t>
      </w:r>
    </w:p>
    <w:p w14:paraId="6E6E5C18">
      <w:pPr>
        <w:pStyle w:val="4"/>
      </w:pPr>
      <w:r>
        <w:t>核心技能</w:t>
      </w:r>
    </w:p>
    <w:p w14:paraId="799F71E3">
      <w:r>
        <w:t>语言能力：日语N2，可进行日常对话。</w:t>
      </w:r>
    </w:p>
    <w:p w14:paraId="643A5FA5">
      <w:r>
        <w:t>计算机能力：熟悉Python基础</w:t>
      </w:r>
    </w:p>
    <w:p w14:paraId="77B10B69">
      <w:r>
        <w:t>专业能力：活动策划、文案写作、数据分析</w:t>
      </w:r>
    </w:p>
    <w:p w14:paraId="730C346D">
      <w:pPr>
        <w:pStyle w:val="4"/>
      </w:pPr>
      <w:r>
        <w:t>证书与荣誉</w:t>
      </w:r>
    </w:p>
    <w:p w14:paraId="3660BADB">
      <w:pPr>
        <w:pStyle w:val="16"/>
      </w:pPr>
      <w:r>
        <w:t>全国计算机等级考试二级（Office高级应用）。</w:t>
      </w:r>
    </w:p>
    <w:p w14:paraId="365D711A">
      <w:pPr>
        <w:pStyle w:val="16"/>
      </w:pPr>
      <w:r>
        <w:t>大学英语六级（CET-6），优秀的听说读写能力。</w:t>
      </w:r>
    </w:p>
    <w:p w14:paraId="526A2111">
      <w:pPr>
        <w:pStyle w:val="4"/>
      </w:pPr>
      <w:r>
        <w:t>个人评价</w:t>
      </w:r>
    </w:p>
    <w:p w14:paraId="43A079FF">
      <w:r>
        <w:t>思维活跃，富有创意；具备敏锐的市场洞察力；热爱挑战，能够承受工作压力；善于数据分析，用数据驱动决策。</w:t>
      </w:r>
    </w:p>
    <w:p w14:paraId="4B7336A4">
      <w:r>
        <w:br w:type="page"/>
      </w:r>
    </w:p>
    <w:p w14:paraId="3C459C78">
      <w:pPr>
        <w:jc w:val="center"/>
      </w:pPr>
      <w:r>
        <w:rPr>
          <w:b/>
          <w:sz w:val="32"/>
        </w:rPr>
        <w:t>杨健</w:t>
      </w:r>
    </w:p>
    <w:p w14:paraId="0AE5C225">
      <w:r>
        <w:t>求职意向：行政专员 | 苏州 | 14166/月 | 两周内到岗</w:t>
      </w:r>
    </w:p>
    <w:p w14:paraId="4F28F343">
      <w:r>
        <w:t>基本信息：26岁 | 男 | 西安 | 4年经验</w:t>
      </w:r>
    </w:p>
    <w:p w14:paraId="5C2C313A">
      <w:r>
        <w:t>联系方式：18113843347 | qiang86@example.org</w:t>
      </w:r>
    </w:p>
    <w:p w14:paraId="0B5B17D5">
      <w:pPr>
        <w:pStyle w:val="4"/>
      </w:pPr>
      <w:r>
        <w:t>关于我</w:t>
      </w:r>
    </w:p>
    <w:p w14:paraId="341B14D8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9FBD648">
      <w:pPr>
        <w:pStyle w:val="4"/>
      </w:pPr>
      <w:r>
        <w:t>教育状况</w:t>
      </w:r>
    </w:p>
    <w:p w14:paraId="087DD7D3">
      <w:r>
        <w:t>中国科学技术大学 | 行政管理 | 本科 | 2018-09 ~ 2022-06</w:t>
      </w:r>
    </w:p>
    <w:p w14:paraId="22281D32">
      <w:r>
        <w:t>专业成绩：3.78/4（专业前10%）</w:t>
      </w:r>
    </w:p>
    <w:p w14:paraId="38D75B1A">
      <w:r>
        <w:t>主修课程：行政管理学、公共关系学、人力资源管理、公文写作、公共政策分析、组织行为学</w:t>
      </w:r>
    </w:p>
    <w:p w14:paraId="21750409">
      <w:pPr>
        <w:pStyle w:val="4"/>
      </w:pPr>
      <w:r>
        <w:t>工作经历</w:t>
      </w:r>
    </w:p>
    <w:p w14:paraId="0B3E2A0E">
      <w:r>
        <w:rPr>
          <w:b/>
        </w:rPr>
        <w:t>恒通教育有限公司 | 行政主管 | 2022-01 ~ 2025-01</w:t>
      </w:r>
    </w:p>
    <w:p w14:paraId="7CCB31E5">
      <w:pPr>
        <w:pStyle w:val="16"/>
      </w:pPr>
      <w:r>
        <w:t>负责来访客户接待及电话接听，展现良好企业形象。 管理公司固定资产、车辆、印章等，确保规范使用。 负责公司日常行政事务管理，包括办公环境维护、办公用品采购与发放。</w:t>
      </w:r>
    </w:p>
    <w:p w14:paraId="553CFE76">
      <w:r>
        <w:rPr>
          <w:b/>
        </w:rPr>
        <w:t>博雅咨询科技有限公司 | 行政专员 | 2025-05 ~ 2026-02</w:t>
      </w:r>
    </w:p>
    <w:p w14:paraId="4E834672">
      <w:pPr>
        <w:pStyle w:val="16"/>
      </w:pPr>
      <w:r>
        <w:t>协助组织公司内部会议、活动，撰写会议纪要并跟进落实。 参与制定行政管理制度，优化流程，提高工作效率。 管理公司固定资产、车辆、印章等，确保规范使用。</w:t>
      </w:r>
    </w:p>
    <w:p w14:paraId="6DD9FA19">
      <w:pPr>
        <w:pStyle w:val="4"/>
      </w:pPr>
      <w:r>
        <w:t>核心技能</w:t>
      </w:r>
    </w:p>
    <w:p w14:paraId="310832E5">
      <w:r>
        <w:t>语言能力：韩语TOPIK4，基础交流能力。</w:t>
      </w:r>
    </w:p>
    <w:p w14:paraId="78197096">
      <w:r>
        <w:t>计算机能力：熟悉Python基础</w:t>
      </w:r>
    </w:p>
    <w:p w14:paraId="2D99B261">
      <w:r>
        <w:t>专业能力：办公软件、公文写作、会议组织</w:t>
      </w:r>
    </w:p>
    <w:p w14:paraId="6E818B71">
      <w:pPr>
        <w:pStyle w:val="4"/>
      </w:pPr>
      <w:r>
        <w:t>获奖情况</w:t>
      </w:r>
    </w:p>
    <w:p w14:paraId="1BF6F55D">
      <w:pPr>
        <w:pStyle w:val="16"/>
      </w:pPr>
      <w:r>
        <w:t>大学英语四级（CET-4），良好的读写能力。</w:t>
      </w:r>
    </w:p>
    <w:p w14:paraId="3D9EE051">
      <w:pPr>
        <w:pStyle w:val="16"/>
      </w:pPr>
      <w:r>
        <w:t>大学英语六级（CET-6），优秀的听说读写能力。</w:t>
      </w:r>
    </w:p>
    <w:p w14:paraId="7C7DE5CA">
      <w:r>
        <w:br w:type="page"/>
      </w:r>
    </w:p>
    <w:p w14:paraId="4AD494B3">
      <w:pPr>
        <w:jc w:val="center"/>
      </w:pPr>
      <w:r>
        <w:rPr>
          <w:b/>
          <w:sz w:val="32"/>
        </w:rPr>
        <w:t>叶洁</w:t>
      </w:r>
    </w:p>
    <w:p w14:paraId="75E227D8">
      <w:r>
        <w:t>求职意向：软件工程师 | 北京 | 16600/月 | 两周内到岗</w:t>
      </w:r>
    </w:p>
    <w:p w14:paraId="19F3C252">
      <w:r>
        <w:t>基本信息：30岁 | 女 | 北京 | 8年经验</w:t>
      </w:r>
    </w:p>
    <w:p w14:paraId="71E57A92">
      <w:r>
        <w:t>联系方式：18766663671 | vgu@example.com</w:t>
      </w:r>
    </w:p>
    <w:p w14:paraId="5515A468">
      <w:pPr>
        <w:pStyle w:val="4"/>
      </w:pPr>
      <w:r>
        <w:t>学习背景</w:t>
      </w:r>
    </w:p>
    <w:p w14:paraId="5462C80A">
      <w:r>
        <w:t>厦门大学 | 软件工程 | 本科 | 2014-09 ~ 2018-06</w:t>
      </w:r>
    </w:p>
    <w:p w14:paraId="35758E04">
      <w:r>
        <w:t>专业成绩：3.17/4</w:t>
      </w:r>
    </w:p>
    <w:p w14:paraId="641BAFE8">
      <w:r>
        <w:t>主修课程：软件测试、Web开发、面向对象编程、项目管理、软件工程、数据库设计</w:t>
      </w:r>
    </w:p>
    <w:p w14:paraId="1F631FFF">
      <w:pPr>
        <w:pStyle w:val="4"/>
      </w:pPr>
      <w:r>
        <w:t>实习经历</w:t>
      </w:r>
    </w:p>
    <w:p w14:paraId="3FF19083">
      <w:r>
        <w:rPr>
          <w:b/>
        </w:rPr>
        <w:t>1. 成都制造科技有限公司 | 全栈工程师 | 2018-06 ~ 2022-12</w:t>
      </w:r>
    </w:p>
    <w:p w14:paraId="299A048E">
      <w:pPr>
        <w:pStyle w:val="16"/>
      </w:pPr>
      <w:r>
        <w:t>编写高质量代码，进行单元测试和性能优化。</w:t>
      </w:r>
    </w:p>
    <w:p w14:paraId="3A9B04DD">
      <w:r>
        <w:rPr>
          <w:b/>
        </w:rPr>
        <w:t>2. 杭州教育科技有限公司 | Java开发工程师 | 2022-09 ~ 2026-11</w:t>
      </w:r>
    </w:p>
    <w:p w14:paraId="328C7672">
      <w:pPr>
        <w:pStyle w:val="16"/>
      </w:pPr>
      <w:r>
        <w:t>修复系统Bug，保障系统稳定运行。 协助团队完成项目迭代与上线。</w:t>
      </w:r>
    </w:p>
    <w:p w14:paraId="37E4C0B2">
      <w:pPr>
        <w:pStyle w:val="4"/>
      </w:pPr>
      <w:r>
        <w:t>技能证书</w:t>
      </w:r>
    </w:p>
    <w:p w14:paraId="6D3D028D">
      <w:r>
        <w:t>语言能力：英语专八，流利商务沟通。</w:t>
      </w:r>
    </w:p>
    <w:p w14:paraId="63F372DC">
      <w:r>
        <w:t>计算机能力：熟悉Python基础</w:t>
      </w:r>
    </w:p>
    <w:p w14:paraId="40FEB8E9">
      <w:r>
        <w:t>专业能力：Java、MySQL、Spring、Python</w:t>
      </w:r>
    </w:p>
    <w:p w14:paraId="136B61BE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52B3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BF6302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63E65698">
      <w:pPr>
        <w:pStyle w:val="4"/>
      </w:pPr>
      <w:r>
        <w:t>自我陈述</w:t>
      </w:r>
    </w:p>
    <w:p w14:paraId="50729C38">
      <w:r>
        <w:t>逻辑思维清晰，代码规范；热爱技术，乐于钻研；具备良好的问题分析和解决能力；有较强的学习能力和团队协作精神。</w:t>
      </w:r>
    </w:p>
    <w:p w14:paraId="65D08834">
      <w:r>
        <w:br w:type="page"/>
      </w:r>
    </w:p>
    <w:p w14:paraId="251AC521">
      <w:pPr>
        <w:jc w:val="center"/>
      </w:pPr>
      <w:r>
        <w:rPr>
          <w:b/>
          <w:sz w:val="32"/>
        </w:rPr>
        <w:t>赵兰英</w:t>
      </w:r>
    </w:p>
    <w:p w14:paraId="36B4F69B">
      <w:r>
        <w:t>求职意向：运营专员 | 上海 | 11503/月 | 一周内到岗</w:t>
      </w:r>
    </w:p>
    <w:p w14:paraId="2B48DCBB">
      <w:r>
        <w:t>基本信息：29岁 | 女 | 上海 | 5年经验</w:t>
      </w:r>
    </w:p>
    <w:p w14:paraId="092A548C">
      <w:r>
        <w:t>联系方式：18231994455 | xiuying34@example.org</w:t>
      </w:r>
    </w:p>
    <w:p w14:paraId="54F663A7">
      <w:pPr>
        <w:pStyle w:val="4"/>
      </w:pPr>
      <w:r>
        <w:t>教育背景</w:t>
      </w:r>
    </w:p>
    <w:p w14:paraId="57673B3D">
      <w:r>
        <w:t>北京大学 | 汉语言文学 | 硕士 | 2018-09 ~ 2021-06</w:t>
      </w:r>
    </w:p>
    <w:p w14:paraId="1783672B">
      <w:r>
        <w:t>专业成绩：3.5/4（专业前30%）</w:t>
      </w:r>
    </w:p>
    <w:p w14:paraId="2F24F2B3">
      <w:r>
        <w:t>主修课程：组织行为学、财务管理、市场营销学、战略管理、管理学原理、运营管理</w:t>
      </w:r>
    </w:p>
    <w:p w14:paraId="43F0EE92">
      <w:pPr>
        <w:pStyle w:val="4"/>
      </w:pPr>
      <w:r>
        <w:t>工作经验</w:t>
      </w:r>
    </w:p>
    <w:p w14:paraId="7372A876">
      <w:r>
        <w:rPr>
          <w:b/>
        </w:rPr>
        <w:t>成都互联网有限公司 | 新媒体运营 | 2021-05 ~ 2022-09</w:t>
      </w:r>
    </w:p>
    <w:p w14:paraId="5B978B37">
      <w:pPr>
        <w:pStyle w:val="16"/>
      </w:pPr>
      <w:r>
        <w:t>策划并执行线上活动，促进用户增长和转化。 处理用户反馈，提升用户体验。 撰写内容文案，维护APP/网站内容更新。</w:t>
      </w:r>
    </w:p>
    <w:p w14:paraId="3E2997F0">
      <w:r>
        <w:rPr>
          <w:b/>
        </w:rPr>
        <w:t>华讯互联网有限公司 | 运营专员 | 2022-10 ~ 2026-11</w:t>
      </w:r>
    </w:p>
    <w:p w14:paraId="330CFCD8">
      <w:pPr>
        <w:pStyle w:val="16"/>
      </w:pPr>
      <w:r>
        <w:t>策划并执行线上活动，促进用户增长和转化。 处理用户反馈，提升用户体验。 负责用户社群运营，提升用户活跃度和粘性。</w:t>
      </w:r>
    </w:p>
    <w:p w14:paraId="56B4B609">
      <w:pPr>
        <w:pStyle w:val="4"/>
      </w:pPr>
      <w:r>
        <w:t>核心技能</w:t>
      </w:r>
    </w:p>
    <w:p w14:paraId="70BF48DD">
      <w:r>
        <w:t>语言能力：英语CET-4，具备基本读写能力。</w:t>
      </w:r>
    </w:p>
    <w:p w14:paraId="2334C114">
      <w:r>
        <w:t>计算机能力：熟练使用Office办公软件</w:t>
      </w:r>
    </w:p>
    <w:p w14:paraId="5A62F910">
      <w:r>
        <w:t>专业能力：数据分析、活动策划、社群管理</w:t>
      </w:r>
    </w:p>
    <w:p w14:paraId="10641926">
      <w:pPr>
        <w:pStyle w:val="4"/>
      </w:pPr>
      <w:r>
        <w:t>资格证书</w:t>
      </w:r>
    </w:p>
    <w:p w14:paraId="7B8E26F4">
      <w:pPr>
        <w:pStyle w:val="16"/>
      </w:pPr>
      <w:r>
        <w:t>全国计算机等级考试二级（Office高级应用）。</w:t>
      </w:r>
    </w:p>
    <w:p w14:paraId="6AEA0F44">
      <w:pPr>
        <w:pStyle w:val="16"/>
      </w:pPr>
      <w:r>
        <w:t>大学英语六级（CET-6），优秀的听说读写能力。</w:t>
      </w:r>
    </w:p>
    <w:p w14:paraId="7251041B">
      <w:pPr>
        <w:pStyle w:val="16"/>
      </w:pPr>
      <w:r>
        <w:t>大学英语四级（CET-4），良好的读写能力。</w:t>
      </w:r>
    </w:p>
    <w:p w14:paraId="301A462B">
      <w:pPr>
        <w:pStyle w:val="4"/>
      </w:pPr>
      <w:r>
        <w:t>自我陈述</w:t>
      </w:r>
    </w:p>
    <w:p w14:paraId="6F98F3CE">
      <w:r>
        <w:t>执行力强，结果导向；具备良好的沟通能力和文案功底；善于在快节奏环境中工作，能高效完成目标。</w:t>
      </w:r>
    </w:p>
    <w:p w14:paraId="70993E66">
      <w:r>
        <w:br w:type="page"/>
      </w:r>
    </w:p>
    <w:p w14:paraId="36FF20AA">
      <w:pPr>
        <w:jc w:val="center"/>
      </w:pPr>
      <w:r>
        <w:rPr>
          <w:b/>
          <w:sz w:val="32"/>
        </w:rPr>
        <w:t>任丽</w:t>
      </w:r>
    </w:p>
    <w:p w14:paraId="67899A0C">
      <w:r>
        <w:t>求职意向：产品经理 | 杭州 | 13457/月 | 一周内到岗</w:t>
      </w:r>
    </w:p>
    <w:p w14:paraId="228E3B24">
      <w:r>
        <w:t>基本信息：34岁 | 男 | 杭州 | 12年经验</w:t>
      </w:r>
    </w:p>
    <w:p w14:paraId="5CB67E34">
      <w:r>
        <w:t>联系方式：13103239643 | ucai@example.net</w:t>
      </w:r>
    </w:p>
    <w:p w14:paraId="43B3E82A">
      <w:pPr>
        <w:pStyle w:val="4"/>
      </w:pPr>
      <w:r>
        <w:t>学习背景</w:t>
      </w:r>
    </w:p>
    <w:p w14:paraId="02FC6526">
      <w:r>
        <w:t>四川大学 | 信息管理 | 本科 | 2010-09 ~ 2014-06</w:t>
      </w:r>
    </w:p>
    <w:p w14:paraId="5179EF54">
      <w:r>
        <w:t>专业成绩：3.39/4（专业前30%）</w:t>
      </w:r>
    </w:p>
    <w:p w14:paraId="60CB9E16">
      <w:r>
        <w:t>主修课程：战略管理、财务管理、市场营销学、运营管理、组织行为学、管理学原理</w:t>
      </w:r>
    </w:p>
    <w:p w14:paraId="4D770A12">
      <w:pPr>
        <w:pStyle w:val="4"/>
      </w:pPr>
      <w:r>
        <w:t>实习经历</w:t>
      </w:r>
    </w:p>
    <w:p w14:paraId="0216F319">
      <w:r>
        <w:rPr>
          <w:b/>
        </w:rPr>
        <w:t>鼎盛金融科技有限公司 | 产品助理 | 2021-06 ~ 2025-04</w:t>
      </w:r>
    </w:p>
    <w:p w14:paraId="6D7DE143">
      <w:pPr>
        <w:pStyle w:val="16"/>
      </w:pPr>
      <w:r>
        <w:t>负责产品需求调研、用户分析，完成产品规划与设计。 参与竞品分析，提炼差异化优势。</w:t>
      </w:r>
    </w:p>
    <w:p w14:paraId="26A0EF10">
      <w:r>
        <w:rPr>
          <w:b/>
        </w:rPr>
        <w:t>智云医疗科技有限公司 | 高级产品经理 | 2025-07 ~ 2026-12</w:t>
      </w:r>
    </w:p>
    <w:p w14:paraId="239000A0">
      <w:pPr>
        <w:pStyle w:val="16"/>
      </w:pPr>
      <w:r>
        <w:t>负责产品需求调研、用户分析，完成产品规划与设计。 输出PRD文档，协调开发、测试、运营团队推进产品落地。</w:t>
      </w:r>
    </w:p>
    <w:p w14:paraId="50D1E313">
      <w:pPr>
        <w:pStyle w:val="4"/>
      </w:pPr>
      <w:r>
        <w:t>技能证书</w:t>
      </w:r>
    </w:p>
    <w:p w14:paraId="7C6C1481">
      <w:r>
        <w:t>语言能力：日语N2，可进行日常对话。</w:t>
      </w:r>
    </w:p>
    <w:p w14:paraId="1179319A">
      <w:r>
        <w:t>计算机能力：精通Excel数据处理</w:t>
      </w:r>
    </w:p>
    <w:p w14:paraId="4AA9FB5A">
      <w:r>
        <w:t>专业能力：需求分析、用户调研、数据分析、Axure</w:t>
      </w:r>
    </w:p>
    <w:p w14:paraId="0029CB64">
      <w:pPr>
        <w:pStyle w:val="4"/>
      </w:pPr>
      <w:r>
        <w:t>资格证书</w:t>
      </w:r>
    </w:p>
    <w:p w14:paraId="2564A158">
      <w:pPr>
        <w:pStyle w:val="16"/>
      </w:pPr>
      <w:r>
        <w:t>PMP项目管理认证。</w:t>
      </w:r>
    </w:p>
    <w:p w14:paraId="00E53B86">
      <w:pPr>
        <w:pStyle w:val="4"/>
      </w:pPr>
      <w:r>
        <w:t>自我评价</w:t>
      </w:r>
    </w:p>
    <w:p w14:paraId="038CA4FD">
      <w:r>
        <w:t>善于洞察用户需求，逻辑分析能力强；能够快速理解业务场景；有责任心，注重细节，追求产品极致。</w:t>
      </w:r>
    </w:p>
    <w:p w14:paraId="21FCEF58">
      <w:r>
        <w:br w:type="page"/>
      </w:r>
    </w:p>
    <w:p w14:paraId="0DB2B783">
      <w:pPr>
        <w:jc w:val="center"/>
      </w:pPr>
      <w:r>
        <w:rPr>
          <w:b/>
          <w:color w:val="003366"/>
          <w:sz w:val="32"/>
        </w:rPr>
        <w:t>梁佳</w:t>
      </w:r>
    </w:p>
    <w:p w14:paraId="2CF35071">
      <w:r>
        <w:t>求职意向：设计师 | 北京 | 18784/月 | 随时到岗</w:t>
      </w:r>
    </w:p>
    <w:p w14:paraId="7DE045CE">
      <w:r>
        <w:t>基本信息：35岁 | 女 | 广州 | 13年经验</w:t>
      </w:r>
    </w:p>
    <w:p w14:paraId="31904DF2">
      <w:r>
        <w:t>联系方式：14566203731 | yong56@example.com</w:t>
      </w:r>
    </w:p>
    <w:p w14:paraId="187058B9">
      <w:pPr>
        <w:pStyle w:val="4"/>
      </w:pPr>
      <w:r>
        <w:t>专业技能</w:t>
      </w:r>
    </w:p>
    <w:p w14:paraId="2FDB9BF2">
      <w:r>
        <w:t>语言能力：日语N2，可进行日常对话。</w:t>
      </w:r>
    </w:p>
    <w:p w14:paraId="7575369D">
      <w:r>
        <w:t>计算机能力：熟悉Python基础</w:t>
      </w:r>
    </w:p>
    <w:p w14:paraId="02D72FE7">
      <w:r>
        <w:t>专业能力：Illustrator、Photoshop</w:t>
      </w:r>
    </w:p>
    <w:p w14:paraId="708079F0">
      <w:pPr>
        <w:pStyle w:val="4"/>
      </w:pPr>
      <w:r>
        <w:t>资格证书</w:t>
      </w:r>
    </w:p>
    <w:p w14:paraId="2F992455">
      <w:pPr>
        <w:pStyle w:val="16"/>
      </w:pPr>
      <w:r>
        <w:t>Adobe认证设计师。</w:t>
      </w:r>
    </w:p>
    <w:p w14:paraId="5C3A0207">
      <w:pPr>
        <w:pStyle w:val="4"/>
      </w:pPr>
      <w:r>
        <w:t>教育经历</w:t>
      </w:r>
    </w:p>
    <w:p w14:paraId="03E44773">
      <w:r>
        <w:t>西安交通大学 | 艺术设计 | 本科 | 2009-09 ~ 2013-06</w:t>
      </w:r>
    </w:p>
    <w:p w14:paraId="236DB27B">
      <w:r>
        <w:t>专业成绩：3.19/4</w:t>
      </w:r>
    </w:p>
    <w:p w14:paraId="4F693D33">
      <w:r>
        <w:t>主修课程：管理学原理、战略管理、运营管理、财务管理、市场营销学、组织行为学</w:t>
      </w:r>
    </w:p>
    <w:p w14:paraId="5F38B166">
      <w:pPr>
        <w:pStyle w:val="4"/>
      </w:pPr>
      <w:r>
        <w:t>工作经历</w:t>
      </w:r>
    </w:p>
    <w:p w14:paraId="73ECE849">
      <w:r>
        <w:rPr>
          <w:b/>
        </w:rPr>
        <w:t>上海咨询有限公司 | 视觉设计师 | 2024-11 ~ 2026-08</w:t>
      </w:r>
    </w:p>
    <w:p w14:paraId="05320FBD">
      <w:pPr>
        <w:pStyle w:val="16"/>
      </w:pPr>
      <w:r>
        <w:t>参与品牌VI设计，确保品牌一致性。</w:t>
      </w:r>
    </w:p>
    <w:p w14:paraId="64CA858E">
      <w:pPr>
        <w:pStyle w:val="4"/>
      </w:pPr>
      <w:r>
        <w:t>关于我</w:t>
      </w:r>
    </w:p>
    <w:p w14:paraId="17BCE94E">
      <w:r>
        <w:t>具备良好的审美能力和设计功底；热爱设计，关注细节；善于沟通，能准确理解需求并转化为优秀的设计方案。</w:t>
      </w:r>
    </w:p>
    <w:p w14:paraId="33DA6E04">
      <w:r>
        <w:br w:type="page"/>
      </w:r>
    </w:p>
    <w:p w14:paraId="487CFF9D">
      <w:pPr>
        <w:jc w:val="center"/>
      </w:pPr>
      <w:r>
        <w:rPr>
          <w:b/>
          <w:sz w:val="32"/>
        </w:rPr>
        <w:t>吴琳</w:t>
      </w:r>
    </w:p>
    <w:p w14:paraId="780F1F9F">
      <w:r>
        <w:t>求职意向：市场专员 | 成都 | 10688/月 | 一周内到岗</w:t>
      </w:r>
    </w:p>
    <w:p w14:paraId="4CFBC312">
      <w:r>
        <w:t>基本信息：27岁 | 男 | 成都 | 5年经验</w:t>
      </w:r>
    </w:p>
    <w:p w14:paraId="2B587C17">
      <w:r>
        <w:t>联系方式：14506453162 | weidai@example.org</w:t>
      </w:r>
    </w:p>
    <w:p w14:paraId="5995AAD4">
      <w:pPr>
        <w:pStyle w:val="4"/>
      </w:pPr>
      <w:r>
        <w:t>学历信息</w:t>
      </w:r>
    </w:p>
    <w:p w14:paraId="1AE696A3">
      <w:r>
        <w:t>厦门大学 | 市场营销 | 本科 | 2017-09 ~ 2021-06</w:t>
      </w:r>
    </w:p>
    <w:p w14:paraId="378B1A2D">
      <w:r>
        <w:t>专业成绩：3.48/4</w:t>
      </w:r>
    </w:p>
    <w:p w14:paraId="5AC478AE">
      <w:r>
        <w:t>主修课程：市场调研、广告学、销售管理、消费者行为学、品牌管理、市场营销学</w:t>
      </w:r>
    </w:p>
    <w:p w14:paraId="40C2BC28">
      <w:pPr>
        <w:pStyle w:val="4"/>
      </w:pPr>
      <w:r>
        <w:t>职业经历</w:t>
      </w:r>
    </w:p>
    <w:p w14:paraId="5FB9319F">
      <w:r>
        <w:rPr>
          <w:b/>
        </w:rPr>
        <w:t>鼎盛金融科技有限公司 | 营销专员 | 2024-12 ~ 2025-08</w:t>
      </w:r>
    </w:p>
    <w:p w14:paraId="2067B6ED">
      <w:pPr>
        <w:pStyle w:val="16"/>
      </w:pPr>
      <w:r>
        <w:t>策划并执行线上线下营销活动，提升品牌知名度。 运营公司社交媒体账号（公众号、微博等），提高粉丝互动。</w:t>
      </w:r>
    </w:p>
    <w:p w14:paraId="40AF8AFD">
      <w:r>
        <w:rPr>
          <w:b/>
        </w:rPr>
        <w:t>北京教育科技有限公司 | 市场专员 | 2025-12 ~ 2026-04</w:t>
      </w:r>
    </w:p>
    <w:p w14:paraId="4B23328B">
      <w:pPr>
        <w:pStyle w:val="16"/>
      </w:pPr>
      <w:r>
        <w:t>协助制定营销策略，跟踪推广效果并优化。 与媒体、渠道保持良好合作，拓展市场资源。</w:t>
      </w:r>
    </w:p>
    <w:p w14:paraId="1CA64835">
      <w:pPr>
        <w:pStyle w:val="4"/>
      </w:pPr>
      <w:r>
        <w:t>能力专长</w:t>
      </w:r>
    </w:p>
    <w:p w14:paraId="3CBB9B8C">
      <w:r>
        <w:t>语言能力：英语CET-4，具备基本读写能力。</w:t>
      </w:r>
    </w:p>
    <w:p w14:paraId="515859F9">
      <w:r>
        <w:t>计算机能力：具备网络基础</w:t>
      </w:r>
    </w:p>
    <w:p w14:paraId="5EF702B9">
      <w:r>
        <w:t>专业能力：活动策划、市场调研、文案写作、社交媒体运营</w:t>
      </w:r>
    </w:p>
    <w:p w14:paraId="1401848A">
      <w:pPr>
        <w:pStyle w:val="4"/>
      </w:pPr>
      <w:r>
        <w:t>荣誉证书</w:t>
      </w:r>
    </w:p>
    <w:p w14:paraId="5732A8BF">
      <w:pPr>
        <w:pStyle w:val="16"/>
      </w:pPr>
      <w:r>
        <w:t>全国计算机等级考试二级（Office高级应用）。</w:t>
      </w:r>
    </w:p>
    <w:p w14:paraId="78793FB7">
      <w:pPr>
        <w:pStyle w:val="16"/>
      </w:pPr>
      <w:r>
        <w:t>大学英语四级（CET-4），良好的读写能力。</w:t>
      </w:r>
    </w:p>
    <w:p w14:paraId="3AF55DFF">
      <w:pPr>
        <w:pStyle w:val="16"/>
      </w:pPr>
      <w:r>
        <w:t>大学英语六级（CET-6），优秀的听说读写能力。</w:t>
      </w:r>
    </w:p>
    <w:p w14:paraId="1051278E">
      <w:pPr>
        <w:pStyle w:val="4"/>
      </w:pPr>
      <w:r>
        <w:t>关于我</w:t>
      </w:r>
    </w:p>
    <w:p w14:paraId="1D1D1255">
      <w:r>
        <w:t>思维活跃，富有创意；具备敏锐的市场洞察力；热爱挑战，能够承受工作压力；善于数据分析，用数据驱动决策。</w:t>
      </w:r>
    </w:p>
    <w:p w14:paraId="54F481C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50D8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881C1F">
            <w:r>
              <w:rPr>
                <w:b/>
                <w:sz w:val="28"/>
              </w:rPr>
              <w:t>李婷</w:t>
            </w:r>
          </w:p>
          <w:p w14:paraId="1800050F">
            <w:r>
              <w:t>求职意向：运营专员 | 北京 | 22555/月 | 随时到岗</w:t>
            </w:r>
          </w:p>
          <w:p w14:paraId="073FB417">
            <w:r>
              <w:t>基本信息：35岁 | 男 | 杭州 | 13年经验</w:t>
            </w:r>
          </w:p>
          <w:p w14:paraId="5592D18D">
            <w:r>
              <w:t>联系方式：13731546261 | xiazhu@example.org</w:t>
            </w:r>
          </w:p>
          <w:p w14:paraId="35283540">
            <w:pPr>
              <w:pStyle w:val="4"/>
            </w:pPr>
            <w:r>
              <w:t>技能证书</w:t>
            </w:r>
          </w:p>
          <w:p w14:paraId="52C02A15">
            <w:r>
              <w:t>语言能力：英语CET-6，读写熟练，可日常交流。</w:t>
            </w:r>
          </w:p>
          <w:p w14:paraId="614FD04A">
            <w:r>
              <w:t>计算机能力：具备网络基础</w:t>
            </w:r>
          </w:p>
          <w:p w14:paraId="1E0981D4">
            <w:r>
              <w:t>专业能力：PS/PR、内容创作、社群管理</w:t>
            </w:r>
          </w:p>
        </w:tc>
        <w:tc>
          <w:tcPr>
            <w:tcW w:w="4320" w:type="dxa"/>
          </w:tcPr>
          <w:p w14:paraId="2DAC32ED"/>
          <w:p w14:paraId="791C46B9">
            <w:pPr>
              <w:pStyle w:val="4"/>
            </w:pPr>
            <w:r>
              <w:t>教育经历</w:t>
            </w:r>
          </w:p>
          <w:p w14:paraId="0A009AD7">
            <w:r>
              <w:t>四川大学 | 新闻传播 | 本科 | 2009-09 ~ 2013-06</w:t>
            </w:r>
          </w:p>
          <w:p w14:paraId="2A2D13E6">
            <w:r>
              <w:t>专业成绩：3.56/4（专业前30%）</w:t>
            </w:r>
          </w:p>
          <w:p w14:paraId="24A2DECE">
            <w:r>
              <w:t>主修课程：战略管理、市场营销学、运营管理、组织行为学、管理学原理、财务管理</w:t>
            </w:r>
          </w:p>
          <w:p w14:paraId="34A95514">
            <w:pPr>
              <w:pStyle w:val="4"/>
            </w:pPr>
            <w:r>
              <w:t>过往经历</w:t>
            </w:r>
          </w:p>
          <w:p w14:paraId="24CB02C0">
            <w:r>
              <w:rPr>
                <w:b/>
              </w:rPr>
              <w:t>恒通科技有限公司 | 用户运营 | 2020-06 ~ 2024-05</w:t>
            </w:r>
          </w:p>
          <w:p w14:paraId="6B3ECD34">
            <w:pPr>
              <w:pStyle w:val="16"/>
            </w:pPr>
            <w:r>
              <w:t>撰写内容文案，维护APP/网站内容更新。</w:t>
            </w:r>
          </w:p>
          <w:p w14:paraId="6BC3E76B">
            <w:r>
              <w:rPr>
                <w:b/>
              </w:rPr>
              <w:t>上海零售科技有限公司 | 新媒体运营 | 2024-02 ~ 2025-12</w:t>
            </w:r>
          </w:p>
          <w:p w14:paraId="768CF9E6">
            <w:pPr>
              <w:pStyle w:val="16"/>
            </w:pPr>
            <w:r>
              <w:t>分析运营数据，提出优化建议。</w:t>
            </w:r>
          </w:p>
          <w:p w14:paraId="652ACE5B">
            <w:r>
              <w:rPr>
                <w:b/>
              </w:rPr>
              <w:t>恒通咨询科技有限公司 | 新媒体运营 | 2025-04 ~ 2026-12</w:t>
            </w:r>
          </w:p>
          <w:p w14:paraId="0C6EECD3">
            <w:pPr>
              <w:pStyle w:val="16"/>
            </w:pPr>
            <w:r>
              <w:t>策划并执行线上活动，促进用户增长和转化。 分析运营数据，提出优化建议。</w:t>
            </w:r>
          </w:p>
          <w:p w14:paraId="1E3C02EC">
            <w:pPr>
              <w:pStyle w:val="4"/>
            </w:pPr>
            <w:r>
              <w:t>荣誉证书</w:t>
            </w:r>
          </w:p>
          <w:p w14:paraId="107B958E">
            <w:pPr>
              <w:pStyle w:val="16"/>
            </w:pPr>
            <w:r>
              <w:t>大学英语四级（CET-4），良好的读写能力。</w:t>
            </w:r>
          </w:p>
          <w:p w14:paraId="7A27E9E1">
            <w:pPr>
              <w:pStyle w:val="16"/>
            </w:pPr>
            <w:r>
              <w:t>大学英语六级（CET-6），优秀的听说读写能力。</w:t>
            </w:r>
          </w:p>
          <w:p w14:paraId="6627D295">
            <w:pPr>
              <w:pStyle w:val="4"/>
            </w:pPr>
            <w:r>
              <w:t>自我评价</w:t>
            </w:r>
          </w:p>
          <w:p w14:paraId="63C3FA85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1C1CB818">
      <w:r>
        <w:br w:type="page"/>
      </w:r>
    </w:p>
    <w:p w14:paraId="2F41D280">
      <w:pPr>
        <w:jc w:val="center"/>
      </w:pPr>
      <w:r>
        <w:rPr>
          <w:b/>
          <w:sz w:val="32"/>
        </w:rPr>
        <w:t>郭博</w:t>
      </w:r>
    </w:p>
    <w:p w14:paraId="40291CC9">
      <w:r>
        <w:t>求职意向：市场专员 | 重庆 | 13933/月 | 随时到岗</w:t>
      </w:r>
    </w:p>
    <w:p w14:paraId="75E6C482">
      <w:r>
        <w:t>基本信息：36岁 | 女 | 重庆 | 14年经验</w:t>
      </w:r>
    </w:p>
    <w:p w14:paraId="3F1386E8">
      <w:r>
        <w:t>联系方式：18908144014 | fhe@example.org</w:t>
      </w:r>
    </w:p>
    <w:p w14:paraId="3BD31B1B">
      <w:pPr>
        <w:pStyle w:val="4"/>
      </w:pPr>
      <w:r>
        <w:t>教育背景</w:t>
      </w:r>
    </w:p>
    <w:p w14:paraId="180846C8">
      <w:r>
        <w:t>哈尔滨工业大学 | 新闻传播 | 本科 | 2008-09 ~ 2012-06</w:t>
      </w:r>
    </w:p>
    <w:p w14:paraId="4274A307">
      <w:r>
        <w:t>专业成绩：3.01/4</w:t>
      </w:r>
    </w:p>
    <w:p w14:paraId="425FBFB2">
      <w:r>
        <w:t>主修课程：管理学原理、战略管理、组织行为学、运营管理、市场营销学、财务管理</w:t>
      </w:r>
    </w:p>
    <w:p w14:paraId="005E2CB3">
      <w:pPr>
        <w:pStyle w:val="4"/>
      </w:pPr>
      <w:r>
        <w:t>实习经历</w:t>
      </w:r>
    </w:p>
    <w:p w14:paraId="5729F7B7">
      <w:r>
        <w:rPr>
          <w:b/>
        </w:rPr>
        <w:t>1. 鼎盛零售有限公司 | 营销专员 | 2020-09 ~ 2021-05</w:t>
      </w:r>
    </w:p>
    <w:p w14:paraId="109A6D74">
      <w:pPr>
        <w:pStyle w:val="16"/>
      </w:pPr>
      <w:r>
        <w:t>策划并执行线上线下营销活动，提升品牌知名度。 协助制定营销策略，跟踪推广效果并优化。</w:t>
      </w:r>
    </w:p>
    <w:p w14:paraId="1D872B80">
      <w:r>
        <w:rPr>
          <w:b/>
        </w:rPr>
        <w:t>2. 鼎盛医疗有限公司 | 市场专员 | 2021-11 ~ 2025-11</w:t>
      </w:r>
    </w:p>
    <w:p w14:paraId="635A8043">
      <w:pPr>
        <w:pStyle w:val="16"/>
      </w:pPr>
      <w:r>
        <w:t>协助制定营销策略，跟踪推广效果并优化。 与媒体、渠道保持良好合作，拓展市场资源。 负责市场调研，收集竞品信息，撰写分析报告。</w:t>
      </w:r>
    </w:p>
    <w:p w14:paraId="058B8840">
      <w:r>
        <w:rPr>
          <w:b/>
        </w:rPr>
        <w:t>3. 杭州咨询科技有限公司 | 市场专员 | 2025-07 ~ 2026-12</w:t>
      </w:r>
    </w:p>
    <w:p w14:paraId="7E992610">
      <w:pPr>
        <w:pStyle w:val="16"/>
      </w:pPr>
      <w:r>
        <w:t>策划并执行线上线下营销活动，提升品牌知名度。 协助制定营销策略，跟踪推广效果并优化。</w:t>
      </w:r>
    </w:p>
    <w:p w14:paraId="31F56FFA">
      <w:pPr>
        <w:pStyle w:val="4"/>
      </w:pPr>
      <w:r>
        <w:t>核心技能</w:t>
      </w:r>
    </w:p>
    <w:p w14:paraId="1698AB3A">
      <w:r>
        <w:t>语言能力：日语N2，可进行日常对话。</w:t>
      </w:r>
    </w:p>
    <w:p w14:paraId="4A323FEE">
      <w:r>
        <w:t>计算机能力：熟悉Python基础</w:t>
      </w:r>
    </w:p>
    <w:p w14:paraId="14C99963">
      <w:r>
        <w:t>专业能力：社交媒体运营、活动策划、文案写作、市场调研</w:t>
      </w:r>
    </w:p>
    <w:p w14:paraId="52524E5A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B54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32474EB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2AD969CC">
      <w:pPr>
        <w:pStyle w:val="4"/>
      </w:pPr>
      <w:r>
        <w:t>自我介绍</w:t>
      </w:r>
    </w:p>
    <w:p w14:paraId="1C31AD1A">
      <w:r>
        <w:t>思维活跃，富有创意；具备敏锐的市场洞察力；热爱挑战，能够承受工作压力；善于数据分析，用数据驱动决策。</w:t>
      </w:r>
    </w:p>
    <w:p w14:paraId="5EFBFD20">
      <w:r>
        <w:br w:type="page"/>
      </w:r>
    </w:p>
    <w:p w14:paraId="313B5B2C">
      <w:pPr>
        <w:jc w:val="center"/>
      </w:pPr>
      <w:r>
        <w:rPr>
          <w:b/>
          <w:sz w:val="32"/>
        </w:rPr>
        <w:t>杨桂香</w:t>
      </w:r>
    </w:p>
    <w:p w14:paraId="224FD286">
      <w:r>
        <w:t>求职意向：行政专员 | 西安 | 17666/月 | 随时到岗</w:t>
      </w:r>
    </w:p>
    <w:p w14:paraId="6CEBD98A">
      <w:r>
        <w:t>基本信息：29岁 | 男 | 西安 | 9年经验</w:t>
      </w:r>
    </w:p>
    <w:p w14:paraId="2ACCC73B">
      <w:r>
        <w:t>联系方式：15264310423 | yang22@example.org</w:t>
      </w:r>
    </w:p>
    <w:p w14:paraId="00846181">
      <w:pPr>
        <w:pStyle w:val="4"/>
      </w:pPr>
      <w:r>
        <w:t>学习背景</w:t>
      </w:r>
    </w:p>
    <w:p w14:paraId="532295CE">
      <w:r>
        <w:t>杭州职业技术学院 | 公共事业管理 | 专科 | 2014-09 ~ 2017-06</w:t>
      </w:r>
    </w:p>
    <w:p w14:paraId="21B6AA30">
      <w:r>
        <w:t>专业成绩：3.01/4</w:t>
      </w:r>
    </w:p>
    <w:p w14:paraId="46D842C4">
      <w:r>
        <w:t>主修课程：运营管理、财务管理、市场营销学、管理学原理、组织行为学、战略管理</w:t>
      </w:r>
    </w:p>
    <w:p w14:paraId="227A40A9">
      <w:pPr>
        <w:pStyle w:val="4"/>
      </w:pPr>
      <w:r>
        <w:t>实习经历</w:t>
      </w:r>
    </w:p>
    <w:p w14:paraId="47E45021">
      <w:r>
        <w:rPr>
          <w:b/>
        </w:rPr>
        <w:t>杭州金融有限公司 | 行政助理 | 2023-12 ~ 2026-05</w:t>
      </w:r>
    </w:p>
    <w:p w14:paraId="2BB7F9E2">
      <w:pPr>
        <w:pStyle w:val="16"/>
      </w:pPr>
      <w:r>
        <w:t>负责公司日常行政事务管理，包括办公环境维护、办公用品采购与发放。 负责来访客户接待及电话接听，展现良好企业形象。</w:t>
      </w:r>
    </w:p>
    <w:p w14:paraId="6400183D">
      <w:pPr>
        <w:pStyle w:val="4"/>
      </w:pPr>
      <w:r>
        <w:t>技能证书</w:t>
      </w:r>
    </w:p>
    <w:p w14:paraId="1BFBAEE7">
      <w:r>
        <w:t>语言能力：英语专八，流利商务沟通。</w:t>
      </w:r>
    </w:p>
    <w:p w14:paraId="5F5CF257">
      <w:r>
        <w:t>计算机能力：掌握Photoshop基本操作</w:t>
      </w:r>
    </w:p>
    <w:p w14:paraId="05F27675">
      <w:r>
        <w:t>专业能力：固定资产管理、会议组织</w:t>
      </w:r>
    </w:p>
    <w:p w14:paraId="4DE9E248">
      <w:pPr>
        <w:pStyle w:val="4"/>
      </w:pPr>
      <w:r>
        <w:t>资格证书</w:t>
      </w:r>
    </w:p>
    <w:p w14:paraId="78787732">
      <w:pPr>
        <w:pStyle w:val="16"/>
      </w:pPr>
      <w:r>
        <w:t>大学英语四级（CET-4），良好的读写能力。</w:t>
      </w:r>
    </w:p>
    <w:p w14:paraId="7D5DE503">
      <w:pPr>
        <w:pStyle w:val="4"/>
      </w:pPr>
      <w:r>
        <w:t>自我介绍</w:t>
      </w:r>
    </w:p>
    <w:p w14:paraId="54895B10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186A30F6">
      <w:r>
        <w:br w:type="page"/>
      </w:r>
    </w:p>
    <w:p w14:paraId="649AEC5E">
      <w:pPr>
        <w:jc w:val="center"/>
      </w:pPr>
      <w:r>
        <w:rPr>
          <w:b/>
          <w:sz w:val="32"/>
        </w:rPr>
        <w:t>黎亮</w:t>
      </w:r>
    </w:p>
    <w:p w14:paraId="6386E246">
      <w:r>
        <w:t>求职意向：软件工程师 | 重庆 | 13166/月 | 一个月内到岗</w:t>
      </w:r>
    </w:p>
    <w:p w14:paraId="1588E530">
      <w:r>
        <w:t>基本信息：32岁 | 男 | 重庆 | 10年经验</w:t>
      </w:r>
    </w:p>
    <w:p w14:paraId="0CAE7F38">
      <w:r>
        <w:t>联系方式：15071647773 | yanfang@example.com</w:t>
      </w:r>
    </w:p>
    <w:p w14:paraId="05DB2DD1">
      <w:pPr>
        <w:pStyle w:val="4"/>
      </w:pPr>
      <w:r>
        <w:t>教育背景</w:t>
      </w:r>
    </w:p>
    <w:p w14:paraId="3F8972E9">
      <w:r>
        <w:t>上海交通大学 | 软件工程 | 本科 | 2012-09 ~ 2016-06</w:t>
      </w:r>
    </w:p>
    <w:p w14:paraId="5A1048FC">
      <w:r>
        <w:t>专业成绩：3.25/4</w:t>
      </w:r>
    </w:p>
    <w:p w14:paraId="35324E19">
      <w:r>
        <w:t>主修课程：数据库设计、Web开发、软件测试、面向对象编程、项目管理、软件工程</w:t>
      </w:r>
    </w:p>
    <w:p w14:paraId="5CDDF406">
      <w:pPr>
        <w:pStyle w:val="4"/>
      </w:pPr>
      <w:r>
        <w:t>工作经验</w:t>
      </w:r>
    </w:p>
    <w:p w14:paraId="26F2B2A4">
      <w:r>
        <w:rPr>
          <w:b/>
        </w:rPr>
        <w:t>1. 北京医疗有限公司 | Java开发工程师 | 2019-05 ~ 2023-07</w:t>
      </w:r>
    </w:p>
    <w:p w14:paraId="2E884DD8">
      <w:pPr>
        <w:pStyle w:val="16"/>
      </w:pPr>
      <w:r>
        <w:t>协助团队完成项目迭代与上线。 参与技术方案讨论，撰写技术文档。 编写高质量代码，进行单元测试和性能优化。</w:t>
      </w:r>
    </w:p>
    <w:p w14:paraId="413AC283">
      <w:r>
        <w:rPr>
          <w:b/>
        </w:rPr>
        <w:t>2. 华讯传媒有限公司 | 全栈工程师 | 2023-03 ~ 2026-05</w:t>
      </w:r>
    </w:p>
    <w:p w14:paraId="644AD170">
      <w:pPr>
        <w:pStyle w:val="16"/>
      </w:pPr>
      <w:r>
        <w:t>协助团队完成项目迭代与上线。 参与技术方案讨论，撰写技术文档。 编写高质量代码，进行单元测试和性能优化。</w:t>
      </w:r>
    </w:p>
    <w:p w14:paraId="21082E89">
      <w:pPr>
        <w:pStyle w:val="4"/>
      </w:pPr>
      <w:r>
        <w:t>技能特长</w:t>
      </w:r>
    </w:p>
    <w:p w14:paraId="46E616BC">
      <w:r>
        <w:t>语言能力：英语专八，流利商务沟通。</w:t>
      </w:r>
    </w:p>
    <w:p w14:paraId="7D091269">
      <w:r>
        <w:t>计算机能力：掌握Photoshop基本操作</w:t>
      </w:r>
    </w:p>
    <w:p w14:paraId="4C2DFCF3">
      <w:r>
        <w:t>专业能力：Python、Git、React、Spring</w:t>
      </w:r>
    </w:p>
    <w:p w14:paraId="2F697A66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1A68E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4FFEE5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29975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068D0E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65FAC92A">
      <w:pPr>
        <w:pStyle w:val="4"/>
      </w:pPr>
      <w:r>
        <w:t>个人评价</w:t>
      </w:r>
    </w:p>
    <w:p w14:paraId="1DE5D8E4">
      <w:r>
        <w:t>逻辑思维清晰，代码规范；热爱技术，乐于钻研；具备良好的问题分析和解决能力；有较强的学习能力和团队协作精神。</w:t>
      </w:r>
    </w:p>
    <w:p w14:paraId="22C872E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05FD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92ED40">
            <w:r>
              <w:rPr>
                <w:b/>
                <w:sz w:val="28"/>
              </w:rPr>
              <w:t>胡建国</w:t>
            </w:r>
          </w:p>
          <w:p w14:paraId="5D7B13B0">
            <w:r>
              <w:t>求职意向：产品经理 | 苏州 | 14045/月 | 随时到岗</w:t>
            </w:r>
          </w:p>
          <w:p w14:paraId="2C80788F">
            <w:r>
              <w:t>基本信息：31岁 | 男 | 苏州 | 7年经验</w:t>
            </w:r>
          </w:p>
          <w:p w14:paraId="3846926E">
            <w:r>
              <w:t>联系方式：13366459772 | vgu@example.com</w:t>
            </w:r>
          </w:p>
          <w:p w14:paraId="03980882">
            <w:pPr>
              <w:pStyle w:val="4"/>
            </w:pPr>
            <w:r>
              <w:t>核心技能</w:t>
            </w:r>
          </w:p>
          <w:p w14:paraId="7A96A6D4">
            <w:r>
              <w:t>语言能力：英语CET-4，具备基本读写能力。</w:t>
            </w:r>
          </w:p>
          <w:p w14:paraId="632BEE61">
            <w:r>
              <w:t>计算机能力：熟练使用Office办公软件</w:t>
            </w:r>
          </w:p>
          <w:p w14:paraId="2519C963">
            <w:r>
              <w:t>专业能力：用户调研、需求分析、Axure</w:t>
            </w:r>
          </w:p>
        </w:tc>
        <w:tc>
          <w:tcPr>
            <w:tcW w:w="4320" w:type="dxa"/>
          </w:tcPr>
          <w:p w14:paraId="54910C71"/>
          <w:p w14:paraId="1F58CFC7">
            <w:pPr>
              <w:pStyle w:val="4"/>
            </w:pPr>
            <w:r>
              <w:t>教育经历</w:t>
            </w:r>
          </w:p>
          <w:p w14:paraId="1AEE6E61">
            <w:r>
              <w:t>中山大学 | 心理学 | 硕士 | 2016-09 ~ 2019-06</w:t>
            </w:r>
          </w:p>
          <w:p w14:paraId="69D305DA">
            <w:r>
              <w:t>专业成绩：3.7/4</w:t>
            </w:r>
          </w:p>
          <w:p w14:paraId="3960DBE9">
            <w:r>
              <w:t>主修课程：财务管理、市场营销学、运营管理、组织行为学、管理学原理、战略管理</w:t>
            </w:r>
          </w:p>
          <w:p w14:paraId="3B2FE88D">
            <w:pPr>
              <w:pStyle w:val="4"/>
            </w:pPr>
            <w:r>
              <w:t>工作经历</w:t>
            </w:r>
          </w:p>
          <w:p w14:paraId="3A53B8F5">
            <w:r>
              <w:rPr>
                <w:b/>
              </w:rPr>
              <w:t>全民简历科技有限公司 | 产品助理 | 2025-04 ~ 2026-02</w:t>
            </w:r>
          </w:p>
          <w:p w14:paraId="66F758B4">
            <w:pPr>
              <w:pStyle w:val="16"/>
            </w:pPr>
            <w:r>
              <w:t>组织用户访谈，挖掘潜在需求。 负责产品需求调研、用户分析，完成产品规划与设计。 跟踪产品数据，根据反馈持续优化迭代。</w:t>
            </w:r>
          </w:p>
          <w:p w14:paraId="25642E94">
            <w:pPr>
              <w:pStyle w:val="4"/>
            </w:pPr>
            <w:r>
              <w:t>获奖情况</w:t>
            </w:r>
          </w:p>
          <w:p w14:paraId="175230AA">
            <w:pPr>
              <w:pStyle w:val="16"/>
            </w:pPr>
            <w:r>
              <w:t>PMP项目管理认证。</w:t>
            </w:r>
          </w:p>
          <w:p w14:paraId="43928A4D">
            <w:pPr>
              <w:pStyle w:val="4"/>
            </w:pPr>
            <w:r>
              <w:t>项目经历</w:t>
            </w:r>
          </w:p>
          <w:p w14:paraId="731F4EAF">
            <w:r>
              <w:rPr>
                <w:b/>
              </w:rPr>
              <w:t>智能客服系统（2021-04 ~ 2025-03）</w:t>
            </w:r>
          </w:p>
          <w:p w14:paraId="61D390DA">
            <w:pPr>
              <w:pStyle w:val="16"/>
            </w:pPr>
            <w:r>
              <w:t>负责核心模块设计与开发，实现了高并发处理，提升了系统性能30%。</w:t>
            </w:r>
          </w:p>
          <w:p w14:paraId="00061C2E">
            <w:pPr>
              <w:pStyle w:val="4"/>
            </w:pPr>
            <w:r>
              <w:t>自我评价</w:t>
            </w:r>
          </w:p>
          <w:p w14:paraId="018B719C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1C58FF5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1308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8FBD6F">
            <w:r>
              <w:rPr>
                <w:b/>
                <w:sz w:val="28"/>
              </w:rPr>
              <w:t>李玉英</w:t>
            </w:r>
          </w:p>
          <w:p w14:paraId="598CFBA5">
            <w:r>
              <w:t>求职意向：产品经理 | 杭州 | 12337/月 | 一周内到岗</w:t>
            </w:r>
          </w:p>
          <w:p w14:paraId="1FEF271F">
            <w:r>
              <w:t>基本信息：35岁 | 女 | 杭州 | 13年经验</w:t>
            </w:r>
          </w:p>
          <w:p w14:paraId="0EDFE85C">
            <w:r>
              <w:t>联系方式：13623024058 | yelei@example.org</w:t>
            </w:r>
          </w:p>
          <w:p w14:paraId="4694C169">
            <w:pPr>
              <w:pStyle w:val="4"/>
            </w:pPr>
            <w:r>
              <w:t>技能证书</w:t>
            </w:r>
          </w:p>
          <w:p w14:paraId="16561AA1">
            <w:r>
              <w:t>语言能力：韩语TOPIK4，基础交流能力。</w:t>
            </w:r>
          </w:p>
          <w:p w14:paraId="62575C11">
            <w:r>
              <w:t>计算机能力：熟练使用Office办公软件</w:t>
            </w:r>
          </w:p>
          <w:p w14:paraId="759508DC">
            <w:r>
              <w:t>专业能力：需求分析、数据分析、项目管理、用户调研</w:t>
            </w:r>
          </w:p>
        </w:tc>
        <w:tc>
          <w:tcPr>
            <w:tcW w:w="4320" w:type="dxa"/>
          </w:tcPr>
          <w:p w14:paraId="094B6A94"/>
          <w:p w14:paraId="11788013">
            <w:pPr>
              <w:pStyle w:val="4"/>
            </w:pPr>
            <w:r>
              <w:t>教育背景</w:t>
            </w:r>
          </w:p>
          <w:p w14:paraId="0C9D38D1">
            <w:r>
              <w:t>同济大学 | 工业设计 | 本科 | 2009-09 ~ 2013-06</w:t>
            </w:r>
          </w:p>
          <w:p w14:paraId="05682156">
            <w:r>
              <w:t>专业成绩：3.28/4</w:t>
            </w:r>
          </w:p>
          <w:p w14:paraId="13ED11BE">
            <w:r>
              <w:t>主修课程：财务管理、市场营销学、组织行为学、战略管理、管理学原理、运营管理</w:t>
            </w:r>
          </w:p>
          <w:p w14:paraId="30C2A209">
            <w:pPr>
              <w:pStyle w:val="4"/>
            </w:pPr>
            <w:r>
              <w:t>工作经历</w:t>
            </w:r>
          </w:p>
          <w:p w14:paraId="25052BB1">
            <w:r>
              <w:rPr>
                <w:b/>
              </w:rPr>
              <w:t>博雅科技有限公司 | 高级产品经理 | 2016-07 ~ 2019-03</w:t>
            </w:r>
          </w:p>
          <w:p w14:paraId="520A4B1D">
            <w:pPr>
              <w:pStyle w:val="16"/>
            </w:pPr>
            <w:r>
              <w:t>参与竞品分析，提炼差异化优势。</w:t>
            </w:r>
          </w:p>
          <w:p w14:paraId="0875AC9C">
            <w:r>
              <w:rPr>
                <w:b/>
              </w:rPr>
              <w:t>创想传媒有限公司 | 产品助理 | 2019-07 ~ 2023-11</w:t>
            </w:r>
          </w:p>
          <w:p w14:paraId="61713952">
            <w:pPr>
              <w:pStyle w:val="16"/>
            </w:pPr>
            <w:r>
              <w:t>输出PRD文档，协调开发、测试、运营团队推进产品落地。</w:t>
            </w:r>
          </w:p>
          <w:p w14:paraId="608AC416">
            <w:r>
              <w:rPr>
                <w:b/>
              </w:rPr>
              <w:t>新锐咨询科技有限公司 | 高级产品经理 | 2023-02 ~ 2026-11</w:t>
            </w:r>
          </w:p>
          <w:p w14:paraId="7F537144">
            <w:pPr>
              <w:pStyle w:val="16"/>
            </w:pPr>
            <w:r>
              <w:t>输出PRD文档，协调开发、测试、运营团队推进产品落地。 参与竞品分析，提炼差异化优势。</w:t>
            </w:r>
          </w:p>
          <w:p w14:paraId="21F2FD5E">
            <w:pPr>
              <w:pStyle w:val="4"/>
            </w:pPr>
            <w:r>
              <w:t>证书与荣誉</w:t>
            </w:r>
          </w:p>
          <w:p w14:paraId="039518CA">
            <w:pPr>
              <w:pStyle w:val="16"/>
            </w:pPr>
            <w:r>
              <w:t>PMP项目管理认证。</w:t>
            </w:r>
          </w:p>
          <w:p w14:paraId="5D7EE33D">
            <w:pPr>
              <w:pStyle w:val="4"/>
            </w:pPr>
            <w:r>
              <w:t>参与项目</w:t>
            </w:r>
          </w:p>
          <w:p w14:paraId="123EA37C">
            <w:r>
              <w:rPr>
                <w:b/>
              </w:rPr>
              <w:t>数据可视化平台（2023-10 ~ 2023-06）</w:t>
            </w:r>
          </w:p>
          <w:p w14:paraId="5A630DBE">
            <w:pPr>
              <w:pStyle w:val="16"/>
            </w:pPr>
            <w:r>
              <w:t>负责核心模块设计与开发，实现了高并发处理，提升了系统性能30%。</w:t>
            </w:r>
          </w:p>
          <w:p w14:paraId="2C961597">
            <w:pPr>
              <w:pStyle w:val="4"/>
            </w:pPr>
            <w:r>
              <w:t>关于我</w:t>
            </w:r>
          </w:p>
          <w:p w14:paraId="26252C98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645FDBE7">
      <w:r>
        <w:br w:type="page"/>
      </w:r>
    </w:p>
    <w:p w14:paraId="746D35FF">
      <w:pPr>
        <w:jc w:val="center"/>
      </w:pPr>
      <w:r>
        <w:rPr>
          <w:b/>
          <w:sz w:val="32"/>
        </w:rPr>
        <w:t>陈桂花</w:t>
      </w:r>
    </w:p>
    <w:p w14:paraId="70130759">
      <w:r>
        <w:t>求职意向：软件工程师 | 深圳 | 17038/月 | 随时到岗</w:t>
      </w:r>
    </w:p>
    <w:p w14:paraId="2680D8CA">
      <w:r>
        <w:t>基本信息：32岁 | 男 | 苏州 | 10年经验</w:t>
      </w:r>
    </w:p>
    <w:p w14:paraId="50D4AB48">
      <w:r>
        <w:t>联系方式：18126308819 | bjia@example.net</w:t>
      </w:r>
    </w:p>
    <w:p w14:paraId="57EAC118">
      <w:pPr>
        <w:pStyle w:val="4"/>
      </w:pPr>
      <w:r>
        <w:t>教育经历</w:t>
      </w:r>
    </w:p>
    <w:p w14:paraId="75D3BF01">
      <w:r>
        <w:t>同济大学 | 网络工程 | 本科 | 2012-09 ~ 2016-06</w:t>
      </w:r>
    </w:p>
    <w:p w14:paraId="1A6FBEA0">
      <w:r>
        <w:t>专业成绩：3.45/4</w:t>
      </w:r>
    </w:p>
    <w:p w14:paraId="08EB9341">
      <w:r>
        <w:t>主修课程：组织行为学、运营管理、战略管理、财务管理、管理学原理、市场营销学</w:t>
      </w:r>
    </w:p>
    <w:p w14:paraId="16BF1310">
      <w:pPr>
        <w:pStyle w:val="4"/>
      </w:pPr>
      <w:r>
        <w:t>工作经验</w:t>
      </w:r>
    </w:p>
    <w:p w14:paraId="4EA56629">
      <w:r>
        <w:rPr>
          <w:b/>
        </w:rPr>
        <w:t>鼎盛医疗有限公司 | 前端开发工程师 | 2024-03 ~ 2026-12</w:t>
      </w:r>
    </w:p>
    <w:p w14:paraId="68872529">
      <w:pPr>
        <w:pStyle w:val="16"/>
      </w:pPr>
      <w:r>
        <w:t>参与需求分析，负责后端/前端模块设计与开发。</w:t>
      </w:r>
    </w:p>
    <w:p w14:paraId="1B8D0CB0">
      <w:pPr>
        <w:pStyle w:val="4"/>
      </w:pPr>
      <w:r>
        <w:t>核心技能</w:t>
      </w:r>
    </w:p>
    <w:p w14:paraId="49E90A18">
      <w:r>
        <w:t>语言能力：英语专八，流利商务沟通。</w:t>
      </w:r>
    </w:p>
    <w:p w14:paraId="3353858B">
      <w:r>
        <w:t>计算机能力：掌握Photoshop基本操作</w:t>
      </w:r>
    </w:p>
    <w:p w14:paraId="57627BD1">
      <w:r>
        <w:t>专业能力：Git、Spring</w:t>
      </w:r>
    </w:p>
    <w:p w14:paraId="7E33EC16">
      <w:pPr>
        <w:pStyle w:val="4"/>
      </w:pPr>
      <w:r>
        <w:t>资格证书</w:t>
      </w:r>
    </w:p>
    <w:p w14:paraId="5E82F147">
      <w:pPr>
        <w:pStyle w:val="16"/>
      </w:pPr>
      <w:r>
        <w:t>全国计算机等级考试二级（Office高级应用）。</w:t>
      </w:r>
    </w:p>
    <w:p w14:paraId="2627985B">
      <w:pPr>
        <w:pStyle w:val="4"/>
      </w:pPr>
      <w:r>
        <w:t>项目实践</w:t>
      </w:r>
    </w:p>
    <w:p w14:paraId="7B2390E5">
      <w:r>
        <w:rPr>
          <w:b/>
        </w:rPr>
        <w:t>数据可视化平台（2022-08 ~ 2025-08）</w:t>
      </w:r>
    </w:p>
    <w:p w14:paraId="420AB485">
      <w:pPr>
        <w:pStyle w:val="16"/>
      </w:pPr>
      <w:r>
        <w:t>负责核心模块设计与开发，实现了高并发处理，提升了系统性能30%。</w:t>
      </w:r>
    </w:p>
    <w:p w14:paraId="2EE7BDCC">
      <w:pPr>
        <w:pStyle w:val="4"/>
      </w:pPr>
      <w:r>
        <w:t>自我介绍</w:t>
      </w:r>
    </w:p>
    <w:p w14:paraId="17D8F7DB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5FC90AC0">
      <w:r>
        <w:br w:type="page"/>
      </w:r>
    </w:p>
    <w:p w14:paraId="47158ECA">
      <w:pPr>
        <w:jc w:val="center"/>
      </w:pPr>
      <w:r>
        <w:rPr>
          <w:b/>
          <w:sz w:val="32"/>
        </w:rPr>
        <w:t>楚飞</w:t>
      </w:r>
    </w:p>
    <w:p w14:paraId="48D876D3">
      <w:r>
        <w:t>求职意向：人事专员 | 上海 | 21022/月 | 一个月内到岗</w:t>
      </w:r>
    </w:p>
    <w:p w14:paraId="655FDD8B">
      <w:r>
        <w:t>基本信息：36岁 | 女 | 上海 | 14年经验</w:t>
      </w:r>
    </w:p>
    <w:p w14:paraId="22C16C8A">
      <w:r>
        <w:t>联系方式：15593919001 | kangping@example.net</w:t>
      </w:r>
    </w:p>
    <w:p w14:paraId="2423A0F4">
      <w:pPr>
        <w:pStyle w:val="4"/>
      </w:pPr>
      <w:r>
        <w:t>教育状况</w:t>
      </w:r>
    </w:p>
    <w:p w14:paraId="006BFE4C">
      <w:r>
        <w:t>复旦大学 | 人力资源管理 | 本科 | 2008-09 ~ 2012-06</w:t>
      </w:r>
    </w:p>
    <w:p w14:paraId="485BCB79">
      <w:r>
        <w:t>专业成绩：3.37/4</w:t>
      </w:r>
    </w:p>
    <w:p w14:paraId="28E7D514">
      <w:r>
        <w:t>主修课程：人力资源管理、绩效管理、薪酬管理、培训与开发、组织行为学、招聘与配置</w:t>
      </w:r>
    </w:p>
    <w:p w14:paraId="4D98F694">
      <w:pPr>
        <w:pStyle w:val="4"/>
      </w:pPr>
      <w:r>
        <w:t>工作经验</w:t>
      </w:r>
    </w:p>
    <w:p w14:paraId="16C854A2">
      <w:r>
        <w:rPr>
          <w:b/>
        </w:rPr>
        <w:t>领航咨询科技有限公司 | HR助理 | 2022-09 ~ 2026-01</w:t>
      </w:r>
    </w:p>
    <w:p w14:paraId="7A2A4860">
      <w:pPr>
        <w:pStyle w:val="16"/>
      </w:pPr>
      <w:r>
        <w:t>负责招聘全流程，包括职位发布、简历筛选、面试安排及录用跟进。 处理员工关系，协助解决劳动争议，维护和谐劳动关系。</w:t>
      </w:r>
    </w:p>
    <w:p w14:paraId="7A97DEEE">
      <w:pPr>
        <w:pStyle w:val="4"/>
      </w:pPr>
      <w:r>
        <w:t>技能证书</w:t>
      </w:r>
    </w:p>
    <w:p w14:paraId="664DF7E1">
      <w:r>
        <w:t>语言能力：英语CET-6，读写熟练，可日常交流。</w:t>
      </w:r>
    </w:p>
    <w:p w14:paraId="57FB180F">
      <w:r>
        <w:t>计算机能力：熟练使用Office办公软件</w:t>
      </w:r>
    </w:p>
    <w:p w14:paraId="1D124496">
      <w:r>
        <w:t>专业能力：薪酬核算、招聘面试</w:t>
      </w:r>
    </w:p>
    <w:p w14:paraId="402A3DE9">
      <w:pPr>
        <w:pStyle w:val="4"/>
      </w:pPr>
      <w:r>
        <w:t>荣誉证书</w:t>
      </w:r>
    </w:p>
    <w:p w14:paraId="49810358">
      <w:pPr>
        <w:pStyle w:val="16"/>
      </w:pPr>
      <w:r>
        <w:t>人力资源管理师三级证书。</w:t>
      </w:r>
    </w:p>
    <w:p w14:paraId="1986C741">
      <w:pPr>
        <w:pStyle w:val="4"/>
      </w:pPr>
      <w:r>
        <w:t>自我陈述</w:t>
      </w:r>
    </w:p>
    <w:p w14:paraId="5A9D05A7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81384E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59D4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CF740B">
            <w:r>
              <w:rPr>
                <w:b/>
                <w:sz w:val="28"/>
              </w:rPr>
              <w:t>李婷</w:t>
            </w:r>
          </w:p>
          <w:p w14:paraId="19D690E3">
            <w:r>
              <w:t>求职意向：设计师 | 深圳 | 12644/月 | 两周内到岗</w:t>
            </w:r>
          </w:p>
          <w:p w14:paraId="1DDC67DD">
            <w:r>
              <w:t>基本信息：30岁 | 男 | 西安 | 8年经验</w:t>
            </w:r>
          </w:p>
          <w:p w14:paraId="39843F7E">
            <w:r>
              <w:t>联系方式：13775679344 | yongtang@example.net</w:t>
            </w:r>
          </w:p>
          <w:p w14:paraId="6CB22CC1">
            <w:pPr>
              <w:pStyle w:val="4"/>
            </w:pPr>
            <w:r>
              <w:t>技能特长</w:t>
            </w:r>
          </w:p>
          <w:p w14:paraId="2A15BB9B">
            <w:r>
              <w:t>语言能力：韩语TOPIK4，基础交流能力。</w:t>
            </w:r>
          </w:p>
          <w:p w14:paraId="1F9743EE">
            <w:r>
              <w:t>计算机能力：精通Excel数据处理</w:t>
            </w:r>
          </w:p>
          <w:p w14:paraId="3A1D6F00">
            <w:r>
              <w:t>专业能力：色彩搭配、Figma、Illustrator、Photoshop</w:t>
            </w:r>
          </w:p>
        </w:tc>
        <w:tc>
          <w:tcPr>
            <w:tcW w:w="4320" w:type="dxa"/>
          </w:tcPr>
          <w:p w14:paraId="11D5C7DF"/>
          <w:p w14:paraId="7E8834A0">
            <w:pPr>
              <w:pStyle w:val="4"/>
            </w:pPr>
            <w:r>
              <w:t>教育背景</w:t>
            </w:r>
          </w:p>
          <w:p w14:paraId="59C8BD5F">
            <w:r>
              <w:t>北京师范大学 | 产品设计 | 本科 | 2014-09 ~ 2018-06</w:t>
            </w:r>
          </w:p>
          <w:p w14:paraId="4C200392">
            <w:r>
              <w:t>专业成绩：3.29/4</w:t>
            </w:r>
          </w:p>
          <w:p w14:paraId="36BAAE6C">
            <w:r>
              <w:t>主修课程：战略管理、财务管理、市场营销学、运营管理、组织行为学、管理学原理</w:t>
            </w:r>
          </w:p>
          <w:p w14:paraId="4A4DF16E">
            <w:pPr>
              <w:pStyle w:val="4"/>
            </w:pPr>
            <w:r>
              <w:t>过往经历</w:t>
            </w:r>
          </w:p>
          <w:p w14:paraId="32A58EA3">
            <w:r>
              <w:rPr>
                <w:b/>
              </w:rPr>
              <w:t>北京医疗有限公司 | 视觉设计师 | 2023-08 ~ 2026-06</w:t>
            </w:r>
          </w:p>
          <w:p w14:paraId="09BB2EFA">
            <w:pPr>
              <w:pStyle w:val="16"/>
            </w:pPr>
            <w:r>
              <w:t>维护设计规范，持续优化设计风格。 参与品牌VI设计，确保品牌一致性。 与产品、开发沟通，保证设计落地效果。</w:t>
            </w:r>
          </w:p>
          <w:p w14:paraId="3ED24AFD">
            <w:pPr>
              <w:pStyle w:val="4"/>
            </w:pPr>
            <w:r>
              <w:t>资质认证</w:t>
            </w:r>
          </w:p>
          <w:p w14:paraId="715EA317">
            <w:pPr>
              <w:pStyle w:val="16"/>
            </w:pPr>
            <w:r>
              <w:t>Adobe认证设计师。</w:t>
            </w:r>
          </w:p>
          <w:p w14:paraId="62F82DA6">
            <w:pPr>
              <w:pStyle w:val="4"/>
            </w:pPr>
            <w:r>
              <w:t>项目经验</w:t>
            </w:r>
          </w:p>
          <w:p w14:paraId="553ECAA9">
            <w:r>
              <w:rPr>
                <w:b/>
              </w:rPr>
              <w:t>智能客服系统（2021-05 ~ 2023-08）</w:t>
            </w:r>
          </w:p>
          <w:p w14:paraId="174A4A5B">
            <w:pPr>
              <w:pStyle w:val="16"/>
            </w:pPr>
            <w:r>
              <w:t>负责核心模块设计与开发，实现了高并发处理，提升了系统性能30%。</w:t>
            </w:r>
          </w:p>
          <w:p w14:paraId="0D79344B">
            <w:pPr>
              <w:pStyle w:val="4"/>
            </w:pPr>
            <w:r>
              <w:t>自我介绍</w:t>
            </w:r>
          </w:p>
          <w:p w14:paraId="6B12377B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25E599A">
      <w:r>
        <w:br w:type="page"/>
      </w:r>
    </w:p>
    <w:p w14:paraId="1EA62AF4">
      <w:pPr>
        <w:jc w:val="center"/>
      </w:pPr>
      <w:r>
        <w:rPr>
          <w:b/>
          <w:sz w:val="32"/>
        </w:rPr>
        <w:t>刘云</w:t>
      </w:r>
    </w:p>
    <w:p w14:paraId="34997568">
      <w:r>
        <w:t>求职意向：财务助理 | 西安 | 11138/月 | 两周内到岗</w:t>
      </w:r>
    </w:p>
    <w:p w14:paraId="58E7EC65">
      <w:r>
        <w:t>基本信息：27岁 | 男 | 西安 | 7年经验</w:t>
      </w:r>
    </w:p>
    <w:p w14:paraId="38E606AA">
      <w:r>
        <w:t>联系方式：15314777220 | yang77@example.com</w:t>
      </w:r>
    </w:p>
    <w:p w14:paraId="1911B514">
      <w:pPr>
        <w:pStyle w:val="4"/>
      </w:pPr>
      <w:r>
        <w:t>学历信息</w:t>
      </w:r>
    </w:p>
    <w:p w14:paraId="2A264F78">
      <w:r>
        <w:t>广州番禺职业技术学院 | 金融学 | 专科 | 2016-09 ~ 2019-06</w:t>
      </w:r>
    </w:p>
    <w:p w14:paraId="786E88C8">
      <w:r>
        <w:t>专业成绩：3.9/4（专业前15%）</w:t>
      </w:r>
    </w:p>
    <w:p w14:paraId="70AD8593">
      <w:r>
        <w:t>主修课程：财务管理、组织行为学、战略管理、市场营销学、运营管理、管理学原理</w:t>
      </w:r>
    </w:p>
    <w:p w14:paraId="22500A66">
      <w:pPr>
        <w:pStyle w:val="4"/>
      </w:pPr>
      <w:r>
        <w:t>工作经验</w:t>
      </w:r>
    </w:p>
    <w:p w14:paraId="6781C5C2">
      <w:r>
        <w:rPr>
          <w:b/>
        </w:rPr>
        <w:t>领航金融科技有限公司 | 会计 | 2019-05 ~ 2021-03</w:t>
      </w:r>
    </w:p>
    <w:p w14:paraId="2B86CAAD">
      <w:pPr>
        <w:pStyle w:val="16"/>
      </w:pPr>
      <w:r>
        <w:t>参与预算编制及成本控制分析。 配合审计工作，提供所需财务资料。</w:t>
      </w:r>
    </w:p>
    <w:p w14:paraId="3C2F537C">
      <w:r>
        <w:rPr>
          <w:b/>
        </w:rPr>
        <w:t>卓越医疗科技有限公司 | 财务助理 | 2021-05 ~ 2024-12</w:t>
      </w:r>
    </w:p>
    <w:p w14:paraId="6A9F4C73">
      <w:pPr>
        <w:pStyle w:val="16"/>
      </w:pPr>
      <w:r>
        <w:t>负责日常报销审核、凭证编制及账务处理。</w:t>
      </w:r>
    </w:p>
    <w:p w14:paraId="28472DCE">
      <w:r>
        <w:rPr>
          <w:b/>
        </w:rPr>
        <w:t>博雅咨询科技有限公司 | 财务分析 | 2024-07 ~ 2026-05</w:t>
      </w:r>
    </w:p>
    <w:p w14:paraId="26A5FC28">
      <w:pPr>
        <w:pStyle w:val="16"/>
      </w:pPr>
      <w:r>
        <w:t>参与预算编制及成本控制分析。 负责日常报销审核、凭证编制及账务处理。</w:t>
      </w:r>
    </w:p>
    <w:p w14:paraId="4C310267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D32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3670AAA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0CF9231C">
            <w:r>
              <w:t>精通Excel数据处理</w:t>
            </w:r>
          </w:p>
        </w:tc>
      </w:tr>
      <w:tr w14:paraId="72935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EAC4EE2">
            <w:r>
              <w:t>财务报表</w:t>
            </w:r>
          </w:p>
        </w:tc>
        <w:tc>
          <w:tcPr>
            <w:tcW w:w="4320" w:type="dxa"/>
            <w:shd w:val="clear" w:color="auto" w:fill="E7E6E6"/>
          </w:tcPr>
          <w:p w14:paraId="5074575C">
            <w:r>
              <w:t>税务申报</w:t>
            </w:r>
          </w:p>
        </w:tc>
      </w:tr>
      <w:tr w14:paraId="13874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209D81A">
            <w:r>
              <w:t>用友</w:t>
            </w:r>
          </w:p>
        </w:tc>
        <w:tc>
          <w:tcPr>
            <w:tcW w:w="4320" w:type="dxa"/>
          </w:tcPr>
          <w:p w14:paraId="46EC4502"/>
        </w:tc>
      </w:tr>
    </w:tbl>
    <w:p w14:paraId="05F06781"/>
    <w:p w14:paraId="24217885">
      <w:pPr>
        <w:pStyle w:val="4"/>
      </w:pPr>
      <w:r>
        <w:t>资质认证</w:t>
      </w:r>
    </w:p>
    <w:p w14:paraId="2F75137D">
      <w:pPr>
        <w:pStyle w:val="16"/>
      </w:pPr>
      <w:r>
        <w:t>会计从业资格证。</w:t>
      </w:r>
    </w:p>
    <w:p w14:paraId="12BC2F4C">
      <w:pPr>
        <w:pStyle w:val="16"/>
      </w:pPr>
      <w:r>
        <w:t>初级会计职称。</w:t>
      </w:r>
    </w:p>
    <w:p w14:paraId="50EE27B7">
      <w:pPr>
        <w:pStyle w:val="4"/>
      </w:pPr>
      <w:r>
        <w:t>自我陈述</w:t>
      </w:r>
    </w:p>
    <w:p w14:paraId="0B778A1D">
      <w:r>
        <w:t>做事严谨，对数字敏感；熟练掌握财务软件，有较强的合规意识；诚实守信，具备良好的职业道德。</w:t>
      </w:r>
    </w:p>
    <w:p w14:paraId="5F5F962F">
      <w:r>
        <w:br w:type="page"/>
      </w:r>
    </w:p>
    <w:p w14:paraId="267ABD8D">
      <w:pPr>
        <w:jc w:val="center"/>
      </w:pPr>
      <w:r>
        <w:rPr>
          <w:b/>
          <w:sz w:val="32"/>
        </w:rPr>
        <w:t>周玉兰</w:t>
      </w:r>
    </w:p>
    <w:p w14:paraId="3C5695F3">
      <w:pPr>
        <w:jc w:val="center"/>
      </w:pPr>
      <w:r>
        <w:rPr>
          <w:sz w:val="2"/>
        </w:rPr>
        <w:t>____________________________________________________________</w:t>
      </w:r>
    </w:p>
    <w:p w14:paraId="2B82E007">
      <w:r>
        <w:t>求职意向：行政专员 | 杭州 | 17239/月 | 随时到岗</w:t>
      </w:r>
    </w:p>
    <w:p w14:paraId="21DD3D12">
      <w:r>
        <w:t>基本信息：36岁 | 男 | 杭州 | 14年经验</w:t>
      </w:r>
    </w:p>
    <w:p w14:paraId="7E978940">
      <w:r>
        <w:t>联系方式：18954727072 | ncui@example.net</w:t>
      </w:r>
    </w:p>
    <w:p w14:paraId="218437B5">
      <w:pPr>
        <w:pStyle w:val="4"/>
      </w:pPr>
      <w:r>
        <w:t>工作经历</w:t>
      </w:r>
    </w:p>
    <w:p w14:paraId="5D03BD0E">
      <w:r>
        <w:rPr>
          <w:b/>
        </w:rPr>
        <w:t>鼎盛医疗科技有限公司 | 行政主管 | 2015-12 ~ 2019-08</w:t>
      </w:r>
    </w:p>
    <w:p w14:paraId="49E25070">
      <w:pPr>
        <w:pStyle w:val="16"/>
      </w:pPr>
      <w:r>
        <w:t>管理公司固定资产、车辆、印章等，确保规范使用。</w:t>
      </w:r>
    </w:p>
    <w:p w14:paraId="0A83E067">
      <w:r>
        <w:rPr>
          <w:b/>
        </w:rPr>
        <w:t>杭州传媒科技有限公司 | 行政专员 | 2019-05 ~ 2022-02</w:t>
      </w:r>
    </w:p>
    <w:p w14:paraId="2D5FF783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71AA3B2F">
      <w:r>
        <w:rPr>
          <w:b/>
        </w:rPr>
        <w:t>卓越教育有限公司 | 行政专员 | 2022-08 ~ 2026-04</w:t>
      </w:r>
    </w:p>
    <w:p w14:paraId="06B0F048">
      <w:pPr>
        <w:pStyle w:val="16"/>
      </w:pPr>
      <w:r>
        <w:t>负责公司日常行政事务管理，包括办公环境维护、办公用品采购与发放。 管理公司固定资产、车辆、印章等，确保规范使用。 协助组织公司内部会议、活动，撰写会议纪要并跟进落实。</w:t>
      </w:r>
    </w:p>
    <w:p w14:paraId="0AFA9E6D">
      <w:pPr>
        <w:pStyle w:val="4"/>
      </w:pPr>
      <w:r>
        <w:t>教育背景</w:t>
      </w:r>
    </w:p>
    <w:p w14:paraId="52B0B916">
      <w:r>
        <w:t>中国科学技术大学 | 公共事业管理 | 本科 | 2008-09 ~ 2012-06</w:t>
      </w:r>
    </w:p>
    <w:p w14:paraId="5A10BFCE">
      <w:r>
        <w:t>专业成绩：3.94/4（专业前15%）</w:t>
      </w:r>
    </w:p>
    <w:p w14:paraId="7B8A4E5E">
      <w:r>
        <w:t>主修课程：战略管理、组织行为学、管理学原理、财务管理、运营管理、市场营销学</w:t>
      </w:r>
    </w:p>
    <w:p w14:paraId="66F33A4C">
      <w:pPr>
        <w:pStyle w:val="4"/>
      </w:pPr>
      <w:r>
        <w:t>技能特长</w:t>
      </w:r>
    </w:p>
    <w:p w14:paraId="74D79AFF">
      <w:r>
        <w:t>语言能力：韩语TOPIK4，基础交流能力。</w:t>
      </w:r>
    </w:p>
    <w:p w14:paraId="34137C40">
      <w:r>
        <w:t>计算机能力：具备网络基础</w:t>
      </w:r>
    </w:p>
    <w:p w14:paraId="6C9543D8">
      <w:r>
        <w:t>专业能力：固定资产管理、会议组织</w:t>
      </w:r>
    </w:p>
    <w:p w14:paraId="61A3582F">
      <w:pPr>
        <w:pStyle w:val="4"/>
      </w:pPr>
      <w:r>
        <w:t>证书与荣誉</w:t>
      </w:r>
    </w:p>
    <w:p w14:paraId="49F3382F">
      <w:pPr>
        <w:pStyle w:val="16"/>
      </w:pPr>
      <w:r>
        <w:t>全国计算机等级考试二级（Office高级应用）。</w:t>
      </w:r>
    </w:p>
    <w:p w14:paraId="106F68E8">
      <w:pPr>
        <w:pStyle w:val="4"/>
      </w:pPr>
      <w:r>
        <w:t>个人评价</w:t>
      </w:r>
    </w:p>
    <w:p w14:paraId="5631E358">
      <w:r>
        <w:t>工作细致认真，有良好的条理性；善于沟通协调，能够高效处理多项任务；责任心强，有较强的服务意识和团队合作精神。</w:t>
      </w:r>
    </w:p>
    <w:p w14:paraId="132AC69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B0E7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C3485A">
            <w:r>
              <w:rPr>
                <w:b/>
                <w:sz w:val="28"/>
              </w:rPr>
              <w:t>索凯</w:t>
            </w:r>
          </w:p>
          <w:p w14:paraId="4038E356">
            <w:r>
              <w:t>求职意向：市场专员 | 武汉 | 15024/月 | 一个月内到岗</w:t>
            </w:r>
          </w:p>
          <w:p w14:paraId="17872689">
            <w:r>
              <w:t>基本信息：32岁 | 女 | 武汉 | 10年经验</w:t>
            </w:r>
          </w:p>
          <w:p w14:paraId="27FD156D">
            <w:r>
              <w:t>联系方式：18757642079 | linyong@example.com</w:t>
            </w:r>
          </w:p>
          <w:p w14:paraId="0652D5D1">
            <w:pPr>
              <w:pStyle w:val="4"/>
            </w:pPr>
            <w:r>
              <w:t>技能特长</w:t>
            </w:r>
          </w:p>
          <w:p w14:paraId="4E43D1F8">
            <w:r>
              <w:t>语言能力：英语CET-4，具备基本读写能力。</w:t>
            </w:r>
          </w:p>
          <w:p w14:paraId="6E01BE5F">
            <w:r>
              <w:t>计算机能力：精通Excel数据处理</w:t>
            </w:r>
          </w:p>
          <w:p w14:paraId="49AF42C9">
            <w:r>
              <w:t>专业能力：数据分析、文案写作</w:t>
            </w:r>
          </w:p>
        </w:tc>
        <w:tc>
          <w:tcPr>
            <w:tcW w:w="4320" w:type="dxa"/>
          </w:tcPr>
          <w:p w14:paraId="00B0EE03"/>
          <w:p w14:paraId="1AC2FC41">
            <w:pPr>
              <w:pStyle w:val="4"/>
            </w:pPr>
            <w:r>
              <w:t>学历信息</w:t>
            </w:r>
          </w:p>
          <w:p w14:paraId="23A84C95">
            <w:r>
              <w:t>西安交通大学 | 广告学 | 本科 | 2012-09 ~ 2016-06</w:t>
            </w:r>
          </w:p>
          <w:p w14:paraId="55974059">
            <w:r>
              <w:t>专业成绩：3.59/4</w:t>
            </w:r>
          </w:p>
          <w:p w14:paraId="17B09A92">
            <w:r>
              <w:t>主修课程：运营管理、财务管理、组织行为学、市场营销学、管理学原理、战略管理</w:t>
            </w:r>
          </w:p>
          <w:p w14:paraId="6A80792C">
            <w:pPr>
              <w:pStyle w:val="4"/>
            </w:pPr>
            <w:r>
              <w:t>实习经历</w:t>
            </w:r>
          </w:p>
          <w:p w14:paraId="5760B7A8">
            <w:r>
              <w:rPr>
                <w:b/>
              </w:rPr>
              <w:t>上海传媒科技有限公司 | 市场专员 | 2025-01 ~ 2026-04</w:t>
            </w:r>
          </w:p>
          <w:p w14:paraId="3EA42843">
            <w:pPr>
              <w:pStyle w:val="16"/>
            </w:pPr>
            <w:r>
              <w:t>协助制定营销策略，跟踪推广效果并优化。 负责市场调研，收集竞品信息，撰写分析报告。</w:t>
            </w:r>
          </w:p>
          <w:p w14:paraId="78FB2826">
            <w:pPr>
              <w:pStyle w:val="4"/>
            </w:pPr>
            <w:r>
              <w:t>资质认证</w:t>
            </w:r>
          </w:p>
          <w:p w14:paraId="5E0E8DF5">
            <w:pPr>
              <w:pStyle w:val="16"/>
            </w:pPr>
            <w:r>
              <w:t>全国计算机等级考试二级（Office高级应用）。</w:t>
            </w:r>
          </w:p>
          <w:p w14:paraId="21C08979">
            <w:pPr>
              <w:pStyle w:val="16"/>
            </w:pPr>
            <w:r>
              <w:t>大学英语六级（CET-6），优秀的听说读写能力。</w:t>
            </w:r>
          </w:p>
          <w:p w14:paraId="6BA548E9">
            <w:pPr>
              <w:pStyle w:val="4"/>
            </w:pPr>
            <w:r>
              <w:t>自我陈述</w:t>
            </w:r>
          </w:p>
          <w:p w14:paraId="542F54ED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67E2CD40">
      <w:r>
        <w:br w:type="page"/>
      </w:r>
    </w:p>
    <w:p w14:paraId="2C19EA92">
      <w:pPr>
        <w:jc w:val="center"/>
      </w:pPr>
      <w:r>
        <w:rPr>
          <w:b/>
          <w:sz w:val="32"/>
        </w:rPr>
        <w:t>刘娜</w:t>
      </w:r>
    </w:p>
    <w:p w14:paraId="18E09A91">
      <w:r>
        <w:t>求职意向：行政专员 | 长沙 | 18337/月 | 随时到岗</w:t>
      </w:r>
    </w:p>
    <w:p w14:paraId="35B7EF2F">
      <w:r>
        <w:t>基本信息：31岁 | 男 | 长沙 | 9年经验</w:t>
      </w:r>
    </w:p>
    <w:p w14:paraId="551EDA53">
      <w:r>
        <w:t>联系方式：15230498825 | mingfeng@example.net</w:t>
      </w:r>
    </w:p>
    <w:p w14:paraId="35141B2A">
      <w:pPr>
        <w:pStyle w:val="4"/>
      </w:pPr>
      <w:r>
        <w:t>教育状况</w:t>
      </w:r>
    </w:p>
    <w:p w14:paraId="691EFFBC">
      <w:r>
        <w:t>武汉大学 | 汉语言文学 | 本科 | 2013-09 ~ 2017-06</w:t>
      </w:r>
    </w:p>
    <w:p w14:paraId="12FA8FE5">
      <w:r>
        <w:t>专业成绩：3.7/4（专业前10%）</w:t>
      </w:r>
    </w:p>
    <w:p w14:paraId="78257638">
      <w:r>
        <w:t>主修课程：市场营销学、运营管理、财务管理、战略管理、组织行为学、管理学原理</w:t>
      </w:r>
    </w:p>
    <w:p w14:paraId="66BEABD1">
      <w:pPr>
        <w:pStyle w:val="4"/>
      </w:pPr>
      <w:r>
        <w:t>实习经历</w:t>
      </w:r>
    </w:p>
    <w:p w14:paraId="673A367E">
      <w:r>
        <w:rPr>
          <w:b/>
        </w:rPr>
        <w:t>深圳传媒科技有限公司 | 行政助理 | 2022-10 ~ 2023-01</w:t>
      </w:r>
    </w:p>
    <w:p w14:paraId="56624910">
      <w:pPr>
        <w:pStyle w:val="16"/>
      </w:pPr>
      <w:r>
        <w:t>负责来访客户接待及电话接听，展现良好企业形象。 协助组织公司内部会议、活动，撰写会议纪要并跟进落实。 管理公司固定资产、车辆、印章等，确保规范使用。</w:t>
      </w:r>
    </w:p>
    <w:p w14:paraId="2AB129D7">
      <w:r>
        <w:rPr>
          <w:b/>
        </w:rPr>
        <w:t>卓越咨询有限公司 | 行政助理 | 2023-06 ~ 2026-07</w:t>
      </w:r>
    </w:p>
    <w:p w14:paraId="593634CA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1FBE1FA0">
      <w:pPr>
        <w:pStyle w:val="4"/>
      </w:pPr>
      <w:r>
        <w:t>专业技能</w:t>
      </w:r>
    </w:p>
    <w:p w14:paraId="660F5234">
      <w:r>
        <w:t>语言能力：英语专八，流利商务沟通。</w:t>
      </w:r>
    </w:p>
    <w:p w14:paraId="0F585439">
      <w:r>
        <w:t>计算机能力：掌握Photoshop基本操作</w:t>
      </w:r>
    </w:p>
    <w:p w14:paraId="785B71FD">
      <w:r>
        <w:t>专业能力：会议组织、固定资产管理</w:t>
      </w:r>
    </w:p>
    <w:p w14:paraId="454C0FBA">
      <w:pPr>
        <w:pStyle w:val="4"/>
      </w:pPr>
      <w:r>
        <w:t>获奖情况</w:t>
      </w:r>
    </w:p>
    <w:p w14:paraId="5773A09D">
      <w:pPr>
        <w:pStyle w:val="16"/>
      </w:pPr>
      <w:r>
        <w:t>大学英语四级（CET-4），良好的读写能力。</w:t>
      </w:r>
    </w:p>
    <w:p w14:paraId="66DD9CC1">
      <w:pPr>
        <w:pStyle w:val="4"/>
      </w:pPr>
      <w:r>
        <w:t>自我介绍</w:t>
      </w:r>
    </w:p>
    <w:p w14:paraId="413B1F82">
      <w:r>
        <w:t>工作细致认真，有良好的条理性；善于沟通协调，能够高效处理多项任务；责任心强，有较强的服务意识和团队合作精神。</w:t>
      </w:r>
    </w:p>
    <w:p w14:paraId="59C3A6E3">
      <w:r>
        <w:br w:type="page"/>
      </w:r>
    </w:p>
    <w:p w14:paraId="44215398">
      <w:pPr>
        <w:jc w:val="center"/>
      </w:pPr>
      <w:r>
        <w:rPr>
          <w:b/>
          <w:sz w:val="32"/>
        </w:rPr>
        <w:t>蒋柳</w:t>
      </w:r>
    </w:p>
    <w:p w14:paraId="05237E4D">
      <w:r>
        <w:t>求职意向：财务助理 | 西安 | 8009/月 | 两周内到岗</w:t>
      </w:r>
    </w:p>
    <w:p w14:paraId="4247AC95">
      <w:r>
        <w:t>基本信息：27岁 | 男 | 西安 | 5年经验</w:t>
      </w:r>
    </w:p>
    <w:p w14:paraId="6EAAA4ED">
      <w:r>
        <w:t>联系方式：13878109055 | yongcheng@example.com</w:t>
      </w:r>
    </w:p>
    <w:p w14:paraId="3C654136">
      <w:pPr>
        <w:pStyle w:val="4"/>
      </w:pPr>
      <w:r>
        <w:t>自我陈述</w:t>
      </w:r>
    </w:p>
    <w:p w14:paraId="4E355874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67E69D3">
      <w:pPr>
        <w:pStyle w:val="4"/>
      </w:pPr>
      <w:r>
        <w:t>学历信息</w:t>
      </w:r>
    </w:p>
    <w:p w14:paraId="73BF7FF2">
      <w:r>
        <w:t>同济大学 | 会计学 | 本科 | 2017-09 ~ 2021-06</w:t>
      </w:r>
    </w:p>
    <w:p w14:paraId="504B193E">
      <w:r>
        <w:t>专业成绩：3.74/4（专业前15%）</w:t>
      </w:r>
    </w:p>
    <w:p w14:paraId="056243AC">
      <w:r>
        <w:t>主修课程：税法、管理会计、中级财务会计、基础会计、审计学</w:t>
      </w:r>
    </w:p>
    <w:p w14:paraId="5AB96601">
      <w:pPr>
        <w:pStyle w:val="4"/>
      </w:pPr>
      <w:r>
        <w:t>过往经历</w:t>
      </w:r>
    </w:p>
    <w:p w14:paraId="747327F3">
      <w:r>
        <w:rPr>
          <w:b/>
        </w:rPr>
        <w:t>深圳教育科技有限公司 | 出纳 | 2021-09 ~ 2022-05</w:t>
      </w:r>
    </w:p>
    <w:p w14:paraId="652DE20B">
      <w:pPr>
        <w:pStyle w:val="16"/>
      </w:pPr>
      <w:r>
        <w:t>配合审计工作，提供所需财务资料。 管理发票、合同等财务档案，确保合规。</w:t>
      </w:r>
    </w:p>
    <w:p w14:paraId="3F1327F9">
      <w:r>
        <w:rPr>
          <w:b/>
        </w:rPr>
        <w:t>鼎盛咨询科技有限公司 | 会计 | 2022-06 ~ 2023-08</w:t>
      </w:r>
    </w:p>
    <w:p w14:paraId="4AC72357">
      <w:pPr>
        <w:pStyle w:val="16"/>
      </w:pPr>
      <w:r>
        <w:t>参与预算编制及成本控制分析。 配合审计工作，提供所需财务资料。</w:t>
      </w:r>
    </w:p>
    <w:p w14:paraId="449C11E1">
      <w:r>
        <w:rPr>
          <w:b/>
        </w:rPr>
        <w:t>华讯传媒有限公司 | 财务分析 | 2023-09 ~ 2026-03</w:t>
      </w:r>
    </w:p>
    <w:p w14:paraId="25FA0E2E">
      <w:pPr>
        <w:pStyle w:val="16"/>
      </w:pPr>
      <w:r>
        <w:t>配合审计工作，提供所需财务资料。 负责日常报销审核、凭证编制及账务处理。 协助完成月度财务报表编制及税务申报。</w:t>
      </w:r>
    </w:p>
    <w:p w14:paraId="74227A0B">
      <w:pPr>
        <w:pStyle w:val="4"/>
      </w:pPr>
      <w:r>
        <w:t>能力专长</w:t>
      </w:r>
    </w:p>
    <w:p w14:paraId="09A9AB2D">
      <w:r>
        <w:t>语言能力：英语CET-6，读写熟练，可日常交流。</w:t>
      </w:r>
    </w:p>
    <w:p w14:paraId="3E29BC67">
      <w:r>
        <w:t>计算机能力：具备网络基础</w:t>
      </w:r>
    </w:p>
    <w:p w14:paraId="2EA9AC33">
      <w:r>
        <w:t>专业能力：用友、税务申报、金蝶、Excel</w:t>
      </w:r>
    </w:p>
    <w:p w14:paraId="3A878B5E">
      <w:pPr>
        <w:pStyle w:val="4"/>
      </w:pPr>
      <w:r>
        <w:t>资质认证</w:t>
      </w:r>
    </w:p>
    <w:p w14:paraId="1291273B">
      <w:pPr>
        <w:pStyle w:val="16"/>
      </w:pPr>
      <w:r>
        <w:t>会计从业资格证。</w:t>
      </w:r>
    </w:p>
    <w:p w14:paraId="5E9B134E">
      <w:r>
        <w:br w:type="page"/>
      </w:r>
    </w:p>
    <w:p w14:paraId="11357F33">
      <w:pPr>
        <w:jc w:val="center"/>
      </w:pPr>
      <w:r>
        <w:rPr>
          <w:b/>
          <w:sz w:val="32"/>
        </w:rPr>
        <w:t>陈玲</w:t>
      </w:r>
    </w:p>
    <w:p w14:paraId="2BC3851C">
      <w:pPr>
        <w:jc w:val="center"/>
      </w:pPr>
      <w:r>
        <w:rPr>
          <w:sz w:val="2"/>
        </w:rPr>
        <w:t>____________________________________________________________</w:t>
      </w:r>
    </w:p>
    <w:p w14:paraId="4BFAB87A">
      <w:r>
        <w:t>求职意向：财务助理 | 苏州 | 14961/月 | 随时到岗</w:t>
      </w:r>
    </w:p>
    <w:p w14:paraId="07C926AF">
      <w:r>
        <w:t>基本信息：33岁 | 男 | 青岛 | 11年经验</w:t>
      </w:r>
    </w:p>
    <w:p w14:paraId="7218DCF3">
      <w:r>
        <w:t>联系方式：15571067938 | xiuyingyu@example.org</w:t>
      </w:r>
    </w:p>
    <w:p w14:paraId="6D50F577">
      <w:pPr>
        <w:pStyle w:val="4"/>
      </w:pPr>
      <w:r>
        <w:t>工作经验</w:t>
      </w:r>
    </w:p>
    <w:p w14:paraId="14279CF4">
      <w:r>
        <w:rPr>
          <w:b/>
        </w:rPr>
        <w:t>卓越科技有限公司 | 财务助理 | 2024-11 ~ 2025-06</w:t>
      </w:r>
    </w:p>
    <w:p w14:paraId="35DD6AC8">
      <w:pPr>
        <w:pStyle w:val="16"/>
      </w:pPr>
      <w:r>
        <w:t>协助完成月度财务报表编制及税务申报。 管理发票、合同等财务档案，确保合规。 配合审计工作，提供所需财务资料。</w:t>
      </w:r>
    </w:p>
    <w:p w14:paraId="36B363AB">
      <w:r>
        <w:rPr>
          <w:b/>
        </w:rPr>
        <w:t>创想传媒科技有限公司 | 财务助理 | 2025-03 ~ 2026-11</w:t>
      </w:r>
    </w:p>
    <w:p w14:paraId="63F0DBE2">
      <w:pPr>
        <w:pStyle w:val="16"/>
      </w:pPr>
      <w:r>
        <w:t>管理发票、合同等财务档案，确保合规。 负责日常报销审核、凭证编制及账务处理。</w:t>
      </w:r>
    </w:p>
    <w:p w14:paraId="19EAFFD3">
      <w:pPr>
        <w:pStyle w:val="4"/>
      </w:pPr>
      <w:r>
        <w:t>教育背景</w:t>
      </w:r>
    </w:p>
    <w:p w14:paraId="758A9911">
      <w:r>
        <w:t>西安交通大学 | 金融学 | 本科 | 2011-09 ~ 2015-06</w:t>
      </w:r>
    </w:p>
    <w:p w14:paraId="78429F1A">
      <w:r>
        <w:t>专业成绩：3.75/4（专业前10%）</w:t>
      </w:r>
    </w:p>
    <w:p w14:paraId="68F4CEAD">
      <w:r>
        <w:t>主修课程：组织行为学、战略管理、运营管理、市场营销学、财务管理</w:t>
      </w:r>
    </w:p>
    <w:p w14:paraId="46F1B554">
      <w:pPr>
        <w:pStyle w:val="4"/>
      </w:pPr>
      <w:r>
        <w:t>专业技能</w:t>
      </w:r>
    </w:p>
    <w:p w14:paraId="742127F5">
      <w:r>
        <w:t>语言能力：英语CET-4，具备基本读写能力。</w:t>
      </w:r>
    </w:p>
    <w:p w14:paraId="10262EE9">
      <w:r>
        <w:t>计算机能力：掌握Photoshop基本操作</w:t>
      </w:r>
    </w:p>
    <w:p w14:paraId="1B072F8B">
      <w:r>
        <w:t>专业能力：财务报表、税务申报</w:t>
      </w:r>
    </w:p>
    <w:p w14:paraId="07B1A425">
      <w:pPr>
        <w:pStyle w:val="4"/>
      </w:pPr>
      <w:r>
        <w:t>资质认证</w:t>
      </w:r>
    </w:p>
    <w:p w14:paraId="7C66F290">
      <w:pPr>
        <w:pStyle w:val="16"/>
      </w:pPr>
      <w:r>
        <w:t>初级会计职称。</w:t>
      </w:r>
    </w:p>
    <w:p w14:paraId="14CBB610">
      <w:pPr>
        <w:pStyle w:val="16"/>
      </w:pPr>
      <w:r>
        <w:t>会计从业资格证。</w:t>
      </w:r>
    </w:p>
    <w:p w14:paraId="0C9702E9">
      <w:pPr>
        <w:pStyle w:val="4"/>
      </w:pPr>
      <w:r>
        <w:t>个人评价</w:t>
      </w:r>
    </w:p>
    <w:p w14:paraId="7AD96E2A">
      <w:r>
        <w:t>做事严谨，对数字敏感；熟练掌握财务软件，有较强的合规意识；诚实守信，具备良好的职业道德。</w:t>
      </w:r>
    </w:p>
    <w:p w14:paraId="5AE2E72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1D2F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485ABA">
            <w:r>
              <w:rPr>
                <w:b/>
                <w:sz w:val="28"/>
              </w:rPr>
              <w:t>陈艳</w:t>
            </w:r>
          </w:p>
          <w:p w14:paraId="14489C83">
            <w:r>
              <w:t>求职意向：设计师 | 武汉 | 10485/月 | 两周内到岗</w:t>
            </w:r>
          </w:p>
          <w:p w14:paraId="44C6326E">
            <w:r>
              <w:t>基本信息：32岁 | 女 | 郑州 | 10年经验</w:t>
            </w:r>
          </w:p>
          <w:p w14:paraId="019A83BF">
            <w:r>
              <w:t>联系方式：13856804845 | zhengyan@example.org</w:t>
            </w:r>
          </w:p>
          <w:p w14:paraId="3205DD24">
            <w:pPr>
              <w:pStyle w:val="4"/>
            </w:pPr>
            <w:r>
              <w:t>核心技能</w:t>
            </w:r>
          </w:p>
          <w:p w14:paraId="40FE841F">
            <w:r>
              <w:t>语言能力：日语N2，可进行日常对话。</w:t>
            </w:r>
          </w:p>
          <w:p w14:paraId="5E74AB51">
            <w:r>
              <w:t>计算机能力：精通Excel数据处理</w:t>
            </w:r>
          </w:p>
          <w:p w14:paraId="5C8BA2EF">
            <w:r>
              <w:t>专业能力：Sketch、Photoshop、Figma、Illustrator</w:t>
            </w:r>
          </w:p>
        </w:tc>
        <w:tc>
          <w:tcPr>
            <w:tcW w:w="4320" w:type="dxa"/>
          </w:tcPr>
          <w:p w14:paraId="1F1B1C28"/>
          <w:p w14:paraId="3CB30D79">
            <w:pPr>
              <w:pStyle w:val="4"/>
            </w:pPr>
            <w:r>
              <w:t>学历信息</w:t>
            </w:r>
          </w:p>
          <w:p w14:paraId="17DC43AF">
            <w:r>
              <w:t>东南大学 | 数字媒体艺术 | 本科 | 2012-09 ~ 2016-06</w:t>
            </w:r>
          </w:p>
          <w:p w14:paraId="6D3371D4">
            <w:r>
              <w:t>专业成绩：3.31/4</w:t>
            </w:r>
          </w:p>
          <w:p w14:paraId="71CF920A">
            <w:r>
              <w:t>主修课程：运营管理、组织行为学、管理学原理、市场营销学、战略管理、财务管理</w:t>
            </w:r>
          </w:p>
          <w:p w14:paraId="4B288A86">
            <w:pPr>
              <w:pStyle w:val="4"/>
            </w:pPr>
            <w:r>
              <w:t>工作经验</w:t>
            </w:r>
          </w:p>
          <w:p w14:paraId="1E07397F">
            <w:r>
              <w:rPr>
                <w:b/>
              </w:rPr>
              <w:t>成都医疗科技有限公司 | UI设计师 | 2018-10 ~ 2019-04</w:t>
            </w:r>
          </w:p>
          <w:p w14:paraId="6EC5BAB4">
            <w:pPr>
              <w:pStyle w:val="16"/>
            </w:pPr>
            <w:r>
              <w:t>制作宣传海报、画册、名片等平面物料。</w:t>
            </w:r>
          </w:p>
          <w:p w14:paraId="28EA4F01">
            <w:r>
              <w:rPr>
                <w:b/>
              </w:rPr>
              <w:t>鼎盛教育有限公司 | 平面设计师 | 2019-01 ~ 2022-11</w:t>
            </w:r>
          </w:p>
          <w:p w14:paraId="745EF864">
            <w:pPr>
              <w:pStyle w:val="16"/>
            </w:pPr>
            <w:r>
              <w:t>负责公司产品UI界面设计，提升视觉体验。 制作宣传海报、画册、名片等平面物料。 参与品牌VI设计，确保品牌一致性。</w:t>
            </w:r>
          </w:p>
          <w:p w14:paraId="0AEF9EFC">
            <w:r>
              <w:rPr>
                <w:b/>
              </w:rPr>
              <w:t>领航教育科技有限公司 | UI设计师 | 2022-03 ~ 2026-09</w:t>
            </w:r>
          </w:p>
          <w:p w14:paraId="28206467">
            <w:pPr>
              <w:pStyle w:val="16"/>
            </w:pPr>
            <w:r>
              <w:t>制作宣传海报、画册、名片等平面物料。 负责公司产品UI界面设计，提升视觉体验。</w:t>
            </w:r>
          </w:p>
          <w:p w14:paraId="7659968E">
            <w:pPr>
              <w:pStyle w:val="4"/>
            </w:pPr>
            <w:r>
              <w:t>资格证书</w:t>
            </w:r>
          </w:p>
          <w:p w14:paraId="5471E758">
            <w:pPr>
              <w:pStyle w:val="16"/>
            </w:pPr>
            <w:r>
              <w:t>Adobe认证设计师。</w:t>
            </w:r>
          </w:p>
          <w:p w14:paraId="5844CA71">
            <w:pPr>
              <w:pStyle w:val="4"/>
            </w:pPr>
            <w:r>
              <w:t>个人评价</w:t>
            </w:r>
          </w:p>
          <w:p w14:paraId="4EDD14D9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5A175D6">
      <w:r>
        <w:br w:type="page"/>
      </w:r>
    </w:p>
    <w:p w14:paraId="7CB0716B">
      <w:pPr>
        <w:jc w:val="center"/>
      </w:pPr>
      <w:r>
        <w:rPr>
          <w:b/>
          <w:sz w:val="32"/>
        </w:rPr>
        <w:t>林健</w:t>
      </w:r>
    </w:p>
    <w:p w14:paraId="59971C07">
      <w:r>
        <w:t>求职意向：产品经理 | 广州 | 18189/月 | 随时到岗</w:t>
      </w:r>
    </w:p>
    <w:p w14:paraId="09C50511">
      <w:r>
        <w:t>基本信息：39岁 | 女 | 广州 | 15年经验</w:t>
      </w:r>
    </w:p>
    <w:p w14:paraId="42312FD7">
      <w:r>
        <w:t>联系方式：13043225462 | lei90@example.net</w:t>
      </w:r>
    </w:p>
    <w:p w14:paraId="35479CCF">
      <w:pPr>
        <w:pStyle w:val="4"/>
      </w:pPr>
      <w:r>
        <w:t>自我介绍</w:t>
      </w:r>
    </w:p>
    <w:p w14:paraId="25C05A08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CC900D1">
      <w:pPr>
        <w:pStyle w:val="4"/>
      </w:pPr>
      <w:r>
        <w:t>教育背景</w:t>
      </w:r>
    </w:p>
    <w:p w14:paraId="7588A67C">
      <w:r>
        <w:t>北京大学 | 工业设计 | 硕士 | 2008-09 ~ 2011-06</w:t>
      </w:r>
    </w:p>
    <w:p w14:paraId="4DAEC19A">
      <w:r>
        <w:t>专业成绩：3.19/4</w:t>
      </w:r>
    </w:p>
    <w:p w14:paraId="2E4885F7">
      <w:r>
        <w:t>主修课程：组织行为学、运营管理、财务管理、战略管理、管理学原理、市场营销学</w:t>
      </w:r>
    </w:p>
    <w:p w14:paraId="58E38D22">
      <w:pPr>
        <w:pStyle w:val="4"/>
      </w:pPr>
      <w:r>
        <w:t>实习经历</w:t>
      </w:r>
    </w:p>
    <w:p w14:paraId="4C722E24">
      <w:r>
        <w:rPr>
          <w:b/>
        </w:rPr>
        <w:t>全民简历互联网有限公司 | 产品经理 | 2018-10 ~ 2022-03</w:t>
      </w:r>
    </w:p>
    <w:p w14:paraId="79E15851">
      <w:pPr>
        <w:pStyle w:val="16"/>
      </w:pPr>
      <w:r>
        <w:t>输出PRD文档，协调开发、测试、运营团队推进产品落地。 跟踪产品数据，根据反馈持续优化迭代。</w:t>
      </w:r>
    </w:p>
    <w:p w14:paraId="218C13CB">
      <w:r>
        <w:rPr>
          <w:b/>
        </w:rPr>
        <w:t>华讯咨询科技有限公司 | 高级产品经理 | 2022-03 ~ 2025-12</w:t>
      </w:r>
    </w:p>
    <w:p w14:paraId="6A353208">
      <w:pPr>
        <w:pStyle w:val="16"/>
      </w:pPr>
      <w:r>
        <w:t>输出PRD文档，协调开发、测试、运营团队推进产品落地。 参与竞品分析，提炼差异化优势。</w:t>
      </w:r>
    </w:p>
    <w:p w14:paraId="483781AB">
      <w:r>
        <w:rPr>
          <w:b/>
        </w:rPr>
        <w:t>恒通咨询科技有限公司 | 高级产品经理 | 2025-08 ~ 2026-12</w:t>
      </w:r>
    </w:p>
    <w:p w14:paraId="5033D68F">
      <w:pPr>
        <w:pStyle w:val="16"/>
      </w:pPr>
      <w:r>
        <w:t>输出PRD文档，协调开发、测试、运营团队推进产品落地。</w:t>
      </w:r>
    </w:p>
    <w:p w14:paraId="204C30D9">
      <w:pPr>
        <w:pStyle w:val="4"/>
      </w:pPr>
      <w:r>
        <w:t>技能特长</w:t>
      </w:r>
    </w:p>
    <w:p w14:paraId="46512BE0">
      <w:r>
        <w:t>语言能力：英语CET-6，读写熟练，可日常交流。</w:t>
      </w:r>
    </w:p>
    <w:p w14:paraId="06262FC5">
      <w:r>
        <w:t>计算机能力：精通Excel数据处理</w:t>
      </w:r>
    </w:p>
    <w:p w14:paraId="7204E53F">
      <w:r>
        <w:t>专业能力：Axure、项目管理、数据分析</w:t>
      </w:r>
    </w:p>
    <w:p w14:paraId="68ADA3D5">
      <w:pPr>
        <w:pStyle w:val="4"/>
      </w:pPr>
      <w:r>
        <w:t>资格证书</w:t>
      </w:r>
    </w:p>
    <w:p w14:paraId="091B5AE9">
      <w:pPr>
        <w:pStyle w:val="16"/>
      </w:pPr>
      <w:r>
        <w:t>PMP项目管理认证。</w:t>
      </w:r>
    </w:p>
    <w:p w14:paraId="38B454F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AC90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378440">
            <w:r>
              <w:rPr>
                <w:b/>
                <w:sz w:val="28"/>
              </w:rPr>
              <w:t>阎春梅</w:t>
            </w:r>
          </w:p>
          <w:p w14:paraId="67C0E913">
            <w:r>
              <w:t>求职意向：人事专员 | 深圳 | 14940/月 | 一周内到岗</w:t>
            </w:r>
          </w:p>
          <w:p w14:paraId="13DF9F4D">
            <w:r>
              <w:t>基本信息：30岁 | 女 | 武汉 | 8年经验</w:t>
            </w:r>
          </w:p>
          <w:p w14:paraId="577C7C5B">
            <w:r>
              <w:t>联系方式：18253203380 | min89@example.org</w:t>
            </w:r>
          </w:p>
          <w:p w14:paraId="012F5C1C">
            <w:pPr>
              <w:pStyle w:val="4"/>
            </w:pPr>
            <w:r>
              <w:t>核心技能</w:t>
            </w:r>
          </w:p>
          <w:p w14:paraId="571CB5F1">
            <w:r>
              <w:t>语言能力：英语CET-6，读写熟练，可日常交流。</w:t>
            </w:r>
          </w:p>
          <w:p w14:paraId="7856E415">
            <w:r>
              <w:t>计算机能力：熟悉Python基础</w:t>
            </w:r>
          </w:p>
          <w:p w14:paraId="71F671C4">
            <w:r>
              <w:t>专业能力：薪酬核算、劳动法、招聘面试、培训组织</w:t>
            </w:r>
          </w:p>
        </w:tc>
        <w:tc>
          <w:tcPr>
            <w:tcW w:w="4320" w:type="dxa"/>
          </w:tcPr>
          <w:p w14:paraId="5FA8773E"/>
          <w:p w14:paraId="77EA613B">
            <w:pPr>
              <w:pStyle w:val="4"/>
            </w:pPr>
            <w:r>
              <w:t>教育背景</w:t>
            </w:r>
          </w:p>
          <w:p w14:paraId="3ED7671A">
            <w:r>
              <w:t>四川大学 | 工商管理 | 本科 | 2014-09 ~ 2018-06</w:t>
            </w:r>
          </w:p>
          <w:p w14:paraId="19466886">
            <w:r>
              <w:t>专业成绩：3.98/4（专业前10%）</w:t>
            </w:r>
          </w:p>
          <w:p w14:paraId="02CDCEAA">
            <w:r>
              <w:t>主修课程：运营管理、市场营销学、战略管理、组织行为学、管理学原理、财务管理</w:t>
            </w:r>
          </w:p>
          <w:p w14:paraId="48A1B44F">
            <w:pPr>
              <w:pStyle w:val="4"/>
            </w:pPr>
            <w:r>
              <w:t>工作经验</w:t>
            </w:r>
          </w:p>
          <w:p w14:paraId="161E4A38">
            <w:r>
              <w:rPr>
                <w:b/>
              </w:rPr>
              <w:t>华讯金融科技有限公司 | 人事专员 | 2020-01 ~ 2024-09</w:t>
            </w:r>
          </w:p>
          <w:p w14:paraId="1D8AB09C">
            <w:pPr>
              <w:pStyle w:val="16"/>
            </w:pPr>
            <w:r>
              <w:t>负责招聘全流程，包括职位发布、简历筛选、面试安排及录用跟进。 办理员工入职、转正、调动、离职手续，维护人事档案。</w:t>
            </w:r>
          </w:p>
          <w:p w14:paraId="79FA51F2">
            <w:r>
              <w:rPr>
                <w:b/>
              </w:rPr>
              <w:t>卓越医疗有限公司 | 人事专员 | 2024-12 ~ 2026-02</w:t>
            </w:r>
          </w:p>
          <w:p w14:paraId="1A1E15C9">
            <w:pPr>
              <w:pStyle w:val="16"/>
            </w:pPr>
            <w:r>
              <w:t>负责考勤统计、薪酬核算及社保公积金缴纳。 办理员工入职、转正、调动、离职手续，维护人事档案。 处理员工关系，协助解决劳动争议，维护和谐劳动关系。</w:t>
            </w:r>
          </w:p>
          <w:p w14:paraId="5735A778">
            <w:pPr>
              <w:pStyle w:val="4"/>
            </w:pPr>
            <w:r>
              <w:t>资格证书</w:t>
            </w:r>
          </w:p>
          <w:p w14:paraId="1F7D01AE">
            <w:pPr>
              <w:pStyle w:val="16"/>
            </w:pPr>
            <w:r>
              <w:t>人力资源管理师三级证书。</w:t>
            </w:r>
          </w:p>
          <w:p w14:paraId="5F281C03">
            <w:pPr>
              <w:pStyle w:val="4"/>
            </w:pPr>
            <w:r>
              <w:t>自我评价</w:t>
            </w:r>
          </w:p>
          <w:p w14:paraId="52FE7189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6F8FC4B0">
      <w:r>
        <w:br w:type="page"/>
      </w:r>
    </w:p>
    <w:p w14:paraId="7D84DEA9">
      <w:pPr>
        <w:jc w:val="center"/>
      </w:pPr>
      <w:r>
        <w:rPr>
          <w:b/>
          <w:sz w:val="32"/>
        </w:rPr>
        <w:t>李佳</w:t>
      </w:r>
    </w:p>
    <w:p w14:paraId="0FF986FE">
      <w:r>
        <w:t>求职意向：产品经理 | 郑州 | 17708/月 | 一周内到岗</w:t>
      </w:r>
    </w:p>
    <w:p w14:paraId="115CB08E">
      <w:r>
        <w:t>基本信息：35岁 | 男 | 南京 | 13年经验</w:t>
      </w:r>
    </w:p>
    <w:p w14:paraId="4D6D36FE">
      <w:r>
        <w:t>联系方式：18294585542 | jingshen@example.net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24D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D65EE86">
            <w:pPr>
              <w:pStyle w:val="4"/>
            </w:pPr>
            <w:r>
              <w:t>教育背景</w:t>
            </w:r>
          </w:p>
          <w:p w14:paraId="05B17A9F">
            <w:r>
              <w:t>吉林大学 | 计算机科学与技术 | 本科 | 2009-09 ~ 2013-06</w:t>
            </w:r>
          </w:p>
          <w:p w14:paraId="2AA9D7AD">
            <w:r>
              <w:t>专业成绩：3.51/4</w:t>
            </w:r>
          </w:p>
          <w:p w14:paraId="4D8B6BDB">
            <w:r>
              <w:t>主修课程：操作系统、编程基础、数据结构、计算机网络、数据库原理、算法设计</w:t>
            </w:r>
          </w:p>
        </w:tc>
      </w:tr>
    </w:tbl>
    <w:p w14:paraId="50650B6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BE1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C93BE9">
            <w:pPr>
              <w:pStyle w:val="4"/>
            </w:pPr>
            <w:r>
              <w:t>实习经历</w:t>
            </w:r>
          </w:p>
          <w:p w14:paraId="0D6A9146">
            <w:r>
              <w:rPr>
                <w:b/>
              </w:rPr>
              <w:t>深圳互联网科技有限公司 | 产品经理 | 2019-07 ~ 2021-05</w:t>
            </w:r>
          </w:p>
          <w:p w14:paraId="013ED0F3">
            <w:pPr>
              <w:pStyle w:val="16"/>
            </w:pPr>
            <w:r>
              <w:t>负责产品需求调研、用户分析，完成产品规划与设计。 输出PRD文档，协调开发、测试、运营团队推进产品落地。</w:t>
            </w:r>
          </w:p>
          <w:p w14:paraId="62798673">
            <w:r>
              <w:rPr>
                <w:b/>
              </w:rPr>
              <w:t>鼎盛科技科技有限公司 | 产品经理 | 2021-06 ~ 2024-08</w:t>
            </w:r>
          </w:p>
          <w:p w14:paraId="31264716">
            <w:pPr>
              <w:pStyle w:val="16"/>
            </w:pPr>
            <w:r>
              <w:t>输出PRD文档，协调开发、测试、运营团队推进产品落地。 组织用户访谈，挖掘潜在需求。 负责产品需求调研、用户分析，完成产品规划与设计。</w:t>
            </w:r>
          </w:p>
          <w:p w14:paraId="76415926">
            <w:r>
              <w:rPr>
                <w:b/>
              </w:rPr>
              <w:t>鼎盛零售科技有限公司 | 产品经理 | 2024-12 ~ 2026-06</w:t>
            </w:r>
          </w:p>
          <w:p w14:paraId="6DD20793">
            <w:pPr>
              <w:pStyle w:val="16"/>
            </w:pPr>
            <w:r>
              <w:t>组织用户访谈，挖掘潜在需求。 跟踪产品数据，根据反馈持续优化迭代。</w:t>
            </w:r>
          </w:p>
        </w:tc>
      </w:tr>
    </w:tbl>
    <w:p w14:paraId="1443139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E41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85CA4F">
            <w:pPr>
              <w:pStyle w:val="4"/>
            </w:pPr>
            <w:r>
              <w:t>核心技能</w:t>
            </w:r>
          </w:p>
          <w:p w14:paraId="51A9FA57">
            <w:r>
              <w:t>语言能力：英语专八，流利商务沟通。</w:t>
            </w:r>
          </w:p>
          <w:p w14:paraId="5D8F0DFA">
            <w:r>
              <w:t>计算机能力：掌握Photoshop基本操作</w:t>
            </w:r>
          </w:p>
          <w:p w14:paraId="39020BDF">
            <w:r>
              <w:t>专业能力：项目管理、Axure</w:t>
            </w:r>
          </w:p>
        </w:tc>
      </w:tr>
    </w:tbl>
    <w:p w14:paraId="110345F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00A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24CD6B">
            <w:pPr>
              <w:pStyle w:val="4"/>
            </w:pPr>
            <w:r>
              <w:t>获奖情况</w:t>
            </w:r>
          </w:p>
          <w:p w14:paraId="002889D2">
            <w:pPr>
              <w:pStyle w:val="16"/>
            </w:pPr>
            <w:r>
              <w:t>PMP项目管理认证。</w:t>
            </w:r>
          </w:p>
        </w:tc>
      </w:tr>
    </w:tbl>
    <w:p w14:paraId="0AA21B1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9E4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8ECD54">
            <w:pPr>
              <w:pStyle w:val="4"/>
            </w:pPr>
            <w:r>
              <w:t>自我评价</w:t>
            </w:r>
          </w:p>
          <w:p w14:paraId="2836A173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6202799B"/>
    <w:p w14:paraId="11BB76C8">
      <w:r>
        <w:br w:type="page"/>
      </w:r>
    </w:p>
    <w:p w14:paraId="7AB89959">
      <w:pPr>
        <w:jc w:val="center"/>
      </w:pPr>
      <w:r>
        <w:rPr>
          <w:b/>
          <w:color w:val="003366"/>
          <w:sz w:val="32"/>
        </w:rPr>
        <w:t>孙淑珍</w:t>
      </w:r>
    </w:p>
    <w:p w14:paraId="166A9BFB">
      <w:r>
        <w:t>求职意向：行政专员 | 青岛 | 10099/月 | 两周内到岗</w:t>
      </w:r>
    </w:p>
    <w:p w14:paraId="66C15B63">
      <w:r>
        <w:t>基本信息：34岁 | 女 | 苏州 | 12年经验</w:t>
      </w:r>
    </w:p>
    <w:p w14:paraId="3D1C604F">
      <w:r>
        <w:t>联系方式：15572363063 | naxia@example.org</w:t>
      </w:r>
    </w:p>
    <w:p w14:paraId="029B6F3D">
      <w:pPr>
        <w:pStyle w:val="4"/>
      </w:pPr>
      <w:r>
        <w:t>技能证书</w:t>
      </w:r>
    </w:p>
    <w:p w14:paraId="5C86CD5A">
      <w:r>
        <w:t>语言能力：英语CET-6，读写熟练，可日常交流。</w:t>
      </w:r>
    </w:p>
    <w:p w14:paraId="520F7294">
      <w:r>
        <w:t>计算机能力：掌握Photoshop基本操作</w:t>
      </w:r>
    </w:p>
    <w:p w14:paraId="0F4DC135">
      <w:r>
        <w:t>专业能力：固定资产管理、档案管理、会议组织</w:t>
      </w:r>
    </w:p>
    <w:p w14:paraId="163196E2">
      <w:pPr>
        <w:pStyle w:val="4"/>
      </w:pPr>
      <w:r>
        <w:t>获奖情况</w:t>
      </w:r>
    </w:p>
    <w:p w14:paraId="4BB9E14F">
      <w:pPr>
        <w:pStyle w:val="16"/>
      </w:pPr>
      <w:r>
        <w:t>大学英语四级（CET-4），良好的读写能力。</w:t>
      </w:r>
    </w:p>
    <w:p w14:paraId="4C2108B5">
      <w:pPr>
        <w:pStyle w:val="4"/>
      </w:pPr>
      <w:r>
        <w:t>教育状况</w:t>
      </w:r>
    </w:p>
    <w:p w14:paraId="1B53011E">
      <w:r>
        <w:t>上海交通大学 | 行政管理 | 本科 | 2010-09 ~ 2014-06</w:t>
      </w:r>
    </w:p>
    <w:p w14:paraId="063928B7">
      <w:r>
        <w:t>专业成绩：3.77/4</w:t>
      </w:r>
    </w:p>
    <w:p w14:paraId="6181F8D3">
      <w:r>
        <w:t>主修课程：公共政策分析、公共关系学、公文写作、人力资源管理、行政管理学、组织行为学</w:t>
      </w:r>
    </w:p>
    <w:p w14:paraId="2A717976">
      <w:pPr>
        <w:pStyle w:val="4"/>
      </w:pPr>
      <w:r>
        <w:t>过往经历</w:t>
      </w:r>
    </w:p>
    <w:p w14:paraId="21DCA2E5">
      <w:r>
        <w:rPr>
          <w:b/>
        </w:rPr>
        <w:t>智云科技科技有限公司 | 行政助理 | 2022-05 ~ 2025-09</w:t>
      </w:r>
    </w:p>
    <w:p w14:paraId="4BA08331">
      <w:pPr>
        <w:pStyle w:val="16"/>
      </w:pPr>
      <w:r>
        <w:t>参与制定行政管理制度，优化流程，提高工作效率。 负责公司日常行政事务管理，包括办公环境维护、办公用品采购与发放。 负责来访客户接待及电话接听，展现良好企业形象。</w:t>
      </w:r>
    </w:p>
    <w:p w14:paraId="6EE1F17D">
      <w:r>
        <w:rPr>
          <w:b/>
        </w:rPr>
        <w:t>北京医疗有限公司 | 行政助理 | 2025-08 ~ 2026-04</w:t>
      </w:r>
    </w:p>
    <w:p w14:paraId="17AEB3FC">
      <w:pPr>
        <w:pStyle w:val="16"/>
      </w:pPr>
      <w:r>
        <w:t>协助组织公司内部会议、活动，撰写会议纪要并跟进落实。 负责来访客户接待及电话接听，展现良好企业形象。 负责公司日常行政事务管理，包括办公环境维护、办公用品采购与发放。</w:t>
      </w:r>
    </w:p>
    <w:p w14:paraId="23DE3119">
      <w:pPr>
        <w:pStyle w:val="4"/>
      </w:pPr>
      <w:r>
        <w:t>自我陈述</w:t>
      </w:r>
    </w:p>
    <w:p w14:paraId="14D164FD">
      <w:r>
        <w:t>工作细致认真，有良好的条理性；善于沟通协调，能够高效处理多项任务；责任心强，有较强的服务意识和团队合作精神。</w:t>
      </w:r>
    </w:p>
    <w:p w14:paraId="7EABC2AE">
      <w:r>
        <w:br w:type="page"/>
      </w:r>
    </w:p>
    <w:p w14:paraId="6090FB73">
      <w:pPr>
        <w:jc w:val="center"/>
      </w:pPr>
      <w:r>
        <w:rPr>
          <w:b/>
          <w:sz w:val="32"/>
        </w:rPr>
        <w:t>吉桂花</w:t>
      </w:r>
    </w:p>
    <w:p w14:paraId="470B8269">
      <w:r>
        <w:t>求职意向：产品经理 | 长沙 | 11373/月 | 两周内到岗</w:t>
      </w:r>
    </w:p>
    <w:p w14:paraId="66951A9C">
      <w:r>
        <w:t>基本信息：29岁 | 男 | 长沙 | 9年经验</w:t>
      </w:r>
    </w:p>
    <w:p w14:paraId="1FC0141B">
      <w:r>
        <w:t>联系方式：18758055369 | li65@example.com</w:t>
      </w:r>
    </w:p>
    <w:p w14:paraId="647F03CB">
      <w:pPr>
        <w:pStyle w:val="4"/>
      </w:pPr>
      <w:r>
        <w:t>教育状况</w:t>
      </w:r>
    </w:p>
    <w:p w14:paraId="0A583ABB">
      <w:r>
        <w:t>深圳职业技术学院 | 心理学 | 专科 | 2014-09 ~ 2017-06</w:t>
      </w:r>
    </w:p>
    <w:p w14:paraId="623ED072">
      <w:r>
        <w:t>专业成绩：3.98/4（专业前10%）</w:t>
      </w:r>
    </w:p>
    <w:p w14:paraId="0FD96B2F">
      <w:r>
        <w:t>主修课程：市场营销学、财务管理、管理学原理、组织行为学、运营管理、战略管理</w:t>
      </w:r>
    </w:p>
    <w:p w14:paraId="2F63F538">
      <w:pPr>
        <w:pStyle w:val="4"/>
      </w:pPr>
      <w:r>
        <w:t>过往经历</w:t>
      </w:r>
    </w:p>
    <w:p w14:paraId="4C395F72">
      <w:r>
        <w:rPr>
          <w:b/>
        </w:rPr>
        <w:t>创想制造科技有限公司 | 产品经理 | 2018-06 ~ 2022-04</w:t>
      </w:r>
    </w:p>
    <w:p w14:paraId="713847D7">
      <w:pPr>
        <w:pStyle w:val="16"/>
      </w:pPr>
      <w:r>
        <w:t>输出PRD文档，协调开发、测试、运营团队推进产品落地。</w:t>
      </w:r>
    </w:p>
    <w:p w14:paraId="36AD5905">
      <w:r>
        <w:rPr>
          <w:b/>
        </w:rPr>
        <w:t>深圳金融有限公司 | 产品助理 | 2022-03 ~ 2026-10</w:t>
      </w:r>
    </w:p>
    <w:p w14:paraId="6B555400">
      <w:pPr>
        <w:pStyle w:val="16"/>
      </w:pPr>
      <w:r>
        <w:t>输出PRD文档，协调开发、测试、运营团队推进产品落地。 参与竞品分析，提炼差异化优势。 跟踪产品数据，根据反馈持续优化迭代。</w:t>
      </w:r>
    </w:p>
    <w:p w14:paraId="71294890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46D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9B9B372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61E6A5DB">
            <w:r>
              <w:t>具备网络基础</w:t>
            </w:r>
          </w:p>
        </w:tc>
      </w:tr>
      <w:tr w14:paraId="11C34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B050D9A">
            <w:r>
              <w:t>项目管理</w:t>
            </w:r>
          </w:p>
        </w:tc>
        <w:tc>
          <w:tcPr>
            <w:tcW w:w="4320" w:type="dxa"/>
            <w:shd w:val="clear" w:color="auto" w:fill="E7E6E6"/>
          </w:tcPr>
          <w:p w14:paraId="62CA99D8">
            <w:r>
              <w:t>Axure</w:t>
            </w:r>
          </w:p>
        </w:tc>
      </w:tr>
    </w:tbl>
    <w:p w14:paraId="04E15A18"/>
    <w:p w14:paraId="7B36546C">
      <w:pPr>
        <w:pStyle w:val="4"/>
      </w:pPr>
      <w:r>
        <w:t>获奖情况</w:t>
      </w:r>
    </w:p>
    <w:p w14:paraId="68D2A03D">
      <w:pPr>
        <w:pStyle w:val="16"/>
      </w:pPr>
      <w:r>
        <w:t>PMP项目管理认证。</w:t>
      </w:r>
    </w:p>
    <w:p w14:paraId="707F687A">
      <w:pPr>
        <w:pStyle w:val="4"/>
      </w:pPr>
      <w:r>
        <w:t>个人评价</w:t>
      </w:r>
    </w:p>
    <w:p w14:paraId="0CC2555A">
      <w:r>
        <w:t>善于洞察用户需求，逻辑分析能力强；能够快速理解业务场景；有责任心，注重细节，追求产品极致。</w:t>
      </w:r>
    </w:p>
    <w:p w14:paraId="722EC065">
      <w:r>
        <w:br w:type="page"/>
      </w:r>
    </w:p>
    <w:p w14:paraId="3221FC5B">
      <w:pPr>
        <w:jc w:val="center"/>
      </w:pPr>
      <w:r>
        <w:rPr>
          <w:b/>
          <w:sz w:val="32"/>
        </w:rPr>
        <w:t>常芳</w:t>
      </w:r>
    </w:p>
    <w:p w14:paraId="7EE91991">
      <w:r>
        <w:t>求职意向：设计师 | 长沙 | 9252/月 | 两周内到岗</w:t>
      </w:r>
    </w:p>
    <w:p w14:paraId="404A02BE">
      <w:r>
        <w:t>基本信息：30岁 | 女 | 北京 | 8年经验</w:t>
      </w:r>
    </w:p>
    <w:p w14:paraId="3692487A">
      <w:r>
        <w:t>联系方式：13093128198 | yongpan@example.org</w:t>
      </w:r>
    </w:p>
    <w:p w14:paraId="3A8C269D">
      <w:pPr>
        <w:pStyle w:val="4"/>
      </w:pPr>
      <w:r>
        <w:t>学习背景</w:t>
      </w:r>
    </w:p>
    <w:p w14:paraId="22EBBDCA">
      <w:r>
        <w:t>四川大学 | 艺术设计 | 本科 | 2014-09 ~ 2018-06</w:t>
      </w:r>
    </w:p>
    <w:p w14:paraId="20008271">
      <w:r>
        <w:t>专业成绩：3.08/4</w:t>
      </w:r>
    </w:p>
    <w:p w14:paraId="4DD20F7B">
      <w:r>
        <w:t>主修课程：运营管理、战略管理、财务管理、组织行为学、管理学原理、市场营销学</w:t>
      </w:r>
    </w:p>
    <w:p w14:paraId="0541716B">
      <w:pPr>
        <w:pStyle w:val="4"/>
      </w:pPr>
      <w:r>
        <w:t>工作经历</w:t>
      </w:r>
    </w:p>
    <w:p w14:paraId="3F62C913">
      <w:r>
        <w:rPr>
          <w:b/>
        </w:rPr>
        <w:t>1. 博雅医疗科技有限公司 | UI设计师 | 2024-04 ~ 2026-02</w:t>
      </w:r>
    </w:p>
    <w:p w14:paraId="7C63DEBC">
      <w:pPr>
        <w:pStyle w:val="16"/>
      </w:pPr>
      <w:r>
        <w:t>负责公司产品UI界面设计，提升视觉体验。</w:t>
      </w:r>
    </w:p>
    <w:p w14:paraId="5E5F8713">
      <w:pPr>
        <w:pStyle w:val="4"/>
      </w:pPr>
      <w:r>
        <w:t>核心技能</w:t>
      </w:r>
    </w:p>
    <w:p w14:paraId="0FB6654F">
      <w:r>
        <w:t>语言能力：日语N2，可进行日常对话。</w:t>
      </w:r>
    </w:p>
    <w:p w14:paraId="13ECA98B">
      <w:r>
        <w:t>计算机能力：熟悉Python基础</w:t>
      </w:r>
    </w:p>
    <w:p w14:paraId="5E39C2FF">
      <w:r>
        <w:t>专业能力：Photoshop、色彩搭配、Illustrator</w:t>
      </w:r>
    </w:p>
    <w:p w14:paraId="02880749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F0E6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7255D8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4D5ACF8C">
      <w:pPr>
        <w:pStyle w:val="4"/>
      </w:pPr>
      <w:r>
        <w:t>参与项目</w:t>
      </w:r>
    </w:p>
    <w:p w14:paraId="04B644AD">
      <w:r>
        <w:rPr>
          <w:b/>
        </w:rPr>
        <w:t>企业级管理系统（2019-04 ~ 2023-07）</w:t>
      </w:r>
    </w:p>
    <w:p w14:paraId="61209FAF">
      <w:pPr>
        <w:pStyle w:val="16"/>
      </w:pPr>
      <w:r>
        <w:t>负责核心模块设计与开发，实现了高并发处理，提升了系统性能30%。</w:t>
      </w:r>
    </w:p>
    <w:p w14:paraId="7F62B2D0">
      <w:pPr>
        <w:pStyle w:val="4"/>
      </w:pPr>
      <w:r>
        <w:t>自我陈述</w:t>
      </w:r>
    </w:p>
    <w:p w14:paraId="3B984E47">
      <w:r>
        <w:t>具备良好的审美能力和设计功底；热爱设计，关注细节；善于沟通，能准确理解需求并转化为优秀的设计方案。</w:t>
      </w:r>
    </w:p>
    <w:p w14:paraId="36A6FB6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CB3C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F3F170">
            <w:r>
              <w:rPr>
                <w:b/>
                <w:sz w:val="28"/>
              </w:rPr>
              <w:t>曾欢</w:t>
            </w:r>
          </w:p>
          <w:p w14:paraId="2627044B">
            <w:r>
              <w:t>求职意向：运营专员 | 北京 | 15032/月 | 一个月内到岗</w:t>
            </w:r>
          </w:p>
          <w:p w14:paraId="3BE8BCBC">
            <w:r>
              <w:t>基本信息：39岁 | 男 | 武汉 | 15年经验</w:t>
            </w:r>
          </w:p>
          <w:p w14:paraId="01AE03C7">
            <w:r>
              <w:t>联系方式：13053201613 | wei02@example.org</w:t>
            </w:r>
          </w:p>
          <w:p w14:paraId="20261CFA">
            <w:pPr>
              <w:pStyle w:val="4"/>
            </w:pPr>
            <w:r>
              <w:t>技能证书</w:t>
            </w:r>
          </w:p>
          <w:p w14:paraId="624463F9">
            <w:r>
              <w:t>语言能力：英语CET-4，具备基本读写能力。</w:t>
            </w:r>
          </w:p>
          <w:p w14:paraId="619ABD61">
            <w:r>
              <w:t>计算机能力：熟悉Python基础</w:t>
            </w:r>
          </w:p>
          <w:p w14:paraId="4807BD25">
            <w:r>
              <w:t>专业能力：PS/PR、数据分析、内容创作</w:t>
            </w:r>
          </w:p>
        </w:tc>
        <w:tc>
          <w:tcPr>
            <w:tcW w:w="4320" w:type="dxa"/>
          </w:tcPr>
          <w:p w14:paraId="4468FB93"/>
          <w:p w14:paraId="73B9134A">
            <w:pPr>
              <w:pStyle w:val="4"/>
            </w:pPr>
            <w:r>
              <w:t>学习背景</w:t>
            </w:r>
          </w:p>
          <w:p w14:paraId="176301A7">
            <w:r>
              <w:t>武汉大学 | 市场营销 | 硕士 | 2008-09 ~ 2011-06</w:t>
            </w:r>
          </w:p>
          <w:p w14:paraId="29599F90">
            <w:r>
              <w:t>专业成绩：3.51/4（专业前30%）</w:t>
            </w:r>
          </w:p>
          <w:p w14:paraId="7FE10BB3">
            <w:r>
              <w:t>主修课程：品牌管理、市场调研、消费者行为学、市场营销学、销售管理、广告学</w:t>
            </w:r>
          </w:p>
          <w:p w14:paraId="1032971F">
            <w:pPr>
              <w:pStyle w:val="4"/>
            </w:pPr>
            <w:r>
              <w:t>实习经历</w:t>
            </w:r>
          </w:p>
          <w:p w14:paraId="573CD7F0">
            <w:r>
              <w:rPr>
                <w:b/>
              </w:rPr>
              <w:t>杭州传媒科技有限公司 | 新媒体运营 | 2021-05 ~ 2022-07</w:t>
            </w:r>
          </w:p>
          <w:p w14:paraId="4BC06E84">
            <w:pPr>
              <w:pStyle w:val="16"/>
            </w:pPr>
            <w:r>
              <w:t>分析运营数据，提出优化建议。</w:t>
            </w:r>
          </w:p>
          <w:p w14:paraId="4EFBE8E3">
            <w:r>
              <w:rPr>
                <w:b/>
              </w:rPr>
              <w:t>华讯传媒科技有限公司 | 内容运营 | 2022-12 ~ 2024-08</w:t>
            </w:r>
          </w:p>
          <w:p w14:paraId="31C7C659">
            <w:pPr>
              <w:pStyle w:val="16"/>
            </w:pPr>
            <w:r>
              <w:t>策划并执行线上活动，促进用户增长和转化。</w:t>
            </w:r>
          </w:p>
          <w:p w14:paraId="29741061">
            <w:r>
              <w:rPr>
                <w:b/>
              </w:rPr>
              <w:t>鼎盛教育科技有限公司 | 运营专员 | 2024-06 ~ 2026-05</w:t>
            </w:r>
          </w:p>
          <w:p w14:paraId="680AF9DE">
            <w:pPr>
              <w:pStyle w:val="16"/>
            </w:pPr>
            <w:r>
              <w:t>负责用户社群运营，提升用户活跃度和粘性。</w:t>
            </w:r>
          </w:p>
          <w:p w14:paraId="290D074A">
            <w:pPr>
              <w:pStyle w:val="4"/>
            </w:pPr>
            <w:r>
              <w:t>荣誉证书</w:t>
            </w:r>
          </w:p>
          <w:p w14:paraId="15C2507F">
            <w:pPr>
              <w:pStyle w:val="16"/>
            </w:pPr>
            <w:r>
              <w:t>大学英语四级（CET-4），良好的读写能力。</w:t>
            </w:r>
          </w:p>
          <w:p w14:paraId="2D5797A6">
            <w:pPr>
              <w:pStyle w:val="4"/>
            </w:pPr>
            <w:r>
              <w:t>自我介绍</w:t>
            </w:r>
          </w:p>
          <w:p w14:paraId="23DA3CF2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0CB8D65">
      <w:r>
        <w:br w:type="page"/>
      </w:r>
    </w:p>
    <w:p w14:paraId="684F554A">
      <w:pPr>
        <w:jc w:val="center"/>
      </w:pPr>
      <w:r>
        <w:rPr>
          <w:b/>
          <w:color w:val="003366"/>
          <w:sz w:val="32"/>
        </w:rPr>
        <w:t>杨磊</w:t>
      </w:r>
    </w:p>
    <w:p w14:paraId="3977F56F">
      <w:r>
        <w:t>求职意向：人事专员 | 长沙 | 9960/月 | 一个月内到岗</w:t>
      </w:r>
    </w:p>
    <w:p w14:paraId="1038EEE3">
      <w:r>
        <w:t>基本信息：30岁 | 男 | 成都 | 8年经验</w:t>
      </w:r>
    </w:p>
    <w:p w14:paraId="692DD809">
      <w:r>
        <w:t>联系方式：15045077514 | jun23@example.net</w:t>
      </w:r>
    </w:p>
    <w:p w14:paraId="2CE6B04D">
      <w:pPr>
        <w:pStyle w:val="4"/>
      </w:pPr>
      <w:r>
        <w:t>专业技能</w:t>
      </w:r>
    </w:p>
    <w:p w14:paraId="7453944B">
      <w:r>
        <w:t>语言能力：英语CET-6，读写熟练，可日常交流。</w:t>
      </w:r>
    </w:p>
    <w:p w14:paraId="1D149668">
      <w:r>
        <w:t>计算机能力：熟练使用Office办公软件</w:t>
      </w:r>
    </w:p>
    <w:p w14:paraId="60B932DB">
      <w:r>
        <w:t>专业能力：员工关系、劳动法、薪酬核算</w:t>
      </w:r>
    </w:p>
    <w:p w14:paraId="33413024">
      <w:pPr>
        <w:pStyle w:val="4"/>
      </w:pPr>
      <w:r>
        <w:t>获奖情况</w:t>
      </w:r>
    </w:p>
    <w:p w14:paraId="436D8E23">
      <w:pPr>
        <w:pStyle w:val="16"/>
      </w:pPr>
      <w:r>
        <w:t>人力资源管理师三级证书。</w:t>
      </w:r>
    </w:p>
    <w:p w14:paraId="3DC69834">
      <w:pPr>
        <w:pStyle w:val="4"/>
      </w:pPr>
      <w:r>
        <w:t>学历信息</w:t>
      </w:r>
    </w:p>
    <w:p w14:paraId="234B06F7">
      <w:r>
        <w:t>山东大学 | 心理学 | 本科 | 2014-09 ~ 2018-06</w:t>
      </w:r>
    </w:p>
    <w:p w14:paraId="23409AA9">
      <w:r>
        <w:t>专业成绩：3.8/4</w:t>
      </w:r>
    </w:p>
    <w:p w14:paraId="6F86731C">
      <w:r>
        <w:t>主修课程：运营管理、战略管理、组织行为学、财务管理、市场营销学、管理学原理</w:t>
      </w:r>
    </w:p>
    <w:p w14:paraId="5C669B09">
      <w:pPr>
        <w:pStyle w:val="4"/>
      </w:pPr>
      <w:r>
        <w:t>职业经历</w:t>
      </w:r>
    </w:p>
    <w:p w14:paraId="5ED928DB">
      <w:r>
        <w:rPr>
          <w:b/>
        </w:rPr>
        <w:t>华讯金融科技有限公司 | 招聘专员 | 2023-09 ~ 2026-10</w:t>
      </w:r>
    </w:p>
    <w:p w14:paraId="02D77041">
      <w:pPr>
        <w:pStyle w:val="16"/>
      </w:pPr>
      <w:r>
        <w:t>处理员工关系，协助解决劳动争议，维护和谐劳动关系。</w:t>
      </w:r>
    </w:p>
    <w:p w14:paraId="23838D11">
      <w:pPr>
        <w:pStyle w:val="4"/>
      </w:pPr>
      <w:r>
        <w:t>自我评价</w:t>
      </w:r>
    </w:p>
    <w:p w14:paraId="272D8E09">
      <w:r>
        <w:t>性格开朗，亲和力强，善于与各部门沟通协作；具备良好的组织协调能力和解决冲突能力；积极主动，乐于学习新知识。</w:t>
      </w:r>
    </w:p>
    <w:p w14:paraId="5C0D49C9">
      <w:r>
        <w:br w:type="page"/>
      </w:r>
    </w:p>
    <w:p w14:paraId="5C97CAC9">
      <w:pPr>
        <w:jc w:val="center"/>
      </w:pPr>
      <w:r>
        <w:rPr>
          <w:b/>
          <w:sz w:val="32"/>
        </w:rPr>
        <w:t>金旭</w:t>
      </w:r>
    </w:p>
    <w:p w14:paraId="2499217A">
      <w:r>
        <w:t>求职意向：财务助理 | 武汉 | 12311/月 | 一周内到岗</w:t>
      </w:r>
    </w:p>
    <w:p w14:paraId="443FA237">
      <w:r>
        <w:t>基本信息：30岁 | 女 | 武汉 | 8年经验</w:t>
      </w:r>
    </w:p>
    <w:p w14:paraId="340DF4A5">
      <w:r>
        <w:t>联系方式：15193059577 | tianjing@example.com</w:t>
      </w:r>
    </w:p>
    <w:p w14:paraId="194FA49A">
      <w:pPr>
        <w:pStyle w:val="4"/>
      </w:pPr>
      <w:r>
        <w:t>教育经历</w:t>
      </w:r>
    </w:p>
    <w:p w14:paraId="4436F926">
      <w:r>
        <w:t>浙江大学 | 会计学 | 本科 | 2014-09 ~ 2018-06</w:t>
      </w:r>
    </w:p>
    <w:p w14:paraId="2B52162E">
      <w:r>
        <w:t>专业成绩：3.08/4</w:t>
      </w:r>
    </w:p>
    <w:p w14:paraId="3FEED835">
      <w:r>
        <w:t>主修课程：审计学、税法、成本会计、基础会计、管理会计、中级财务会计</w:t>
      </w:r>
    </w:p>
    <w:p w14:paraId="71B24A5D">
      <w:pPr>
        <w:pStyle w:val="4"/>
      </w:pPr>
      <w:r>
        <w:t>实习经历</w:t>
      </w:r>
    </w:p>
    <w:p w14:paraId="71200B26">
      <w:r>
        <w:rPr>
          <w:b/>
        </w:rPr>
        <w:t>智云互联网有限公司 | 出纳 | 2023-12 ~ 2025-05</w:t>
      </w:r>
    </w:p>
    <w:p w14:paraId="015AC474">
      <w:pPr>
        <w:pStyle w:val="16"/>
      </w:pPr>
      <w:r>
        <w:t>参与预算编制及成本控制分析。 协助完成月度财务报表编制及税务申报。 配合审计工作，提供所需财务资料。</w:t>
      </w:r>
    </w:p>
    <w:p w14:paraId="2A791082">
      <w:r>
        <w:rPr>
          <w:b/>
        </w:rPr>
        <w:t>恒通互联网科技有限公司 | 财务助理 | 2025-08 ~ 2026-04</w:t>
      </w:r>
    </w:p>
    <w:p w14:paraId="675D1F72">
      <w:pPr>
        <w:pStyle w:val="16"/>
      </w:pPr>
      <w:r>
        <w:t>负责日常报销审核、凭证编制及账务处理。 参与预算编制及成本控制分析。 协助完成月度财务报表编制及税务申报。</w:t>
      </w:r>
    </w:p>
    <w:p w14:paraId="77E5A5D0">
      <w:pPr>
        <w:pStyle w:val="4"/>
      </w:pPr>
      <w:r>
        <w:t>技能证书</w:t>
      </w:r>
    </w:p>
    <w:p w14:paraId="4959016E">
      <w:r>
        <w:t>语言能力：韩语TOPIK4，基础交流能力。</w:t>
      </w:r>
    </w:p>
    <w:p w14:paraId="74B94267">
      <w:r>
        <w:t>计算机能力：熟悉Python基础</w:t>
      </w:r>
    </w:p>
    <w:p w14:paraId="05A9BB36">
      <w:r>
        <w:t>专业能力：用友、财务报表、税务申报、Excel</w:t>
      </w:r>
    </w:p>
    <w:p w14:paraId="7315515E">
      <w:pPr>
        <w:pStyle w:val="4"/>
      </w:pPr>
      <w:r>
        <w:t>证书与荣誉</w:t>
      </w:r>
    </w:p>
    <w:p w14:paraId="6FC61771">
      <w:pPr>
        <w:pStyle w:val="16"/>
      </w:pPr>
      <w:r>
        <w:t>会计从业资格证。</w:t>
      </w:r>
    </w:p>
    <w:p w14:paraId="012851D0">
      <w:pPr>
        <w:pStyle w:val="16"/>
      </w:pPr>
      <w:r>
        <w:t>初级会计职称。</w:t>
      </w:r>
    </w:p>
    <w:p w14:paraId="66D173C1">
      <w:pPr>
        <w:pStyle w:val="4"/>
      </w:pPr>
      <w:r>
        <w:t>关于我</w:t>
      </w:r>
    </w:p>
    <w:p w14:paraId="17DCABF0">
      <w:r>
        <w:t>做事严谨，对数字敏感；熟练掌握财务软件，有较强的合规意识；诚实守信，具备良好的职业道德。</w:t>
      </w:r>
    </w:p>
    <w:p w14:paraId="38B88BA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7173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DF07AA">
            <w:r>
              <w:rPr>
                <w:b/>
                <w:sz w:val="28"/>
              </w:rPr>
              <w:t>张丽</w:t>
            </w:r>
          </w:p>
          <w:p w14:paraId="04C50D30">
            <w:r>
              <w:t>求职意向：软件工程师 | 成都 | 12491/月 | 一周内到岗</w:t>
            </w:r>
          </w:p>
          <w:p w14:paraId="44FF4818">
            <w:r>
              <w:t>基本信息：26岁 | 女 | 青岛 | 4年经验</w:t>
            </w:r>
          </w:p>
          <w:p w14:paraId="6FA254B1">
            <w:r>
              <w:t>联系方式：18997666903 | wei99@example.net</w:t>
            </w:r>
          </w:p>
          <w:p w14:paraId="4C0BF90A">
            <w:pPr>
              <w:pStyle w:val="4"/>
            </w:pPr>
            <w:r>
              <w:t>技能特长</w:t>
            </w:r>
          </w:p>
          <w:p w14:paraId="36133C0D">
            <w:r>
              <w:t>语言能力：英语CET-6，读写熟练，可日常交流。</w:t>
            </w:r>
          </w:p>
          <w:p w14:paraId="2932D1EB">
            <w:r>
              <w:t>计算机能力：具备网络基础</w:t>
            </w:r>
          </w:p>
          <w:p w14:paraId="169E84D5">
            <w:r>
              <w:t>专业能力：Java、Git</w:t>
            </w:r>
          </w:p>
        </w:tc>
        <w:tc>
          <w:tcPr>
            <w:tcW w:w="4320" w:type="dxa"/>
          </w:tcPr>
          <w:p w14:paraId="1E180940"/>
          <w:p w14:paraId="3D2D31D8">
            <w:pPr>
              <w:pStyle w:val="4"/>
            </w:pPr>
            <w:r>
              <w:t>教育经历</w:t>
            </w:r>
          </w:p>
          <w:p w14:paraId="70BFE835">
            <w:r>
              <w:t>天津大学 | 信息管理与信息系统 | 本科 | 2018-09 ~ 2022-06</w:t>
            </w:r>
          </w:p>
          <w:p w14:paraId="40CCF3C4">
            <w:r>
              <w:t>专业成绩：3.78/4</w:t>
            </w:r>
          </w:p>
          <w:p w14:paraId="3F8714A5">
            <w:r>
              <w:t>主修课程：财务管理、管理学原理、战略管理、组织行为学、运营管理、市场营销学</w:t>
            </w:r>
          </w:p>
          <w:p w14:paraId="26413865">
            <w:pPr>
              <w:pStyle w:val="4"/>
            </w:pPr>
            <w:r>
              <w:t>工作经验</w:t>
            </w:r>
          </w:p>
          <w:p w14:paraId="1EE8236C">
            <w:r>
              <w:rPr>
                <w:b/>
              </w:rPr>
              <w:t>卓越制造有限公司 | Java开发工程师 | 2022-08 ~ 2023-03</w:t>
            </w:r>
          </w:p>
          <w:p w14:paraId="6B9D04FE">
            <w:pPr>
              <w:pStyle w:val="16"/>
            </w:pPr>
            <w:r>
              <w:t>参与技术方案讨论，撰写技术文档。 协助团队完成项目迭代与上线。 参与需求分析，负责后端/前端模块设计与开发。</w:t>
            </w:r>
          </w:p>
          <w:p w14:paraId="06F0D770">
            <w:r>
              <w:rPr>
                <w:b/>
              </w:rPr>
              <w:t>深圳零售科技有限公司 | Java开发工程师 | 2023-09 ~ 2024-01</w:t>
            </w:r>
          </w:p>
          <w:p w14:paraId="3124BED2">
            <w:pPr>
              <w:pStyle w:val="16"/>
            </w:pPr>
            <w:r>
              <w:t>参与需求分析，负责后端/前端模块设计与开发。</w:t>
            </w:r>
          </w:p>
          <w:p w14:paraId="67F8B570">
            <w:r>
              <w:rPr>
                <w:b/>
              </w:rPr>
              <w:t>创想传媒有限公司 | Python开发工程师 | 2024-12 ~ 2026-01</w:t>
            </w:r>
          </w:p>
          <w:p w14:paraId="57DF1D88">
            <w:pPr>
              <w:pStyle w:val="16"/>
            </w:pPr>
            <w:r>
              <w:t>参与需求分析，负责后端/前端模块设计与开发。</w:t>
            </w:r>
          </w:p>
          <w:p w14:paraId="3BA83BA9">
            <w:pPr>
              <w:pStyle w:val="4"/>
            </w:pPr>
            <w:r>
              <w:t>证书与荣誉</w:t>
            </w:r>
          </w:p>
          <w:p w14:paraId="23AC7D86">
            <w:pPr>
              <w:pStyle w:val="16"/>
            </w:pPr>
            <w:r>
              <w:t>全国计算机等级考试二级（Office高级应用）。</w:t>
            </w:r>
          </w:p>
          <w:p w14:paraId="007BDACD">
            <w:pPr>
              <w:pStyle w:val="4"/>
            </w:pPr>
            <w:r>
              <w:t>自我评价</w:t>
            </w:r>
          </w:p>
          <w:p w14:paraId="296875C4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BBEC84D">
      <w:r>
        <w:br w:type="page"/>
      </w:r>
    </w:p>
    <w:p w14:paraId="0580BAAC">
      <w:pPr>
        <w:jc w:val="center"/>
      </w:pPr>
      <w:r>
        <w:rPr>
          <w:b/>
          <w:sz w:val="32"/>
        </w:rPr>
        <w:t>李兵</w:t>
      </w:r>
    </w:p>
    <w:p w14:paraId="0835F24F">
      <w:r>
        <w:t>求职意向：财务助理 | 西安 | 12471/月 | 一个月内到岗</w:t>
      </w:r>
    </w:p>
    <w:p w14:paraId="7B233BB3">
      <w:r>
        <w:t>基本信息：33岁 | 男 | 北京 | 9年经验</w:t>
      </w:r>
    </w:p>
    <w:p w14:paraId="2E1086A6">
      <w:r>
        <w:t>联系方式：15597455621 | lei54@example.org</w:t>
      </w:r>
    </w:p>
    <w:p w14:paraId="0C156C2A">
      <w:pPr>
        <w:pStyle w:val="4"/>
      </w:pPr>
      <w:r>
        <w:t>教育状况</w:t>
      </w:r>
    </w:p>
    <w:p w14:paraId="7F6A3E23">
      <w:r>
        <w:t>武汉大学 | 会计学 | 硕士 | 2014-09 ~ 2017-06</w:t>
      </w:r>
    </w:p>
    <w:p w14:paraId="1460C78D">
      <w:r>
        <w:t>专业成绩：3.89/4（专业前10%）</w:t>
      </w:r>
    </w:p>
    <w:p w14:paraId="15791E86">
      <w:r>
        <w:t>主修课程：基础会计、审计学、管理会计、成本会计、税法、中级财务会计</w:t>
      </w:r>
    </w:p>
    <w:p w14:paraId="27F76E67">
      <w:pPr>
        <w:pStyle w:val="4"/>
      </w:pPr>
      <w:r>
        <w:t>实习经历</w:t>
      </w:r>
    </w:p>
    <w:p w14:paraId="513BB52B">
      <w:r>
        <w:rPr>
          <w:b/>
        </w:rPr>
        <w:t>全民简历互联网科技有限公司 | 财务助理 | 2018-12 ~ 2020-11</w:t>
      </w:r>
    </w:p>
    <w:p w14:paraId="10A949D5">
      <w:pPr>
        <w:pStyle w:val="16"/>
      </w:pPr>
      <w:r>
        <w:t>协助完成月度财务报表编制及税务申报。 配合审计工作，提供所需财务资料。</w:t>
      </w:r>
    </w:p>
    <w:p w14:paraId="618E75BE">
      <w:r>
        <w:rPr>
          <w:b/>
        </w:rPr>
        <w:t>深圳制造有限公司 | 财务分析 | 2020-06 ~ 2022-09</w:t>
      </w:r>
    </w:p>
    <w:p w14:paraId="53E2139F">
      <w:pPr>
        <w:pStyle w:val="16"/>
      </w:pPr>
      <w:r>
        <w:t>管理发票、合同等财务档案，确保合规。 协助完成月度财务报表编制及税务申报。</w:t>
      </w:r>
    </w:p>
    <w:p w14:paraId="37A4D696">
      <w:r>
        <w:rPr>
          <w:b/>
        </w:rPr>
        <w:t>上海教育有限公司 | 财务助理 | 2022-01 ~ 2026-07</w:t>
      </w:r>
    </w:p>
    <w:p w14:paraId="76D4A0C5">
      <w:pPr>
        <w:pStyle w:val="16"/>
      </w:pPr>
      <w:r>
        <w:t>参与预算编制及成本控制分析。 负责日常报销审核、凭证编制及账务处理。 配合审计工作，提供所需财务资料。</w:t>
      </w:r>
    </w:p>
    <w:p w14:paraId="02E8BC1B">
      <w:pPr>
        <w:pStyle w:val="4"/>
      </w:pPr>
      <w:r>
        <w:t>专业技能</w:t>
      </w:r>
    </w:p>
    <w:p w14:paraId="29001643">
      <w:r>
        <w:t>语言能力：韩语TOPIK4，基础交流能力。</w:t>
      </w:r>
    </w:p>
    <w:p w14:paraId="7E5924CA">
      <w:r>
        <w:t>计算机能力：具备网络基础</w:t>
      </w:r>
    </w:p>
    <w:p w14:paraId="3C9E5E56">
      <w:r>
        <w:t>专业能力：用友、Excel、财务报表</w:t>
      </w:r>
    </w:p>
    <w:p w14:paraId="7E95DCC0">
      <w:pPr>
        <w:pStyle w:val="4"/>
      </w:pPr>
      <w:r>
        <w:t>资质认证</w:t>
      </w:r>
    </w:p>
    <w:p w14:paraId="4D4344B7">
      <w:pPr>
        <w:pStyle w:val="16"/>
      </w:pPr>
      <w:r>
        <w:t>会计从业资格证。</w:t>
      </w:r>
    </w:p>
    <w:p w14:paraId="1D6574C3">
      <w:pPr>
        <w:pStyle w:val="16"/>
      </w:pPr>
      <w:r>
        <w:t>初级会计职称。</w:t>
      </w:r>
    </w:p>
    <w:p w14:paraId="399D2984">
      <w:pPr>
        <w:pStyle w:val="4"/>
      </w:pPr>
      <w:r>
        <w:t>个人评价</w:t>
      </w:r>
    </w:p>
    <w:p w14:paraId="559E3CE8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D6CFC13">
      <w:r>
        <w:br w:type="page"/>
      </w:r>
    </w:p>
    <w:p w14:paraId="0D2CE192">
      <w:pPr>
        <w:jc w:val="center"/>
      </w:pPr>
      <w:r>
        <w:rPr>
          <w:b/>
          <w:sz w:val="32"/>
        </w:rPr>
        <w:t>战海燕</w:t>
      </w:r>
    </w:p>
    <w:p w14:paraId="41FF7C87">
      <w:r>
        <w:t>求职意向：运营专员 | 长沙 | 13261/月 | 一个月内到岗</w:t>
      </w:r>
    </w:p>
    <w:p w14:paraId="5BD3299A">
      <w:r>
        <w:t>基本信息：26岁 | 女 | 长沙 | 4年经验</w:t>
      </w:r>
    </w:p>
    <w:p w14:paraId="5EDBDF10">
      <w:r>
        <w:t>联系方式：13862258524 | wei44@example.com</w:t>
      </w:r>
    </w:p>
    <w:p w14:paraId="05E7C39E">
      <w:pPr>
        <w:pStyle w:val="4"/>
      </w:pPr>
      <w:r>
        <w:t>教育经历</w:t>
      </w:r>
    </w:p>
    <w:p w14:paraId="5B1AA0C0">
      <w:r>
        <w:t>上海交通大学 | 市场营销 | 本科 | 2018-09 ~ 2022-06</w:t>
      </w:r>
    </w:p>
    <w:p w14:paraId="4674C3D0">
      <w:r>
        <w:t>专业成绩：3.87/4（专业前15%）</w:t>
      </w:r>
    </w:p>
    <w:p w14:paraId="19C4D0CE">
      <w:r>
        <w:t>主修课程：品牌管理、市场调研、销售管理、广告学、市场营销学、消费者行为学</w:t>
      </w:r>
    </w:p>
    <w:p w14:paraId="2958B1E1">
      <w:pPr>
        <w:pStyle w:val="4"/>
      </w:pPr>
      <w:r>
        <w:t>工作经历</w:t>
      </w:r>
    </w:p>
    <w:p w14:paraId="410AD4BB">
      <w:r>
        <w:rPr>
          <w:b/>
        </w:rPr>
        <w:t>鼎盛教育有限公司 | 新媒体运营 | 2023-03 ~ 2024-07</w:t>
      </w:r>
    </w:p>
    <w:p w14:paraId="5E90B3DF">
      <w:pPr>
        <w:pStyle w:val="16"/>
      </w:pPr>
      <w:r>
        <w:t>策划并执行线上活动，促进用户增长和转化。 撰写内容文案，维护APP/网站内容更新。 处理用户反馈，提升用户体验。</w:t>
      </w:r>
    </w:p>
    <w:p w14:paraId="2521BD9B">
      <w:r>
        <w:rPr>
          <w:b/>
        </w:rPr>
        <w:t>上海医疗科技有限公司 | 用户运营 | 2024-12 ~ 2025-11</w:t>
      </w:r>
    </w:p>
    <w:p w14:paraId="6896EB7D">
      <w:pPr>
        <w:pStyle w:val="16"/>
      </w:pPr>
      <w:r>
        <w:t>撰写内容文案，维护APP/网站内容更新。</w:t>
      </w:r>
    </w:p>
    <w:p w14:paraId="60B4BC79">
      <w:r>
        <w:rPr>
          <w:b/>
        </w:rPr>
        <w:t>华讯互联网有限公司 | 新媒体运营 | 2025-09 ~ 2026-09</w:t>
      </w:r>
    </w:p>
    <w:p w14:paraId="60D0BF33">
      <w:pPr>
        <w:pStyle w:val="16"/>
      </w:pPr>
      <w:r>
        <w:t>负责用户社群运营，提升用户活跃度和粘性。 处理用户反馈，提升用户体验。 分析运营数据，提出优化建议。</w:t>
      </w:r>
    </w:p>
    <w:p w14:paraId="5DE4DA12">
      <w:pPr>
        <w:pStyle w:val="4"/>
      </w:pPr>
      <w:r>
        <w:t>核心技能</w:t>
      </w:r>
    </w:p>
    <w:p w14:paraId="58E6A61C">
      <w:r>
        <w:t>语言能力：韩语TOPIK4，基础交流能力。</w:t>
      </w:r>
    </w:p>
    <w:p w14:paraId="4141067C">
      <w:r>
        <w:t>计算机能力：精通Excel数据处理</w:t>
      </w:r>
    </w:p>
    <w:p w14:paraId="0E46773A">
      <w:r>
        <w:t>专业能力：活动策划、数据分析、PS/PR、内容创作</w:t>
      </w:r>
    </w:p>
    <w:p w14:paraId="0C1BEE37">
      <w:pPr>
        <w:pStyle w:val="4"/>
      </w:pPr>
      <w:r>
        <w:t>证书与荣誉</w:t>
      </w:r>
    </w:p>
    <w:p w14:paraId="1981FEBE">
      <w:pPr>
        <w:pStyle w:val="16"/>
      </w:pPr>
      <w:r>
        <w:t>大学英语四级（CET-4），良好的读写能力。</w:t>
      </w:r>
    </w:p>
    <w:p w14:paraId="78E9A6E4">
      <w:pPr>
        <w:pStyle w:val="4"/>
      </w:pPr>
      <w:r>
        <w:t>个人评价</w:t>
      </w:r>
    </w:p>
    <w:p w14:paraId="2CA11887">
      <w:r>
        <w:t>执行力强，结果导向；具备良好的沟通能力和文案功底；善于在快节奏环境中工作，能高效完成目标。</w:t>
      </w:r>
    </w:p>
    <w:p w14:paraId="107AE2B9">
      <w:r>
        <w:br w:type="page"/>
      </w:r>
    </w:p>
    <w:p w14:paraId="3E32C64E">
      <w:pPr>
        <w:jc w:val="center"/>
      </w:pPr>
      <w:r>
        <w:rPr>
          <w:b/>
          <w:color w:val="003366"/>
          <w:sz w:val="32"/>
        </w:rPr>
        <w:t>刘健</w:t>
      </w:r>
    </w:p>
    <w:p w14:paraId="7DBF76F9">
      <w:r>
        <w:t>求职意向：行政专员 | 西安 | 14815/月 | 两周内到岗</w:t>
      </w:r>
    </w:p>
    <w:p w14:paraId="79B4402B">
      <w:r>
        <w:t>基本信息：36岁 | 女 | 西安 | 14年经验</w:t>
      </w:r>
    </w:p>
    <w:p w14:paraId="782BF2D9">
      <w:r>
        <w:t>联系方式：15836280646 | yaomin@example.com</w:t>
      </w:r>
    </w:p>
    <w:p w14:paraId="0CEE8756">
      <w:pPr>
        <w:pStyle w:val="4"/>
      </w:pPr>
      <w:r>
        <w:t>核心技能</w:t>
      </w:r>
    </w:p>
    <w:p w14:paraId="33F24FF5">
      <w:r>
        <w:t>语言能力：英语CET-6，读写熟练，可日常交流。</w:t>
      </w:r>
    </w:p>
    <w:p w14:paraId="43E83C30">
      <w:r>
        <w:t>计算机能力：具备网络基础</w:t>
      </w:r>
    </w:p>
    <w:p w14:paraId="37E6656C">
      <w:r>
        <w:t>专业能力：档案管理、会议组织、公文写作、办公软件</w:t>
      </w:r>
    </w:p>
    <w:p w14:paraId="2284D2EE">
      <w:pPr>
        <w:pStyle w:val="4"/>
      </w:pPr>
      <w:r>
        <w:t>证书与荣誉</w:t>
      </w:r>
    </w:p>
    <w:p w14:paraId="4614B3EF">
      <w:pPr>
        <w:pStyle w:val="16"/>
      </w:pPr>
      <w:r>
        <w:t>大学英语六级（CET-6），优秀的听说读写能力。</w:t>
      </w:r>
    </w:p>
    <w:p w14:paraId="577ABDC4">
      <w:pPr>
        <w:pStyle w:val="4"/>
      </w:pPr>
      <w:r>
        <w:t>教育背景</w:t>
      </w:r>
    </w:p>
    <w:p w14:paraId="72700C75">
      <w:r>
        <w:t>南开大学 | 工商管理 | 本科 | 2008-09 ~ 2012-06</w:t>
      </w:r>
    </w:p>
    <w:p w14:paraId="7C727073">
      <w:r>
        <w:t>专业成绩：3.62/4（专业前10%）</w:t>
      </w:r>
    </w:p>
    <w:p w14:paraId="0DC86A7E">
      <w:r>
        <w:t>主修课程：运营管理、战略管理、市场营销学、财务管理、管理学原理、组织行为学</w:t>
      </w:r>
    </w:p>
    <w:p w14:paraId="109D7CA2">
      <w:pPr>
        <w:pStyle w:val="4"/>
      </w:pPr>
      <w:r>
        <w:t>工作经历</w:t>
      </w:r>
    </w:p>
    <w:p w14:paraId="2C4B42CE">
      <w:r>
        <w:rPr>
          <w:b/>
        </w:rPr>
        <w:t>上海制造科技有限公司 | 行政经理 | 2019-02 ~ 2021-03</w:t>
      </w:r>
    </w:p>
    <w:p w14:paraId="02B75AEB">
      <w:pPr>
        <w:pStyle w:val="16"/>
      </w:pPr>
      <w:r>
        <w:t>管理公司固定资产、车辆、印章等，确保规范使用。</w:t>
      </w:r>
    </w:p>
    <w:p w14:paraId="46FA619C">
      <w:r>
        <w:rPr>
          <w:b/>
        </w:rPr>
        <w:t>创想零售科技有限公司 | 行政助理 | 2021-11 ~ 2024-02</w:t>
      </w:r>
    </w:p>
    <w:p w14:paraId="0DC548C4">
      <w:pPr>
        <w:pStyle w:val="16"/>
      </w:pPr>
      <w:r>
        <w:t>协助组织公司内部会议、活动，撰写会议纪要并跟进落实。 参与制定行政管理制度，优化流程，提高工作效率。 负责来访客户接待及电话接听，展现良好企业形象。</w:t>
      </w:r>
    </w:p>
    <w:p w14:paraId="1221BA99">
      <w:r>
        <w:rPr>
          <w:b/>
        </w:rPr>
        <w:t>成都科技科技有限公司 | 行政经理 | 2024-04 ~ 2026-06</w:t>
      </w:r>
    </w:p>
    <w:p w14:paraId="3DEEDEF4">
      <w:pPr>
        <w:pStyle w:val="16"/>
      </w:pPr>
      <w:r>
        <w:t>管理公司固定资产、车辆、印章等，确保规范使用。</w:t>
      </w:r>
    </w:p>
    <w:p w14:paraId="222D1ACF">
      <w:pPr>
        <w:pStyle w:val="4"/>
      </w:pPr>
      <w:r>
        <w:t>自我介绍</w:t>
      </w:r>
    </w:p>
    <w:p w14:paraId="778F7550">
      <w:r>
        <w:t>工作细致认真，有良好的条理性；善于沟通协调，能够高效处理多项任务；责任心强，有较强的服务意识和团队合作精神。</w:t>
      </w:r>
    </w:p>
    <w:p w14:paraId="447DA42E">
      <w:r>
        <w:br w:type="page"/>
      </w:r>
    </w:p>
    <w:p w14:paraId="33BED4C4">
      <w:pPr>
        <w:jc w:val="center"/>
      </w:pPr>
      <w:r>
        <w:rPr>
          <w:b/>
          <w:sz w:val="32"/>
        </w:rPr>
        <w:t>赵萍</w:t>
      </w:r>
    </w:p>
    <w:p w14:paraId="3422EDDA">
      <w:r>
        <w:t>求职意向：市场专员 | 杭州 | 13839/月 | 一周内到岗</w:t>
      </w:r>
    </w:p>
    <w:p w14:paraId="1F92D1B9">
      <w:r>
        <w:t>基本信息：27岁 | 女 | 郑州 | 7年经验</w:t>
      </w:r>
    </w:p>
    <w:p w14:paraId="54897DD2">
      <w:r>
        <w:t>联系方式：14781762144 | nashen@example.net</w:t>
      </w:r>
    </w:p>
    <w:p w14:paraId="4FCAD08E">
      <w:pPr>
        <w:pStyle w:val="4"/>
      </w:pPr>
      <w:r>
        <w:t>关于我</w:t>
      </w:r>
    </w:p>
    <w:p w14:paraId="7A5672D8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3446279E">
      <w:pPr>
        <w:pStyle w:val="4"/>
      </w:pPr>
      <w:r>
        <w:t>学习背景</w:t>
      </w:r>
    </w:p>
    <w:p w14:paraId="795BB0FE">
      <w:r>
        <w:t>深圳职业技术学院 | 新闻传播 | 专科 | 2016-09 ~ 2019-06</w:t>
      </w:r>
    </w:p>
    <w:p w14:paraId="395F8790">
      <w:r>
        <w:t>专业成绩：3.42/4</w:t>
      </w:r>
    </w:p>
    <w:p w14:paraId="3DB50661">
      <w:r>
        <w:t>主修课程：管理学原理、战略管理、运营管理、市场营销学、组织行为学、财务管理</w:t>
      </w:r>
    </w:p>
    <w:p w14:paraId="39E2C7D7">
      <w:pPr>
        <w:pStyle w:val="4"/>
      </w:pPr>
      <w:r>
        <w:t>过往经历</w:t>
      </w:r>
    </w:p>
    <w:p w14:paraId="63671C54">
      <w:r>
        <w:rPr>
          <w:b/>
        </w:rPr>
        <w:t>杭州医疗有限公司 | 市场助理 | 2022-08 ~ 2025-02</w:t>
      </w:r>
    </w:p>
    <w:p w14:paraId="7D2FA045">
      <w:pPr>
        <w:pStyle w:val="16"/>
      </w:pPr>
      <w:r>
        <w:t>与媒体、渠道保持良好合作，拓展市场资源。 策划并执行线上线下营销活动，提升品牌知名度。</w:t>
      </w:r>
    </w:p>
    <w:p w14:paraId="1A183B59">
      <w:r>
        <w:rPr>
          <w:b/>
        </w:rPr>
        <w:t>博雅制造有限公司 | 市场助理 | 2025-08 ~ 2026-05</w:t>
      </w:r>
    </w:p>
    <w:p w14:paraId="553BDBC0">
      <w:pPr>
        <w:pStyle w:val="16"/>
      </w:pPr>
      <w:r>
        <w:t>负责市场调研，收集竞品信息，撰写分析报告。</w:t>
      </w:r>
    </w:p>
    <w:p w14:paraId="7514F9D1">
      <w:pPr>
        <w:pStyle w:val="4"/>
      </w:pPr>
      <w:r>
        <w:t>能力专长</w:t>
      </w:r>
    </w:p>
    <w:p w14:paraId="006E6011">
      <w:r>
        <w:t>语言能力：英语CET-6，读写熟练，可日常交流。</w:t>
      </w:r>
    </w:p>
    <w:p w14:paraId="759EB0E1">
      <w:r>
        <w:t>计算机能力：掌握Photoshop基本操作</w:t>
      </w:r>
    </w:p>
    <w:p w14:paraId="2E005B2C">
      <w:r>
        <w:t>专业能力：社交媒体运营、市场调研、文案写作、活动策划</w:t>
      </w:r>
    </w:p>
    <w:p w14:paraId="1F62189D">
      <w:pPr>
        <w:pStyle w:val="4"/>
      </w:pPr>
      <w:r>
        <w:t>获奖情况</w:t>
      </w:r>
    </w:p>
    <w:p w14:paraId="382EF5B6">
      <w:pPr>
        <w:pStyle w:val="16"/>
      </w:pPr>
      <w:r>
        <w:t>大学英语六级（CET-6），优秀的听说读写能力。</w:t>
      </w:r>
    </w:p>
    <w:p w14:paraId="51948F4A">
      <w:r>
        <w:br w:type="page"/>
      </w:r>
    </w:p>
    <w:p w14:paraId="59E1A525">
      <w:pPr>
        <w:jc w:val="center"/>
      </w:pPr>
      <w:r>
        <w:rPr>
          <w:b/>
          <w:sz w:val="32"/>
        </w:rPr>
        <w:t>梁娜</w:t>
      </w:r>
    </w:p>
    <w:p w14:paraId="0F8EA48E">
      <w:r>
        <w:t>求职意向：软件工程师 | 成都 | 13077/月 | 一周内到岗</w:t>
      </w:r>
    </w:p>
    <w:p w14:paraId="0F8033E8">
      <w:r>
        <w:t>基本信息：34岁 | 男 | 苏州 | 12年经验</w:t>
      </w:r>
    </w:p>
    <w:p w14:paraId="12350D8E">
      <w:r>
        <w:t>联系方式：18671343778 | linjun@example.net</w:t>
      </w:r>
    </w:p>
    <w:p w14:paraId="07E40FFC">
      <w:pPr>
        <w:pStyle w:val="4"/>
      </w:pPr>
      <w:r>
        <w:t>学习背景</w:t>
      </w:r>
    </w:p>
    <w:p w14:paraId="11F4370F">
      <w:r>
        <w:t>浙江大学 | 信息管理与信息系统 | 本科 | 2010-09 ~ 2014-06</w:t>
      </w:r>
    </w:p>
    <w:p w14:paraId="430A4BDE">
      <w:r>
        <w:t>专业成绩：3.75/4（专业前10%）</w:t>
      </w:r>
    </w:p>
    <w:p w14:paraId="427F23AA">
      <w:r>
        <w:t>主修课程：管理学原理、组织行为学、市场营销学、财务管理、运营管理</w:t>
      </w:r>
    </w:p>
    <w:p w14:paraId="64B937C1">
      <w:pPr>
        <w:pStyle w:val="4"/>
      </w:pPr>
      <w:r>
        <w:t>过往经历</w:t>
      </w:r>
    </w:p>
    <w:p w14:paraId="6591AFDA">
      <w:r>
        <w:rPr>
          <w:b/>
        </w:rPr>
        <w:t>创想教育科技有限公司 | 前端开发工程师 | 2021-12 ~ 2024-07</w:t>
      </w:r>
    </w:p>
    <w:p w14:paraId="41A35FDD">
      <w:pPr>
        <w:pStyle w:val="16"/>
      </w:pPr>
      <w:r>
        <w:t>修复系统Bug，保障系统稳定运行。 参与技术方案讨论，撰写技术文档。 编写高质量代码，进行单元测试和性能优化。</w:t>
      </w:r>
    </w:p>
    <w:p w14:paraId="655F6DF6">
      <w:r>
        <w:rPr>
          <w:b/>
        </w:rPr>
        <w:t>鼎盛传媒科技有限公司 | Java开发工程师 | 2024-11 ~ 2026-07</w:t>
      </w:r>
    </w:p>
    <w:p w14:paraId="4CCF7F4F">
      <w:pPr>
        <w:pStyle w:val="16"/>
      </w:pPr>
      <w:r>
        <w:t>修复系统Bug，保障系统稳定运行。 参与需求分析，负责后端/前端模块设计与开发。 参与技术方案讨论，撰写技术文档。</w:t>
      </w:r>
    </w:p>
    <w:p w14:paraId="020AD04F">
      <w:pPr>
        <w:pStyle w:val="4"/>
      </w:pPr>
      <w:r>
        <w:t>能力专长</w:t>
      </w:r>
    </w:p>
    <w:p w14:paraId="77B9B8EB">
      <w:r>
        <w:t>语言能力：英语专八，流利商务沟通。</w:t>
      </w:r>
    </w:p>
    <w:p w14:paraId="5EB40694">
      <w:r>
        <w:t>计算机能力：熟悉Python基础</w:t>
      </w:r>
    </w:p>
    <w:p w14:paraId="584D64A2">
      <w:r>
        <w:t>专业能力：Java、Git、MySQL、Spring</w:t>
      </w:r>
    </w:p>
    <w:p w14:paraId="787C16A1">
      <w:pPr>
        <w:pStyle w:val="4"/>
      </w:pPr>
      <w:r>
        <w:t>荣誉证书</w:t>
      </w:r>
    </w:p>
    <w:p w14:paraId="2F646751">
      <w:pPr>
        <w:pStyle w:val="16"/>
      </w:pPr>
      <w:r>
        <w:t>全国计算机等级考试三级（数据库技术）。</w:t>
      </w:r>
    </w:p>
    <w:p w14:paraId="2B30DAEB">
      <w:pPr>
        <w:pStyle w:val="16"/>
      </w:pPr>
      <w:r>
        <w:t>全国计算机等级考试二级（Office高级应用）。</w:t>
      </w:r>
    </w:p>
    <w:p w14:paraId="6CB233F3">
      <w:pPr>
        <w:pStyle w:val="4"/>
      </w:pPr>
      <w:r>
        <w:t>自我介绍</w:t>
      </w:r>
    </w:p>
    <w:p w14:paraId="2E66C540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04F7FC2">
      <w:r>
        <w:br w:type="page"/>
      </w:r>
    </w:p>
    <w:p w14:paraId="33CE050D">
      <w:pPr>
        <w:jc w:val="center"/>
      </w:pPr>
      <w:r>
        <w:rPr>
          <w:b/>
          <w:sz w:val="32"/>
        </w:rPr>
        <w:t>李利</w:t>
      </w:r>
    </w:p>
    <w:p w14:paraId="22E1D3D7">
      <w:r>
        <w:t>求职意向：软件工程师 | 重庆 | 9402/月 | 随时到岗</w:t>
      </w:r>
    </w:p>
    <w:p w14:paraId="05AEE67E">
      <w:r>
        <w:t>基本信息：29岁 | 男 | 重庆 | 5年经验</w:t>
      </w:r>
    </w:p>
    <w:p w14:paraId="0FE7B6ED">
      <w:r>
        <w:t>联系方式：13529690841 | taohao@example.com</w:t>
      </w:r>
    </w:p>
    <w:p w14:paraId="0AD3B1B3">
      <w:pPr>
        <w:pStyle w:val="4"/>
      </w:pPr>
      <w:r>
        <w:t>教育状况</w:t>
      </w:r>
    </w:p>
    <w:p w14:paraId="11BA7521">
      <w:r>
        <w:t>南京大学 | 软件工程 | 硕士 | 2018-09 ~ 2021-06</w:t>
      </w:r>
    </w:p>
    <w:p w14:paraId="04AE42AF">
      <w:r>
        <w:t>专业成绩：3.53/4（专业前30%）</w:t>
      </w:r>
    </w:p>
    <w:p w14:paraId="743C5063">
      <w:r>
        <w:t>主修课程：数据库设计、Web开发、软件工程、面向对象编程、软件测试、项目管理</w:t>
      </w:r>
    </w:p>
    <w:p w14:paraId="12307396">
      <w:pPr>
        <w:pStyle w:val="4"/>
      </w:pPr>
      <w:r>
        <w:t>工作经验</w:t>
      </w:r>
    </w:p>
    <w:p w14:paraId="1C796466">
      <w:r>
        <w:rPr>
          <w:b/>
        </w:rPr>
        <w:t>1. 鼎盛金融有限公司 | Java开发工程师 | 2025-01 ~ 2026-05</w:t>
      </w:r>
    </w:p>
    <w:p w14:paraId="6D56024E">
      <w:pPr>
        <w:pStyle w:val="16"/>
      </w:pPr>
      <w:r>
        <w:t>参与技术方案讨论，撰写技术文档。</w:t>
      </w:r>
    </w:p>
    <w:p w14:paraId="5319BBFE">
      <w:pPr>
        <w:pStyle w:val="4"/>
      </w:pPr>
      <w:r>
        <w:t>能力专长</w:t>
      </w:r>
    </w:p>
    <w:p w14:paraId="700B15F5">
      <w:r>
        <w:t>语言能力：英语专八，流利商务沟通。</w:t>
      </w:r>
    </w:p>
    <w:p w14:paraId="45E3BF6B">
      <w:r>
        <w:t>计算机能力：具备网络基础</w:t>
      </w:r>
    </w:p>
    <w:p w14:paraId="613DD7BC">
      <w:r>
        <w:t>专业能力：Python、Git、Spring</w:t>
      </w:r>
    </w:p>
    <w:p w14:paraId="268B759D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08BA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E3687A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28A88015">
      <w:pPr>
        <w:pStyle w:val="4"/>
      </w:pPr>
      <w:r>
        <w:t>项目经历</w:t>
      </w:r>
    </w:p>
    <w:p w14:paraId="44DAF991">
      <w:r>
        <w:rPr>
          <w:b/>
        </w:rPr>
        <w:t>品牌官网改版（2023-12 ~ 2023-03）</w:t>
      </w:r>
    </w:p>
    <w:p w14:paraId="4C9679F5">
      <w:pPr>
        <w:pStyle w:val="16"/>
      </w:pPr>
      <w:r>
        <w:t>负责核心模块设计与开发，实现了高并发处理，提升了系统性能30%。</w:t>
      </w:r>
    </w:p>
    <w:p w14:paraId="00AB3A58">
      <w:pPr>
        <w:pStyle w:val="4"/>
      </w:pPr>
      <w:r>
        <w:t>自我评价</w:t>
      </w:r>
    </w:p>
    <w:p w14:paraId="44A60BD3">
      <w:r>
        <w:t>逻辑思维清晰，代码规范；热爱技术，乐于钻研；具备良好的问题分析和解决能力；有较强的学习能力和团队协作精神。</w:t>
      </w:r>
    </w:p>
    <w:p w14:paraId="791E7A29">
      <w:r>
        <w:br w:type="page"/>
      </w:r>
    </w:p>
    <w:p w14:paraId="6F868C1F">
      <w:pPr>
        <w:jc w:val="center"/>
      </w:pPr>
      <w:r>
        <w:rPr>
          <w:b/>
          <w:color w:val="003366"/>
          <w:sz w:val="32"/>
        </w:rPr>
        <w:t>黄明</w:t>
      </w:r>
    </w:p>
    <w:p w14:paraId="645DA4B8">
      <w:r>
        <w:t>求职意向：运营专员 | 杭州 | 13904/月 | 两周内到岗</w:t>
      </w:r>
    </w:p>
    <w:p w14:paraId="644E51AC">
      <w:r>
        <w:t>基本信息：30岁 | 男 | 郑州 | 10年经验</w:t>
      </w:r>
    </w:p>
    <w:p w14:paraId="18E80A10">
      <w:r>
        <w:t>联系方式：13765375222 | huyan@example.net</w:t>
      </w:r>
    </w:p>
    <w:p w14:paraId="6678E85D">
      <w:pPr>
        <w:pStyle w:val="4"/>
      </w:pPr>
      <w:r>
        <w:t>能力专长</w:t>
      </w:r>
    </w:p>
    <w:p w14:paraId="5AE70A75">
      <w:r>
        <w:t>语言能力：英语CET-6，读写熟练，可日常交流。</w:t>
      </w:r>
    </w:p>
    <w:p w14:paraId="727FF9DD">
      <w:r>
        <w:t>计算机能力：精通Excel数据处理</w:t>
      </w:r>
    </w:p>
    <w:p w14:paraId="4A613F86">
      <w:r>
        <w:t>专业能力：活动策划、内容创作、社群管理、数据分析</w:t>
      </w:r>
    </w:p>
    <w:p w14:paraId="7A00B65C">
      <w:pPr>
        <w:pStyle w:val="4"/>
      </w:pPr>
      <w:r>
        <w:t>资格证书</w:t>
      </w:r>
    </w:p>
    <w:p w14:paraId="08AF4573">
      <w:pPr>
        <w:pStyle w:val="16"/>
      </w:pPr>
      <w:r>
        <w:t>大学英语六级（CET-6），优秀的听说读写能力。</w:t>
      </w:r>
    </w:p>
    <w:p w14:paraId="4896BB66">
      <w:pPr>
        <w:pStyle w:val="4"/>
      </w:pPr>
      <w:r>
        <w:t>教育状况</w:t>
      </w:r>
    </w:p>
    <w:p w14:paraId="67B891F9">
      <w:r>
        <w:t>深圳职业技术学院 | 市场营销 | 专科 | 2013-09 ~ 2016-06</w:t>
      </w:r>
    </w:p>
    <w:p w14:paraId="6498F0D4">
      <w:r>
        <w:t>专业成绩：3.27/4</w:t>
      </w:r>
    </w:p>
    <w:p w14:paraId="7BFF023D">
      <w:r>
        <w:t>主修课程：广告学、市场调研、市场营销学、销售管理、消费者行为学</w:t>
      </w:r>
    </w:p>
    <w:p w14:paraId="4EE00A7D">
      <w:pPr>
        <w:pStyle w:val="4"/>
      </w:pPr>
      <w:r>
        <w:t>工作经历</w:t>
      </w:r>
    </w:p>
    <w:p w14:paraId="540704C6">
      <w:r>
        <w:rPr>
          <w:b/>
        </w:rPr>
        <w:t>领航传媒有限公司 | 内容运营 | 2022-11 ~ 2023-09</w:t>
      </w:r>
    </w:p>
    <w:p w14:paraId="7D48E185">
      <w:pPr>
        <w:pStyle w:val="16"/>
      </w:pPr>
      <w:r>
        <w:t>撰写内容文案，维护APP/网站内容更新。 分析运营数据，提出优化建议。 处理用户反馈，提升用户体验。</w:t>
      </w:r>
    </w:p>
    <w:p w14:paraId="6A604A80">
      <w:r>
        <w:rPr>
          <w:b/>
        </w:rPr>
        <w:t>深圳制造科技有限公司 | 内容运营 | 2023-12 ~ 2026-05</w:t>
      </w:r>
    </w:p>
    <w:p w14:paraId="287461E7">
      <w:pPr>
        <w:pStyle w:val="16"/>
      </w:pPr>
      <w:r>
        <w:t>撰写内容文案，维护APP/网站内容更新。 分析运营数据，提出优化建议。</w:t>
      </w:r>
    </w:p>
    <w:p w14:paraId="442E4866">
      <w:pPr>
        <w:pStyle w:val="4"/>
      </w:pPr>
      <w:r>
        <w:t>自我陈述</w:t>
      </w:r>
    </w:p>
    <w:p w14:paraId="48A22FBD">
      <w:r>
        <w:t>执行力强，结果导向；具备良好的沟通能力和文案功底；善于在快节奏环境中工作，能高效完成目标。</w:t>
      </w:r>
    </w:p>
    <w:p w14:paraId="3F38D35C">
      <w:r>
        <w:br w:type="page"/>
      </w:r>
    </w:p>
    <w:p w14:paraId="621B763B">
      <w:pPr>
        <w:jc w:val="center"/>
      </w:pPr>
      <w:r>
        <w:rPr>
          <w:b/>
          <w:sz w:val="32"/>
        </w:rPr>
        <w:t>林成</w:t>
      </w:r>
    </w:p>
    <w:p w14:paraId="439A77B0">
      <w:r>
        <w:t>求职意向：行政专员 | 重庆 | 8389/月 | 一个月内到岗</w:t>
      </w:r>
    </w:p>
    <w:p w14:paraId="1F07C28B">
      <w:r>
        <w:t>基本信息：27岁 | 女 | 重庆 | 7年经验</w:t>
      </w:r>
    </w:p>
    <w:p w14:paraId="2C3F0917">
      <w:r>
        <w:t>联系方式：15387324907 | mingyao@example.org</w:t>
      </w:r>
    </w:p>
    <w:p w14:paraId="15A6EF46">
      <w:pPr>
        <w:pStyle w:val="4"/>
      </w:pPr>
      <w:r>
        <w:t>教育背景</w:t>
      </w:r>
    </w:p>
    <w:p w14:paraId="789382E9">
      <w:r>
        <w:t>上海工商职业技术学院 | 工商管理 | 专科 | 2016-09 ~ 2019-06</w:t>
      </w:r>
    </w:p>
    <w:p w14:paraId="4AEF2D75">
      <w:r>
        <w:t>专业成绩：3.37/4（专业前30%）</w:t>
      </w:r>
    </w:p>
    <w:p w14:paraId="2C16CDBA">
      <w:r>
        <w:t>主修课程：市场营销学、组织行为学、运营管理、战略管理、管理学原理、财务管理</w:t>
      </w:r>
    </w:p>
    <w:p w14:paraId="7F2A582D">
      <w:pPr>
        <w:pStyle w:val="4"/>
      </w:pPr>
      <w:r>
        <w:t>实习经历</w:t>
      </w:r>
    </w:p>
    <w:p w14:paraId="0DE3C66D">
      <w:r>
        <w:rPr>
          <w:b/>
        </w:rPr>
        <w:t>北京咨询科技有限公司 | 行政专员 | 2019-01 ~ 2021-01</w:t>
      </w:r>
    </w:p>
    <w:p w14:paraId="751B638E">
      <w:pPr>
        <w:pStyle w:val="16"/>
      </w:pPr>
      <w:r>
        <w:t>管理公司固定资产、车辆、印章等，确保规范使用。</w:t>
      </w:r>
    </w:p>
    <w:p w14:paraId="06C20BB1">
      <w:r>
        <w:rPr>
          <w:b/>
        </w:rPr>
        <w:t>卓越互联网有限公司 | 行政主管 | 2021-10 ~ 2022-01</w:t>
      </w:r>
    </w:p>
    <w:p w14:paraId="27CBA2CC">
      <w:pPr>
        <w:pStyle w:val="16"/>
      </w:pPr>
      <w:r>
        <w:t>协助组织公司内部会议、活动，撰写会议纪要并跟进落实。 参与制定行政管理制度，优化流程，提高工作效率。 负责公司日常行政事务管理，包括办公环境维护、办公用品采购与发放。</w:t>
      </w:r>
    </w:p>
    <w:p w14:paraId="2C6BCA47">
      <w:r>
        <w:rPr>
          <w:b/>
        </w:rPr>
        <w:t>北京零售有限公司 | 行政主管 | 2022-04 ~ 2026-09</w:t>
      </w:r>
    </w:p>
    <w:p w14:paraId="1F2ED086">
      <w:pPr>
        <w:pStyle w:val="16"/>
      </w:pPr>
      <w:r>
        <w:t>负责来访客户接待及电话接听，展现良好企业形象。 管理公司固定资产、车辆、印章等，确保规范使用。 参与制定行政管理制度，优化流程，提高工作效率。</w:t>
      </w:r>
    </w:p>
    <w:p w14:paraId="1112187D">
      <w:pPr>
        <w:pStyle w:val="4"/>
      </w:pPr>
      <w:r>
        <w:t>能力专长</w:t>
      </w:r>
    </w:p>
    <w:p w14:paraId="71C618CC">
      <w:r>
        <w:t>语言能力：日语N2，可进行日常对话。</w:t>
      </w:r>
    </w:p>
    <w:p w14:paraId="70CC3B86">
      <w:r>
        <w:t>计算机能力：具备网络基础</w:t>
      </w:r>
    </w:p>
    <w:p w14:paraId="37605500">
      <w:r>
        <w:t>专业能力：办公软件、公文写作、固定资产管理</w:t>
      </w:r>
    </w:p>
    <w:p w14:paraId="3779F8CB">
      <w:pPr>
        <w:pStyle w:val="4"/>
      </w:pPr>
      <w:r>
        <w:t>证书与荣誉</w:t>
      </w:r>
    </w:p>
    <w:p w14:paraId="44C945A2">
      <w:pPr>
        <w:pStyle w:val="16"/>
      </w:pPr>
      <w:r>
        <w:t>全国计算机等级考试二级（Office高级应用）。</w:t>
      </w:r>
    </w:p>
    <w:p w14:paraId="3519AA6D">
      <w:pPr>
        <w:pStyle w:val="16"/>
      </w:pPr>
      <w:r>
        <w:t>大学英语四级（CET-4），良好的读写能力。</w:t>
      </w:r>
    </w:p>
    <w:p w14:paraId="02EC8740">
      <w:pPr>
        <w:pStyle w:val="16"/>
      </w:pPr>
      <w:r>
        <w:t>大学英语六级（CET-6），优秀的听说读写能力。</w:t>
      </w:r>
    </w:p>
    <w:p w14:paraId="2353F996">
      <w:pPr>
        <w:pStyle w:val="4"/>
      </w:pPr>
      <w:r>
        <w:t>个人评价</w:t>
      </w:r>
    </w:p>
    <w:p w14:paraId="180DDBFD">
      <w:r>
        <w:t>工作细致认真，有良好的条理性；善于沟通协调，能够高效处理多项任务；责任心强，有较强的服务意识和团队合作精神。</w:t>
      </w:r>
    </w:p>
    <w:p w14:paraId="4CDD931D">
      <w:r>
        <w:br w:type="page"/>
      </w:r>
    </w:p>
    <w:p w14:paraId="7F493DC5">
      <w:pPr>
        <w:jc w:val="center"/>
      </w:pPr>
      <w:r>
        <w:rPr>
          <w:b/>
          <w:sz w:val="32"/>
        </w:rPr>
        <w:t>朱桂英</w:t>
      </w:r>
    </w:p>
    <w:p w14:paraId="56CC3266">
      <w:r>
        <w:t>求职意向：人事专员 | 长沙 | 9030/月 | 随时到岗</w:t>
      </w:r>
    </w:p>
    <w:p w14:paraId="063F19ED">
      <w:r>
        <w:t>基本信息：26岁 | 女 | 成都 | 4年经验</w:t>
      </w:r>
    </w:p>
    <w:p w14:paraId="3ECECC8E">
      <w:r>
        <w:t>联系方式：13534302689 | yangliu@example.net</w:t>
      </w:r>
    </w:p>
    <w:p w14:paraId="21D6CE8C">
      <w:pPr>
        <w:pStyle w:val="4"/>
      </w:pPr>
      <w:r>
        <w:t>教育状况</w:t>
      </w:r>
    </w:p>
    <w:p w14:paraId="1F674F73">
      <w:r>
        <w:t>南京大学 | 人力资源管理 | 本科 | 2018-09 ~ 2022-06</w:t>
      </w:r>
    </w:p>
    <w:p w14:paraId="7DAFCACC">
      <w:r>
        <w:t>专业成绩：3.71/4（专业前15%）</w:t>
      </w:r>
    </w:p>
    <w:p w14:paraId="6680B573">
      <w:r>
        <w:t>主修课程：招聘与配置、人力资源管理、绩效管理、薪酬管理、组织行为学</w:t>
      </w:r>
    </w:p>
    <w:p w14:paraId="69301BD5">
      <w:pPr>
        <w:pStyle w:val="4"/>
      </w:pPr>
      <w:r>
        <w:t>职业经历</w:t>
      </w:r>
    </w:p>
    <w:p w14:paraId="16C9117E">
      <w:r>
        <w:rPr>
          <w:b/>
        </w:rPr>
        <w:t>1. 创想教育有限公司 | 人事专员 | 2024-04 ~ 2025-04</w:t>
      </w:r>
    </w:p>
    <w:p w14:paraId="08FCD100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348E42D9">
      <w:r>
        <w:rPr>
          <w:b/>
        </w:rPr>
        <w:t>2. 新锐咨询科技有限公司 | HR助理 | 2025-07 ~ 2026-11</w:t>
      </w:r>
    </w:p>
    <w:p w14:paraId="72D1DFD5">
      <w:pPr>
        <w:pStyle w:val="16"/>
      </w:pPr>
      <w:r>
        <w:t>办理员工入职、转正、调动、离职手续，维护人事档案。 处理员工关系，协助解决劳动争议，维护和谐劳动关系。 负责考勤统计、薪酬核算及社保公积金缴纳。</w:t>
      </w:r>
    </w:p>
    <w:p w14:paraId="69E0450C">
      <w:pPr>
        <w:pStyle w:val="4"/>
      </w:pPr>
      <w:r>
        <w:t>能力专长</w:t>
      </w:r>
    </w:p>
    <w:p w14:paraId="1BFD032C">
      <w:r>
        <w:t>语言能力：韩语TOPIK4，基础交流能力。</w:t>
      </w:r>
    </w:p>
    <w:p w14:paraId="197EBC30">
      <w:r>
        <w:t>计算机能力：熟悉Python基础</w:t>
      </w:r>
    </w:p>
    <w:p w14:paraId="64EACD3B">
      <w:r>
        <w:t>专业能力：员工关系、培训组织、劳动法</w:t>
      </w:r>
    </w:p>
    <w:p w14:paraId="7F452916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08AF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96D215B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29BC10BA">
      <w:pPr>
        <w:pStyle w:val="4"/>
      </w:pPr>
      <w:r>
        <w:t>关于我</w:t>
      </w:r>
    </w:p>
    <w:p w14:paraId="06A4C0C0">
      <w:r>
        <w:t>性格开朗，亲和力强，善于与各部门沟通协作；具备良好的组织协调能力和解决冲突能力；积极主动，乐于学习新知识。</w:t>
      </w:r>
    </w:p>
    <w:p w14:paraId="086DFC5F">
      <w:r>
        <w:br w:type="page"/>
      </w:r>
    </w:p>
    <w:p w14:paraId="5A070503">
      <w:pPr>
        <w:jc w:val="center"/>
      </w:pPr>
      <w:r>
        <w:rPr>
          <w:b/>
          <w:sz w:val="32"/>
        </w:rPr>
        <w:t>陈慧</w:t>
      </w:r>
    </w:p>
    <w:p w14:paraId="5E2E3EFF">
      <w:r>
        <w:t>求职意向：人事专员 | 成都 | 16696/月 | 一个月内到岗</w:t>
      </w:r>
    </w:p>
    <w:p w14:paraId="269A5B56">
      <w:r>
        <w:t>基本信息：32岁 | 女 | 成都 | 12年经验</w:t>
      </w:r>
    </w:p>
    <w:p w14:paraId="0B16FAF6">
      <w:r>
        <w:t>联系方式：13441228751 | jing80@example.net</w:t>
      </w:r>
    </w:p>
    <w:p w14:paraId="152E256F">
      <w:pPr>
        <w:pStyle w:val="4"/>
      </w:pPr>
      <w:r>
        <w:t>自我介绍</w:t>
      </w:r>
    </w:p>
    <w:p w14:paraId="0E9A3246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FC6ACD7">
      <w:pPr>
        <w:pStyle w:val="4"/>
      </w:pPr>
      <w:r>
        <w:t>教育背景</w:t>
      </w:r>
    </w:p>
    <w:p w14:paraId="07DA6363">
      <w:r>
        <w:t>北京信息职业技术学院 | 人力资源管理 | 专科 | 2011-09 ~ 2014-06</w:t>
      </w:r>
    </w:p>
    <w:p w14:paraId="6250876D">
      <w:r>
        <w:t>专业成绩：3.93/4（专业前15%）</w:t>
      </w:r>
    </w:p>
    <w:p w14:paraId="480EEF76">
      <w:r>
        <w:t>主修课程：组织行为学、薪酬管理、培训与开发、招聘与配置、绩效管理、人力资源管理</w:t>
      </w:r>
    </w:p>
    <w:p w14:paraId="407E99A4">
      <w:pPr>
        <w:pStyle w:val="4"/>
      </w:pPr>
      <w:r>
        <w:t>过往经历</w:t>
      </w:r>
    </w:p>
    <w:p w14:paraId="095EC9E2">
      <w:r>
        <w:rPr>
          <w:b/>
        </w:rPr>
        <w:t>杭州科技科技有限公司 | 薪酬专员 | 2023-04 ~ 2026-12</w:t>
      </w:r>
    </w:p>
    <w:p w14:paraId="61C2DC25">
      <w:pPr>
        <w:pStyle w:val="16"/>
      </w:pPr>
      <w:r>
        <w:t>协助组织员工培训及企业文化活动，提升员工满意度。</w:t>
      </w:r>
    </w:p>
    <w:p w14:paraId="1E9E7A31">
      <w:pPr>
        <w:pStyle w:val="4"/>
      </w:pPr>
      <w:r>
        <w:t>能力专长</w:t>
      </w:r>
    </w:p>
    <w:p w14:paraId="6B05424C">
      <w:r>
        <w:t>语言能力：英语专八，流利商务沟通。</w:t>
      </w:r>
    </w:p>
    <w:p w14:paraId="57E76963">
      <w:r>
        <w:t>计算机能力：掌握Photoshop基本操作</w:t>
      </w:r>
    </w:p>
    <w:p w14:paraId="1CA46FF8">
      <w:r>
        <w:t>专业能力：薪酬核算、培训组织</w:t>
      </w:r>
    </w:p>
    <w:p w14:paraId="361C2A54">
      <w:pPr>
        <w:pStyle w:val="4"/>
      </w:pPr>
      <w:r>
        <w:t>荣誉证书</w:t>
      </w:r>
    </w:p>
    <w:p w14:paraId="364FF453">
      <w:pPr>
        <w:pStyle w:val="16"/>
      </w:pPr>
      <w:r>
        <w:t>人力资源管理师三级证书。</w:t>
      </w:r>
    </w:p>
    <w:p w14:paraId="79C6D397">
      <w:r>
        <w:br w:type="page"/>
      </w:r>
    </w:p>
    <w:p w14:paraId="2D8A6FC9">
      <w:pPr>
        <w:jc w:val="center"/>
      </w:pPr>
      <w:r>
        <w:rPr>
          <w:b/>
          <w:sz w:val="32"/>
        </w:rPr>
        <w:t>殷佳</w:t>
      </w:r>
    </w:p>
    <w:p w14:paraId="4A487E6B">
      <w:r>
        <w:t>求职意向：设计师 | 郑州 | 12309/月 | 随时到岗</w:t>
      </w:r>
    </w:p>
    <w:p w14:paraId="77C1E552">
      <w:r>
        <w:t>基本信息：34岁 | 男 | 郑州 | 12年经验</w:t>
      </w:r>
    </w:p>
    <w:p w14:paraId="561CD8F2">
      <w:r>
        <w:t>联系方式：13786589713 | huangyang@example.net</w:t>
      </w:r>
    </w:p>
    <w:p w14:paraId="3F57ABA9">
      <w:pPr>
        <w:pStyle w:val="4"/>
      </w:pPr>
      <w:r>
        <w:t>教育背景</w:t>
      </w:r>
    </w:p>
    <w:p w14:paraId="6F8EC81F">
      <w:r>
        <w:t>复旦大学 | 数字媒体艺术 | 本科 | 2010-09 ~ 2014-06</w:t>
      </w:r>
    </w:p>
    <w:p w14:paraId="168D0F05">
      <w:r>
        <w:t>专业成绩：3.44/4</w:t>
      </w:r>
    </w:p>
    <w:p w14:paraId="7BCDA28A">
      <w:r>
        <w:t>主修课程：运营管理、管理学原理、组织行为学、市场营销学、财务管理、战略管理</w:t>
      </w:r>
    </w:p>
    <w:p w14:paraId="067DF5B1">
      <w:pPr>
        <w:pStyle w:val="4"/>
      </w:pPr>
      <w:r>
        <w:t>过往经历</w:t>
      </w:r>
    </w:p>
    <w:p w14:paraId="56C549EE">
      <w:r>
        <w:rPr>
          <w:b/>
        </w:rPr>
        <w:t>1. 华讯教育有限公司 | 平面设计师 | 2022-12 ~ 2023-12</w:t>
      </w:r>
    </w:p>
    <w:p w14:paraId="2149A759">
      <w:pPr>
        <w:pStyle w:val="16"/>
      </w:pPr>
      <w:r>
        <w:t>与产品、开发沟通，保证设计落地效果。 制作宣传海报、画册、名片等平面物料。 参与品牌VI设计，确保品牌一致性。</w:t>
      </w:r>
    </w:p>
    <w:p w14:paraId="01AF4A14">
      <w:r>
        <w:rPr>
          <w:b/>
        </w:rPr>
        <w:t>2. 华讯教育有限公司 | UI设计师 | 2023-10 ~ 2025-06</w:t>
      </w:r>
    </w:p>
    <w:p w14:paraId="35664342">
      <w:pPr>
        <w:pStyle w:val="16"/>
      </w:pPr>
      <w:r>
        <w:t>制作宣传海报、画册、名片等平面物料。 维护设计规范，持续优化设计风格。</w:t>
      </w:r>
    </w:p>
    <w:p w14:paraId="06AF0A58">
      <w:r>
        <w:rPr>
          <w:b/>
        </w:rPr>
        <w:t>3. 杭州零售有限公司 | UI设计师 | 2025-08 ~ 2026-01</w:t>
      </w:r>
    </w:p>
    <w:p w14:paraId="51BDCD2E">
      <w:pPr>
        <w:pStyle w:val="16"/>
      </w:pPr>
      <w:r>
        <w:t>负责公司产品UI界面设计，提升视觉体验。 维护设计规范，持续优化设计风格。 参与品牌VI设计，确保品牌一致性。</w:t>
      </w:r>
    </w:p>
    <w:p w14:paraId="53C33178">
      <w:pPr>
        <w:pStyle w:val="4"/>
      </w:pPr>
      <w:r>
        <w:t>能力专长</w:t>
      </w:r>
    </w:p>
    <w:p w14:paraId="7240EC35">
      <w:r>
        <w:t>语言能力：韩语TOPIK4，基础交流能力。</w:t>
      </w:r>
    </w:p>
    <w:p w14:paraId="66FF62C4">
      <w:r>
        <w:t>计算机能力：具备网络基础</w:t>
      </w:r>
    </w:p>
    <w:p w14:paraId="11DA42AE">
      <w:r>
        <w:t>专业能力：色彩搭配、Photoshop、Sketch</w:t>
      </w:r>
    </w:p>
    <w:p w14:paraId="1C4D4F01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B14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C6EA89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4180435C">
      <w:pPr>
        <w:pStyle w:val="4"/>
      </w:pPr>
      <w:r>
        <w:t>自我评价</w:t>
      </w:r>
    </w:p>
    <w:p w14:paraId="761E759E">
      <w:r>
        <w:t>具备良好的审美能力和设计功底；热爱设计，关注细节；善于沟通，能准确理解需求并转化为优秀的设计方案。</w:t>
      </w:r>
    </w:p>
    <w:p w14:paraId="44793398">
      <w:r>
        <w:br w:type="page"/>
      </w:r>
    </w:p>
    <w:p w14:paraId="3F6F4C40">
      <w:pPr>
        <w:jc w:val="center"/>
      </w:pPr>
      <w:r>
        <w:rPr>
          <w:b/>
          <w:sz w:val="32"/>
        </w:rPr>
        <w:t>蔡志强</w:t>
      </w:r>
    </w:p>
    <w:p w14:paraId="53BAF25B">
      <w:r>
        <w:t>求职意向：运营专员 | 成都 | 12531/月 | 一个月内到岗</w:t>
      </w:r>
    </w:p>
    <w:p w14:paraId="42B4815E">
      <w:r>
        <w:t>基本信息：27岁 | 女 | 成都 | 5年经验</w:t>
      </w:r>
    </w:p>
    <w:p w14:paraId="471B0979">
      <w:r>
        <w:t>联系方式：13813175435 | qlu@example.org</w:t>
      </w:r>
    </w:p>
    <w:p w14:paraId="69821B99">
      <w:pPr>
        <w:pStyle w:val="4"/>
      </w:pPr>
      <w:r>
        <w:t>教育背景</w:t>
      </w:r>
    </w:p>
    <w:p w14:paraId="7744ECC0">
      <w:r>
        <w:t>中国科学技术大学 | 电子商务 | 本科 | 2017-09 ~ 2021-06</w:t>
      </w:r>
    </w:p>
    <w:p w14:paraId="4E96701D">
      <w:r>
        <w:t>专业成绩：3.97/4（专业前10%）</w:t>
      </w:r>
    </w:p>
    <w:p w14:paraId="239ED24F">
      <w:r>
        <w:t>主修课程：运营管理、市场营销学、管理学原理、战略管理、财务管理、组织行为学</w:t>
      </w:r>
    </w:p>
    <w:p w14:paraId="4CFB9B30">
      <w:pPr>
        <w:pStyle w:val="4"/>
      </w:pPr>
      <w:r>
        <w:t>过往经历</w:t>
      </w:r>
    </w:p>
    <w:p w14:paraId="5B2D98B9">
      <w:r>
        <w:rPr>
          <w:b/>
        </w:rPr>
        <w:t>杭州传媒科技有限公司 | 运营专员 | 2021-07 ~ 2024-06</w:t>
      </w:r>
    </w:p>
    <w:p w14:paraId="778E6218">
      <w:pPr>
        <w:pStyle w:val="16"/>
      </w:pPr>
      <w:r>
        <w:t>策划并执行线上活动，促进用户增长和转化。 处理用户反馈，提升用户体验。</w:t>
      </w:r>
    </w:p>
    <w:p w14:paraId="78394AB7">
      <w:r>
        <w:rPr>
          <w:b/>
        </w:rPr>
        <w:t>成都教育有限公司 | 运营专员 | 2024-05 ~ 2026-09</w:t>
      </w:r>
    </w:p>
    <w:p w14:paraId="744CAF81">
      <w:pPr>
        <w:pStyle w:val="16"/>
      </w:pPr>
      <w:r>
        <w:t>策划并执行线上活动，促进用户增长和转化。 撰写内容文案，维护APP/网站内容更新。 分析运营数据，提出优化建议。</w:t>
      </w:r>
    </w:p>
    <w:p w14:paraId="323AD801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350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C6AB8EF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35F9DDE0">
            <w:r>
              <w:t>熟练使用Office办公软件</w:t>
            </w:r>
          </w:p>
        </w:tc>
      </w:tr>
      <w:tr w14:paraId="73099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649D300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41E6C844">
            <w:r>
              <w:t>数据分析</w:t>
            </w:r>
          </w:p>
        </w:tc>
      </w:tr>
    </w:tbl>
    <w:p w14:paraId="021404FC"/>
    <w:p w14:paraId="6EC950A6">
      <w:pPr>
        <w:pStyle w:val="4"/>
      </w:pPr>
      <w:r>
        <w:t>荣誉证书</w:t>
      </w:r>
    </w:p>
    <w:p w14:paraId="378BCBC1">
      <w:pPr>
        <w:pStyle w:val="16"/>
      </w:pPr>
      <w:r>
        <w:t>全国计算机等级考试二级（Office高级应用）。</w:t>
      </w:r>
    </w:p>
    <w:p w14:paraId="414A8BF4">
      <w:pPr>
        <w:pStyle w:val="4"/>
      </w:pPr>
      <w:r>
        <w:t>个人评价</w:t>
      </w:r>
    </w:p>
    <w:p w14:paraId="3F2CA1F8">
      <w:r>
        <w:t>执行力强，结果导向；具备良好的沟通能力和文案功底；善于在快节奏环境中工作，能高效完成目标。</w:t>
      </w:r>
    </w:p>
    <w:p w14:paraId="020525E3">
      <w:r>
        <w:br w:type="page"/>
      </w:r>
    </w:p>
    <w:p w14:paraId="03545A41">
      <w:pPr>
        <w:jc w:val="center"/>
      </w:pPr>
      <w:r>
        <w:rPr>
          <w:b/>
          <w:sz w:val="32"/>
        </w:rPr>
        <w:t>甘欣</w:t>
      </w:r>
    </w:p>
    <w:p w14:paraId="38F0376A">
      <w:pPr>
        <w:jc w:val="center"/>
      </w:pPr>
      <w:r>
        <w:rPr>
          <w:sz w:val="2"/>
        </w:rPr>
        <w:t>____________________________________________________________</w:t>
      </w:r>
    </w:p>
    <w:p w14:paraId="6389B1E8">
      <w:r>
        <w:t>求职意向：市场专员 | 苏州 | 14742/月 | 一个月内到岗</w:t>
      </w:r>
    </w:p>
    <w:p w14:paraId="30C136F0">
      <w:r>
        <w:t>基本信息：35岁 | 男 | 苏州 | 13年经验</w:t>
      </w:r>
    </w:p>
    <w:p w14:paraId="36FE7B39">
      <w:r>
        <w:t>联系方式：18919978960 | haotao@example.com</w:t>
      </w:r>
    </w:p>
    <w:p w14:paraId="03787AE3">
      <w:pPr>
        <w:pStyle w:val="4"/>
      </w:pPr>
      <w:r>
        <w:t>实习经历</w:t>
      </w:r>
    </w:p>
    <w:p w14:paraId="25980063">
      <w:r>
        <w:rPr>
          <w:b/>
        </w:rPr>
        <w:t>博雅咨询有限公司 | 市场专员 | 2023-02 ~ 2026-11</w:t>
      </w:r>
    </w:p>
    <w:p w14:paraId="373C619E">
      <w:pPr>
        <w:pStyle w:val="16"/>
      </w:pPr>
      <w:r>
        <w:t>负责市场调研，收集竞品信息，撰写分析报告。</w:t>
      </w:r>
    </w:p>
    <w:p w14:paraId="673C0D77">
      <w:pPr>
        <w:pStyle w:val="4"/>
      </w:pPr>
      <w:r>
        <w:t>教育背景</w:t>
      </w:r>
    </w:p>
    <w:p w14:paraId="0ECECF4E">
      <w:r>
        <w:t>东南大学 | 新闻传播 | 本科 | 2009-09 ~ 2013-06</w:t>
      </w:r>
    </w:p>
    <w:p w14:paraId="5FFBF1B7">
      <w:r>
        <w:t>专业成绩：3.99/4</w:t>
      </w:r>
    </w:p>
    <w:p w14:paraId="69347776">
      <w:r>
        <w:t>主修课程：市场营销学、运营管理、财务管理、组织行为学、战略管理、管理学原理</w:t>
      </w:r>
    </w:p>
    <w:p w14:paraId="23F30A1D">
      <w:pPr>
        <w:pStyle w:val="4"/>
      </w:pPr>
      <w:r>
        <w:t>专业技能</w:t>
      </w:r>
    </w:p>
    <w:p w14:paraId="3084A08C">
      <w:r>
        <w:t>语言能力：英语CET-6，读写熟练，可日常交流。</w:t>
      </w:r>
    </w:p>
    <w:p w14:paraId="10C8A3DA">
      <w:r>
        <w:t>计算机能力：熟悉Python基础</w:t>
      </w:r>
    </w:p>
    <w:p w14:paraId="4BDE6547">
      <w:r>
        <w:t>专业能力：文案写作、活动策划、社交媒体运营</w:t>
      </w:r>
    </w:p>
    <w:p w14:paraId="704431BA">
      <w:pPr>
        <w:pStyle w:val="4"/>
      </w:pPr>
      <w:r>
        <w:t>证书与荣誉</w:t>
      </w:r>
    </w:p>
    <w:p w14:paraId="18940408">
      <w:pPr>
        <w:pStyle w:val="16"/>
      </w:pPr>
      <w:r>
        <w:t>大学英语四级（CET-4），良好的读写能力。</w:t>
      </w:r>
    </w:p>
    <w:p w14:paraId="7DE05BE6">
      <w:pPr>
        <w:pStyle w:val="16"/>
      </w:pPr>
      <w:r>
        <w:t>大学英语六级（CET-6），优秀的听说读写能力。</w:t>
      </w:r>
    </w:p>
    <w:p w14:paraId="1CDB96AA">
      <w:pPr>
        <w:pStyle w:val="4"/>
      </w:pPr>
      <w:r>
        <w:t>自我评价</w:t>
      </w:r>
    </w:p>
    <w:p w14:paraId="5D329DBD">
      <w:r>
        <w:t>思维活跃，富有创意；具备敏锐的市场洞察力；热爱挑战，能够承受工作压力；善于数据分析，用数据驱动决策。</w:t>
      </w:r>
    </w:p>
    <w:p w14:paraId="63CBE98D">
      <w:r>
        <w:br w:type="page"/>
      </w:r>
    </w:p>
    <w:p w14:paraId="0E18BFA7">
      <w:pPr>
        <w:jc w:val="center"/>
      </w:pPr>
      <w:r>
        <w:rPr>
          <w:b/>
          <w:color w:val="003366"/>
          <w:sz w:val="32"/>
        </w:rPr>
        <w:t>张红霞</w:t>
      </w:r>
    </w:p>
    <w:p w14:paraId="0DFC64ED">
      <w:r>
        <w:t>求职意向：市场专员 | 深圳 | 23377/月 | 两周内到岗</w:t>
      </w:r>
    </w:p>
    <w:p w14:paraId="1F2439A4">
      <w:r>
        <w:t>基本信息：38岁 | 男 | 深圳 | 14年经验</w:t>
      </w:r>
    </w:p>
    <w:p w14:paraId="7C35CD67">
      <w:r>
        <w:t>联系方式：18173152142 | yan87@example.net</w:t>
      </w:r>
    </w:p>
    <w:p w14:paraId="051846EA">
      <w:pPr>
        <w:pStyle w:val="4"/>
      </w:pPr>
      <w:r>
        <w:t>技能特长</w:t>
      </w:r>
    </w:p>
    <w:p w14:paraId="003D2454">
      <w:r>
        <w:t>语言能力：英语CET-6，读写熟练，可日常交流。</w:t>
      </w:r>
    </w:p>
    <w:p w14:paraId="48A50326">
      <w:r>
        <w:t>计算机能力：熟悉Python基础</w:t>
      </w:r>
    </w:p>
    <w:p w14:paraId="471CDD5D">
      <w:r>
        <w:t>专业能力：活动策划、文案写作</w:t>
      </w:r>
    </w:p>
    <w:p w14:paraId="6491FD7F">
      <w:pPr>
        <w:pStyle w:val="4"/>
      </w:pPr>
      <w:r>
        <w:t>荣誉证书</w:t>
      </w:r>
    </w:p>
    <w:p w14:paraId="6C4AAE09">
      <w:pPr>
        <w:pStyle w:val="16"/>
      </w:pPr>
      <w:r>
        <w:t>全国计算机等级考试二级（Office高级应用）。</w:t>
      </w:r>
    </w:p>
    <w:p w14:paraId="39621913">
      <w:pPr>
        <w:pStyle w:val="16"/>
      </w:pPr>
      <w:r>
        <w:t>大学英语四级（CET-4），良好的读写能力。</w:t>
      </w:r>
    </w:p>
    <w:p w14:paraId="7F3386BF">
      <w:pPr>
        <w:pStyle w:val="16"/>
      </w:pPr>
      <w:r>
        <w:t>大学英语六级（CET-6），优秀的听说读写能力。</w:t>
      </w:r>
    </w:p>
    <w:p w14:paraId="774FC12F">
      <w:pPr>
        <w:pStyle w:val="4"/>
      </w:pPr>
      <w:r>
        <w:t>学习背景</w:t>
      </w:r>
    </w:p>
    <w:p w14:paraId="2118ECD3">
      <w:r>
        <w:t>四川大学 | 市场营销 | 硕士 | 2009-09 ~ 2012-06</w:t>
      </w:r>
    </w:p>
    <w:p w14:paraId="67ABC52D">
      <w:r>
        <w:t>专业成绩：3.17/4</w:t>
      </w:r>
    </w:p>
    <w:p w14:paraId="59C6E138">
      <w:r>
        <w:t>主修课程：市场营销学、销售管理、广告学、品牌管理、消费者行为学、市场调研</w:t>
      </w:r>
    </w:p>
    <w:p w14:paraId="520D8CE4">
      <w:pPr>
        <w:pStyle w:val="4"/>
      </w:pPr>
      <w:r>
        <w:t>过往经历</w:t>
      </w:r>
    </w:p>
    <w:p w14:paraId="02707E6B">
      <w:r>
        <w:rPr>
          <w:b/>
        </w:rPr>
        <w:t>鼎盛零售有限公司 | 营销专员 | 2018-08 ~ 2021-06</w:t>
      </w:r>
    </w:p>
    <w:p w14:paraId="3CD3696A">
      <w:pPr>
        <w:pStyle w:val="16"/>
      </w:pPr>
      <w:r>
        <w:t>与媒体、渠道保持良好合作，拓展市场资源。 负责市场调研，收集竞品信息，撰写分析报告。 运营公司社交媒体账号（公众号、微博等），提高粉丝互动。</w:t>
      </w:r>
    </w:p>
    <w:p w14:paraId="7CF056BB">
      <w:r>
        <w:rPr>
          <w:b/>
        </w:rPr>
        <w:t>华讯传媒科技有限公司 | 品牌专员 | 2021-11 ~ 2025-09</w:t>
      </w:r>
    </w:p>
    <w:p w14:paraId="467460F8">
      <w:pPr>
        <w:pStyle w:val="16"/>
      </w:pPr>
      <w:r>
        <w:t>与媒体、渠道保持良好合作，拓展市场资源。</w:t>
      </w:r>
    </w:p>
    <w:p w14:paraId="1C22C72B">
      <w:r>
        <w:rPr>
          <w:b/>
        </w:rPr>
        <w:t>领航金融有限公司 | 营销专员 | 2025-04 ~ 2026-08</w:t>
      </w:r>
    </w:p>
    <w:p w14:paraId="2B44555F">
      <w:pPr>
        <w:pStyle w:val="16"/>
      </w:pPr>
      <w:r>
        <w:t>负责市场调研，收集竞品信息，撰写分析报告。 运营公司社交媒体账号（公众号、微博等），提高粉丝互动。</w:t>
      </w:r>
    </w:p>
    <w:p w14:paraId="45B8FE2C">
      <w:pPr>
        <w:pStyle w:val="4"/>
      </w:pPr>
      <w:r>
        <w:t>自我介绍</w:t>
      </w:r>
    </w:p>
    <w:p w14:paraId="2047F3C3">
      <w:r>
        <w:t>思维活跃，富有创意；具备敏锐的市场洞察力；热爱挑战，能够承受工作压力；善于数据分析，用数据驱动决策。</w:t>
      </w:r>
    </w:p>
    <w:p w14:paraId="1804BDC0">
      <w:r>
        <w:br w:type="page"/>
      </w:r>
    </w:p>
    <w:p w14:paraId="63573792">
      <w:pPr>
        <w:jc w:val="center"/>
      </w:pPr>
      <w:r>
        <w:rPr>
          <w:b/>
          <w:sz w:val="32"/>
        </w:rPr>
        <w:t>吴磊</w:t>
      </w:r>
    </w:p>
    <w:p w14:paraId="3CFC1FB1">
      <w:r>
        <w:t>求职意向：运营专员 | 郑州 | 13553/月 | 两周内到岗</w:t>
      </w:r>
    </w:p>
    <w:p w14:paraId="3CEC291B">
      <w:r>
        <w:t>基本信息：29岁 | 女 | 郑州 | 7年经验</w:t>
      </w:r>
    </w:p>
    <w:p w14:paraId="7CD7186D">
      <w:r>
        <w:t>联系方式：15533231652 | zhoutao@example.net</w:t>
      </w:r>
    </w:p>
    <w:p w14:paraId="0497F399">
      <w:pPr>
        <w:pStyle w:val="4"/>
      </w:pPr>
      <w:r>
        <w:t>学历信息</w:t>
      </w:r>
    </w:p>
    <w:p w14:paraId="1E5E1944">
      <w:r>
        <w:t>复旦大学 | 市场营销 | 本科 | 2015-09 ~ 2019-06</w:t>
      </w:r>
    </w:p>
    <w:p w14:paraId="6248A4B5">
      <w:r>
        <w:t>专业成绩：3.38/4</w:t>
      </w:r>
    </w:p>
    <w:p w14:paraId="65F5C878">
      <w:r>
        <w:t>主修课程：销售管理、品牌管理、广告学、市场调研、消费者行为学、市场营销学</w:t>
      </w:r>
    </w:p>
    <w:p w14:paraId="1DBD5008">
      <w:pPr>
        <w:pStyle w:val="4"/>
      </w:pPr>
      <w:r>
        <w:t>实习经历</w:t>
      </w:r>
    </w:p>
    <w:p w14:paraId="652667F5">
      <w:r>
        <w:rPr>
          <w:b/>
        </w:rPr>
        <w:t>上海科技有限公司 | 新媒体运营 | 2019-01 ~ 2022-09</w:t>
      </w:r>
    </w:p>
    <w:p w14:paraId="34D7CD48">
      <w:pPr>
        <w:pStyle w:val="16"/>
      </w:pPr>
      <w:r>
        <w:t>策划并执行线上活动，促进用户增长和转化。 处理用户反馈，提升用户体验。</w:t>
      </w:r>
    </w:p>
    <w:p w14:paraId="4BFAADA3">
      <w:r>
        <w:rPr>
          <w:b/>
        </w:rPr>
        <w:t>新锐科技有限公司 | 新媒体运营 | 2022-06 ~ 2024-12</w:t>
      </w:r>
    </w:p>
    <w:p w14:paraId="493E1462">
      <w:pPr>
        <w:pStyle w:val="16"/>
      </w:pPr>
      <w:r>
        <w:t>撰写内容文案，维护APP/网站内容更新。 分析运营数据，提出优化建议。</w:t>
      </w:r>
    </w:p>
    <w:p w14:paraId="28BC6538">
      <w:r>
        <w:rPr>
          <w:b/>
        </w:rPr>
        <w:t>卓越制造科技有限公司 | 用户运营 | 2024-05 ~ 2026-04</w:t>
      </w:r>
    </w:p>
    <w:p w14:paraId="7B563786">
      <w:pPr>
        <w:pStyle w:val="16"/>
      </w:pPr>
      <w:r>
        <w:t>处理用户反馈，提升用户体验。 分析运营数据，提出优化建议。</w:t>
      </w:r>
    </w:p>
    <w:p w14:paraId="1E110B17">
      <w:pPr>
        <w:pStyle w:val="4"/>
      </w:pPr>
      <w:r>
        <w:t>核心技能</w:t>
      </w:r>
    </w:p>
    <w:p w14:paraId="35FEF787">
      <w:r>
        <w:t>语言能力：日语N2，可进行日常对话。</w:t>
      </w:r>
    </w:p>
    <w:p w14:paraId="469E1FBD">
      <w:r>
        <w:t>计算机能力：熟悉Python基础</w:t>
      </w:r>
    </w:p>
    <w:p w14:paraId="3C57114D">
      <w:r>
        <w:t>专业能力：内容创作、活动策划、数据分析</w:t>
      </w:r>
    </w:p>
    <w:p w14:paraId="45FE43C4">
      <w:pPr>
        <w:pStyle w:val="4"/>
      </w:pPr>
      <w:r>
        <w:t>资格证书</w:t>
      </w:r>
    </w:p>
    <w:p w14:paraId="744FC0F3">
      <w:pPr>
        <w:pStyle w:val="16"/>
      </w:pPr>
      <w:r>
        <w:t>大学英语四级（CET-4），良好的读写能力。</w:t>
      </w:r>
    </w:p>
    <w:p w14:paraId="04681A70">
      <w:pPr>
        <w:pStyle w:val="16"/>
      </w:pPr>
      <w:r>
        <w:t>全国计算机等级考试二级（Office高级应用）。</w:t>
      </w:r>
    </w:p>
    <w:p w14:paraId="13EAB4BC">
      <w:pPr>
        <w:pStyle w:val="16"/>
      </w:pPr>
      <w:r>
        <w:t>大学英语六级（CET-6），优秀的听说读写能力。</w:t>
      </w:r>
    </w:p>
    <w:p w14:paraId="75E3D59B">
      <w:pPr>
        <w:pStyle w:val="4"/>
      </w:pPr>
      <w:r>
        <w:t>自我陈述</w:t>
      </w:r>
    </w:p>
    <w:p w14:paraId="11CD2F9B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67F86B6">
      <w:r>
        <w:br w:type="page"/>
      </w:r>
    </w:p>
    <w:p w14:paraId="7F5BA0C2">
      <w:pPr>
        <w:jc w:val="center"/>
      </w:pPr>
      <w:r>
        <w:rPr>
          <w:b/>
          <w:sz w:val="32"/>
        </w:rPr>
        <w:t>陈萍</w:t>
      </w:r>
    </w:p>
    <w:p w14:paraId="703829A7">
      <w:r>
        <w:t>求职意向：产品经理 | 杭州 | 8681/月 | 一周内到岗</w:t>
      </w:r>
    </w:p>
    <w:p w14:paraId="2D8B288D">
      <w:r>
        <w:t>基本信息：26岁 | 女 | 杭州 | 4年经验</w:t>
      </w:r>
    </w:p>
    <w:p w14:paraId="5442BA63">
      <w:r>
        <w:t>联系方式：15782607746 | lgu@example.net</w:t>
      </w:r>
    </w:p>
    <w:p w14:paraId="43A1B848">
      <w:pPr>
        <w:pStyle w:val="4"/>
      </w:pPr>
      <w:r>
        <w:t>教育背景</w:t>
      </w:r>
    </w:p>
    <w:p w14:paraId="2F6B1472">
      <w:r>
        <w:t>山东大学 | 信息管理 | 本科 | 2018-09 ~ 2022-06</w:t>
      </w:r>
    </w:p>
    <w:p w14:paraId="2196CDD2">
      <w:r>
        <w:t>专业成绩：3.92/4（专业前15%）</w:t>
      </w:r>
    </w:p>
    <w:p w14:paraId="6FBEDBEB">
      <w:r>
        <w:t>主修课程：财务管理、运营管理、战略管理、管理学原理、组织行为学</w:t>
      </w:r>
    </w:p>
    <w:p w14:paraId="65F70A48">
      <w:pPr>
        <w:pStyle w:val="4"/>
      </w:pPr>
      <w:r>
        <w:t>工作经验</w:t>
      </w:r>
    </w:p>
    <w:p w14:paraId="596A5577">
      <w:r>
        <w:rPr>
          <w:b/>
        </w:rPr>
        <w:t>1. 博雅咨询科技有限公司 | 产品助理 | 2022-11 ~ 2023-06</w:t>
      </w:r>
    </w:p>
    <w:p w14:paraId="6F9A1B71">
      <w:pPr>
        <w:pStyle w:val="16"/>
      </w:pPr>
      <w:r>
        <w:t>组织用户访谈，挖掘潜在需求。 输出PRD文档，协调开发、测试、运营团队推进产品落地。</w:t>
      </w:r>
    </w:p>
    <w:p w14:paraId="24959B64">
      <w:r>
        <w:rPr>
          <w:b/>
        </w:rPr>
        <w:t>2. 恒通医疗科技有限公司 | 产品经理 | 2023-12 ~ 2026-05</w:t>
      </w:r>
    </w:p>
    <w:p w14:paraId="31FF70DC">
      <w:pPr>
        <w:pStyle w:val="16"/>
      </w:pPr>
      <w:r>
        <w:t>参与竞品分析，提炼差异化优势。 负责产品需求调研、用户分析，完成产品规划与设计。</w:t>
      </w:r>
    </w:p>
    <w:p w14:paraId="0A638623">
      <w:pPr>
        <w:pStyle w:val="4"/>
      </w:pPr>
      <w:r>
        <w:t>核心技能</w:t>
      </w:r>
    </w:p>
    <w:p w14:paraId="1BCC1934">
      <w:r>
        <w:t>语言能力：英语专八，流利商务沟通。</w:t>
      </w:r>
    </w:p>
    <w:p w14:paraId="0E997FFD">
      <w:r>
        <w:t>计算机能力：掌握Photoshop基本操作</w:t>
      </w:r>
    </w:p>
    <w:p w14:paraId="096847E6">
      <w:r>
        <w:t>专业能力：用户调研、数据分析</w:t>
      </w:r>
    </w:p>
    <w:p w14:paraId="5F65564D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93AB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9EEACA7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0C6103B9">
      <w:pPr>
        <w:pStyle w:val="4"/>
      </w:pPr>
      <w:r>
        <w:t>个人评价</w:t>
      </w:r>
    </w:p>
    <w:p w14:paraId="77BA1C7C">
      <w:r>
        <w:t>善于洞察用户需求，逻辑分析能力强；能够快速理解业务场景；有责任心，注重细节，追求产品极致。</w:t>
      </w:r>
    </w:p>
    <w:p w14:paraId="7AB514BB">
      <w:r>
        <w:br w:type="page"/>
      </w:r>
    </w:p>
    <w:p w14:paraId="1A71E6A9">
      <w:pPr>
        <w:jc w:val="center"/>
      </w:pPr>
      <w:r>
        <w:rPr>
          <w:b/>
          <w:sz w:val="32"/>
        </w:rPr>
        <w:t>冉莉</w:t>
      </w:r>
    </w:p>
    <w:p w14:paraId="3F55B401">
      <w:r>
        <w:t>求职意向：市场专员 | 深圳 | 21736/月 | 一个月内到岗</w:t>
      </w:r>
    </w:p>
    <w:p w14:paraId="051F5573">
      <w:r>
        <w:t>基本信息：35岁 | 男 | 深圳 | 13年经验</w:t>
      </w:r>
    </w:p>
    <w:p w14:paraId="09391094">
      <w:r>
        <w:t>联系方式：15804611076 | jie79@example.org</w:t>
      </w:r>
    </w:p>
    <w:p w14:paraId="2121AAFF">
      <w:pPr>
        <w:pStyle w:val="4"/>
      </w:pPr>
      <w:r>
        <w:t>教育状况</w:t>
      </w:r>
    </w:p>
    <w:p w14:paraId="775058B4">
      <w:r>
        <w:t>中山大学 | 工商管理 | 本科 | 2009-09 ~ 2013-06</w:t>
      </w:r>
    </w:p>
    <w:p w14:paraId="1832A000">
      <w:r>
        <w:t>专业成绩：3.38/4</w:t>
      </w:r>
    </w:p>
    <w:p w14:paraId="093B2341">
      <w:r>
        <w:t>主修课程：市场营销学、财务管理、组织行为学、运营管理、管理学原理、战略管理</w:t>
      </w:r>
    </w:p>
    <w:p w14:paraId="627E5704">
      <w:pPr>
        <w:pStyle w:val="4"/>
      </w:pPr>
      <w:r>
        <w:t>职业经历</w:t>
      </w:r>
    </w:p>
    <w:p w14:paraId="2FFE8D07">
      <w:r>
        <w:rPr>
          <w:b/>
        </w:rPr>
        <w:t>上海教育有限公司 | 市场专员 | 2021-05 ~ 2022-07</w:t>
      </w:r>
    </w:p>
    <w:p w14:paraId="6DE36FE1">
      <w:pPr>
        <w:pStyle w:val="16"/>
      </w:pPr>
      <w:r>
        <w:t>协助制定营销策略，跟踪推广效果并优化。 运营公司社交媒体账号（公众号、微博等），提高粉丝互动。 与媒体、渠道保持良好合作，拓展市场资源。</w:t>
      </w:r>
    </w:p>
    <w:p w14:paraId="3E6C1F3D">
      <w:r>
        <w:rPr>
          <w:b/>
        </w:rPr>
        <w:t>杭州医疗有限公司 | 市场专员 | 2022-03 ~ 2026-06</w:t>
      </w:r>
    </w:p>
    <w:p w14:paraId="37E4DA5F">
      <w:pPr>
        <w:pStyle w:val="16"/>
      </w:pPr>
      <w:r>
        <w:t>策划并执行线上线下营销活动，提升品牌知名度。 负责市场调研，收集竞品信息，撰写分析报告。 运营公司社交媒体账号（公众号、微博等），提高粉丝互动。</w:t>
      </w:r>
    </w:p>
    <w:p w14:paraId="5796F714">
      <w:pPr>
        <w:pStyle w:val="4"/>
      </w:pPr>
      <w:r>
        <w:t>专业技能</w:t>
      </w:r>
    </w:p>
    <w:p w14:paraId="364C1016">
      <w:r>
        <w:t>语言能力：英语专八，流利商务沟通。</w:t>
      </w:r>
    </w:p>
    <w:p w14:paraId="1D0E9A49">
      <w:r>
        <w:t>计算机能力：熟练使用Office办公软件</w:t>
      </w:r>
    </w:p>
    <w:p w14:paraId="72A3339F">
      <w:r>
        <w:t>专业能力：文案写作、活动策划、数据分析</w:t>
      </w:r>
    </w:p>
    <w:p w14:paraId="63068874">
      <w:pPr>
        <w:pStyle w:val="4"/>
      </w:pPr>
      <w:r>
        <w:t>荣誉证书</w:t>
      </w:r>
    </w:p>
    <w:p w14:paraId="7B020A22">
      <w:pPr>
        <w:pStyle w:val="16"/>
      </w:pPr>
      <w:r>
        <w:t>大学英语六级（CET-6），优秀的听说读写能力。</w:t>
      </w:r>
    </w:p>
    <w:p w14:paraId="658A7AB8">
      <w:pPr>
        <w:pStyle w:val="4"/>
      </w:pPr>
      <w:r>
        <w:t>关于我</w:t>
      </w:r>
    </w:p>
    <w:p w14:paraId="3394F406">
      <w:r>
        <w:t>思维活跃，富有创意；具备敏锐的市场洞察力；热爱挑战，能够承受工作压力；善于数据分析，用数据驱动决策。</w:t>
      </w:r>
    </w:p>
    <w:p w14:paraId="3D056000">
      <w:r>
        <w:br w:type="page"/>
      </w:r>
    </w:p>
    <w:p w14:paraId="55E00166">
      <w:pPr>
        <w:jc w:val="center"/>
      </w:pPr>
      <w:r>
        <w:rPr>
          <w:b/>
          <w:sz w:val="32"/>
        </w:rPr>
        <w:t>顾秀英</w:t>
      </w:r>
    </w:p>
    <w:p w14:paraId="7EC9C757">
      <w:pPr>
        <w:jc w:val="center"/>
      </w:pPr>
      <w:r>
        <w:rPr>
          <w:sz w:val="2"/>
        </w:rPr>
        <w:t>____________________________________________________________</w:t>
      </w:r>
    </w:p>
    <w:p w14:paraId="25EFF822">
      <w:r>
        <w:t>求职意向：软件工程师 | 长沙 | 19155/月 | 一个月内到岗</w:t>
      </w:r>
    </w:p>
    <w:p w14:paraId="70AE2811">
      <w:r>
        <w:t>基本信息：38岁 | 女 | 长沙 | 14年经验</w:t>
      </w:r>
    </w:p>
    <w:p w14:paraId="1F3E5785">
      <w:r>
        <w:t>联系方式：15956391261 | shiyan@example.com</w:t>
      </w:r>
    </w:p>
    <w:p w14:paraId="066B951F">
      <w:pPr>
        <w:pStyle w:val="4"/>
      </w:pPr>
      <w:r>
        <w:t>工作经验</w:t>
      </w:r>
    </w:p>
    <w:p w14:paraId="64500EEE">
      <w:r>
        <w:rPr>
          <w:b/>
        </w:rPr>
        <w:t>新锐金融科技有限公司 | Python开发工程师 | 2023-05 ~ 2024-04</w:t>
      </w:r>
    </w:p>
    <w:p w14:paraId="1C630CFF">
      <w:pPr>
        <w:pStyle w:val="16"/>
      </w:pPr>
      <w:r>
        <w:t>参与技术方案讨论，撰写技术文档。</w:t>
      </w:r>
    </w:p>
    <w:p w14:paraId="56728214">
      <w:r>
        <w:rPr>
          <w:b/>
        </w:rPr>
        <w:t>创想零售科技有限公司 | 前端开发工程师 | 2024-11 ~ 2026-07</w:t>
      </w:r>
    </w:p>
    <w:p w14:paraId="50AA4613">
      <w:pPr>
        <w:pStyle w:val="16"/>
      </w:pPr>
      <w:r>
        <w:t>编写高质量代码，进行单元测试和性能优化。 协助团队完成项目迭代与上线。</w:t>
      </w:r>
    </w:p>
    <w:p w14:paraId="61692FDE">
      <w:pPr>
        <w:pStyle w:val="4"/>
      </w:pPr>
      <w:r>
        <w:t>学历信息</w:t>
      </w:r>
    </w:p>
    <w:p w14:paraId="00CA1151">
      <w:r>
        <w:t>武汉大学 | 软件工程 | 硕士 | 2009-09 ~ 2012-06</w:t>
      </w:r>
    </w:p>
    <w:p w14:paraId="286FF414">
      <w:r>
        <w:t>专业成绩：3.73/4</w:t>
      </w:r>
    </w:p>
    <w:p w14:paraId="0FB8D4AB">
      <w:r>
        <w:t>主修课程：项目管理、软件测试、Web开发、数据库设计、面向对象编程</w:t>
      </w:r>
    </w:p>
    <w:p w14:paraId="6CED39B2">
      <w:pPr>
        <w:pStyle w:val="4"/>
      </w:pPr>
      <w:r>
        <w:t>能力专长</w:t>
      </w:r>
    </w:p>
    <w:p w14:paraId="35D1BF87">
      <w:r>
        <w:t>语言能力：日语N2，可进行日常对话。</w:t>
      </w:r>
    </w:p>
    <w:p w14:paraId="1AFCCEBA">
      <w:r>
        <w:t>计算机能力：熟练使用Office办公软件</w:t>
      </w:r>
    </w:p>
    <w:p w14:paraId="342FB0F5">
      <w:r>
        <w:t>专业能力：MySQL、Spring、Git</w:t>
      </w:r>
    </w:p>
    <w:p w14:paraId="48FF8582">
      <w:pPr>
        <w:pStyle w:val="4"/>
      </w:pPr>
      <w:r>
        <w:t>获奖情况</w:t>
      </w:r>
    </w:p>
    <w:p w14:paraId="4F4FF427">
      <w:pPr>
        <w:pStyle w:val="16"/>
      </w:pPr>
      <w:r>
        <w:t>全国计算机等级考试二级（Office高级应用）。</w:t>
      </w:r>
    </w:p>
    <w:p w14:paraId="3AB1CE28">
      <w:pPr>
        <w:pStyle w:val="16"/>
      </w:pPr>
      <w:r>
        <w:t>全国计算机等级考试三级（数据库技术）。</w:t>
      </w:r>
    </w:p>
    <w:p w14:paraId="398C7156">
      <w:pPr>
        <w:pStyle w:val="4"/>
      </w:pPr>
      <w:r>
        <w:t>参与项目</w:t>
      </w:r>
    </w:p>
    <w:p w14:paraId="4DFFB94F">
      <w:r>
        <w:rPr>
          <w:b/>
        </w:rPr>
        <w:t>移动电商APP（2021-10 ~ 2025-12）</w:t>
      </w:r>
    </w:p>
    <w:p w14:paraId="2F79DE2C">
      <w:pPr>
        <w:pStyle w:val="16"/>
      </w:pPr>
      <w:r>
        <w:t>负责核心模块设计与开发，实现了高并发处理，提升了系统性能30%。</w:t>
      </w:r>
    </w:p>
    <w:p w14:paraId="655E02E8">
      <w:pPr>
        <w:pStyle w:val="4"/>
      </w:pPr>
      <w:r>
        <w:t>关于我</w:t>
      </w:r>
    </w:p>
    <w:p w14:paraId="6797F3EC">
      <w:r>
        <w:t>逻辑思维清晰，代码规范；热爱技术，乐于钻研；具备良好的问题分析和解决能力；有较强的学习能力和团队协作精神。</w:t>
      </w:r>
    </w:p>
    <w:p w14:paraId="222D1AAC">
      <w:r>
        <w:br w:type="page"/>
      </w:r>
    </w:p>
    <w:p w14:paraId="7477FC2B">
      <w:pPr>
        <w:jc w:val="center"/>
      </w:pPr>
      <w:r>
        <w:rPr>
          <w:b/>
          <w:sz w:val="32"/>
        </w:rPr>
        <w:t>傅玉珍</w:t>
      </w:r>
    </w:p>
    <w:p w14:paraId="597C05E2">
      <w:r>
        <w:t>求职意向：产品经理 | 长沙 | 10445/月 | 随时到岗</w:t>
      </w:r>
    </w:p>
    <w:p w14:paraId="782DFE19">
      <w:r>
        <w:t>基本信息：27岁 | 男 | 长沙 | 5年经验</w:t>
      </w:r>
    </w:p>
    <w:p w14:paraId="6809367C">
      <w:r>
        <w:t>联系方式：13356259033 | songyang@example.org</w:t>
      </w:r>
    </w:p>
    <w:p w14:paraId="193B3A7F">
      <w:pPr>
        <w:pStyle w:val="4"/>
      </w:pPr>
      <w:r>
        <w:t>教育经历</w:t>
      </w:r>
    </w:p>
    <w:p w14:paraId="67ED3D1F">
      <w:r>
        <w:t>哈尔滨工业大学 | 工业设计 | 本科 | 2017-09 ~ 2021-06</w:t>
      </w:r>
    </w:p>
    <w:p w14:paraId="7286B4D0">
      <w:r>
        <w:t>专业成绩：3.58/4</w:t>
      </w:r>
    </w:p>
    <w:p w14:paraId="3FE882F3">
      <w:r>
        <w:t>主修课程：市场营销学、运营管理、财务管理、管理学原理、战略管理、组织行为学</w:t>
      </w:r>
    </w:p>
    <w:p w14:paraId="6D07862D">
      <w:pPr>
        <w:pStyle w:val="4"/>
      </w:pPr>
      <w:r>
        <w:t>工作经历</w:t>
      </w:r>
    </w:p>
    <w:p w14:paraId="772924C2">
      <w:r>
        <w:rPr>
          <w:b/>
        </w:rPr>
        <w:t>1. 杭州制造科技有限公司 | 高级产品经理 | 2025-09 ~ 2026-01</w:t>
      </w:r>
    </w:p>
    <w:p w14:paraId="6F069561">
      <w:pPr>
        <w:pStyle w:val="16"/>
      </w:pPr>
      <w:r>
        <w:t>组织用户访谈，挖掘潜在需求。</w:t>
      </w:r>
    </w:p>
    <w:p w14:paraId="124C7028">
      <w:pPr>
        <w:pStyle w:val="4"/>
      </w:pPr>
      <w:r>
        <w:t>能力专长</w:t>
      </w:r>
    </w:p>
    <w:p w14:paraId="1783B97D">
      <w:r>
        <w:t>语言能力：英语CET-4，具备基本读写能力。</w:t>
      </w:r>
    </w:p>
    <w:p w14:paraId="7CB99314">
      <w:r>
        <w:t>计算机能力：熟练使用Office办公软件</w:t>
      </w:r>
    </w:p>
    <w:p w14:paraId="0C6626D5">
      <w:r>
        <w:t>专业能力：项目管理、需求分析、Axure</w:t>
      </w:r>
    </w:p>
    <w:p w14:paraId="4CC07B20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5E19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C77BF3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43344A3D">
      <w:pPr>
        <w:pStyle w:val="4"/>
      </w:pPr>
      <w:r>
        <w:t>主要项目</w:t>
      </w:r>
    </w:p>
    <w:p w14:paraId="1080EE05">
      <w:r>
        <w:rPr>
          <w:b/>
        </w:rPr>
        <w:t>移动电商APP（2021-04 ~ 2023-02）</w:t>
      </w:r>
    </w:p>
    <w:p w14:paraId="47AC3B67">
      <w:pPr>
        <w:pStyle w:val="16"/>
      </w:pPr>
      <w:r>
        <w:t>负责核心模块设计与开发，实现了高并发处理，提升了系统性能30%。</w:t>
      </w:r>
    </w:p>
    <w:p w14:paraId="07C129C9">
      <w:pPr>
        <w:pStyle w:val="4"/>
      </w:pPr>
      <w:r>
        <w:t>自我评价</w:t>
      </w:r>
    </w:p>
    <w:p w14:paraId="6020D029">
      <w:r>
        <w:t>善于洞察用户需求，逻辑分析能力强；能够快速理解业务场景；有责任心，注重细节，追求产品极致。</w:t>
      </w:r>
    </w:p>
    <w:p w14:paraId="41AC11E1">
      <w:r>
        <w:br w:type="page"/>
      </w:r>
    </w:p>
    <w:p w14:paraId="4A9642F2">
      <w:pPr>
        <w:jc w:val="center"/>
      </w:pPr>
      <w:r>
        <w:rPr>
          <w:b/>
          <w:sz w:val="32"/>
        </w:rPr>
        <w:t>陈雪梅</w:t>
      </w:r>
    </w:p>
    <w:p w14:paraId="4CC88708">
      <w:r>
        <w:t>求职意向：行政专员 | 成都 | 10405/月 | 两周内到岗</w:t>
      </w:r>
    </w:p>
    <w:p w14:paraId="30120CB1">
      <w:r>
        <w:t>基本信息：36岁 | 男 | 成都 | 12年经验</w:t>
      </w:r>
    </w:p>
    <w:p w14:paraId="7BF6C0FD">
      <w:r>
        <w:t>联系方式：15059369587 | yang00@example.net</w:t>
      </w:r>
    </w:p>
    <w:p w14:paraId="463B8F08">
      <w:pPr>
        <w:pStyle w:val="4"/>
      </w:pPr>
      <w:r>
        <w:t>教育经历</w:t>
      </w:r>
    </w:p>
    <w:p w14:paraId="79CF457E">
      <w:r>
        <w:t>南京大学 | 行政管理 | 硕士 | 2011-09 ~ 2014-06</w:t>
      </w:r>
    </w:p>
    <w:p w14:paraId="4403CD39">
      <w:r>
        <w:t>专业成绩：3.92/4</w:t>
      </w:r>
    </w:p>
    <w:p w14:paraId="767EA41E">
      <w:r>
        <w:t>主修课程：人力资源管理、公共关系学、组织行为学、公共政策分析、行政管理学、公文写作</w:t>
      </w:r>
    </w:p>
    <w:p w14:paraId="3CE13D5A">
      <w:pPr>
        <w:pStyle w:val="4"/>
      </w:pPr>
      <w:r>
        <w:t>工作经历</w:t>
      </w:r>
    </w:p>
    <w:p w14:paraId="1C5499B9">
      <w:r>
        <w:rPr>
          <w:b/>
        </w:rPr>
        <w:t>1. 智云教育科技有限公司 | 行政专员 | 2022-09 ~ 2025-02</w:t>
      </w:r>
    </w:p>
    <w:p w14:paraId="4DF679D9">
      <w:pPr>
        <w:pStyle w:val="16"/>
      </w:pPr>
      <w:r>
        <w:t>负责来访客户接待及电话接听，展现良好企业形象。 管理公司固定资产、车辆、印章等，确保规范使用。 负责公司日常行政事务管理，包括办公环境维护、办公用品采购与发放。</w:t>
      </w:r>
    </w:p>
    <w:p w14:paraId="7AB3DC7E">
      <w:r>
        <w:rPr>
          <w:b/>
        </w:rPr>
        <w:t>2. 创想科技科技有限公司 | 行政专员 | 2025-02 ~ 2026-03</w:t>
      </w:r>
    </w:p>
    <w:p w14:paraId="048EF782">
      <w:pPr>
        <w:pStyle w:val="16"/>
      </w:pPr>
      <w:r>
        <w:t>负责来访客户接待及电话接听，展现良好企业形象。 参与制定行政管理制度，优化流程，提高工作效率。 管理公司固定资产、车辆、印章等，确保规范使用。</w:t>
      </w:r>
    </w:p>
    <w:p w14:paraId="302A8AEB">
      <w:pPr>
        <w:pStyle w:val="4"/>
      </w:pPr>
      <w:r>
        <w:t>核心技能</w:t>
      </w:r>
    </w:p>
    <w:p w14:paraId="70E9220E">
      <w:r>
        <w:t>语言能力：英语专八，流利商务沟通。</w:t>
      </w:r>
    </w:p>
    <w:p w14:paraId="3CAD8A9C">
      <w:r>
        <w:t>计算机能力：熟练使用Office办公软件</w:t>
      </w:r>
    </w:p>
    <w:p w14:paraId="2457FAB7">
      <w:r>
        <w:t>专业能力：会议组织、固定资产管理</w:t>
      </w:r>
    </w:p>
    <w:p w14:paraId="370C5C28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F3229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B3EEAB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26E80CA3">
      <w:pPr>
        <w:pStyle w:val="4"/>
      </w:pPr>
      <w:r>
        <w:t>自我陈述</w:t>
      </w:r>
    </w:p>
    <w:p w14:paraId="7543B777">
      <w:r>
        <w:t>工作细致认真，有良好的条理性；善于沟通协调，能够高效处理多项任务；责任心强，有较强的服务意识和团队合作精神。</w:t>
      </w:r>
    </w:p>
    <w:p w14:paraId="7C7CC412">
      <w:r>
        <w:br w:type="page"/>
      </w:r>
    </w:p>
    <w:p w14:paraId="48A5CB4D">
      <w:pPr>
        <w:jc w:val="center"/>
      </w:pPr>
      <w:r>
        <w:rPr>
          <w:b/>
          <w:sz w:val="32"/>
        </w:rPr>
        <w:t>刘洁</w:t>
      </w:r>
    </w:p>
    <w:p w14:paraId="2E38093B">
      <w:r>
        <w:t>求职意向：软件工程师 | 广州 | 15962/月 | 一个月内到岗</w:t>
      </w:r>
    </w:p>
    <w:p w14:paraId="6075370A">
      <w:r>
        <w:t>基本信息：29岁 | 男 | 广州 | 7年经验</w:t>
      </w:r>
    </w:p>
    <w:p w14:paraId="6FC07331">
      <w:r>
        <w:t>联系方式：18133251762 | fulei@example.com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18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1E3508">
            <w:pPr>
              <w:pStyle w:val="4"/>
            </w:pPr>
            <w:r>
              <w:t>教育经历</w:t>
            </w:r>
          </w:p>
          <w:p w14:paraId="0BE77730">
            <w:r>
              <w:t>天津大学 | 软件工程 | 本科 | 2015-09 ~ 2019-06</w:t>
            </w:r>
          </w:p>
          <w:p w14:paraId="6DED8B09">
            <w:r>
              <w:t>专业成绩：3.05/4</w:t>
            </w:r>
          </w:p>
          <w:p w14:paraId="3DEC6A70">
            <w:r>
              <w:t>主修课程：面向对象编程、软件测试、Web开发、项目管理、软件工程</w:t>
            </w:r>
          </w:p>
        </w:tc>
      </w:tr>
    </w:tbl>
    <w:p w14:paraId="3A56949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AFE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7C9E61">
            <w:pPr>
              <w:pStyle w:val="4"/>
            </w:pPr>
            <w:r>
              <w:t>工作经验</w:t>
            </w:r>
          </w:p>
          <w:p w14:paraId="6F3BC7CF">
            <w:r>
              <w:rPr>
                <w:b/>
              </w:rPr>
              <w:t>卓越医疗有限公司 | Python开发工程师 | 2022-08 ~ 2023-09</w:t>
            </w:r>
          </w:p>
          <w:p w14:paraId="6B9F9801">
            <w:pPr>
              <w:pStyle w:val="16"/>
            </w:pPr>
            <w:r>
              <w:t>修复系统Bug，保障系统稳定运行。 参与技术方案讨论，撰写技术文档。 协助团队完成项目迭代与上线。</w:t>
            </w:r>
          </w:p>
          <w:p w14:paraId="5900A2CD">
            <w:r>
              <w:rPr>
                <w:b/>
              </w:rPr>
              <w:t>上海金融科技有限公司 | 全栈工程师 | 2023-10 ~ 2026-06</w:t>
            </w:r>
          </w:p>
          <w:p w14:paraId="20C94B03">
            <w:pPr>
              <w:pStyle w:val="16"/>
            </w:pPr>
            <w:r>
              <w:t>协助团队完成项目迭代与上线。 参与需求分析，负责后端/前端模块设计与开发。</w:t>
            </w:r>
          </w:p>
        </w:tc>
      </w:tr>
    </w:tbl>
    <w:p w14:paraId="0A45C03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1B0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F436EE">
            <w:pPr>
              <w:pStyle w:val="4"/>
            </w:pPr>
            <w:r>
              <w:t>技能证书</w:t>
            </w:r>
          </w:p>
          <w:p w14:paraId="73661282">
            <w:r>
              <w:t>语言能力：英语CET-4，具备基本读写能力。</w:t>
            </w:r>
          </w:p>
          <w:p w14:paraId="62522942">
            <w:r>
              <w:t>计算机能力：精通Excel数据处理</w:t>
            </w:r>
          </w:p>
          <w:p w14:paraId="66936485">
            <w:r>
              <w:t>专业能力：MySQL、Python</w:t>
            </w:r>
          </w:p>
        </w:tc>
      </w:tr>
    </w:tbl>
    <w:p w14:paraId="7683EAE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1A11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DB093B">
            <w:pPr>
              <w:pStyle w:val="4"/>
            </w:pPr>
            <w:r>
              <w:t>资质认证</w:t>
            </w:r>
          </w:p>
          <w:p w14:paraId="453B77B0">
            <w:pPr>
              <w:pStyle w:val="16"/>
            </w:pPr>
            <w:r>
              <w:t>全国计算机等级考试二级（Office高级应用）。</w:t>
            </w:r>
          </w:p>
          <w:p w14:paraId="7F2B2263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16B7E28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F22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1B7FD3">
            <w:pPr>
              <w:pStyle w:val="4"/>
            </w:pPr>
            <w:r>
              <w:t>自我介绍</w:t>
            </w:r>
          </w:p>
          <w:p w14:paraId="70F60284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37ED3AF0"/>
    <w:p w14:paraId="2BCA929A">
      <w:r>
        <w:br w:type="page"/>
      </w:r>
    </w:p>
    <w:p w14:paraId="409FB1B1">
      <w:pPr>
        <w:jc w:val="center"/>
      </w:pPr>
      <w:r>
        <w:rPr>
          <w:b/>
          <w:sz w:val="32"/>
        </w:rPr>
        <w:t>谢龙</w:t>
      </w:r>
    </w:p>
    <w:p w14:paraId="7C9CBDDF">
      <w:r>
        <w:t>求职意向：运营专员 | 深圳 | 20894/月 | 随时到岗</w:t>
      </w:r>
    </w:p>
    <w:p w14:paraId="10EB727D">
      <w:r>
        <w:t>基本信息：32岁 | 男 | 成都 | 10年经验</w:t>
      </w:r>
    </w:p>
    <w:p w14:paraId="4CC90A29">
      <w:r>
        <w:t>联系方式：15582110603 | guiying34@example.com</w:t>
      </w:r>
    </w:p>
    <w:p w14:paraId="5422CFF4">
      <w:pPr>
        <w:pStyle w:val="4"/>
      </w:pPr>
      <w:r>
        <w:t>个人评价</w:t>
      </w:r>
    </w:p>
    <w:p w14:paraId="0715CD08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49D3BFD1">
      <w:pPr>
        <w:pStyle w:val="4"/>
      </w:pPr>
      <w:r>
        <w:t>学习背景</w:t>
      </w:r>
    </w:p>
    <w:p w14:paraId="27476E35">
      <w:r>
        <w:t>中山大学 | 市场营销 | 本科 | 2012-09 ~ 2016-06</w:t>
      </w:r>
    </w:p>
    <w:p w14:paraId="6279A3BE">
      <w:r>
        <w:t>专业成绩：3.16/4</w:t>
      </w:r>
    </w:p>
    <w:p w14:paraId="1290CA7A">
      <w:r>
        <w:t>主修课程：市场调研、消费者行为学、广告学、品牌管理、销售管理、市场营销学</w:t>
      </w:r>
    </w:p>
    <w:p w14:paraId="2270CA6D">
      <w:pPr>
        <w:pStyle w:val="4"/>
      </w:pPr>
      <w:r>
        <w:t>实习经历</w:t>
      </w:r>
    </w:p>
    <w:p w14:paraId="1F21AD9D">
      <w:r>
        <w:rPr>
          <w:b/>
        </w:rPr>
        <w:t>北京零售有限公司 | 用户运营 | 2018-05 ~ 2020-11</w:t>
      </w:r>
    </w:p>
    <w:p w14:paraId="07F14676">
      <w:pPr>
        <w:pStyle w:val="16"/>
      </w:pPr>
      <w:r>
        <w:t>负责用户社群运营，提升用户活跃度和粘性。</w:t>
      </w:r>
    </w:p>
    <w:p w14:paraId="000F8806">
      <w:r>
        <w:rPr>
          <w:b/>
        </w:rPr>
        <w:t>深圳零售科技有限公司 | 用户运营 | 2020-10 ~ 2022-06</w:t>
      </w:r>
    </w:p>
    <w:p w14:paraId="01591109">
      <w:pPr>
        <w:pStyle w:val="16"/>
      </w:pPr>
      <w:r>
        <w:t>负责用户社群运营，提升用户活跃度和粘性。 撰写内容文案，维护APP/网站内容更新。 分析运营数据，提出优化建议。</w:t>
      </w:r>
    </w:p>
    <w:p w14:paraId="22CECADE">
      <w:r>
        <w:rPr>
          <w:b/>
        </w:rPr>
        <w:t>深圳互联网有限公司 | 运营专员 | 2022-12 ~ 2026-04</w:t>
      </w:r>
    </w:p>
    <w:p w14:paraId="69FB48C9">
      <w:pPr>
        <w:pStyle w:val="16"/>
      </w:pPr>
      <w:r>
        <w:t>负责用户社群运营，提升用户活跃度和粘性。 策划并执行线上活动，促进用户增长和转化。 处理用户反馈，提升用户体验。</w:t>
      </w:r>
    </w:p>
    <w:p w14:paraId="44874044">
      <w:pPr>
        <w:pStyle w:val="4"/>
      </w:pPr>
      <w:r>
        <w:t>专业技能</w:t>
      </w:r>
    </w:p>
    <w:p w14:paraId="5E70B4D8">
      <w:r>
        <w:t>语言能力：韩语TOPIK4，基础交流能力。</w:t>
      </w:r>
    </w:p>
    <w:p w14:paraId="4489B612">
      <w:r>
        <w:t>计算机能力：具备网络基础</w:t>
      </w:r>
    </w:p>
    <w:p w14:paraId="620512C6">
      <w:r>
        <w:t>专业能力：PS/PR、社群管理、内容创作、活动策划</w:t>
      </w:r>
    </w:p>
    <w:p w14:paraId="031C82BC">
      <w:pPr>
        <w:pStyle w:val="4"/>
      </w:pPr>
      <w:r>
        <w:t>资格证书</w:t>
      </w:r>
    </w:p>
    <w:p w14:paraId="1BB2B7F4">
      <w:pPr>
        <w:pStyle w:val="16"/>
      </w:pPr>
      <w:r>
        <w:t>大学英语四级（CET-4），良好的读写能力。</w:t>
      </w:r>
    </w:p>
    <w:p w14:paraId="42944E56">
      <w:r>
        <w:br w:type="page"/>
      </w:r>
    </w:p>
    <w:p w14:paraId="7EBFC695">
      <w:pPr>
        <w:jc w:val="center"/>
      </w:pPr>
      <w:r>
        <w:rPr>
          <w:b/>
          <w:sz w:val="32"/>
        </w:rPr>
        <w:t>卞东</w:t>
      </w:r>
    </w:p>
    <w:p w14:paraId="62288F82">
      <w:r>
        <w:t>求职意向：财务助理 | 杭州 | 9946/月 | 一周内到岗</w:t>
      </w:r>
    </w:p>
    <w:p w14:paraId="203A1FBD">
      <w:r>
        <w:t>基本信息：30岁 | 女 | 武汉 | 8年经验</w:t>
      </w:r>
    </w:p>
    <w:p w14:paraId="73107721">
      <w:r>
        <w:t>联系方式：14786744748 | mengwei@example.com</w:t>
      </w:r>
    </w:p>
    <w:p w14:paraId="22DAAF51">
      <w:pPr>
        <w:pStyle w:val="4"/>
      </w:pPr>
      <w:r>
        <w:t>教育状况</w:t>
      </w:r>
    </w:p>
    <w:p w14:paraId="136E3945">
      <w:r>
        <w:t>北京大学 | 财务管理 | 本科 | 2014-09 ~ 2018-06</w:t>
      </w:r>
    </w:p>
    <w:p w14:paraId="5C0EFFD7">
      <w:r>
        <w:t>专业成绩：3.66/4（专业前15%）</w:t>
      </w:r>
    </w:p>
    <w:p w14:paraId="7572F4A7">
      <w:r>
        <w:t>主修课程：组织行为学、战略管理、管理学原理、财务管理、市场营销学、运营管理</w:t>
      </w:r>
    </w:p>
    <w:p w14:paraId="524D2308">
      <w:pPr>
        <w:pStyle w:val="4"/>
      </w:pPr>
      <w:r>
        <w:t>实习经历</w:t>
      </w:r>
    </w:p>
    <w:p w14:paraId="7F796711">
      <w:r>
        <w:rPr>
          <w:b/>
        </w:rPr>
        <w:t>鼎盛医疗科技有限公司 | 出纳 | 2022-08 ~ 2026-01</w:t>
      </w:r>
    </w:p>
    <w:p w14:paraId="2F9B48BB">
      <w:pPr>
        <w:pStyle w:val="16"/>
      </w:pPr>
      <w:r>
        <w:t>协助完成月度财务报表编制及税务申报。 参与预算编制及成本控制分析。 管理发票、合同等财务档案，确保合规。</w:t>
      </w:r>
    </w:p>
    <w:p w14:paraId="29F4E887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CC9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56BFE81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3F29954D">
            <w:r>
              <w:t>掌握Photoshop基本操作</w:t>
            </w:r>
          </w:p>
        </w:tc>
      </w:tr>
      <w:tr w14:paraId="6F57E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881A3C6">
            <w:r>
              <w:t>税务申报</w:t>
            </w:r>
          </w:p>
        </w:tc>
        <w:tc>
          <w:tcPr>
            <w:tcW w:w="4320" w:type="dxa"/>
            <w:shd w:val="clear" w:color="auto" w:fill="E7E6E6"/>
          </w:tcPr>
          <w:p w14:paraId="43F0B8AA">
            <w:r>
              <w:t>财务报表</w:t>
            </w:r>
          </w:p>
        </w:tc>
      </w:tr>
    </w:tbl>
    <w:p w14:paraId="79AAF256"/>
    <w:p w14:paraId="61C1CC8D">
      <w:pPr>
        <w:pStyle w:val="4"/>
      </w:pPr>
      <w:r>
        <w:t>资质认证</w:t>
      </w:r>
    </w:p>
    <w:p w14:paraId="1249C198">
      <w:pPr>
        <w:pStyle w:val="16"/>
      </w:pPr>
      <w:r>
        <w:t>会计从业资格证。</w:t>
      </w:r>
    </w:p>
    <w:p w14:paraId="56E0EC15">
      <w:pPr>
        <w:pStyle w:val="16"/>
      </w:pPr>
      <w:r>
        <w:t>初级会计职称。</w:t>
      </w:r>
    </w:p>
    <w:p w14:paraId="027D114C">
      <w:pPr>
        <w:pStyle w:val="4"/>
      </w:pPr>
      <w:r>
        <w:t>自我陈述</w:t>
      </w:r>
    </w:p>
    <w:p w14:paraId="3F3BD255">
      <w:r>
        <w:t>做事严谨，对数字敏感；熟练掌握财务软件，有较强的合规意识；诚实守信，具备良好的职业道德。</w:t>
      </w:r>
    </w:p>
    <w:p w14:paraId="396B7932">
      <w:r>
        <w:br w:type="page"/>
      </w:r>
    </w:p>
    <w:p w14:paraId="284536C8">
      <w:pPr>
        <w:jc w:val="center"/>
      </w:pPr>
      <w:r>
        <w:rPr>
          <w:b/>
          <w:color w:val="003366"/>
          <w:sz w:val="32"/>
        </w:rPr>
        <w:t>黄丽丽</w:t>
      </w:r>
    </w:p>
    <w:p w14:paraId="509711A3">
      <w:r>
        <w:t>求职意向：产品经理 | 北京 | 10738/月 | 两周内到岗</w:t>
      </w:r>
    </w:p>
    <w:p w14:paraId="29295FCB">
      <w:r>
        <w:t>基本信息：29岁 | 男 | 北京 | 7年经验</w:t>
      </w:r>
    </w:p>
    <w:p w14:paraId="17E43EF3">
      <w:r>
        <w:t>联系方式：13895825698 | jhou@example.com</w:t>
      </w:r>
    </w:p>
    <w:p w14:paraId="1996FEAE">
      <w:pPr>
        <w:pStyle w:val="4"/>
      </w:pPr>
      <w:r>
        <w:t>核心技能</w:t>
      </w:r>
    </w:p>
    <w:p w14:paraId="2DE059D4">
      <w:r>
        <w:t>语言能力：英语CET-4，具备基本读写能力。</w:t>
      </w:r>
    </w:p>
    <w:p w14:paraId="2D0AFFE2">
      <w:r>
        <w:t>计算机能力：精通Excel数据处理</w:t>
      </w:r>
    </w:p>
    <w:p w14:paraId="0B5BECCF">
      <w:r>
        <w:t>专业能力：项目管理、Axure</w:t>
      </w:r>
    </w:p>
    <w:p w14:paraId="543093D7">
      <w:pPr>
        <w:pStyle w:val="4"/>
      </w:pPr>
      <w:r>
        <w:t>资格证书</w:t>
      </w:r>
    </w:p>
    <w:p w14:paraId="70C9F3FA">
      <w:pPr>
        <w:pStyle w:val="16"/>
      </w:pPr>
      <w:r>
        <w:t>PMP项目管理认证。</w:t>
      </w:r>
    </w:p>
    <w:p w14:paraId="50230C90">
      <w:pPr>
        <w:pStyle w:val="4"/>
      </w:pPr>
      <w:r>
        <w:t>学习背景</w:t>
      </w:r>
    </w:p>
    <w:p w14:paraId="2042E5D5">
      <w:r>
        <w:t>厦门大学 | 心理学 | 本科 | 2015-09 ~ 2019-06</w:t>
      </w:r>
    </w:p>
    <w:p w14:paraId="149CA200">
      <w:r>
        <w:t>专业成绩：3.1/4</w:t>
      </w:r>
    </w:p>
    <w:p w14:paraId="4C8876E6">
      <w:r>
        <w:t>主修课程：市场营销学、战略管理、运营管理、组织行为学、管理学原理</w:t>
      </w:r>
    </w:p>
    <w:p w14:paraId="0C2E8335">
      <w:pPr>
        <w:pStyle w:val="4"/>
      </w:pPr>
      <w:r>
        <w:t>实习经历</w:t>
      </w:r>
    </w:p>
    <w:p w14:paraId="3AEB7F20">
      <w:r>
        <w:rPr>
          <w:b/>
        </w:rPr>
        <w:t>创想互联网有限公司 | 产品经理 | 2020-03 ~ 2024-04</w:t>
      </w:r>
    </w:p>
    <w:p w14:paraId="63A6155C">
      <w:pPr>
        <w:pStyle w:val="16"/>
      </w:pPr>
      <w:r>
        <w:t>参与竞品分析，提炼差异化优势。 负责产品需求调研、用户分析，完成产品规划与设计。 跟踪产品数据，根据反馈持续优化迭代。</w:t>
      </w:r>
    </w:p>
    <w:p w14:paraId="3A8FEEF9">
      <w:r>
        <w:rPr>
          <w:b/>
        </w:rPr>
        <w:t>领航科技科技有限公司 | 产品助理 | 2024-02 ~ 2026-11</w:t>
      </w:r>
    </w:p>
    <w:p w14:paraId="16BA74EA">
      <w:pPr>
        <w:pStyle w:val="16"/>
      </w:pPr>
      <w:r>
        <w:t>负责产品需求调研、用户分析，完成产品规划与设计。</w:t>
      </w:r>
    </w:p>
    <w:p w14:paraId="4ED819A3">
      <w:pPr>
        <w:pStyle w:val="4"/>
      </w:pPr>
      <w:r>
        <w:t>自我评价</w:t>
      </w:r>
    </w:p>
    <w:p w14:paraId="4C934216">
      <w:r>
        <w:t>善于洞察用户需求，逻辑分析能力强；能够快速理解业务场景；有责任心，注重细节，追求产品极致。</w:t>
      </w:r>
    </w:p>
    <w:p w14:paraId="3B4701B7">
      <w:r>
        <w:br w:type="page"/>
      </w:r>
    </w:p>
    <w:p w14:paraId="7D98898D">
      <w:pPr>
        <w:jc w:val="center"/>
      </w:pPr>
      <w:r>
        <w:rPr>
          <w:b/>
          <w:sz w:val="32"/>
        </w:rPr>
        <w:t>邓静</w:t>
      </w:r>
    </w:p>
    <w:p w14:paraId="36E3A7AA">
      <w:r>
        <w:t>求职意向：设计师 | 成都 | 14727/月 | 一个月内到岗</w:t>
      </w:r>
    </w:p>
    <w:p w14:paraId="4B9719B2">
      <w:r>
        <w:t>基本信息：33岁 | 女 | 南京 | 11年经验</w:t>
      </w:r>
    </w:p>
    <w:p w14:paraId="7A50C851">
      <w:r>
        <w:t>联系方式：15836295775 | taocai@example.com</w:t>
      </w:r>
    </w:p>
    <w:p w14:paraId="06EC1699">
      <w:pPr>
        <w:pStyle w:val="4"/>
      </w:pPr>
      <w:r>
        <w:t>教育经历</w:t>
      </w:r>
    </w:p>
    <w:p w14:paraId="1D9923C6">
      <w:r>
        <w:t>武汉大学 | 数字媒体艺术 | 本科 | 2011-09 ~ 2015-06</w:t>
      </w:r>
    </w:p>
    <w:p w14:paraId="07B83088">
      <w:r>
        <w:t>专业成绩：3.21/4</w:t>
      </w:r>
    </w:p>
    <w:p w14:paraId="742CB897">
      <w:r>
        <w:t>主修课程：管理学原理、组织行为学、运营管理、市场营销学、战略管理、财务管理</w:t>
      </w:r>
    </w:p>
    <w:p w14:paraId="3D0DB5CA">
      <w:pPr>
        <w:pStyle w:val="4"/>
      </w:pPr>
      <w:r>
        <w:t>职业经历</w:t>
      </w:r>
    </w:p>
    <w:p w14:paraId="19957AD8">
      <w:r>
        <w:rPr>
          <w:b/>
        </w:rPr>
        <w:t>博雅医疗科技有限公司 | 视觉设计师 | 2025-02 ~ 2026-08</w:t>
      </w:r>
    </w:p>
    <w:p w14:paraId="2F2D4EDE">
      <w:pPr>
        <w:pStyle w:val="16"/>
      </w:pPr>
      <w:r>
        <w:t>制作宣传海报、画册、名片等平面物料。 与产品、开发沟通，保证设计落地效果。 参与品牌VI设计，确保品牌一致性。</w:t>
      </w:r>
    </w:p>
    <w:p w14:paraId="0E7569E2">
      <w:pPr>
        <w:pStyle w:val="4"/>
      </w:pPr>
      <w:r>
        <w:t>能力专长</w:t>
      </w:r>
    </w:p>
    <w:p w14:paraId="5816AE40">
      <w:r>
        <w:t>语言能力：英语专八，流利商务沟通。</w:t>
      </w:r>
    </w:p>
    <w:p w14:paraId="442307E7">
      <w:r>
        <w:t>计算机能力：掌握Photoshop基本操作</w:t>
      </w:r>
    </w:p>
    <w:p w14:paraId="251AB62B">
      <w:r>
        <w:t>专业能力：Photoshop、Illustrator、Figma</w:t>
      </w:r>
    </w:p>
    <w:p w14:paraId="72AC60B3">
      <w:pPr>
        <w:pStyle w:val="4"/>
      </w:pPr>
      <w:r>
        <w:t>资格证书</w:t>
      </w:r>
    </w:p>
    <w:p w14:paraId="77831CA1">
      <w:pPr>
        <w:pStyle w:val="16"/>
      </w:pPr>
      <w:r>
        <w:t>Adobe认证设计师。</w:t>
      </w:r>
    </w:p>
    <w:p w14:paraId="73150840">
      <w:pPr>
        <w:pStyle w:val="4"/>
      </w:pPr>
      <w:r>
        <w:t>自我介绍</w:t>
      </w:r>
    </w:p>
    <w:p w14:paraId="5F6D510B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4008D7A">
      <w:r>
        <w:br w:type="page"/>
      </w:r>
    </w:p>
    <w:p w14:paraId="0A669AD7">
      <w:pPr>
        <w:jc w:val="center"/>
      </w:pPr>
      <w:r>
        <w:rPr>
          <w:b/>
          <w:sz w:val="32"/>
        </w:rPr>
        <w:t>陈金凤</w:t>
      </w:r>
    </w:p>
    <w:p w14:paraId="4E165C0B">
      <w:r>
        <w:t>求职意向：行政专员 | 广州 | 17506/月 | 一个月内到岗</w:t>
      </w:r>
    </w:p>
    <w:p w14:paraId="6E06AC54">
      <w:r>
        <w:t>基本信息：31岁 | 女 | 青岛 | 9年经验</w:t>
      </w:r>
    </w:p>
    <w:p w14:paraId="06DBF0F3">
      <w:r>
        <w:t>联系方式：18769026011 | chaodu@example.com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31C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B3F8AF">
            <w:pPr>
              <w:pStyle w:val="4"/>
            </w:pPr>
            <w:r>
              <w:t>教育状况</w:t>
            </w:r>
          </w:p>
          <w:p w14:paraId="284BC478">
            <w:r>
              <w:t>南京大学 | 工商管理 | 本科 | 2013-09 ~ 2017-06</w:t>
            </w:r>
          </w:p>
          <w:p w14:paraId="628492D5">
            <w:r>
              <w:t>专业成绩：3.33/4</w:t>
            </w:r>
          </w:p>
          <w:p w14:paraId="3DFEFBEE">
            <w:r>
              <w:t>主修课程：组织行为学、运营管理、财务管理、战略管理、管理学原理、市场营销学</w:t>
            </w:r>
          </w:p>
        </w:tc>
      </w:tr>
    </w:tbl>
    <w:p w14:paraId="75F5D6E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F3B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C90D61">
            <w:pPr>
              <w:pStyle w:val="4"/>
            </w:pPr>
            <w:r>
              <w:t>工作经验</w:t>
            </w:r>
          </w:p>
          <w:p w14:paraId="7BA347F4">
            <w:r>
              <w:rPr>
                <w:b/>
              </w:rPr>
              <w:t>上海制造科技有限公司 | 行政主管 | 2022-08 ~ 2026-12</w:t>
            </w:r>
          </w:p>
          <w:p w14:paraId="29833102">
            <w:pPr>
              <w:pStyle w:val="16"/>
            </w:pPr>
            <w:r>
              <w:t>负责来访客户接待及电话接听，展现良好企业形象。 负责公司日常行政事务管理，包括办公环境维护、办公用品采购与发放。</w:t>
            </w:r>
          </w:p>
        </w:tc>
      </w:tr>
    </w:tbl>
    <w:p w14:paraId="665A33B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4975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3A629C">
            <w:pPr>
              <w:pStyle w:val="4"/>
            </w:pPr>
            <w:r>
              <w:t>技能特长</w:t>
            </w:r>
          </w:p>
          <w:p w14:paraId="5D0A2A0A">
            <w:r>
              <w:t>语言能力：英语CET-4，具备基本读写能力。</w:t>
            </w:r>
          </w:p>
          <w:p w14:paraId="2815B792">
            <w:r>
              <w:t>计算机能力：熟练使用Office办公软件</w:t>
            </w:r>
          </w:p>
          <w:p w14:paraId="624432F8">
            <w:r>
              <w:t>专业能力：会议组织、固定资产管理、档案管理、办公软件</w:t>
            </w:r>
          </w:p>
        </w:tc>
      </w:tr>
    </w:tbl>
    <w:p w14:paraId="51FB111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5DD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1C7D69">
            <w:pPr>
              <w:pStyle w:val="4"/>
            </w:pPr>
            <w:r>
              <w:t>证书与荣誉</w:t>
            </w:r>
          </w:p>
          <w:p w14:paraId="30E6A42F">
            <w:pPr>
              <w:pStyle w:val="16"/>
            </w:pPr>
            <w:r>
              <w:t>大学英语六级（CET-6），优秀的听说读写能力。</w:t>
            </w:r>
          </w:p>
          <w:p w14:paraId="0B9F89EE">
            <w:pPr>
              <w:pStyle w:val="16"/>
            </w:pPr>
            <w:r>
              <w:t>大学英语四级（CET-4），良好的读写能力。</w:t>
            </w:r>
          </w:p>
          <w:p w14:paraId="50E809E4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6DDCB7D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8A0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56D7E9">
            <w:pPr>
              <w:pStyle w:val="4"/>
            </w:pPr>
            <w:r>
              <w:t>自我介绍</w:t>
            </w:r>
          </w:p>
          <w:p w14:paraId="1BBF7E1E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F471941"/>
    <w:p w14:paraId="78C51825">
      <w:r>
        <w:br w:type="page"/>
      </w:r>
    </w:p>
    <w:p w14:paraId="7932D5B9">
      <w:pPr>
        <w:jc w:val="center"/>
      </w:pPr>
      <w:r>
        <w:rPr>
          <w:b/>
          <w:sz w:val="32"/>
        </w:rPr>
        <w:t>何博</w:t>
      </w:r>
    </w:p>
    <w:p w14:paraId="4C2ACBDC">
      <w:r>
        <w:t>求职意向：财务助理 | 深圳 | 19883/月 | 一个月内到岗</w:t>
      </w:r>
    </w:p>
    <w:p w14:paraId="4195D243">
      <w:r>
        <w:t>基本信息：29岁 | 女 | 深圳 | 9年经验</w:t>
      </w:r>
    </w:p>
    <w:p w14:paraId="01D1C8F1">
      <w:r>
        <w:t>联系方式：13239640055 | juanxie@example.com</w:t>
      </w:r>
    </w:p>
    <w:p w14:paraId="7B5B84BC">
      <w:pPr>
        <w:pStyle w:val="4"/>
      </w:pPr>
      <w:r>
        <w:t>自我评价</w:t>
      </w:r>
    </w:p>
    <w:p w14:paraId="44837A0D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044D0AF5">
      <w:pPr>
        <w:pStyle w:val="4"/>
      </w:pPr>
      <w:r>
        <w:t>学习背景</w:t>
      </w:r>
    </w:p>
    <w:p w14:paraId="517F7C30">
      <w:r>
        <w:t>深圳职业技术学院 | 财务管理 | 专科 | 2014-09 ~ 2017-06</w:t>
      </w:r>
    </w:p>
    <w:p w14:paraId="4C798B4E">
      <w:r>
        <w:t>专业成绩：3.96/4（专业前15%）</w:t>
      </w:r>
    </w:p>
    <w:p w14:paraId="2E3F9CCD">
      <w:r>
        <w:t>主修课程：运营管理、市场营销学、组织行为学、战略管理、财务管理、管理学原理</w:t>
      </w:r>
    </w:p>
    <w:p w14:paraId="06A4ED2E">
      <w:pPr>
        <w:pStyle w:val="4"/>
      </w:pPr>
      <w:r>
        <w:t>过往经历</w:t>
      </w:r>
    </w:p>
    <w:p w14:paraId="01B2A04C">
      <w:r>
        <w:rPr>
          <w:b/>
        </w:rPr>
        <w:t>领航传媒有限公司 | 财务助理 | 2022-12 ~ 2026-01</w:t>
      </w:r>
    </w:p>
    <w:p w14:paraId="1AA80633">
      <w:pPr>
        <w:pStyle w:val="16"/>
      </w:pPr>
      <w:r>
        <w:t>管理发票、合同等财务档案，确保合规。 协助完成月度财务报表编制及税务申报。</w:t>
      </w:r>
    </w:p>
    <w:p w14:paraId="3E90FD6B">
      <w:pPr>
        <w:pStyle w:val="4"/>
      </w:pPr>
      <w:r>
        <w:t>核心技能</w:t>
      </w:r>
    </w:p>
    <w:p w14:paraId="130649AD">
      <w:r>
        <w:t>语言能力：英语CET-6，读写熟练，可日常交流。</w:t>
      </w:r>
    </w:p>
    <w:p w14:paraId="57F81DC6">
      <w:r>
        <w:t>计算机能力：掌握Photoshop基本操作</w:t>
      </w:r>
    </w:p>
    <w:p w14:paraId="6BD44D73">
      <w:r>
        <w:t>专业能力：用友、税务申报、Excel、财务报表</w:t>
      </w:r>
    </w:p>
    <w:p w14:paraId="7F57E900">
      <w:pPr>
        <w:pStyle w:val="4"/>
      </w:pPr>
      <w:r>
        <w:t>资格证书</w:t>
      </w:r>
    </w:p>
    <w:p w14:paraId="5AB1D907">
      <w:pPr>
        <w:pStyle w:val="16"/>
      </w:pPr>
      <w:r>
        <w:t>初级会计职称。</w:t>
      </w:r>
    </w:p>
    <w:p w14:paraId="45C5F43D">
      <w:pPr>
        <w:pStyle w:val="16"/>
      </w:pPr>
      <w:r>
        <w:t>会计从业资格证。</w:t>
      </w:r>
    </w:p>
    <w:p w14:paraId="031D9D81">
      <w:r>
        <w:br w:type="page"/>
      </w:r>
    </w:p>
    <w:p w14:paraId="7B53507A">
      <w:pPr>
        <w:jc w:val="center"/>
      </w:pPr>
      <w:r>
        <w:rPr>
          <w:b/>
          <w:sz w:val="32"/>
        </w:rPr>
        <w:t>李琳</w:t>
      </w:r>
    </w:p>
    <w:p w14:paraId="76EE17C4">
      <w:pPr>
        <w:jc w:val="center"/>
      </w:pPr>
      <w:r>
        <w:rPr>
          <w:sz w:val="2"/>
        </w:rPr>
        <w:t>____________________________________________________________</w:t>
      </w:r>
    </w:p>
    <w:p w14:paraId="04C3C235">
      <w:r>
        <w:t>求职意向：产品经理 | 西安 | 12732/月 | 一周内到岗</w:t>
      </w:r>
    </w:p>
    <w:p w14:paraId="6C14BC37">
      <w:r>
        <w:t>基本信息：30岁 | 男 | 西安 | 8年经验</w:t>
      </w:r>
    </w:p>
    <w:p w14:paraId="1B48E10E">
      <w:r>
        <w:t>联系方式：15837256501 | vzhou@example.com</w:t>
      </w:r>
    </w:p>
    <w:p w14:paraId="5E74F2C3">
      <w:pPr>
        <w:pStyle w:val="4"/>
      </w:pPr>
      <w:r>
        <w:t>工作经历</w:t>
      </w:r>
    </w:p>
    <w:p w14:paraId="22E2976A">
      <w:r>
        <w:rPr>
          <w:b/>
        </w:rPr>
        <w:t>杭州教育科技有限公司 | 产品助理 | 2018-08 ~ 2019-09</w:t>
      </w:r>
    </w:p>
    <w:p w14:paraId="687486C8">
      <w:pPr>
        <w:pStyle w:val="16"/>
      </w:pPr>
      <w:r>
        <w:t>组织用户访谈，挖掘潜在需求。 跟踪产品数据，根据反馈持续优化迭代。</w:t>
      </w:r>
    </w:p>
    <w:p w14:paraId="2C9D1696">
      <w:r>
        <w:rPr>
          <w:b/>
        </w:rPr>
        <w:t>北京传媒有限公司 | 高级产品经理 | 2019-05 ~ 2022-02</w:t>
      </w:r>
    </w:p>
    <w:p w14:paraId="35CF3A2A">
      <w:pPr>
        <w:pStyle w:val="16"/>
      </w:pPr>
      <w:r>
        <w:t>跟踪产品数据，根据反馈持续优化迭代。</w:t>
      </w:r>
    </w:p>
    <w:p w14:paraId="59C1E1A6">
      <w:r>
        <w:rPr>
          <w:b/>
        </w:rPr>
        <w:t>新锐金融有限公司 | 产品经理 | 2022-06 ~ 2026-10</w:t>
      </w:r>
    </w:p>
    <w:p w14:paraId="62A64F63">
      <w:pPr>
        <w:pStyle w:val="16"/>
      </w:pPr>
      <w:r>
        <w:t>跟踪产品数据，根据反馈持续优化迭代。</w:t>
      </w:r>
    </w:p>
    <w:p w14:paraId="563BDEA0">
      <w:pPr>
        <w:pStyle w:val="4"/>
      </w:pPr>
      <w:r>
        <w:t>教育背景</w:t>
      </w:r>
    </w:p>
    <w:p w14:paraId="4CC715F7">
      <w:r>
        <w:t>四川大学 | 信息管理 | 本科 | 2014-09 ~ 2018-06</w:t>
      </w:r>
    </w:p>
    <w:p w14:paraId="5E6CA778">
      <w:r>
        <w:t>专业成绩：3.1/4</w:t>
      </w:r>
    </w:p>
    <w:p w14:paraId="54DAABD7">
      <w:r>
        <w:t>主修课程：战略管理、市场营销学、运营管理、管理学原理、组织行为学</w:t>
      </w:r>
    </w:p>
    <w:p w14:paraId="50D6A64F">
      <w:pPr>
        <w:pStyle w:val="4"/>
      </w:pPr>
      <w:r>
        <w:t>技能特长</w:t>
      </w:r>
    </w:p>
    <w:p w14:paraId="38314E96">
      <w:r>
        <w:t>语言能力：英语专八，流利商务沟通。</w:t>
      </w:r>
    </w:p>
    <w:p w14:paraId="68F7D23F">
      <w:r>
        <w:t>计算机能力：熟练使用Office办公软件</w:t>
      </w:r>
    </w:p>
    <w:p w14:paraId="04EF8B10">
      <w:r>
        <w:t>专业能力：Axure、项目管理</w:t>
      </w:r>
    </w:p>
    <w:p w14:paraId="16299EAC">
      <w:pPr>
        <w:pStyle w:val="4"/>
      </w:pPr>
      <w:r>
        <w:t>获奖情况</w:t>
      </w:r>
    </w:p>
    <w:p w14:paraId="0115F359">
      <w:pPr>
        <w:pStyle w:val="16"/>
      </w:pPr>
      <w:r>
        <w:t>PMP项目管理认证。</w:t>
      </w:r>
    </w:p>
    <w:p w14:paraId="51BF1221">
      <w:pPr>
        <w:pStyle w:val="4"/>
      </w:pPr>
      <w:r>
        <w:t>个人评价</w:t>
      </w:r>
    </w:p>
    <w:p w14:paraId="04076089">
      <w:r>
        <w:t>善于洞察用户需求，逻辑分析能力强；能够快速理解业务场景；有责任心，注重细节，追求产品极致。</w:t>
      </w:r>
    </w:p>
    <w:p w14:paraId="21E9ECC5">
      <w:r>
        <w:br w:type="page"/>
      </w:r>
    </w:p>
    <w:p w14:paraId="1EA37572">
      <w:pPr>
        <w:jc w:val="center"/>
      </w:pPr>
      <w:r>
        <w:rPr>
          <w:b/>
          <w:color w:val="003366"/>
          <w:sz w:val="32"/>
        </w:rPr>
        <w:t>张东</w:t>
      </w:r>
    </w:p>
    <w:p w14:paraId="68642643">
      <w:r>
        <w:t>求职意向：人事专员 | 杭州 | 17011/月 | 一周内到岗</w:t>
      </w:r>
    </w:p>
    <w:p w14:paraId="7944F50E">
      <w:r>
        <w:t>基本信息：32岁 | 男 | 苏州 | 10年经验</w:t>
      </w:r>
    </w:p>
    <w:p w14:paraId="5D708E23">
      <w:r>
        <w:t>联系方式：15061480760 | yan15@example.org</w:t>
      </w:r>
    </w:p>
    <w:p w14:paraId="62FB64CF">
      <w:pPr>
        <w:pStyle w:val="4"/>
      </w:pPr>
      <w:r>
        <w:t>技能特长</w:t>
      </w:r>
    </w:p>
    <w:p w14:paraId="7C59DB89">
      <w:r>
        <w:t>语言能力：日语N2，可进行日常对话。</w:t>
      </w:r>
    </w:p>
    <w:p w14:paraId="7F0BEEE4">
      <w:r>
        <w:t>计算机能力：掌握Photoshop基本操作</w:t>
      </w:r>
    </w:p>
    <w:p w14:paraId="3300E163">
      <w:r>
        <w:t>专业能力：劳动法、培训组织、员工关系</w:t>
      </w:r>
    </w:p>
    <w:p w14:paraId="4A2457A0">
      <w:pPr>
        <w:pStyle w:val="4"/>
      </w:pPr>
      <w:r>
        <w:t>证书与荣誉</w:t>
      </w:r>
    </w:p>
    <w:p w14:paraId="5D82570B">
      <w:pPr>
        <w:pStyle w:val="16"/>
      </w:pPr>
      <w:r>
        <w:t>人力资源管理师三级证书。</w:t>
      </w:r>
    </w:p>
    <w:p w14:paraId="15BE32C6">
      <w:pPr>
        <w:pStyle w:val="4"/>
      </w:pPr>
      <w:r>
        <w:t>教育状况</w:t>
      </w:r>
    </w:p>
    <w:p w14:paraId="197CEFE0">
      <w:r>
        <w:t>四川大学 | 工商管理 | 本科 | 2012-09 ~ 2016-06</w:t>
      </w:r>
    </w:p>
    <w:p w14:paraId="158129D9">
      <w:r>
        <w:t>专业成绩：3.36/4（专业前30%）</w:t>
      </w:r>
    </w:p>
    <w:p w14:paraId="6CC9F66C">
      <w:r>
        <w:t>主修课程：组织行为学、市场营销学、管理学原理、财务管理、战略管理、运营管理</w:t>
      </w:r>
    </w:p>
    <w:p w14:paraId="5C85ED1E">
      <w:pPr>
        <w:pStyle w:val="4"/>
      </w:pPr>
      <w:r>
        <w:t>过往经历</w:t>
      </w:r>
    </w:p>
    <w:p w14:paraId="7EC42342">
      <w:r>
        <w:rPr>
          <w:b/>
        </w:rPr>
        <w:t>创想互联网科技有限公司 | 薪酬专员 | 2019-01 ~ 2023-07</w:t>
      </w:r>
    </w:p>
    <w:p w14:paraId="19B2670C">
      <w:pPr>
        <w:pStyle w:val="16"/>
      </w:pPr>
      <w:r>
        <w:t>负责招聘全流程，包括职位发布、简历筛选、面试安排及录用跟进。</w:t>
      </w:r>
    </w:p>
    <w:p w14:paraId="64003C8E">
      <w:r>
        <w:rPr>
          <w:b/>
        </w:rPr>
        <w:t>杭州医疗科技有限公司 | 薪酬专员 | 2023-09 ~ 2025-06</w:t>
      </w:r>
    </w:p>
    <w:p w14:paraId="3BE58F39">
      <w:pPr>
        <w:pStyle w:val="16"/>
      </w:pPr>
      <w:r>
        <w:t>处理员工关系，协助解决劳动争议，维护和谐劳动关系。 负责考勤统计、薪酬核算及社保公积金缴纳。</w:t>
      </w:r>
    </w:p>
    <w:p w14:paraId="44EC4889">
      <w:r>
        <w:rPr>
          <w:b/>
        </w:rPr>
        <w:t>领航教育有限公司 | 人事专员 | 2025-01 ~ 2026-12</w:t>
      </w:r>
    </w:p>
    <w:p w14:paraId="453FAD9F">
      <w:pPr>
        <w:pStyle w:val="16"/>
      </w:pPr>
      <w:r>
        <w:t>负责招聘全流程，包括职位发布、简历筛选、面试安排及录用跟进。 负责考勤统计、薪酬核算及社保公积金缴纳。</w:t>
      </w:r>
    </w:p>
    <w:p w14:paraId="28ADB23D">
      <w:pPr>
        <w:pStyle w:val="4"/>
      </w:pPr>
      <w:r>
        <w:t>自我评价</w:t>
      </w:r>
    </w:p>
    <w:p w14:paraId="502A8491">
      <w:r>
        <w:t>性格开朗，亲和力强，善于与各部门沟通协作；具备良好的组织协调能力和解决冲突能力；积极主动，乐于学习新知识。</w:t>
      </w:r>
    </w:p>
    <w:p w14:paraId="2B85D977">
      <w:r>
        <w:br w:type="page"/>
      </w:r>
    </w:p>
    <w:p w14:paraId="4240D21D">
      <w:pPr>
        <w:jc w:val="center"/>
      </w:pPr>
      <w:r>
        <w:rPr>
          <w:b/>
          <w:sz w:val="32"/>
        </w:rPr>
        <w:t>唐玲</w:t>
      </w:r>
    </w:p>
    <w:p w14:paraId="6588B37C">
      <w:r>
        <w:t>求职意向：人事专员 | 上海 | 13595/月 | 两周内到岗</w:t>
      </w:r>
    </w:p>
    <w:p w14:paraId="5FB32861">
      <w:r>
        <w:t>基本信息：27岁 | 男 | 上海 | 5年经验</w:t>
      </w:r>
    </w:p>
    <w:p w14:paraId="37DA030B">
      <w:r>
        <w:t>联系方式：13548552178 | jinlei@example.org</w:t>
      </w:r>
    </w:p>
    <w:p w14:paraId="34492904">
      <w:pPr>
        <w:pStyle w:val="4"/>
      </w:pPr>
      <w:r>
        <w:t>教育背景</w:t>
      </w:r>
    </w:p>
    <w:p w14:paraId="2995FFD1">
      <w:r>
        <w:t>厦门大学 | 劳动与社会保障 | 本科 | 2017-09 ~ 2021-06</w:t>
      </w:r>
    </w:p>
    <w:p w14:paraId="368329E6">
      <w:r>
        <w:t>专业成绩：3.97/4（专业前15%）</w:t>
      </w:r>
    </w:p>
    <w:p w14:paraId="1E6E8FD1">
      <w:r>
        <w:t>主修课程：运营管理、组织行为学、管理学原理、市场营销学、战略管理、财务管理</w:t>
      </w:r>
    </w:p>
    <w:p w14:paraId="26F8DA0F">
      <w:pPr>
        <w:pStyle w:val="4"/>
      </w:pPr>
      <w:r>
        <w:t>职业经历</w:t>
      </w:r>
    </w:p>
    <w:p w14:paraId="1E93BE1E">
      <w:r>
        <w:rPr>
          <w:b/>
        </w:rPr>
        <w:t>杭州咨询有限公司 | 人事专员 | 2021-12 ~ 2022-08</w:t>
      </w:r>
    </w:p>
    <w:p w14:paraId="085EB2B4">
      <w:pPr>
        <w:pStyle w:val="16"/>
      </w:pPr>
      <w:r>
        <w:t>办理员工入职、转正、调动、离职手续，维护人事档案。 处理员工关系，协助解决劳动争议，维护和谐劳动关系。 负责考勤统计、薪酬核算及社保公积金缴纳。</w:t>
      </w:r>
    </w:p>
    <w:p w14:paraId="017CABEF">
      <w:r>
        <w:rPr>
          <w:b/>
        </w:rPr>
        <w:t>新锐医疗科技有限公司 | 人事专员 | 2022-08 ~ 2026-12</w:t>
      </w:r>
    </w:p>
    <w:p w14:paraId="3D2C686D">
      <w:pPr>
        <w:pStyle w:val="16"/>
      </w:pPr>
      <w:r>
        <w:t>协助组织员工培训及企业文化活动，提升员工满意度。</w:t>
      </w:r>
    </w:p>
    <w:p w14:paraId="5FAF7B62">
      <w:pPr>
        <w:pStyle w:val="4"/>
      </w:pPr>
      <w:r>
        <w:t>技能证书</w:t>
      </w:r>
    </w:p>
    <w:p w14:paraId="4F336AAF">
      <w:r>
        <w:t>语言能力：英语CET-4，具备基本读写能力。</w:t>
      </w:r>
    </w:p>
    <w:p w14:paraId="489CF503">
      <w:r>
        <w:t>计算机能力：熟练使用Office办公软件</w:t>
      </w:r>
    </w:p>
    <w:p w14:paraId="7292A518">
      <w:r>
        <w:t>专业能力：招聘面试、培训组织、劳动法</w:t>
      </w:r>
    </w:p>
    <w:p w14:paraId="4BC382E4">
      <w:pPr>
        <w:pStyle w:val="4"/>
      </w:pPr>
      <w:r>
        <w:t>证书与荣誉</w:t>
      </w:r>
    </w:p>
    <w:p w14:paraId="17BDD4C7">
      <w:pPr>
        <w:pStyle w:val="16"/>
      </w:pPr>
      <w:r>
        <w:t>人力资源管理师三级证书。</w:t>
      </w:r>
    </w:p>
    <w:p w14:paraId="0C100539">
      <w:pPr>
        <w:pStyle w:val="4"/>
      </w:pPr>
      <w:r>
        <w:t>自我陈述</w:t>
      </w:r>
    </w:p>
    <w:p w14:paraId="7A2D5289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60C1A05B">
      <w:r>
        <w:br w:type="page"/>
      </w:r>
    </w:p>
    <w:p w14:paraId="09C75693">
      <w:pPr>
        <w:jc w:val="center"/>
      </w:pPr>
      <w:r>
        <w:rPr>
          <w:b/>
          <w:sz w:val="32"/>
        </w:rPr>
        <w:t>丁冬梅</w:t>
      </w:r>
    </w:p>
    <w:p w14:paraId="508965D4">
      <w:r>
        <w:t>求职意向：产品经理 | 西安 | 17246/月 | 一周内到岗</w:t>
      </w:r>
    </w:p>
    <w:p w14:paraId="2EA3FA67">
      <w:r>
        <w:t>基本信息：31岁 | 女 | 西安 | 11年经验</w:t>
      </w:r>
    </w:p>
    <w:p w14:paraId="5A48BACC">
      <w:r>
        <w:t>联系方式：13653035036 | gang68@example.org</w:t>
      </w:r>
    </w:p>
    <w:p w14:paraId="708D5D60">
      <w:pPr>
        <w:pStyle w:val="4"/>
      </w:pPr>
      <w:r>
        <w:t>学习背景</w:t>
      </w:r>
    </w:p>
    <w:p w14:paraId="6362742E">
      <w:r>
        <w:t>广州番禺职业技术学院 | 信息管理 | 专科 | 2012-09 ~ 2015-06</w:t>
      </w:r>
    </w:p>
    <w:p w14:paraId="1F84DC14">
      <w:r>
        <w:t>专业成绩：3.75/4（专业前15%）</w:t>
      </w:r>
    </w:p>
    <w:p w14:paraId="4D88B489">
      <w:r>
        <w:t>主修课程：财务管理、组织行为学、管理学原理、市场营销学、战略管理、运营管理</w:t>
      </w:r>
    </w:p>
    <w:p w14:paraId="7E146EB2">
      <w:pPr>
        <w:pStyle w:val="4"/>
      </w:pPr>
      <w:r>
        <w:t>工作经验</w:t>
      </w:r>
    </w:p>
    <w:p w14:paraId="7B1C34F5">
      <w:r>
        <w:rPr>
          <w:b/>
        </w:rPr>
        <w:t>1. 杭州咨询科技有限公司 | 产品助理 | 2024-09 ~ 2026-01</w:t>
      </w:r>
    </w:p>
    <w:p w14:paraId="4BF15F43">
      <w:pPr>
        <w:pStyle w:val="16"/>
      </w:pPr>
      <w:r>
        <w:t>参与竞品分析，提炼差异化优势。 输出PRD文档，协调开发、测试、运营团队推进产品落地。 跟踪产品数据，根据反馈持续优化迭代。</w:t>
      </w:r>
    </w:p>
    <w:p w14:paraId="069AF510">
      <w:pPr>
        <w:pStyle w:val="4"/>
      </w:pPr>
      <w:r>
        <w:t>能力专长</w:t>
      </w:r>
    </w:p>
    <w:p w14:paraId="2FC607DF">
      <w:r>
        <w:t>语言能力：英语CET-6，读写熟练，可日常交流。</w:t>
      </w:r>
    </w:p>
    <w:p w14:paraId="6EC691B3">
      <w:r>
        <w:t>计算机能力：具备网络基础</w:t>
      </w:r>
    </w:p>
    <w:p w14:paraId="5B2AE2A8">
      <w:r>
        <w:t>专业能力：数据分析、项目管理、Axure</w:t>
      </w:r>
    </w:p>
    <w:p w14:paraId="52E0E1EB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FA1DE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727616D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304F777C">
      <w:pPr>
        <w:pStyle w:val="4"/>
      </w:pPr>
      <w:r>
        <w:t>项目经验</w:t>
      </w:r>
    </w:p>
    <w:p w14:paraId="78380C32">
      <w:r>
        <w:rPr>
          <w:b/>
        </w:rPr>
        <w:t>品牌官网改版（2023-11 ~ 2025-09）</w:t>
      </w:r>
    </w:p>
    <w:p w14:paraId="755503FD">
      <w:pPr>
        <w:pStyle w:val="16"/>
      </w:pPr>
      <w:r>
        <w:t>负责核心模块设计与开发，实现了高并发处理，提升了系统性能30%。</w:t>
      </w:r>
    </w:p>
    <w:p w14:paraId="57373D73">
      <w:pPr>
        <w:pStyle w:val="4"/>
      </w:pPr>
      <w:r>
        <w:t>自我陈述</w:t>
      </w:r>
    </w:p>
    <w:p w14:paraId="50E5B7C8">
      <w:r>
        <w:t>善于洞察用户需求，逻辑分析能力强；能够快速理解业务场景；有责任心，注重细节，追求产品极致。</w:t>
      </w:r>
    </w:p>
    <w:p w14:paraId="44A8E4C9">
      <w:r>
        <w:br w:type="page"/>
      </w:r>
    </w:p>
    <w:p w14:paraId="58E00301">
      <w:pPr>
        <w:jc w:val="center"/>
      </w:pPr>
      <w:r>
        <w:rPr>
          <w:b/>
          <w:sz w:val="32"/>
        </w:rPr>
        <w:t>陈建华</w:t>
      </w:r>
    </w:p>
    <w:p w14:paraId="459790A7">
      <w:r>
        <w:t>求职意向：市场专员 | 青岛 | 16216/月 | 一周内到岗</w:t>
      </w:r>
    </w:p>
    <w:p w14:paraId="3F9DA641">
      <w:r>
        <w:t>基本信息：33岁 | 女 | 青岛 | 11年经验</w:t>
      </w:r>
    </w:p>
    <w:p w14:paraId="453C9F78">
      <w:r>
        <w:t>联系方式：18047201078 | ycheng@example.com</w:t>
      </w:r>
    </w:p>
    <w:p w14:paraId="79A184FD">
      <w:pPr>
        <w:pStyle w:val="4"/>
      </w:pPr>
      <w:r>
        <w:t>学历信息</w:t>
      </w:r>
    </w:p>
    <w:p w14:paraId="7EBFE06F">
      <w:r>
        <w:t>同济大学 | 新闻传播 | 本科 | 2011-09 ~ 2015-06</w:t>
      </w:r>
    </w:p>
    <w:p w14:paraId="0F467294">
      <w:r>
        <w:t>专业成绩：3.14/4</w:t>
      </w:r>
    </w:p>
    <w:p w14:paraId="77A7AA49">
      <w:r>
        <w:t>主修课程：运营管理、市场营销学、财务管理、管理学原理、战略管理、组织行为学</w:t>
      </w:r>
    </w:p>
    <w:p w14:paraId="5859C165">
      <w:pPr>
        <w:pStyle w:val="4"/>
      </w:pPr>
      <w:r>
        <w:t>工作经验</w:t>
      </w:r>
    </w:p>
    <w:p w14:paraId="41DDEEEA">
      <w:r>
        <w:rPr>
          <w:b/>
        </w:rPr>
        <w:t>深圳教育有限公司 | 营销专员 | 2024-01 ~ 2026-09</w:t>
      </w:r>
    </w:p>
    <w:p w14:paraId="74DFD3B6">
      <w:pPr>
        <w:pStyle w:val="16"/>
      </w:pPr>
      <w:r>
        <w:t>策划并执行线上线下营销活动，提升品牌知名度。 协助制定营销策略，跟踪推广效果并优化。</w:t>
      </w:r>
    </w:p>
    <w:p w14:paraId="67AC99AE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408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5FBD85F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5271F9CC">
            <w:r>
              <w:t>熟练使用Office办公软件</w:t>
            </w:r>
          </w:p>
        </w:tc>
      </w:tr>
      <w:tr w14:paraId="02267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9D74E1D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68FDA4E5">
            <w:r>
              <w:t>社交媒体运营</w:t>
            </w:r>
          </w:p>
        </w:tc>
      </w:tr>
      <w:tr w14:paraId="05BFE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6FB7518">
            <w:r>
              <w:t>市场调研</w:t>
            </w:r>
          </w:p>
        </w:tc>
        <w:tc>
          <w:tcPr>
            <w:tcW w:w="4320" w:type="dxa"/>
          </w:tcPr>
          <w:p w14:paraId="59F75594"/>
        </w:tc>
      </w:tr>
    </w:tbl>
    <w:p w14:paraId="264B054E"/>
    <w:p w14:paraId="309900B5">
      <w:pPr>
        <w:pStyle w:val="4"/>
      </w:pPr>
      <w:r>
        <w:t>资格证书</w:t>
      </w:r>
    </w:p>
    <w:p w14:paraId="3E658C14">
      <w:pPr>
        <w:pStyle w:val="16"/>
      </w:pPr>
      <w:r>
        <w:t>大学英语四级（CET-4），良好的读写能力。</w:t>
      </w:r>
    </w:p>
    <w:p w14:paraId="5AA16777">
      <w:pPr>
        <w:pStyle w:val="16"/>
      </w:pPr>
      <w:r>
        <w:t>大学英语六级（CET-6），优秀的听说读写能力。</w:t>
      </w:r>
    </w:p>
    <w:p w14:paraId="43DFFE11">
      <w:pPr>
        <w:pStyle w:val="16"/>
      </w:pPr>
      <w:r>
        <w:t>全国计算机等级考试二级（Office高级应用）。</w:t>
      </w:r>
    </w:p>
    <w:p w14:paraId="17F3DA6C">
      <w:pPr>
        <w:pStyle w:val="4"/>
      </w:pPr>
      <w:r>
        <w:t>关于我</w:t>
      </w:r>
    </w:p>
    <w:p w14:paraId="5DFD9B6F">
      <w:r>
        <w:t>思维活跃，富有创意；具备敏锐的市场洞察力；热爱挑战，能够承受工作压力；善于数据分析，用数据驱动决策。</w:t>
      </w:r>
    </w:p>
    <w:p w14:paraId="6C3F924C">
      <w:r>
        <w:br w:type="page"/>
      </w:r>
    </w:p>
    <w:p w14:paraId="32A177B4">
      <w:pPr>
        <w:jc w:val="center"/>
      </w:pPr>
      <w:r>
        <w:rPr>
          <w:b/>
          <w:color w:val="003366"/>
          <w:sz w:val="32"/>
        </w:rPr>
        <w:t>林凤兰</w:t>
      </w:r>
    </w:p>
    <w:p w14:paraId="56915CE0">
      <w:r>
        <w:t>求职意向：产品经理 | 上海 | 15881/月 | 一周内到岗</w:t>
      </w:r>
    </w:p>
    <w:p w14:paraId="0C13A620">
      <w:r>
        <w:t>基本信息：30岁 | 男 | 上海 | 6年经验</w:t>
      </w:r>
    </w:p>
    <w:p w14:paraId="1862EFFC">
      <w:r>
        <w:t>联系方式：13032226195 | pingliang@example.com</w:t>
      </w:r>
    </w:p>
    <w:p w14:paraId="4C0CA5FC">
      <w:pPr>
        <w:pStyle w:val="4"/>
      </w:pPr>
      <w:r>
        <w:t>能力专长</w:t>
      </w:r>
    </w:p>
    <w:p w14:paraId="7F6D6981">
      <w:r>
        <w:t>语言能力：日语N2，可进行日常对话。</w:t>
      </w:r>
    </w:p>
    <w:p w14:paraId="7B5EF2A8">
      <w:r>
        <w:t>计算机能力：熟练使用Office办公软件</w:t>
      </w:r>
    </w:p>
    <w:p w14:paraId="2BC5223C">
      <w:r>
        <w:t>专业能力：用户调研、Axure</w:t>
      </w:r>
    </w:p>
    <w:p w14:paraId="71A1CC77">
      <w:pPr>
        <w:pStyle w:val="4"/>
      </w:pPr>
      <w:r>
        <w:t>资格证书</w:t>
      </w:r>
    </w:p>
    <w:p w14:paraId="6AAFD43F">
      <w:pPr>
        <w:pStyle w:val="16"/>
      </w:pPr>
      <w:r>
        <w:t>PMP项目管理认证。</w:t>
      </w:r>
    </w:p>
    <w:p w14:paraId="697647AC">
      <w:pPr>
        <w:pStyle w:val="4"/>
      </w:pPr>
      <w:r>
        <w:t>教育背景</w:t>
      </w:r>
    </w:p>
    <w:p w14:paraId="11270415">
      <w:r>
        <w:t>北京大学 | 工业设计 | 硕士 | 2017-09 ~ 2020-06</w:t>
      </w:r>
    </w:p>
    <w:p w14:paraId="42FCC491">
      <w:r>
        <w:t>专业成绩：3.76/4</w:t>
      </w:r>
    </w:p>
    <w:p w14:paraId="2EE7B85E">
      <w:r>
        <w:t>主修课程：战略管理、管理学原理、财务管理、组织行为学、市场营销学、运营管理</w:t>
      </w:r>
    </w:p>
    <w:p w14:paraId="6F595141">
      <w:pPr>
        <w:pStyle w:val="4"/>
      </w:pPr>
      <w:r>
        <w:t>实习经历</w:t>
      </w:r>
    </w:p>
    <w:p w14:paraId="71C65C28">
      <w:r>
        <w:rPr>
          <w:b/>
        </w:rPr>
        <w:t>深圳咨询科技有限公司 | 产品助理 | 2020-08 ~ 2022-10</w:t>
      </w:r>
    </w:p>
    <w:p w14:paraId="5AFF8037">
      <w:pPr>
        <w:pStyle w:val="16"/>
      </w:pPr>
      <w:r>
        <w:t>负责产品需求调研、用户分析，完成产品规划与设计。</w:t>
      </w:r>
    </w:p>
    <w:p w14:paraId="6712029A">
      <w:r>
        <w:rPr>
          <w:b/>
        </w:rPr>
        <w:t>全民简历咨询有限公司 | 高级产品经理 | 2022-07 ~ 2023-05</w:t>
      </w:r>
    </w:p>
    <w:p w14:paraId="3F8EC786">
      <w:pPr>
        <w:pStyle w:val="16"/>
      </w:pPr>
      <w:r>
        <w:t>输出PRD文档，协调开发、测试、运营团队推进产品落地。</w:t>
      </w:r>
    </w:p>
    <w:p w14:paraId="4E22E5B2">
      <w:r>
        <w:rPr>
          <w:b/>
        </w:rPr>
        <w:t>鼎盛零售科技有限公司 | 高级产品经理 | 2023-06 ~ 2026-05</w:t>
      </w:r>
    </w:p>
    <w:p w14:paraId="64FD1118">
      <w:pPr>
        <w:pStyle w:val="16"/>
      </w:pPr>
      <w:r>
        <w:t>输出PRD文档，协调开发、测试、运营团队推进产品落地。 参与竞品分析，提炼差异化优势。 组织用户访谈，挖掘潜在需求。</w:t>
      </w:r>
    </w:p>
    <w:p w14:paraId="5B8F7570">
      <w:pPr>
        <w:pStyle w:val="4"/>
      </w:pPr>
      <w:r>
        <w:t>参与项目</w:t>
      </w:r>
    </w:p>
    <w:p w14:paraId="4DA73033">
      <w:r>
        <w:rPr>
          <w:b/>
        </w:rPr>
        <w:t>企业级管理系统（2022-03 ~ 2025-06）</w:t>
      </w:r>
    </w:p>
    <w:p w14:paraId="1115EA78">
      <w:pPr>
        <w:pStyle w:val="16"/>
      </w:pPr>
      <w:r>
        <w:t>负责核心模块设计与开发，实现了高并发处理，提升了系统性能30%。</w:t>
      </w:r>
    </w:p>
    <w:p w14:paraId="551F49C6">
      <w:pPr>
        <w:pStyle w:val="4"/>
      </w:pPr>
      <w:r>
        <w:t>自我评价</w:t>
      </w:r>
    </w:p>
    <w:p w14:paraId="03D11122">
      <w:r>
        <w:t>善于洞察用户需求，逻辑分析能力强；能够快速理解业务场景；有责任心，注重细节，追求产品极致。</w:t>
      </w:r>
    </w:p>
    <w:p w14:paraId="58309F7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8BE3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6864EA">
            <w:r>
              <w:rPr>
                <w:b/>
                <w:sz w:val="28"/>
              </w:rPr>
              <w:t>高华</w:t>
            </w:r>
          </w:p>
          <w:p w14:paraId="318D1E44">
            <w:r>
              <w:t>求职意向：软件工程师 | 广州 | 15490/月 | 一周内到岗</w:t>
            </w:r>
          </w:p>
          <w:p w14:paraId="530AACB8">
            <w:r>
              <w:t>基本信息：35岁 | 男 | 广州 | 13年经验</w:t>
            </w:r>
          </w:p>
          <w:p w14:paraId="716EB54A">
            <w:r>
              <w:t>联系方式：18026268794 | yong42@example.org</w:t>
            </w:r>
          </w:p>
          <w:p w14:paraId="2BC914CE">
            <w:pPr>
              <w:pStyle w:val="4"/>
            </w:pPr>
            <w:r>
              <w:t>能力专长</w:t>
            </w:r>
          </w:p>
          <w:p w14:paraId="2C1C78AE">
            <w:r>
              <w:t>语言能力：英语专八，流利商务沟通。</w:t>
            </w:r>
          </w:p>
          <w:p w14:paraId="7CFE81F1">
            <w:r>
              <w:t>计算机能力：具备网络基础</w:t>
            </w:r>
          </w:p>
          <w:p w14:paraId="13E4D540">
            <w:r>
              <w:t>专业能力：React、Java、MySQL</w:t>
            </w:r>
          </w:p>
        </w:tc>
        <w:tc>
          <w:tcPr>
            <w:tcW w:w="4320" w:type="dxa"/>
          </w:tcPr>
          <w:p w14:paraId="432BEE85"/>
          <w:p w14:paraId="5D68D3BC">
            <w:pPr>
              <w:pStyle w:val="4"/>
            </w:pPr>
            <w:r>
              <w:t>教育经历</w:t>
            </w:r>
          </w:p>
          <w:p w14:paraId="30D8621F">
            <w:r>
              <w:t>西安交通大学 | 信息管理与信息系统 | 本科 | 2009-09 ~ 2013-06</w:t>
            </w:r>
          </w:p>
          <w:p w14:paraId="661980BD">
            <w:r>
              <w:t>专业成绩：3.3/4</w:t>
            </w:r>
          </w:p>
          <w:p w14:paraId="33C5466A">
            <w:r>
              <w:t>主修课程：组织行为学、管理学原理、运营管理、战略管理、财务管理、市场营销学</w:t>
            </w:r>
          </w:p>
          <w:p w14:paraId="43FDC501">
            <w:pPr>
              <w:pStyle w:val="4"/>
            </w:pPr>
            <w:r>
              <w:t>工作经验</w:t>
            </w:r>
          </w:p>
          <w:p w14:paraId="387B84C5">
            <w:r>
              <w:rPr>
                <w:b/>
              </w:rPr>
              <w:t>全民简历医疗有限公司 | 前端开发工程师 | 2020-03 ~ 2022-05</w:t>
            </w:r>
          </w:p>
          <w:p w14:paraId="1BB471C7">
            <w:pPr>
              <w:pStyle w:val="16"/>
            </w:pPr>
            <w:r>
              <w:t>参与技术方案讨论，撰写技术文档。</w:t>
            </w:r>
          </w:p>
          <w:p w14:paraId="4EE4F270">
            <w:r>
              <w:rPr>
                <w:b/>
              </w:rPr>
              <w:t>新锐教育科技有限公司 | 全栈工程师 | 2022-08 ~ 2026-06</w:t>
            </w:r>
          </w:p>
          <w:p w14:paraId="64AE344D">
            <w:pPr>
              <w:pStyle w:val="16"/>
            </w:pPr>
            <w:r>
              <w:t>参与需求分析，负责后端/前端模块设计与开发。 参与技术方案讨论，撰写技术文档。</w:t>
            </w:r>
          </w:p>
          <w:p w14:paraId="70AA5CC3">
            <w:pPr>
              <w:pStyle w:val="4"/>
            </w:pPr>
            <w:r>
              <w:t>资格证书</w:t>
            </w:r>
          </w:p>
          <w:p w14:paraId="00F8A6E1">
            <w:pPr>
              <w:pStyle w:val="16"/>
            </w:pPr>
            <w:r>
              <w:t>全国计算机等级考试三级（数据库技术）。</w:t>
            </w:r>
          </w:p>
          <w:p w14:paraId="2A237BE2">
            <w:pPr>
              <w:pStyle w:val="4"/>
            </w:pPr>
            <w:r>
              <w:t>项目经历</w:t>
            </w:r>
          </w:p>
          <w:p w14:paraId="5B5E5E3D">
            <w:r>
              <w:rPr>
                <w:b/>
              </w:rPr>
              <w:t>数据可视化平台（2022-02 ~ 2023-01）</w:t>
            </w:r>
          </w:p>
          <w:p w14:paraId="726E54AD">
            <w:pPr>
              <w:pStyle w:val="16"/>
            </w:pPr>
            <w:r>
              <w:t>负责核心模块设计与开发，实现了高并发处理，提升了系统性能30%。</w:t>
            </w:r>
          </w:p>
          <w:p w14:paraId="4CAD0BA7">
            <w:pPr>
              <w:pStyle w:val="4"/>
            </w:pPr>
            <w:r>
              <w:t>关于我</w:t>
            </w:r>
          </w:p>
          <w:p w14:paraId="0B663AE0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74127C1F">
      <w:r>
        <w:br w:type="page"/>
      </w:r>
    </w:p>
    <w:p w14:paraId="0CC732CE">
      <w:pPr>
        <w:jc w:val="center"/>
      </w:pPr>
      <w:r>
        <w:rPr>
          <w:b/>
          <w:sz w:val="32"/>
        </w:rPr>
        <w:t>赵艳</w:t>
      </w:r>
    </w:p>
    <w:p w14:paraId="7DEF8B6E">
      <w:r>
        <w:t>求职意向：软件工程师 | 长沙 | 10201/月 | 一个月内到岗</w:t>
      </w:r>
    </w:p>
    <w:p w14:paraId="571FA082">
      <w:r>
        <w:t>基本信息：34岁 | 女 | 长沙 | 12年经验</w:t>
      </w:r>
    </w:p>
    <w:p w14:paraId="105CB41E">
      <w:r>
        <w:t>联系方式：15262045790 | ming51@example.net</w:t>
      </w:r>
    </w:p>
    <w:p w14:paraId="67999F44">
      <w:pPr>
        <w:pStyle w:val="4"/>
      </w:pPr>
      <w:r>
        <w:t>教育状况</w:t>
      </w:r>
    </w:p>
    <w:p w14:paraId="7CB69A37">
      <w:r>
        <w:t>哈尔滨工业大学 | 软件工程 | 本科 | 2010-09 ~ 2014-06</w:t>
      </w:r>
    </w:p>
    <w:p w14:paraId="1D0E52D3">
      <w:r>
        <w:t>专业成绩：3.69/4（专业前10%）</w:t>
      </w:r>
    </w:p>
    <w:p w14:paraId="2E9F56FB">
      <w:r>
        <w:t>主修课程：Web开发、软件测试、项目管理、软件工程、面向对象编程、数据库设计</w:t>
      </w:r>
    </w:p>
    <w:p w14:paraId="7836990A">
      <w:pPr>
        <w:pStyle w:val="4"/>
      </w:pPr>
      <w:r>
        <w:t>实习经历</w:t>
      </w:r>
    </w:p>
    <w:p w14:paraId="12EDA6A9">
      <w:r>
        <w:rPr>
          <w:b/>
        </w:rPr>
        <w:t>北京传媒有限公司 | 前端开发工程师 | 2023-10 ~ 2026-12</w:t>
      </w:r>
    </w:p>
    <w:p w14:paraId="7D519C9A">
      <w:pPr>
        <w:pStyle w:val="16"/>
      </w:pPr>
      <w:r>
        <w:t>修复系统Bug，保障系统稳定运行。 协助团队完成项目迭代与上线。 参与需求分析，负责后端/前端模块设计与开发。</w:t>
      </w:r>
    </w:p>
    <w:p w14:paraId="2F320A9F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A36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5461D90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3416E517">
            <w:r>
              <w:t>掌握Photoshop基本操作</w:t>
            </w:r>
          </w:p>
        </w:tc>
      </w:tr>
      <w:tr w14:paraId="23EB9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B003C44">
            <w:r>
              <w:t>Python</w:t>
            </w:r>
          </w:p>
        </w:tc>
        <w:tc>
          <w:tcPr>
            <w:tcW w:w="4320" w:type="dxa"/>
            <w:shd w:val="clear" w:color="auto" w:fill="E7E6E6"/>
          </w:tcPr>
          <w:p w14:paraId="6D7BA79D">
            <w:r>
              <w:t>Java</w:t>
            </w:r>
          </w:p>
        </w:tc>
      </w:tr>
    </w:tbl>
    <w:p w14:paraId="238A3D46"/>
    <w:p w14:paraId="098B9EB7">
      <w:pPr>
        <w:pStyle w:val="4"/>
      </w:pPr>
      <w:r>
        <w:t>荣誉证书</w:t>
      </w:r>
    </w:p>
    <w:p w14:paraId="2E220325">
      <w:pPr>
        <w:pStyle w:val="16"/>
      </w:pPr>
      <w:r>
        <w:t>全国计算机等级考试三级（数据库技术）。</w:t>
      </w:r>
    </w:p>
    <w:p w14:paraId="2B9FBFA2">
      <w:pPr>
        <w:pStyle w:val="4"/>
      </w:pPr>
      <w:r>
        <w:t>项目经历</w:t>
      </w:r>
    </w:p>
    <w:p w14:paraId="4B105ADF">
      <w:r>
        <w:rPr>
          <w:b/>
        </w:rPr>
        <w:t>智能客服系统（2019-03 ~ 2024-01）</w:t>
      </w:r>
    </w:p>
    <w:p w14:paraId="5945043E">
      <w:pPr>
        <w:pStyle w:val="16"/>
      </w:pPr>
      <w:r>
        <w:t>负责核心模块设计与开发，实现了高并发处理，提升了系统性能30%。</w:t>
      </w:r>
    </w:p>
    <w:p w14:paraId="1CF472D5">
      <w:pPr>
        <w:pStyle w:val="4"/>
      </w:pPr>
      <w:r>
        <w:t>自我介绍</w:t>
      </w:r>
    </w:p>
    <w:p w14:paraId="168F58F0">
      <w:r>
        <w:t>逻辑思维清晰，代码规范；热爱技术，乐于钻研；具备良好的问题分析和解决能力；有较强的学习能力和团队协作精神。</w:t>
      </w:r>
    </w:p>
    <w:p w14:paraId="2B2F9E17">
      <w:r>
        <w:br w:type="page"/>
      </w:r>
    </w:p>
    <w:p w14:paraId="0E113C84">
      <w:pPr>
        <w:jc w:val="center"/>
      </w:pPr>
      <w:r>
        <w:rPr>
          <w:b/>
          <w:color w:val="003366"/>
          <w:sz w:val="32"/>
        </w:rPr>
        <w:t>吴岩</w:t>
      </w:r>
    </w:p>
    <w:p w14:paraId="0C8BAE9D">
      <w:r>
        <w:t>求职意向：财务助理 | 成都 | 13001/月 | 一周内到岗</w:t>
      </w:r>
    </w:p>
    <w:p w14:paraId="1EBEA892">
      <w:r>
        <w:t>基本信息：34岁 | 女 | 北京 | 10年经验</w:t>
      </w:r>
    </w:p>
    <w:p w14:paraId="30001150">
      <w:r>
        <w:t>联系方式：14738883451 | tzhong@example.com</w:t>
      </w:r>
    </w:p>
    <w:p w14:paraId="54956304">
      <w:pPr>
        <w:pStyle w:val="4"/>
      </w:pPr>
      <w:r>
        <w:t>核心技能</w:t>
      </w:r>
    </w:p>
    <w:p w14:paraId="31CE58E6">
      <w:r>
        <w:t>语言能力：日语N2，可进行日常对话。</w:t>
      </w:r>
    </w:p>
    <w:p w14:paraId="49306896">
      <w:r>
        <w:t>计算机能力：熟悉Python基础</w:t>
      </w:r>
    </w:p>
    <w:p w14:paraId="34F6CC31">
      <w:r>
        <w:t>专业能力：税务申报、用友</w:t>
      </w:r>
    </w:p>
    <w:p w14:paraId="3A6C4E55">
      <w:pPr>
        <w:pStyle w:val="4"/>
      </w:pPr>
      <w:r>
        <w:t>获奖情况</w:t>
      </w:r>
    </w:p>
    <w:p w14:paraId="4D6E20AF">
      <w:pPr>
        <w:pStyle w:val="16"/>
      </w:pPr>
      <w:r>
        <w:t>会计从业资格证。</w:t>
      </w:r>
    </w:p>
    <w:p w14:paraId="4CC0FB5A">
      <w:pPr>
        <w:pStyle w:val="4"/>
      </w:pPr>
      <w:r>
        <w:t>教育状况</w:t>
      </w:r>
    </w:p>
    <w:p w14:paraId="347F67D2">
      <w:r>
        <w:t>浙江大学 | 会计学 | 硕士 | 2013-09 ~ 2016-06</w:t>
      </w:r>
    </w:p>
    <w:p w14:paraId="3FE3D510">
      <w:r>
        <w:t>专业成绩：3.66/4</w:t>
      </w:r>
    </w:p>
    <w:p w14:paraId="1244AC45">
      <w:r>
        <w:t>主修课程：审计学、成本会计、管理会计、基础会计、中级财务会计、税法</w:t>
      </w:r>
    </w:p>
    <w:p w14:paraId="46D3676D">
      <w:pPr>
        <w:pStyle w:val="4"/>
      </w:pPr>
      <w:r>
        <w:t>过往经历</w:t>
      </w:r>
    </w:p>
    <w:p w14:paraId="3866C7DB">
      <w:r>
        <w:rPr>
          <w:b/>
        </w:rPr>
        <w:t>领航咨询科技有限公司 | 会计 | 2020-08 ~ 2022-03</w:t>
      </w:r>
    </w:p>
    <w:p w14:paraId="6D2927DB">
      <w:pPr>
        <w:pStyle w:val="16"/>
      </w:pPr>
      <w:r>
        <w:t>参与预算编制及成本控制分析。 配合审计工作，提供所需财务资料。 管理发票、合同等财务档案，确保合规。</w:t>
      </w:r>
    </w:p>
    <w:p w14:paraId="65D09AFF">
      <w:r>
        <w:rPr>
          <w:b/>
        </w:rPr>
        <w:t>博雅互联网科技有限公司 | 财务助理 | 2022-11 ~ 2025-05</w:t>
      </w:r>
    </w:p>
    <w:p w14:paraId="230156BD">
      <w:pPr>
        <w:pStyle w:val="16"/>
      </w:pPr>
      <w:r>
        <w:t>负责日常报销审核、凭证编制及账务处理。 管理发票、合同等财务档案，确保合规。</w:t>
      </w:r>
    </w:p>
    <w:p w14:paraId="224FE8EF">
      <w:r>
        <w:rPr>
          <w:b/>
        </w:rPr>
        <w:t>上海咨询有限公司 | 财务助理 | 2025-01 ~ 2026-03</w:t>
      </w:r>
    </w:p>
    <w:p w14:paraId="0F100358">
      <w:pPr>
        <w:pStyle w:val="16"/>
      </w:pPr>
      <w:r>
        <w:t>协助完成月度财务报表编制及税务申报。 配合审计工作，提供所需财务资料。</w:t>
      </w:r>
    </w:p>
    <w:p w14:paraId="622E390C">
      <w:pPr>
        <w:pStyle w:val="4"/>
      </w:pPr>
      <w:r>
        <w:t>自我评价</w:t>
      </w:r>
    </w:p>
    <w:p w14:paraId="68A4EC06">
      <w:r>
        <w:t>做事严谨，对数字敏感；熟练掌握财务软件，有较强的合规意识；诚实守信，具备良好的职业道德。</w:t>
      </w:r>
    </w:p>
    <w:p w14:paraId="119A58E0">
      <w:r>
        <w:br w:type="page"/>
      </w:r>
    </w:p>
    <w:p w14:paraId="5A4ECD7B">
      <w:pPr>
        <w:jc w:val="center"/>
      </w:pPr>
      <w:r>
        <w:rPr>
          <w:b/>
          <w:sz w:val="32"/>
        </w:rPr>
        <w:t>顾旭</w:t>
      </w:r>
    </w:p>
    <w:p w14:paraId="0B39DC64">
      <w:pPr>
        <w:jc w:val="center"/>
      </w:pPr>
      <w:r>
        <w:rPr>
          <w:sz w:val="2"/>
        </w:rPr>
        <w:t>____________________________________________________________</w:t>
      </w:r>
    </w:p>
    <w:p w14:paraId="2AF225AF">
      <w:r>
        <w:t>求职意向：市场专员 | 重庆 | 14255/月 | 随时到岗</w:t>
      </w:r>
    </w:p>
    <w:p w14:paraId="57E3065D">
      <w:r>
        <w:t>基本信息：26岁 | 男 | 西安 | 4年经验</w:t>
      </w:r>
    </w:p>
    <w:p w14:paraId="49D61DB4">
      <w:r>
        <w:t>联系方式：13551646601 | chenqiang@example.org</w:t>
      </w:r>
    </w:p>
    <w:p w14:paraId="021751A5">
      <w:pPr>
        <w:pStyle w:val="4"/>
      </w:pPr>
      <w:r>
        <w:t>职业经历</w:t>
      </w:r>
    </w:p>
    <w:p w14:paraId="64A4D706">
      <w:r>
        <w:rPr>
          <w:b/>
        </w:rPr>
        <w:t>全民简历互联网科技有限公司 | 市场专员 | 2024-08 ~ 2026-01</w:t>
      </w:r>
    </w:p>
    <w:p w14:paraId="02425EDE">
      <w:pPr>
        <w:pStyle w:val="16"/>
      </w:pPr>
      <w:r>
        <w:t>与媒体、渠道保持良好合作，拓展市场资源。 策划并执行线上线下营销活动，提升品牌知名度。</w:t>
      </w:r>
    </w:p>
    <w:p w14:paraId="7CC29C38">
      <w:pPr>
        <w:pStyle w:val="4"/>
      </w:pPr>
      <w:r>
        <w:t>学习背景</w:t>
      </w:r>
    </w:p>
    <w:p w14:paraId="58723D0C">
      <w:r>
        <w:t>北京师范大学 | 市场营销 | 本科 | 2018-09 ~ 2022-06</w:t>
      </w:r>
    </w:p>
    <w:p w14:paraId="724433DD">
      <w:r>
        <w:t>专业成绩：3.69/4（专业前15%）</w:t>
      </w:r>
    </w:p>
    <w:p w14:paraId="6CA27D5D">
      <w:r>
        <w:t>主修课程：消费者行为学、销售管理、品牌管理、广告学、市场调研、市场营销学</w:t>
      </w:r>
    </w:p>
    <w:p w14:paraId="146BDE0E">
      <w:pPr>
        <w:pStyle w:val="4"/>
      </w:pPr>
      <w:r>
        <w:t>技能特长</w:t>
      </w:r>
    </w:p>
    <w:p w14:paraId="46E99632">
      <w:r>
        <w:t>语言能力：英语专八，流利商务沟通。</w:t>
      </w:r>
    </w:p>
    <w:p w14:paraId="4FD666D5">
      <w:r>
        <w:t>计算机能力：熟悉Python基础</w:t>
      </w:r>
    </w:p>
    <w:p w14:paraId="1A90D91A">
      <w:r>
        <w:t>专业能力：文案写作、社交媒体运营</w:t>
      </w:r>
    </w:p>
    <w:p w14:paraId="4746022C">
      <w:pPr>
        <w:pStyle w:val="4"/>
      </w:pPr>
      <w:r>
        <w:t>资格证书</w:t>
      </w:r>
    </w:p>
    <w:p w14:paraId="12BD1019">
      <w:pPr>
        <w:pStyle w:val="16"/>
      </w:pPr>
      <w:r>
        <w:t>全国计算机等级考试二级（Office高级应用）。</w:t>
      </w:r>
    </w:p>
    <w:p w14:paraId="29162FB2">
      <w:pPr>
        <w:pStyle w:val="4"/>
      </w:pPr>
      <w:r>
        <w:t>自我介绍</w:t>
      </w:r>
    </w:p>
    <w:p w14:paraId="7A68F6CD">
      <w:r>
        <w:t>思维活跃，富有创意；具备敏锐的市场洞察力；热爱挑战，能够承受工作压力；善于数据分析，用数据驱动决策。</w:t>
      </w:r>
    </w:p>
    <w:p w14:paraId="2CEBC498">
      <w:r>
        <w:br w:type="page"/>
      </w:r>
    </w:p>
    <w:p w14:paraId="59D81B11">
      <w:pPr>
        <w:jc w:val="center"/>
      </w:pPr>
      <w:r>
        <w:rPr>
          <w:b/>
          <w:color w:val="003366"/>
          <w:sz w:val="32"/>
        </w:rPr>
        <w:t>刘飞</w:t>
      </w:r>
    </w:p>
    <w:p w14:paraId="0AF9527E">
      <w:r>
        <w:t>求职意向：设计师 | 北京 | 13550/月 | 一周内到岗</w:t>
      </w:r>
    </w:p>
    <w:p w14:paraId="3BF60549">
      <w:r>
        <w:t>基本信息：28岁 | 男 | 北京 | 8年经验</w:t>
      </w:r>
    </w:p>
    <w:p w14:paraId="5E20C5E5">
      <w:r>
        <w:t>联系方式：15539486760 | min71@example.com</w:t>
      </w:r>
    </w:p>
    <w:p w14:paraId="4B4198AF">
      <w:pPr>
        <w:pStyle w:val="4"/>
      </w:pPr>
      <w:r>
        <w:t>能力专长</w:t>
      </w:r>
    </w:p>
    <w:p w14:paraId="6B908D4E">
      <w:r>
        <w:t>语言能力：韩语TOPIK4，基础交流能力。</w:t>
      </w:r>
    </w:p>
    <w:p w14:paraId="69E9EA80">
      <w:r>
        <w:t>计算机能力：精通Excel数据处理</w:t>
      </w:r>
    </w:p>
    <w:p w14:paraId="65F9D838">
      <w:r>
        <w:t>专业能力：色彩搭配、Figma、Illustrator</w:t>
      </w:r>
    </w:p>
    <w:p w14:paraId="3144668E">
      <w:pPr>
        <w:pStyle w:val="4"/>
      </w:pPr>
      <w:r>
        <w:t>荣誉证书</w:t>
      </w:r>
    </w:p>
    <w:p w14:paraId="5970F2E0">
      <w:pPr>
        <w:pStyle w:val="16"/>
      </w:pPr>
      <w:r>
        <w:t>Adobe认证设计师。</w:t>
      </w:r>
    </w:p>
    <w:p w14:paraId="4B0D9BBB">
      <w:pPr>
        <w:pStyle w:val="4"/>
      </w:pPr>
      <w:r>
        <w:t>教育状况</w:t>
      </w:r>
    </w:p>
    <w:p w14:paraId="4C39B8E0">
      <w:r>
        <w:t>深圳职业技术学院 | 数字媒体艺术 | 专科 | 2015-09 ~ 2018-06</w:t>
      </w:r>
    </w:p>
    <w:p w14:paraId="5C31C420">
      <w:r>
        <w:t>专业成绩：3.43/4（专业前30%）</w:t>
      </w:r>
    </w:p>
    <w:p w14:paraId="6F91FA08">
      <w:r>
        <w:t>主修课程：战略管理、市场营销学、管理学原理、财务管理、组织行为学、运营管理</w:t>
      </w:r>
    </w:p>
    <w:p w14:paraId="46BE8F4A">
      <w:pPr>
        <w:pStyle w:val="4"/>
      </w:pPr>
      <w:r>
        <w:t>职业经历</w:t>
      </w:r>
    </w:p>
    <w:p w14:paraId="16BFFB09">
      <w:r>
        <w:rPr>
          <w:b/>
        </w:rPr>
        <w:t>深圳教育有限公司 | UI设计师 | 2023-02 ~ 2026-12</w:t>
      </w:r>
    </w:p>
    <w:p w14:paraId="3DB613FE">
      <w:pPr>
        <w:pStyle w:val="16"/>
      </w:pPr>
      <w:r>
        <w:t>制作宣传海报、画册、名片等平面物料。 与产品、开发沟通，保证设计落地效果。</w:t>
      </w:r>
    </w:p>
    <w:p w14:paraId="27D2C027">
      <w:pPr>
        <w:pStyle w:val="4"/>
      </w:pPr>
      <w:r>
        <w:t>项目经验</w:t>
      </w:r>
    </w:p>
    <w:p w14:paraId="1269B703">
      <w:r>
        <w:rPr>
          <w:b/>
        </w:rPr>
        <w:t>品牌官网改版（2019-07 ~ 2025-05）</w:t>
      </w:r>
    </w:p>
    <w:p w14:paraId="33592143">
      <w:pPr>
        <w:pStyle w:val="16"/>
      </w:pPr>
      <w:r>
        <w:t>负责核心模块设计与开发，实现了高并发处理，提升了系统性能30%。</w:t>
      </w:r>
    </w:p>
    <w:p w14:paraId="460DA0C7">
      <w:pPr>
        <w:pStyle w:val="4"/>
      </w:pPr>
      <w:r>
        <w:t>个人评价</w:t>
      </w:r>
    </w:p>
    <w:p w14:paraId="7E104EF4">
      <w:r>
        <w:t>具备良好的审美能力和设计功底；热爱设计，关注细节；善于沟通，能准确理解需求并转化为优秀的设计方案。</w:t>
      </w:r>
    </w:p>
    <w:p w14:paraId="40EAD7B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8713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8AA572">
            <w:r>
              <w:rPr>
                <w:b/>
                <w:sz w:val="28"/>
              </w:rPr>
              <w:t>李想</w:t>
            </w:r>
          </w:p>
          <w:p w14:paraId="59E2DDBE">
            <w:r>
              <w:t>求职意向：产品经理 | 杭州 | 8227/月 | 随时到岗</w:t>
            </w:r>
          </w:p>
          <w:p w14:paraId="00E4E225">
            <w:r>
              <w:t>基本信息：30岁 | 女 | 杭州 | 6年经验</w:t>
            </w:r>
          </w:p>
          <w:p w14:paraId="289BE2C6">
            <w:r>
              <w:t>联系方式：13963212744 | fang62@example.org</w:t>
            </w:r>
          </w:p>
          <w:p w14:paraId="3B3475C7">
            <w:pPr>
              <w:pStyle w:val="4"/>
            </w:pPr>
            <w:r>
              <w:t>专业技能</w:t>
            </w:r>
          </w:p>
          <w:p w14:paraId="426327BA">
            <w:r>
              <w:t>语言能力：英语CET-6，读写熟练，可日常交流。</w:t>
            </w:r>
          </w:p>
          <w:p w14:paraId="7BA02F5F">
            <w:r>
              <w:t>计算机能力：具备网络基础</w:t>
            </w:r>
          </w:p>
          <w:p w14:paraId="39D09F86">
            <w:r>
              <w:t>专业能力：项目管理、用户调研、Axure</w:t>
            </w:r>
          </w:p>
        </w:tc>
        <w:tc>
          <w:tcPr>
            <w:tcW w:w="4320" w:type="dxa"/>
          </w:tcPr>
          <w:p w14:paraId="4DA3B178"/>
          <w:p w14:paraId="104B07C9">
            <w:pPr>
              <w:pStyle w:val="4"/>
            </w:pPr>
            <w:r>
              <w:t>学历信息</w:t>
            </w:r>
          </w:p>
          <w:p w14:paraId="23D972AF">
            <w:r>
              <w:t>上海交通大学 | 信息管理 | 硕士 | 2017-09 ~ 2020-06</w:t>
            </w:r>
          </w:p>
          <w:p w14:paraId="32D0D94C">
            <w:r>
              <w:t>专业成绩：3.25/4</w:t>
            </w:r>
          </w:p>
          <w:p w14:paraId="7F4A2DD5">
            <w:r>
              <w:t>主修课程：战略管理、市场营销学、组织行为学、管理学原理、财务管理、运营管理</w:t>
            </w:r>
          </w:p>
          <w:p w14:paraId="7185491D">
            <w:pPr>
              <w:pStyle w:val="4"/>
            </w:pPr>
            <w:r>
              <w:t>工作经历</w:t>
            </w:r>
          </w:p>
          <w:p w14:paraId="61DDC4A2">
            <w:r>
              <w:rPr>
                <w:b/>
              </w:rPr>
              <w:t>领航传媒科技有限公司 | 产品助理 | 2025-08 ~ 2026-01</w:t>
            </w:r>
          </w:p>
          <w:p w14:paraId="13F50016">
            <w:pPr>
              <w:pStyle w:val="16"/>
            </w:pPr>
            <w:r>
              <w:t>组织用户访谈，挖掘潜在需求。 负责产品需求调研、用户分析，完成产品规划与设计。</w:t>
            </w:r>
          </w:p>
          <w:p w14:paraId="35F15764">
            <w:pPr>
              <w:pStyle w:val="4"/>
            </w:pPr>
            <w:r>
              <w:t>资质认证</w:t>
            </w:r>
          </w:p>
          <w:p w14:paraId="727F6D3F">
            <w:pPr>
              <w:pStyle w:val="16"/>
            </w:pPr>
            <w:r>
              <w:t>PMP项目管理认证。</w:t>
            </w:r>
          </w:p>
          <w:p w14:paraId="4C2E53F8">
            <w:pPr>
              <w:pStyle w:val="4"/>
            </w:pPr>
            <w:r>
              <w:t>项目经历</w:t>
            </w:r>
          </w:p>
          <w:p w14:paraId="6C24D01E">
            <w:r>
              <w:rPr>
                <w:b/>
              </w:rPr>
              <w:t>品牌官网改版（2023-09 ~ 2025-06）</w:t>
            </w:r>
          </w:p>
          <w:p w14:paraId="35B84BEE">
            <w:pPr>
              <w:pStyle w:val="16"/>
            </w:pPr>
            <w:r>
              <w:t>负责核心模块设计与开发，实现了高并发处理，提升了系统性能30%。</w:t>
            </w:r>
          </w:p>
          <w:p w14:paraId="76528397">
            <w:pPr>
              <w:pStyle w:val="4"/>
            </w:pPr>
            <w:r>
              <w:t>关于我</w:t>
            </w:r>
          </w:p>
          <w:p w14:paraId="7B63FFEA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7EFA3063">
      <w:r>
        <w:br w:type="page"/>
      </w:r>
    </w:p>
    <w:p w14:paraId="723DC6F2">
      <w:pPr>
        <w:jc w:val="center"/>
      </w:pPr>
      <w:r>
        <w:rPr>
          <w:b/>
          <w:sz w:val="32"/>
        </w:rPr>
        <w:t>陈桂英</w:t>
      </w:r>
    </w:p>
    <w:p w14:paraId="603B09BF">
      <w:r>
        <w:t>求职意向：设计师 | 郑州 | 16975/月 | 两周内到岗</w:t>
      </w:r>
    </w:p>
    <w:p w14:paraId="0C817753">
      <w:r>
        <w:t>基本信息：33岁 | 男 | 郑州 | 11年经验</w:t>
      </w:r>
    </w:p>
    <w:p w14:paraId="0B5EABA3">
      <w:r>
        <w:t>联系方式：13548138969 | chaoxia@example.net</w:t>
      </w:r>
    </w:p>
    <w:p w14:paraId="63CBF44F">
      <w:pPr>
        <w:pStyle w:val="4"/>
      </w:pPr>
      <w:r>
        <w:t>学习背景</w:t>
      </w:r>
    </w:p>
    <w:p w14:paraId="3D65F2C3">
      <w:r>
        <w:t>东南大学 | 产品设计 | 本科 | 2011-09 ~ 2015-06</w:t>
      </w:r>
    </w:p>
    <w:p w14:paraId="64981239">
      <w:r>
        <w:t>专业成绩：3.26/4</w:t>
      </w:r>
    </w:p>
    <w:p w14:paraId="53477DC8">
      <w:r>
        <w:t>主修课程：财务管理、组织行为学、战略管理、运营管理、管理学原理</w:t>
      </w:r>
    </w:p>
    <w:p w14:paraId="13D50A98">
      <w:pPr>
        <w:pStyle w:val="4"/>
      </w:pPr>
      <w:r>
        <w:t>职业经历</w:t>
      </w:r>
    </w:p>
    <w:p w14:paraId="2C0F038A">
      <w:r>
        <w:rPr>
          <w:b/>
        </w:rPr>
        <w:t>杭州制造科技有限公司 | UI设计师 | 2022-08 ~ 2023-09</w:t>
      </w:r>
    </w:p>
    <w:p w14:paraId="3626CE0A">
      <w:pPr>
        <w:pStyle w:val="16"/>
      </w:pPr>
      <w:r>
        <w:t>维护设计规范，持续优化设计风格。</w:t>
      </w:r>
    </w:p>
    <w:p w14:paraId="759E84B5">
      <w:r>
        <w:rPr>
          <w:b/>
        </w:rPr>
        <w:t>智云金融科技有限公司 | UI设计师 | 2023-08 ~ 2026-03</w:t>
      </w:r>
    </w:p>
    <w:p w14:paraId="1E292EC1">
      <w:pPr>
        <w:pStyle w:val="16"/>
      </w:pPr>
      <w:r>
        <w:t>制作宣传海报、画册、名片等平面物料。 负责公司产品UI界面设计，提升视觉体验。 参与品牌VI设计，确保品牌一致性。</w:t>
      </w:r>
    </w:p>
    <w:p w14:paraId="45D17753">
      <w:pPr>
        <w:pStyle w:val="4"/>
      </w:pPr>
      <w:r>
        <w:t>技能证书</w:t>
      </w:r>
    </w:p>
    <w:p w14:paraId="3563CA75">
      <w:r>
        <w:t>语言能力：英语专八，流利商务沟通。</w:t>
      </w:r>
    </w:p>
    <w:p w14:paraId="0331EBA9">
      <w:r>
        <w:t>计算机能力：掌握Photoshop基本操作</w:t>
      </w:r>
    </w:p>
    <w:p w14:paraId="53B5F773">
      <w:r>
        <w:t>专业能力：Figma、色彩搭配、Sketch、Illustrator</w:t>
      </w:r>
    </w:p>
    <w:p w14:paraId="789C5239">
      <w:pPr>
        <w:pStyle w:val="4"/>
      </w:pPr>
      <w:r>
        <w:t>资质认证</w:t>
      </w:r>
    </w:p>
    <w:p w14:paraId="1E53482A">
      <w:pPr>
        <w:pStyle w:val="16"/>
      </w:pPr>
      <w:r>
        <w:t>Adobe认证设计师。</w:t>
      </w:r>
    </w:p>
    <w:p w14:paraId="4A5AAF40">
      <w:pPr>
        <w:pStyle w:val="4"/>
      </w:pPr>
      <w:r>
        <w:t>个人评价</w:t>
      </w:r>
    </w:p>
    <w:p w14:paraId="47D4D766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E879880">
      <w:r>
        <w:br w:type="page"/>
      </w:r>
    </w:p>
    <w:p w14:paraId="5B56A874">
      <w:pPr>
        <w:jc w:val="center"/>
      </w:pPr>
      <w:r>
        <w:rPr>
          <w:b/>
          <w:sz w:val="32"/>
        </w:rPr>
        <w:t>王健</w:t>
      </w:r>
    </w:p>
    <w:p w14:paraId="56EC4DA0">
      <w:r>
        <w:t>求职意向：人事专员 | 北京 | 19725/月 | 随时到岗</w:t>
      </w:r>
    </w:p>
    <w:p w14:paraId="3E3BC178">
      <w:r>
        <w:t>基本信息：28岁 | 男 | 重庆 | 6年经验</w:t>
      </w:r>
    </w:p>
    <w:p w14:paraId="431D02BB">
      <w:r>
        <w:t>联系方式：13603656771 | linjun@example.com</w:t>
      </w:r>
    </w:p>
    <w:p w14:paraId="4BB22C1F">
      <w:pPr>
        <w:pStyle w:val="4"/>
      </w:pPr>
      <w:r>
        <w:t>教育状况</w:t>
      </w:r>
    </w:p>
    <w:p w14:paraId="36251B70">
      <w:r>
        <w:t>北京大学 | 劳动与社会保障 | 本科 | 2016-09 ~ 2020-06</w:t>
      </w:r>
    </w:p>
    <w:p w14:paraId="37EF3105">
      <w:r>
        <w:t>专业成绩：3.38/4</w:t>
      </w:r>
    </w:p>
    <w:p w14:paraId="54A7ACF3">
      <w:r>
        <w:t>主修课程：管理学原理、组织行为学、财务管理、战略管理、运营管理、市场营销学</w:t>
      </w:r>
    </w:p>
    <w:p w14:paraId="2F6A7A87">
      <w:pPr>
        <w:pStyle w:val="4"/>
      </w:pPr>
      <w:r>
        <w:t>职业经历</w:t>
      </w:r>
    </w:p>
    <w:p w14:paraId="64FED4CE">
      <w:r>
        <w:rPr>
          <w:b/>
        </w:rPr>
        <w:t>1. 新锐教育有限公司 | HR助理 | 2025-01 ~ 2026-09</w:t>
      </w:r>
    </w:p>
    <w:p w14:paraId="71CEA3A9">
      <w:pPr>
        <w:pStyle w:val="16"/>
      </w:pPr>
      <w:r>
        <w:t>负责招聘全流程，包括职位发布、简历筛选、面试安排及录用跟进。 办理员工入职、转正、调动、离职手续，维护人事档案。 处理员工关系，协助解决劳动争议，维护和谐劳动关系。</w:t>
      </w:r>
    </w:p>
    <w:p w14:paraId="406AD7D8">
      <w:pPr>
        <w:pStyle w:val="4"/>
      </w:pPr>
      <w:r>
        <w:t>能力专长</w:t>
      </w:r>
    </w:p>
    <w:p w14:paraId="6DD5FFAE">
      <w:r>
        <w:t>语言能力：韩语TOPIK4，基础交流能力。</w:t>
      </w:r>
    </w:p>
    <w:p w14:paraId="519F53D0">
      <w:r>
        <w:t>计算机能力：熟悉Python基础</w:t>
      </w:r>
    </w:p>
    <w:p w14:paraId="4FC8616A">
      <w:r>
        <w:t>专业能力：薪酬核算、招聘面试、员工关系</w:t>
      </w:r>
    </w:p>
    <w:p w14:paraId="1F3554A5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2D23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593FCB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7C610F41">
      <w:pPr>
        <w:pStyle w:val="4"/>
      </w:pPr>
      <w:r>
        <w:t>自我介绍</w:t>
      </w:r>
    </w:p>
    <w:p w14:paraId="27205F5A">
      <w:r>
        <w:t>性格开朗，亲和力强，善于与各部门沟通协作；具备良好的组织协调能力和解决冲突能力；积极主动，乐于学习新知识。</w:t>
      </w:r>
    </w:p>
    <w:p w14:paraId="6AB1E42D">
      <w:r>
        <w:br w:type="page"/>
      </w:r>
    </w:p>
    <w:p w14:paraId="01539F1F">
      <w:pPr>
        <w:jc w:val="center"/>
      </w:pPr>
      <w:r>
        <w:rPr>
          <w:b/>
          <w:sz w:val="32"/>
        </w:rPr>
        <w:t>贺芳</w:t>
      </w:r>
    </w:p>
    <w:p w14:paraId="42B37DCE">
      <w:r>
        <w:t>求职意向：财务助理 | 郑州 | 10210/月 | 随时到岗</w:t>
      </w:r>
    </w:p>
    <w:p w14:paraId="795E6746">
      <w:r>
        <w:t>基本信息：29岁 | 男 | 郑州 | 7年经验</w:t>
      </w:r>
    </w:p>
    <w:p w14:paraId="076EADAF">
      <w:r>
        <w:t>联系方式：13926627148 | weilei@example.com</w:t>
      </w:r>
    </w:p>
    <w:p w14:paraId="057C355F">
      <w:pPr>
        <w:pStyle w:val="4"/>
      </w:pPr>
      <w:r>
        <w:t>学历信息</w:t>
      </w:r>
    </w:p>
    <w:p w14:paraId="03957188">
      <w:r>
        <w:t>同济大学 | 金融学 | 本科 | 2015-09 ~ 2019-06</w:t>
      </w:r>
    </w:p>
    <w:p w14:paraId="74A7C3EA">
      <w:r>
        <w:t>专业成绩：3.66/4（专业前10%）</w:t>
      </w:r>
    </w:p>
    <w:p w14:paraId="266EC1DE">
      <w:r>
        <w:t>主修课程：管理学原理、运营管理、市场营销学、组织行为学、财务管理、战略管理</w:t>
      </w:r>
    </w:p>
    <w:p w14:paraId="441D879D">
      <w:pPr>
        <w:pStyle w:val="4"/>
      </w:pPr>
      <w:r>
        <w:t>工作经历</w:t>
      </w:r>
    </w:p>
    <w:p w14:paraId="324ACCF9">
      <w:r>
        <w:rPr>
          <w:b/>
        </w:rPr>
        <w:t>华讯医疗科技有限公司 | 会计 | 2025-10 ~ 2026-11</w:t>
      </w:r>
    </w:p>
    <w:p w14:paraId="15A6098E">
      <w:pPr>
        <w:pStyle w:val="16"/>
      </w:pPr>
      <w:r>
        <w:t>负责日常报销审核、凭证编制及账务处理。</w:t>
      </w:r>
    </w:p>
    <w:p w14:paraId="1C25F023">
      <w:pPr>
        <w:pStyle w:val="4"/>
      </w:pPr>
      <w:r>
        <w:t>专业技能</w:t>
      </w:r>
    </w:p>
    <w:p w14:paraId="140F53C1">
      <w:r>
        <w:t>语言能力：日语N2，可进行日常对话。</w:t>
      </w:r>
    </w:p>
    <w:p w14:paraId="55724BD2">
      <w:r>
        <w:t>计算机能力：精通Excel数据处理</w:t>
      </w:r>
    </w:p>
    <w:p w14:paraId="7D5535CC">
      <w:r>
        <w:t>专业能力：用友、金蝶、财务报表</w:t>
      </w:r>
    </w:p>
    <w:p w14:paraId="1F23C1A7">
      <w:pPr>
        <w:pStyle w:val="4"/>
      </w:pPr>
      <w:r>
        <w:t>资质认证</w:t>
      </w:r>
    </w:p>
    <w:p w14:paraId="0DE46BE4">
      <w:pPr>
        <w:pStyle w:val="16"/>
      </w:pPr>
      <w:r>
        <w:t>会计从业资格证。</w:t>
      </w:r>
    </w:p>
    <w:p w14:paraId="5F8EC45E">
      <w:pPr>
        <w:pStyle w:val="4"/>
      </w:pPr>
      <w:r>
        <w:t>自我介绍</w:t>
      </w:r>
    </w:p>
    <w:p w14:paraId="55C7CF73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A35F3BD">
      <w:r>
        <w:br w:type="page"/>
      </w:r>
    </w:p>
    <w:p w14:paraId="5A9E8AB8">
      <w:pPr>
        <w:jc w:val="center"/>
      </w:pPr>
      <w:r>
        <w:rPr>
          <w:b/>
          <w:sz w:val="32"/>
        </w:rPr>
        <w:t>刘勇</w:t>
      </w:r>
    </w:p>
    <w:p w14:paraId="23223C23">
      <w:r>
        <w:t>求职意向：产品经理 | 苏州 | 11058/月 | 一周内到岗</w:t>
      </w:r>
    </w:p>
    <w:p w14:paraId="1963B911">
      <w:r>
        <w:t>基本信息：31岁 | 女 | 苏州 | 9年经验</w:t>
      </w:r>
    </w:p>
    <w:p w14:paraId="394D2431">
      <w:r>
        <w:t>联系方式：13198812084 | liangwei@example.net</w:t>
      </w:r>
    </w:p>
    <w:p w14:paraId="1202B899">
      <w:pPr>
        <w:pStyle w:val="4"/>
      </w:pPr>
      <w:r>
        <w:t>教育经历</w:t>
      </w:r>
    </w:p>
    <w:p w14:paraId="604F746A">
      <w:r>
        <w:t>中国科学技术大学 | 信息管理 | 本科 | 2013-09 ~ 2017-06</w:t>
      </w:r>
    </w:p>
    <w:p w14:paraId="1168F498">
      <w:r>
        <w:t>专业成绩：3.91/4</w:t>
      </w:r>
    </w:p>
    <w:p w14:paraId="17BFD29D">
      <w:r>
        <w:t>主修课程：财务管理、战略管理、市场营销学、运营管理、管理学原理、组织行为学</w:t>
      </w:r>
    </w:p>
    <w:p w14:paraId="5D1A5A51">
      <w:pPr>
        <w:pStyle w:val="4"/>
      </w:pPr>
      <w:r>
        <w:t>职业经历</w:t>
      </w:r>
    </w:p>
    <w:p w14:paraId="03B9B35B">
      <w:r>
        <w:rPr>
          <w:b/>
        </w:rPr>
        <w:t>1. 杭州咨询有限公司 | 高级产品经理 | 2023-04 ~ 2025-07</w:t>
      </w:r>
    </w:p>
    <w:p w14:paraId="03DB3F56">
      <w:pPr>
        <w:pStyle w:val="16"/>
      </w:pPr>
      <w:r>
        <w:t>输出PRD文档，协调开发、测试、运营团队推进产品落地。 参与竞品分析，提炼差异化优势。</w:t>
      </w:r>
    </w:p>
    <w:p w14:paraId="088593A0">
      <w:r>
        <w:rPr>
          <w:b/>
        </w:rPr>
        <w:t>2. 领航零售有限公司 | 产品助理 | 2025-02 ~ 2026-09</w:t>
      </w:r>
    </w:p>
    <w:p w14:paraId="1E3B6AFA">
      <w:pPr>
        <w:pStyle w:val="16"/>
      </w:pPr>
      <w:r>
        <w:t>跟踪产品数据，根据反馈持续优化迭代。</w:t>
      </w:r>
    </w:p>
    <w:p w14:paraId="1962FAFF">
      <w:pPr>
        <w:pStyle w:val="4"/>
      </w:pPr>
      <w:r>
        <w:t>能力专长</w:t>
      </w:r>
    </w:p>
    <w:p w14:paraId="0DF00862">
      <w:r>
        <w:t>语言能力：英语专八，流利商务沟通。</w:t>
      </w:r>
    </w:p>
    <w:p w14:paraId="1FE0940B">
      <w:r>
        <w:t>计算机能力：熟练使用Office办公软件</w:t>
      </w:r>
    </w:p>
    <w:p w14:paraId="634BD4A9">
      <w:r>
        <w:t>专业能力：数据分析、Axure、用户调研</w:t>
      </w:r>
    </w:p>
    <w:p w14:paraId="625F5EF1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504F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C73AA2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6D0F2746">
      <w:pPr>
        <w:pStyle w:val="4"/>
      </w:pPr>
      <w:r>
        <w:t>参与项目</w:t>
      </w:r>
    </w:p>
    <w:p w14:paraId="0332424B">
      <w:r>
        <w:rPr>
          <w:b/>
        </w:rPr>
        <w:t>企业级管理系统（2021-08 ~ 2023-10）</w:t>
      </w:r>
    </w:p>
    <w:p w14:paraId="0BB81A72">
      <w:pPr>
        <w:pStyle w:val="16"/>
      </w:pPr>
      <w:r>
        <w:t>负责核心模块设计与开发，实现了高并发处理，提升了系统性能30%。</w:t>
      </w:r>
    </w:p>
    <w:p w14:paraId="66D63240">
      <w:pPr>
        <w:pStyle w:val="4"/>
      </w:pPr>
      <w:r>
        <w:t>关于我</w:t>
      </w:r>
    </w:p>
    <w:p w14:paraId="6D488C19">
      <w:r>
        <w:t>善于洞察用户需求，逻辑分析能力强；能够快速理解业务场景；有责任心，注重细节，追求产品极致。</w:t>
      </w:r>
    </w:p>
    <w:p w14:paraId="78B036D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8565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842BC6">
            <w:r>
              <w:rPr>
                <w:b/>
                <w:sz w:val="28"/>
              </w:rPr>
              <w:t>何玉珍</w:t>
            </w:r>
          </w:p>
          <w:p w14:paraId="61E0FE3B">
            <w:r>
              <w:t>求职意向：运营专员 | 西安 | 11001/月 | 一个月内到岗</w:t>
            </w:r>
          </w:p>
          <w:p w14:paraId="79EFA985">
            <w:r>
              <w:t>基本信息：31岁 | 男 | 西安 | 11年经验</w:t>
            </w:r>
          </w:p>
          <w:p w14:paraId="5A554704">
            <w:r>
              <w:t>联系方式：14724003136 | chao38@example.com</w:t>
            </w:r>
          </w:p>
          <w:p w14:paraId="03E13E3E">
            <w:pPr>
              <w:pStyle w:val="4"/>
            </w:pPr>
            <w:r>
              <w:t>核心技能</w:t>
            </w:r>
          </w:p>
          <w:p w14:paraId="16FACCAC">
            <w:r>
              <w:t>语言能力：英语CET-4，具备基本读写能力。</w:t>
            </w:r>
          </w:p>
          <w:p w14:paraId="0524B09C">
            <w:r>
              <w:t>计算机能力：精通Excel数据处理</w:t>
            </w:r>
          </w:p>
          <w:p w14:paraId="3949C39C">
            <w:r>
              <w:t>专业能力：内容创作、PS/PR、活动策划</w:t>
            </w:r>
          </w:p>
        </w:tc>
        <w:tc>
          <w:tcPr>
            <w:tcW w:w="4320" w:type="dxa"/>
          </w:tcPr>
          <w:p w14:paraId="4060DBCB"/>
          <w:p w14:paraId="0B701BB1">
            <w:pPr>
              <w:pStyle w:val="4"/>
            </w:pPr>
            <w:r>
              <w:t>教育状况</w:t>
            </w:r>
          </w:p>
          <w:p w14:paraId="175A8A59">
            <w:r>
              <w:t>杭州职业技术学院 | 新闻传播 | 专科 | 2012-09 ~ 2015-06</w:t>
            </w:r>
          </w:p>
          <w:p w14:paraId="1683536F">
            <w:r>
              <w:t>专业成绩：3.48/4</w:t>
            </w:r>
          </w:p>
          <w:p w14:paraId="0162FB5F">
            <w:r>
              <w:t>主修课程：市场营销学、运营管理、组织行为学、管理学原理、财务管理、战略管理</w:t>
            </w:r>
          </w:p>
          <w:p w14:paraId="7AEBB909">
            <w:pPr>
              <w:pStyle w:val="4"/>
            </w:pPr>
            <w:r>
              <w:t>过往经历</w:t>
            </w:r>
          </w:p>
          <w:p w14:paraId="53EACBA6">
            <w:r>
              <w:rPr>
                <w:b/>
              </w:rPr>
              <w:t>博雅科技科技有限公司 | 内容运营 | 2022-10 ~ 2023-09</w:t>
            </w:r>
          </w:p>
          <w:p w14:paraId="3A31F6D2">
            <w:pPr>
              <w:pStyle w:val="16"/>
            </w:pPr>
            <w:r>
              <w:t>分析运营数据，提出优化建议。 撰写内容文案，维护APP/网站内容更新。</w:t>
            </w:r>
          </w:p>
          <w:p w14:paraId="499F32C5">
            <w:r>
              <w:rPr>
                <w:b/>
              </w:rPr>
              <w:t>恒通咨询科技有限公司 | 用户运营 | 2023-07 ~ 2025-01</w:t>
            </w:r>
          </w:p>
          <w:p w14:paraId="11B3C4DC">
            <w:pPr>
              <w:pStyle w:val="16"/>
            </w:pPr>
            <w:r>
              <w:t>策划并执行线上活动，促进用户增长和转化。 分析运营数据，提出优化建议。 负责用户社群运营，提升用户活跃度和粘性。</w:t>
            </w:r>
          </w:p>
          <w:p w14:paraId="72FA0762">
            <w:r>
              <w:rPr>
                <w:b/>
              </w:rPr>
              <w:t>上海教育科技有限公司 | 新媒体运营 | 2025-11 ~ 2026-10</w:t>
            </w:r>
          </w:p>
          <w:p w14:paraId="58728616">
            <w:pPr>
              <w:pStyle w:val="16"/>
            </w:pPr>
            <w:r>
              <w:t>策划并执行线上活动，促进用户增长和转化。</w:t>
            </w:r>
          </w:p>
          <w:p w14:paraId="15CA918B">
            <w:pPr>
              <w:pStyle w:val="4"/>
            </w:pPr>
            <w:r>
              <w:t>荣誉证书</w:t>
            </w:r>
          </w:p>
          <w:p w14:paraId="558B30B7">
            <w:pPr>
              <w:pStyle w:val="16"/>
            </w:pPr>
            <w:r>
              <w:t>全国计算机等级考试二级（Office高级应用）。</w:t>
            </w:r>
          </w:p>
          <w:p w14:paraId="5098CCDE">
            <w:pPr>
              <w:pStyle w:val="4"/>
            </w:pPr>
            <w:r>
              <w:t>自我评价</w:t>
            </w:r>
          </w:p>
          <w:p w14:paraId="585E4644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B9F514D">
      <w:r>
        <w:br w:type="page"/>
      </w:r>
    </w:p>
    <w:p w14:paraId="12BD761C">
      <w:pPr>
        <w:jc w:val="center"/>
      </w:pPr>
      <w:r>
        <w:rPr>
          <w:b/>
          <w:sz w:val="32"/>
        </w:rPr>
        <w:t>李利</w:t>
      </w:r>
    </w:p>
    <w:p w14:paraId="5F77CD6F">
      <w:r>
        <w:t>求职意向：行政专员 | 青岛 | 12357/月 | 随时到岗</w:t>
      </w:r>
    </w:p>
    <w:p w14:paraId="0B4DC1A9">
      <w:r>
        <w:t>基本信息：26岁 | 女 | 青岛 | 6年经验</w:t>
      </w:r>
    </w:p>
    <w:p w14:paraId="3DC751A1">
      <w:r>
        <w:t>联系方式：18198690820 | renyang@example.com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DC6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DE2691">
            <w:pPr>
              <w:pStyle w:val="4"/>
            </w:pPr>
            <w:r>
              <w:t>教育经历</w:t>
            </w:r>
          </w:p>
          <w:p w14:paraId="59D623B7">
            <w:r>
              <w:t>深圳职业技术学院 | 公共事业管理 | 专科 | 2017-09 ~ 2020-06</w:t>
            </w:r>
          </w:p>
          <w:p w14:paraId="18CCC53A">
            <w:r>
              <w:t>专业成绩：3.84/4</w:t>
            </w:r>
          </w:p>
          <w:p w14:paraId="6DE001F4">
            <w:r>
              <w:t>主修课程：组织行为学、战略管理、管理学原理、市场营销学、运营管理、财务管理</w:t>
            </w:r>
          </w:p>
        </w:tc>
      </w:tr>
    </w:tbl>
    <w:p w14:paraId="0FDE88A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CE3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0A73049">
            <w:pPr>
              <w:pStyle w:val="4"/>
            </w:pPr>
            <w:r>
              <w:t>工作经验</w:t>
            </w:r>
          </w:p>
          <w:p w14:paraId="58137FBE">
            <w:r>
              <w:rPr>
                <w:b/>
              </w:rPr>
              <w:t>杭州医疗有限公司 | 行政主管 | 2020-06 ~ 2023-11</w:t>
            </w:r>
          </w:p>
          <w:p w14:paraId="67F41AEF">
            <w:pPr>
              <w:pStyle w:val="16"/>
            </w:pPr>
            <w:r>
              <w:t>负责来访客户接待及电话接听，展现良好企业形象。 管理公司固定资产、车辆、印章等，确保规范使用。 参与制定行政管理制度，优化流程，提高工作效率。</w:t>
            </w:r>
          </w:p>
          <w:p w14:paraId="6A5C3D4D">
            <w:r>
              <w:rPr>
                <w:b/>
              </w:rPr>
              <w:t>上海教育科技有限公司 | 行政主管 | 2023-11 ~ 2026-09</w:t>
            </w:r>
          </w:p>
          <w:p w14:paraId="03E298EE">
            <w:pPr>
              <w:pStyle w:val="16"/>
            </w:pPr>
            <w:r>
              <w:t>负责来访客户接待及电话接听，展现良好企业形象。 管理公司固定资产、车辆、印章等，确保规范使用。</w:t>
            </w:r>
          </w:p>
        </w:tc>
      </w:tr>
    </w:tbl>
    <w:p w14:paraId="623325C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74D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FA8E28E">
            <w:pPr>
              <w:pStyle w:val="4"/>
            </w:pPr>
            <w:r>
              <w:t>专业技能</w:t>
            </w:r>
          </w:p>
          <w:p w14:paraId="6E358866">
            <w:r>
              <w:t>语言能力：英语专八，流利商务沟通。</w:t>
            </w:r>
          </w:p>
          <w:p w14:paraId="01ECBBCE">
            <w:r>
              <w:t>计算机能力：掌握Photoshop基本操作</w:t>
            </w:r>
          </w:p>
          <w:p w14:paraId="4B2BB175">
            <w:r>
              <w:t>专业能力：档案管理、公文写作、固定资产管理、办公软件</w:t>
            </w:r>
          </w:p>
        </w:tc>
      </w:tr>
    </w:tbl>
    <w:p w14:paraId="33A5F10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B78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74C54E">
            <w:pPr>
              <w:pStyle w:val="4"/>
            </w:pPr>
            <w:r>
              <w:t>获奖情况</w:t>
            </w:r>
          </w:p>
          <w:p w14:paraId="1F433EF3">
            <w:pPr>
              <w:pStyle w:val="16"/>
            </w:pPr>
            <w:r>
              <w:t>全国计算机等级考试二级（Office高级应用）。</w:t>
            </w:r>
          </w:p>
          <w:p w14:paraId="7BF9F07F">
            <w:pPr>
              <w:pStyle w:val="16"/>
            </w:pPr>
            <w:r>
              <w:t>大学英语四级（CET-4），良好的读写能力。</w:t>
            </w:r>
          </w:p>
          <w:p w14:paraId="1273EDF3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661CB7E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94C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FA218C">
            <w:pPr>
              <w:pStyle w:val="4"/>
            </w:pPr>
            <w:r>
              <w:t>自我评价</w:t>
            </w:r>
          </w:p>
          <w:p w14:paraId="7958D0DA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5F68624"/>
    <w:p w14:paraId="68698D08">
      <w:r>
        <w:br w:type="page"/>
      </w:r>
    </w:p>
    <w:p w14:paraId="17DF895C">
      <w:pPr>
        <w:jc w:val="center"/>
      </w:pPr>
      <w:r>
        <w:rPr>
          <w:b/>
          <w:sz w:val="32"/>
        </w:rPr>
        <w:t>林桂英</w:t>
      </w:r>
    </w:p>
    <w:p w14:paraId="5608DB0A">
      <w:r>
        <w:t>求职意向：财务助理 | 西安 | 13351/月 | 一个月内到岗</w:t>
      </w:r>
    </w:p>
    <w:p w14:paraId="746F79A9">
      <w:r>
        <w:t>基本信息：38岁 | 女 | 西安 | 14年经验</w:t>
      </w:r>
    </w:p>
    <w:p w14:paraId="53AD14A2">
      <w:r>
        <w:t>联系方式：13869234963 | mayang@example.org</w:t>
      </w:r>
    </w:p>
    <w:p w14:paraId="28D57346">
      <w:pPr>
        <w:pStyle w:val="4"/>
      </w:pPr>
      <w:r>
        <w:t>学历信息</w:t>
      </w:r>
    </w:p>
    <w:p w14:paraId="72DAD934">
      <w:r>
        <w:t>浙江大学 | 财务管理 | 硕士 | 2009-09 ~ 2012-06</w:t>
      </w:r>
    </w:p>
    <w:p w14:paraId="4F6D42ED">
      <w:r>
        <w:t>专业成绩：3.23/4</w:t>
      </w:r>
    </w:p>
    <w:p w14:paraId="25C6252D">
      <w:r>
        <w:t>主修课程：运营管理、战略管理、组织行为学、管理学原理、财务管理、市场营销学</w:t>
      </w:r>
    </w:p>
    <w:p w14:paraId="02B1152D">
      <w:pPr>
        <w:pStyle w:val="4"/>
      </w:pPr>
      <w:r>
        <w:t>工作经历</w:t>
      </w:r>
    </w:p>
    <w:p w14:paraId="4A30F8D2">
      <w:r>
        <w:rPr>
          <w:b/>
        </w:rPr>
        <w:t>深圳制造科技有限公司 | 财务助理 | 2022-11 ~ 2023-09</w:t>
      </w:r>
    </w:p>
    <w:p w14:paraId="0719D532">
      <w:pPr>
        <w:pStyle w:val="16"/>
      </w:pPr>
      <w:r>
        <w:t>配合审计工作，提供所需财务资料。 管理发票、合同等财务档案，确保合规。 负责日常报销审核、凭证编制及账务处理。</w:t>
      </w:r>
    </w:p>
    <w:p w14:paraId="2ABF81A2">
      <w:r>
        <w:rPr>
          <w:b/>
        </w:rPr>
        <w:t>新锐教育科技有限公司 | 财务分析 | 2023-05 ~ 2026-07</w:t>
      </w:r>
    </w:p>
    <w:p w14:paraId="7928CDD6">
      <w:pPr>
        <w:pStyle w:val="16"/>
      </w:pPr>
      <w:r>
        <w:t>管理发票、合同等财务档案，确保合规。 配合审计工作，提供所需财务资料。</w:t>
      </w:r>
    </w:p>
    <w:p w14:paraId="2CAC6A99">
      <w:pPr>
        <w:pStyle w:val="4"/>
      </w:pPr>
      <w:r>
        <w:t>能力专长</w:t>
      </w:r>
    </w:p>
    <w:p w14:paraId="48BEFAB4">
      <w:r>
        <w:t>语言能力：英语CET-4，具备基本读写能力。</w:t>
      </w:r>
    </w:p>
    <w:p w14:paraId="65B265CF">
      <w:r>
        <w:t>计算机能力：熟练使用Office办公软件</w:t>
      </w:r>
    </w:p>
    <w:p w14:paraId="604A4AD6">
      <w:r>
        <w:t>专业能力：金蝶、税务申报、用友</w:t>
      </w:r>
    </w:p>
    <w:p w14:paraId="6BC5D816">
      <w:pPr>
        <w:pStyle w:val="4"/>
      </w:pPr>
      <w:r>
        <w:t>获奖情况</w:t>
      </w:r>
    </w:p>
    <w:p w14:paraId="41A6B5E2">
      <w:pPr>
        <w:pStyle w:val="16"/>
      </w:pPr>
      <w:r>
        <w:t>会计从业资格证。</w:t>
      </w:r>
    </w:p>
    <w:p w14:paraId="3BE3599B">
      <w:pPr>
        <w:pStyle w:val="16"/>
      </w:pPr>
      <w:r>
        <w:t>初级会计职称。</w:t>
      </w:r>
    </w:p>
    <w:p w14:paraId="4261756F">
      <w:pPr>
        <w:pStyle w:val="4"/>
      </w:pPr>
      <w:r>
        <w:t>自我评价</w:t>
      </w:r>
    </w:p>
    <w:p w14:paraId="0B1C0356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4B368F9">
      <w:r>
        <w:br w:type="page"/>
      </w:r>
    </w:p>
    <w:p w14:paraId="75D61731">
      <w:pPr>
        <w:jc w:val="center"/>
      </w:pPr>
      <w:r>
        <w:rPr>
          <w:b/>
          <w:sz w:val="32"/>
        </w:rPr>
        <w:t>李丽华</w:t>
      </w:r>
    </w:p>
    <w:p w14:paraId="7C46ADE5">
      <w:r>
        <w:t>求职意向：行政专员 | 南京 | 9085/月 | 随时到岗</w:t>
      </w:r>
    </w:p>
    <w:p w14:paraId="4630C35E">
      <w:r>
        <w:t>基本信息：28岁 | 女 | 南京 | 6年经验</w:t>
      </w:r>
    </w:p>
    <w:p w14:paraId="43EB6FBD">
      <w:r>
        <w:t>联系方式：15743429886 | eyi@example.org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F7AF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D99830">
            <w:pPr>
              <w:pStyle w:val="4"/>
            </w:pPr>
            <w:r>
              <w:t>教育经历</w:t>
            </w:r>
          </w:p>
          <w:p w14:paraId="6CD1DD97">
            <w:r>
              <w:t>北京师范大学 | 工商管理 | 本科 | 2016-09 ~ 2020-06</w:t>
            </w:r>
          </w:p>
          <w:p w14:paraId="0D535803">
            <w:r>
              <w:t>专业成绩：3.97/4</w:t>
            </w:r>
          </w:p>
          <w:p w14:paraId="450AB689">
            <w:r>
              <w:t>主修课程：运营管理、市场营销学、战略管理、管理学原理、组织行为学、财务管理</w:t>
            </w:r>
          </w:p>
        </w:tc>
      </w:tr>
    </w:tbl>
    <w:p w14:paraId="736ECA6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511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3FD2B1">
            <w:pPr>
              <w:pStyle w:val="4"/>
            </w:pPr>
            <w:r>
              <w:t>职业经历</w:t>
            </w:r>
          </w:p>
          <w:p w14:paraId="16FFD7F9">
            <w:r>
              <w:rPr>
                <w:b/>
              </w:rPr>
              <w:t>华讯制造科技有限公司 | 行政助理 | 2020-12 ~ 2021-12</w:t>
            </w:r>
          </w:p>
          <w:p w14:paraId="0B1D1DF8">
            <w:pPr>
              <w:pStyle w:val="16"/>
            </w:pPr>
            <w:r>
              <w:t>协助组织公司内部会议、活动，撰写会议纪要并跟进落实。 管理公司固定资产、车辆、印章等，确保规范使用。</w:t>
            </w:r>
          </w:p>
          <w:p w14:paraId="4E65D618">
            <w:r>
              <w:rPr>
                <w:b/>
              </w:rPr>
              <w:t>杭州制造有限公司 | 行政助理 | 2021-08 ~ 2022-02</w:t>
            </w:r>
          </w:p>
          <w:p w14:paraId="77E79CFE">
            <w:pPr>
              <w:pStyle w:val="16"/>
            </w:pPr>
            <w:r>
              <w:t>协助组织公司内部会议、活动，撰写会议纪要并跟进落实。</w:t>
            </w:r>
          </w:p>
          <w:p w14:paraId="3073DD14">
            <w:r>
              <w:rPr>
                <w:b/>
              </w:rPr>
              <w:t>智云金融有限公司 | 行政助理 | 2022-04 ~ 2026-02</w:t>
            </w:r>
          </w:p>
          <w:p w14:paraId="551961FD">
            <w:pPr>
              <w:pStyle w:val="16"/>
            </w:pPr>
            <w:r>
              <w:t>管理公司固定资产、车辆、印章等，确保规范使用。 参与制定行政管理制度，优化流程，提高工作效率。</w:t>
            </w:r>
          </w:p>
        </w:tc>
      </w:tr>
    </w:tbl>
    <w:p w14:paraId="206AE56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099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663FDB">
            <w:pPr>
              <w:pStyle w:val="4"/>
            </w:pPr>
            <w:r>
              <w:t>技能证书</w:t>
            </w:r>
          </w:p>
          <w:p w14:paraId="22E2E368">
            <w:r>
              <w:t>语言能力：英语专八，流利商务沟通。</w:t>
            </w:r>
          </w:p>
          <w:p w14:paraId="6ED7D33F">
            <w:r>
              <w:t>计算机能力：掌握Photoshop基本操作</w:t>
            </w:r>
          </w:p>
          <w:p w14:paraId="57857488">
            <w:r>
              <w:t>专业能力：档案管理、会议组织、办公软件、公文写作</w:t>
            </w:r>
          </w:p>
        </w:tc>
      </w:tr>
    </w:tbl>
    <w:p w14:paraId="02EDFEA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18F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620AA7">
            <w:pPr>
              <w:pStyle w:val="4"/>
            </w:pPr>
            <w:r>
              <w:t>获奖情况</w:t>
            </w:r>
          </w:p>
          <w:p w14:paraId="3F93FA17">
            <w:pPr>
              <w:pStyle w:val="16"/>
            </w:pPr>
            <w:r>
              <w:t>大学英语四级（CET-4），良好的读写能力。</w:t>
            </w:r>
          </w:p>
          <w:p w14:paraId="16F23C70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4202866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E1B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09B65F">
            <w:pPr>
              <w:pStyle w:val="4"/>
            </w:pPr>
            <w:r>
              <w:t>关于我</w:t>
            </w:r>
          </w:p>
          <w:p w14:paraId="7EADA51B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B1130EE"/>
    <w:p w14:paraId="1DAD030D">
      <w:r>
        <w:br w:type="page"/>
      </w:r>
    </w:p>
    <w:p w14:paraId="0F66DDB9">
      <w:pPr>
        <w:jc w:val="center"/>
      </w:pPr>
      <w:r>
        <w:rPr>
          <w:b/>
          <w:sz w:val="32"/>
        </w:rPr>
        <w:t>韩淑英</w:t>
      </w:r>
    </w:p>
    <w:p w14:paraId="4F2AC9BC">
      <w:r>
        <w:t>求职意向：人事专员 | 广州 | 24795/月 | 一周内到岗</w:t>
      </w:r>
    </w:p>
    <w:p w14:paraId="438AD2A1">
      <w:r>
        <w:t>基本信息：32岁 | 女 | 广州 | 10年经验</w:t>
      </w:r>
    </w:p>
    <w:p w14:paraId="4FD16FB7">
      <w:r>
        <w:t>联系方式：14536776894 | chaomo@example.net</w:t>
      </w:r>
    </w:p>
    <w:p w14:paraId="73662017">
      <w:pPr>
        <w:pStyle w:val="4"/>
      </w:pPr>
      <w:r>
        <w:t>学历信息</w:t>
      </w:r>
    </w:p>
    <w:p w14:paraId="6D8469DA">
      <w:r>
        <w:t>上海交通大学 | 工商管理 | 本科 | 2012-09 ~ 2016-06</w:t>
      </w:r>
    </w:p>
    <w:p w14:paraId="3A43DB5D">
      <w:r>
        <w:t>专业成绩：3.32/4（专业前30%）</w:t>
      </w:r>
    </w:p>
    <w:p w14:paraId="6B1BD85A">
      <w:r>
        <w:t>主修课程：运营管理、管理学原理、战略管理、组织行为学、财务管理、市场营销学</w:t>
      </w:r>
    </w:p>
    <w:p w14:paraId="6F9C7B8C">
      <w:pPr>
        <w:pStyle w:val="4"/>
      </w:pPr>
      <w:r>
        <w:t>过往经历</w:t>
      </w:r>
    </w:p>
    <w:p w14:paraId="34F0A33E">
      <w:r>
        <w:rPr>
          <w:b/>
        </w:rPr>
        <w:t>深圳制造科技有限公司 | HR助理 | 2025-06 ~ 2026-12</w:t>
      </w:r>
    </w:p>
    <w:p w14:paraId="0B51933F">
      <w:pPr>
        <w:pStyle w:val="16"/>
      </w:pPr>
      <w:r>
        <w:t>协助组织员工培训及企业文化活动，提升员工满意度。</w:t>
      </w:r>
    </w:p>
    <w:p w14:paraId="69680B53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46D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8ADE8FD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5AA73151">
            <w:r>
              <w:t>精通Excel数据处理</w:t>
            </w:r>
          </w:p>
        </w:tc>
      </w:tr>
      <w:tr w14:paraId="64B27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B03B472">
            <w:r>
              <w:t>劳动法</w:t>
            </w:r>
          </w:p>
        </w:tc>
        <w:tc>
          <w:tcPr>
            <w:tcW w:w="4320" w:type="dxa"/>
            <w:shd w:val="clear" w:color="auto" w:fill="E7E6E6"/>
          </w:tcPr>
          <w:p w14:paraId="66DA2802">
            <w:r>
              <w:t>招聘面试</w:t>
            </w:r>
          </w:p>
        </w:tc>
      </w:tr>
    </w:tbl>
    <w:p w14:paraId="6364ABE8"/>
    <w:p w14:paraId="7D32F099">
      <w:pPr>
        <w:pStyle w:val="4"/>
      </w:pPr>
      <w:r>
        <w:t>资格证书</w:t>
      </w:r>
    </w:p>
    <w:p w14:paraId="4260A87A">
      <w:pPr>
        <w:pStyle w:val="16"/>
      </w:pPr>
      <w:r>
        <w:t>人力资源管理师三级证书。</w:t>
      </w:r>
    </w:p>
    <w:p w14:paraId="1D20A6AD">
      <w:pPr>
        <w:pStyle w:val="4"/>
      </w:pPr>
      <w:r>
        <w:t>个人评价</w:t>
      </w:r>
    </w:p>
    <w:p w14:paraId="50A0A9F8">
      <w:r>
        <w:t>性格开朗，亲和力强，善于与各部门沟通协作；具备良好的组织协调能力和解决冲突能力；积极主动，乐于学习新知识。</w:t>
      </w:r>
    </w:p>
    <w:p w14:paraId="34C2E5D8">
      <w:r>
        <w:br w:type="page"/>
      </w:r>
    </w:p>
    <w:p w14:paraId="0F6DB482">
      <w:pPr>
        <w:jc w:val="center"/>
      </w:pPr>
      <w:r>
        <w:rPr>
          <w:b/>
          <w:color w:val="003366"/>
          <w:sz w:val="32"/>
        </w:rPr>
        <w:t>吴玉珍</w:t>
      </w:r>
    </w:p>
    <w:p w14:paraId="5FA291D0">
      <w:r>
        <w:t>求职意向：行政专员 | 武汉 | 13791/月 | 一周内到岗</w:t>
      </w:r>
    </w:p>
    <w:p w14:paraId="26AD0D69">
      <w:r>
        <w:t>基本信息：36岁 | 女 | 武汉 | 14年经验</w:t>
      </w:r>
    </w:p>
    <w:p w14:paraId="4F396B32">
      <w:r>
        <w:t>联系方式：18601581088 | fangqian@example.org</w:t>
      </w:r>
    </w:p>
    <w:p w14:paraId="5A4E9EDF">
      <w:pPr>
        <w:pStyle w:val="4"/>
      </w:pPr>
      <w:r>
        <w:t>能力专长</w:t>
      </w:r>
    </w:p>
    <w:p w14:paraId="1ECD6CD8">
      <w:r>
        <w:t>语言能力：英语CET-4，具备基本读写能力。</w:t>
      </w:r>
    </w:p>
    <w:p w14:paraId="03EB7AA5">
      <w:r>
        <w:t>计算机能力：熟练使用Office办公软件</w:t>
      </w:r>
    </w:p>
    <w:p w14:paraId="0D298316">
      <w:r>
        <w:t>专业能力：公文写作、会议组织、办公软件</w:t>
      </w:r>
    </w:p>
    <w:p w14:paraId="686C4579">
      <w:pPr>
        <w:pStyle w:val="4"/>
      </w:pPr>
      <w:r>
        <w:t>荣誉证书</w:t>
      </w:r>
    </w:p>
    <w:p w14:paraId="67C549F6">
      <w:pPr>
        <w:pStyle w:val="16"/>
      </w:pPr>
      <w:r>
        <w:t>全国计算机等级考试二级（Office高级应用）。</w:t>
      </w:r>
    </w:p>
    <w:p w14:paraId="528040F5">
      <w:pPr>
        <w:pStyle w:val="16"/>
      </w:pPr>
      <w:r>
        <w:t>大学英语四级（CET-4），良好的读写能力。</w:t>
      </w:r>
    </w:p>
    <w:p w14:paraId="5FAF4098">
      <w:pPr>
        <w:pStyle w:val="4"/>
      </w:pPr>
      <w:r>
        <w:t>教育状况</w:t>
      </w:r>
    </w:p>
    <w:p w14:paraId="0EA2F966">
      <w:r>
        <w:t>南开大学 | 行政管理 | 本科 | 2008-09 ~ 2012-06</w:t>
      </w:r>
    </w:p>
    <w:p w14:paraId="3A2582F8">
      <w:r>
        <w:t>专业成绩：3.05/4</w:t>
      </w:r>
    </w:p>
    <w:p w14:paraId="017DA6D8">
      <w:r>
        <w:t>主修课程：公文写作、公共关系学、组织行为学、行政管理学、公共政策分析、人力资源管理</w:t>
      </w:r>
    </w:p>
    <w:p w14:paraId="1658C6EF">
      <w:pPr>
        <w:pStyle w:val="4"/>
      </w:pPr>
      <w:r>
        <w:t>实习经历</w:t>
      </w:r>
    </w:p>
    <w:p w14:paraId="042C1EA2">
      <w:r>
        <w:rPr>
          <w:b/>
        </w:rPr>
        <w:t>成都科技有限公司 | 行政主管 | 2025-10 ~ 2026-06</w:t>
      </w:r>
    </w:p>
    <w:p w14:paraId="49143E94">
      <w:pPr>
        <w:pStyle w:val="16"/>
      </w:pPr>
      <w:r>
        <w:t>负责来访客户接待及电话接听，展现良好企业形象。 协助组织公司内部会议、活动，撰写会议纪要并跟进落实。</w:t>
      </w:r>
    </w:p>
    <w:p w14:paraId="3E910B5C">
      <w:pPr>
        <w:pStyle w:val="4"/>
      </w:pPr>
      <w:r>
        <w:t>自我评价</w:t>
      </w:r>
    </w:p>
    <w:p w14:paraId="617F6D6E">
      <w:r>
        <w:t>工作细致认真，有良好的条理性；善于沟通协调，能够高效处理多项任务；责任心强，有较强的服务意识和团队合作精神。</w:t>
      </w:r>
    </w:p>
    <w:p w14:paraId="6DE8C578">
      <w:r>
        <w:br w:type="page"/>
      </w:r>
    </w:p>
    <w:p w14:paraId="74505683">
      <w:pPr>
        <w:jc w:val="center"/>
      </w:pPr>
      <w:r>
        <w:rPr>
          <w:b/>
          <w:sz w:val="32"/>
        </w:rPr>
        <w:t>李欢</w:t>
      </w:r>
    </w:p>
    <w:p w14:paraId="4FA4A2A6">
      <w:r>
        <w:t>求职意向：设计师 | 西安 | 19593/月 | 一周内到岗</w:t>
      </w:r>
    </w:p>
    <w:p w14:paraId="2923A28C">
      <w:r>
        <w:t>基本信息：31岁 | 男 | 北京 | 9年经验</w:t>
      </w:r>
    </w:p>
    <w:p w14:paraId="572BD4D1">
      <w:r>
        <w:t>联系方式：18715247319 | nayan@example.net</w:t>
      </w:r>
    </w:p>
    <w:p w14:paraId="26C8E77A">
      <w:pPr>
        <w:pStyle w:val="4"/>
      </w:pPr>
      <w:r>
        <w:t>教育经历</w:t>
      </w:r>
    </w:p>
    <w:p w14:paraId="31D79D15">
      <w:r>
        <w:t>中山大学 | 视觉传达 | 本科 | 2013-09 ~ 2017-06</w:t>
      </w:r>
    </w:p>
    <w:p w14:paraId="45D4BB36">
      <w:r>
        <w:t>专业成绩：3.04/4</w:t>
      </w:r>
    </w:p>
    <w:p w14:paraId="573FFCE4">
      <w:r>
        <w:t>主修课程：设计史、色彩构成、字体设计、UI设计、平面设计</w:t>
      </w:r>
    </w:p>
    <w:p w14:paraId="4347ABD7">
      <w:pPr>
        <w:pStyle w:val="4"/>
      </w:pPr>
      <w:r>
        <w:t>职业经历</w:t>
      </w:r>
    </w:p>
    <w:p w14:paraId="45D343C5">
      <w:r>
        <w:rPr>
          <w:b/>
        </w:rPr>
        <w:t>北京医疗有限公司 | UI设计师 | 2025-08 ~ 2026-12</w:t>
      </w:r>
    </w:p>
    <w:p w14:paraId="24F999FE">
      <w:pPr>
        <w:pStyle w:val="16"/>
      </w:pPr>
      <w:r>
        <w:t>负责公司产品UI界面设计，提升视觉体验。</w:t>
      </w:r>
    </w:p>
    <w:p w14:paraId="5E281960">
      <w:pPr>
        <w:pStyle w:val="4"/>
      </w:pPr>
      <w:r>
        <w:t>技能证书</w:t>
      </w:r>
    </w:p>
    <w:p w14:paraId="10298C10">
      <w:r>
        <w:t>语言能力：韩语TOPIK4，基础交流能力。</w:t>
      </w:r>
    </w:p>
    <w:p w14:paraId="00C1516C">
      <w:r>
        <w:t>计算机能力：掌握Photoshop基本操作</w:t>
      </w:r>
    </w:p>
    <w:p w14:paraId="09A32BC5">
      <w:r>
        <w:t>专业能力：Illustrator、Figma、Photoshop、色彩搭配</w:t>
      </w:r>
    </w:p>
    <w:p w14:paraId="40AA303E">
      <w:pPr>
        <w:pStyle w:val="4"/>
      </w:pPr>
      <w:r>
        <w:t>资格证书</w:t>
      </w:r>
    </w:p>
    <w:p w14:paraId="0C094322">
      <w:pPr>
        <w:pStyle w:val="16"/>
      </w:pPr>
      <w:r>
        <w:t>Adobe认证设计师。</w:t>
      </w:r>
    </w:p>
    <w:p w14:paraId="582A0BA4">
      <w:pPr>
        <w:pStyle w:val="4"/>
      </w:pPr>
      <w:r>
        <w:t>自我陈述</w:t>
      </w:r>
    </w:p>
    <w:p w14:paraId="579EEEA2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E8099A0">
      <w:r>
        <w:br w:type="page"/>
      </w:r>
    </w:p>
    <w:p w14:paraId="3E750F9C">
      <w:pPr>
        <w:jc w:val="center"/>
      </w:pPr>
      <w:r>
        <w:rPr>
          <w:b/>
          <w:color w:val="003366"/>
          <w:sz w:val="32"/>
        </w:rPr>
        <w:t>戴玉英</w:t>
      </w:r>
    </w:p>
    <w:p w14:paraId="6B32D73A">
      <w:r>
        <w:t>求职意向：运营专员 | 苏州 | 16730/月 | 一周内到岗</w:t>
      </w:r>
    </w:p>
    <w:p w14:paraId="73179222">
      <w:r>
        <w:t>基本信息：31岁 | 女 | 苏州 | 9年经验</w:t>
      </w:r>
    </w:p>
    <w:p w14:paraId="1A059A6E">
      <w:r>
        <w:t>联系方式：14589066013 | qiang41@example.net</w:t>
      </w:r>
    </w:p>
    <w:p w14:paraId="01B13FA2">
      <w:pPr>
        <w:pStyle w:val="4"/>
      </w:pPr>
      <w:r>
        <w:t>能力专长</w:t>
      </w:r>
    </w:p>
    <w:p w14:paraId="10504CAC">
      <w:r>
        <w:t>语言能力：日语N2，可进行日常对话。</w:t>
      </w:r>
    </w:p>
    <w:p w14:paraId="2B945B0D">
      <w:r>
        <w:t>计算机能力：熟悉Python基础</w:t>
      </w:r>
    </w:p>
    <w:p w14:paraId="7684BDC2">
      <w:r>
        <w:t>专业能力：内容创作、活动策划、数据分析、社群管理</w:t>
      </w:r>
    </w:p>
    <w:p w14:paraId="488B7A08">
      <w:pPr>
        <w:pStyle w:val="4"/>
      </w:pPr>
      <w:r>
        <w:t>获奖情况</w:t>
      </w:r>
    </w:p>
    <w:p w14:paraId="6281EBEB">
      <w:pPr>
        <w:pStyle w:val="16"/>
      </w:pPr>
      <w:r>
        <w:t>大学英语四级（CET-4），良好的读写能力。</w:t>
      </w:r>
    </w:p>
    <w:p w14:paraId="27582080">
      <w:pPr>
        <w:pStyle w:val="16"/>
      </w:pPr>
      <w:r>
        <w:t>全国计算机等级考试二级（Office高级应用）。</w:t>
      </w:r>
    </w:p>
    <w:p w14:paraId="75C27577">
      <w:pPr>
        <w:pStyle w:val="16"/>
      </w:pPr>
      <w:r>
        <w:t>大学英语六级（CET-6），优秀的听说读写能力。</w:t>
      </w:r>
    </w:p>
    <w:p w14:paraId="3B6A3BBC">
      <w:pPr>
        <w:pStyle w:val="4"/>
      </w:pPr>
      <w:r>
        <w:t>教育状况</w:t>
      </w:r>
    </w:p>
    <w:p w14:paraId="6E89AB32">
      <w:r>
        <w:t>北京师范大学 | 电子商务 | 本科 | 2013-09 ~ 2017-06</w:t>
      </w:r>
    </w:p>
    <w:p w14:paraId="48528872">
      <w:r>
        <w:t>专业成绩：3.43/4（专业前30%）</w:t>
      </w:r>
    </w:p>
    <w:p w14:paraId="05D27209">
      <w:r>
        <w:t>主修课程：组织行为学、运营管理、管理学原理、战略管理、财务管理、市场营销学</w:t>
      </w:r>
    </w:p>
    <w:p w14:paraId="7445C1E0">
      <w:pPr>
        <w:pStyle w:val="4"/>
      </w:pPr>
      <w:r>
        <w:t>过往经历</w:t>
      </w:r>
    </w:p>
    <w:p w14:paraId="285F6EF1">
      <w:r>
        <w:rPr>
          <w:b/>
        </w:rPr>
        <w:t>新锐制造有限公司 | 内容运营 | 2019-12 ~ 2022-05</w:t>
      </w:r>
    </w:p>
    <w:p w14:paraId="24FA26BF">
      <w:pPr>
        <w:pStyle w:val="16"/>
      </w:pPr>
      <w:r>
        <w:t>处理用户反馈，提升用户体验。</w:t>
      </w:r>
    </w:p>
    <w:p w14:paraId="6E0324EC">
      <w:r>
        <w:rPr>
          <w:b/>
        </w:rPr>
        <w:t>智云咨询科技有限公司 | 新媒体运营 | 2022-11 ~ 2023-10</w:t>
      </w:r>
    </w:p>
    <w:p w14:paraId="4F725A5D">
      <w:pPr>
        <w:pStyle w:val="16"/>
      </w:pPr>
      <w:r>
        <w:t>分析运营数据，提出优化建议。</w:t>
      </w:r>
    </w:p>
    <w:p w14:paraId="62398797">
      <w:r>
        <w:rPr>
          <w:b/>
        </w:rPr>
        <w:t>杭州教育科技有限公司 | 运营专员 | 2023-09 ~ 2026-10</w:t>
      </w:r>
    </w:p>
    <w:p w14:paraId="209C95D3">
      <w:pPr>
        <w:pStyle w:val="16"/>
      </w:pPr>
      <w:r>
        <w:t>撰写内容文案，维护APP/网站内容更新。</w:t>
      </w:r>
    </w:p>
    <w:p w14:paraId="743C8E1C">
      <w:pPr>
        <w:pStyle w:val="4"/>
      </w:pPr>
      <w:r>
        <w:t>自我介绍</w:t>
      </w:r>
    </w:p>
    <w:p w14:paraId="22E7D9C3">
      <w:r>
        <w:t>执行力强，结果导向；具备良好的沟通能力和文案功底；善于在快节奏环境中工作，能高效完成目标。</w:t>
      </w:r>
    </w:p>
    <w:p w14:paraId="23390FEE">
      <w:r>
        <w:br w:type="page"/>
      </w:r>
    </w:p>
    <w:p w14:paraId="2A5087FC">
      <w:pPr>
        <w:jc w:val="center"/>
      </w:pPr>
      <w:r>
        <w:rPr>
          <w:b/>
          <w:sz w:val="32"/>
        </w:rPr>
        <w:t>傅娜</w:t>
      </w:r>
    </w:p>
    <w:p w14:paraId="3F079455">
      <w:r>
        <w:t>求职意向：行政专员 | 北京 | 16300/月 | 两周内到岗</w:t>
      </w:r>
    </w:p>
    <w:p w14:paraId="0C51C940">
      <w:r>
        <w:t>基本信息：29岁 | 男 | 北京 | 7年经验</w:t>
      </w:r>
    </w:p>
    <w:p w14:paraId="12B6404D">
      <w:r>
        <w:t>联系方式：14586984221 | nachang@example.net</w:t>
      </w:r>
    </w:p>
    <w:p w14:paraId="064C80EA">
      <w:pPr>
        <w:pStyle w:val="4"/>
      </w:pPr>
      <w:r>
        <w:t>教育状况</w:t>
      </w:r>
    </w:p>
    <w:p w14:paraId="237628F8">
      <w:r>
        <w:t>中山大学 | 汉语言文学 | 本科 | 2015-09 ~ 2019-06</w:t>
      </w:r>
    </w:p>
    <w:p w14:paraId="30587005">
      <w:r>
        <w:t>专业成绩：3.56/4（专业前30%）</w:t>
      </w:r>
    </w:p>
    <w:p w14:paraId="46C49E70">
      <w:r>
        <w:t>主修课程：财务管理、运营管理、战略管理、管理学原理、组织行为学、市场营销学</w:t>
      </w:r>
    </w:p>
    <w:p w14:paraId="782B9F42">
      <w:pPr>
        <w:pStyle w:val="4"/>
      </w:pPr>
      <w:r>
        <w:t>过往经历</w:t>
      </w:r>
    </w:p>
    <w:p w14:paraId="271E9D0C">
      <w:r>
        <w:rPr>
          <w:b/>
        </w:rPr>
        <w:t>领航科技科技有限公司 | 行政助理 | 2022-05 ~ 2026-05</w:t>
      </w:r>
    </w:p>
    <w:p w14:paraId="0750DE58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6A56C53D">
      <w:pPr>
        <w:pStyle w:val="4"/>
      </w:pPr>
      <w:r>
        <w:t>技能证书</w:t>
      </w:r>
    </w:p>
    <w:p w14:paraId="7A5AAE20">
      <w:r>
        <w:t>语言能力：英语专八，流利商务沟通。</w:t>
      </w:r>
    </w:p>
    <w:p w14:paraId="101E4174">
      <w:r>
        <w:t>计算机能力：熟练使用Office办公软件</w:t>
      </w:r>
    </w:p>
    <w:p w14:paraId="3D690234">
      <w:r>
        <w:t>专业能力：办公软件、会议组织、公文写作、固定资产管理</w:t>
      </w:r>
    </w:p>
    <w:p w14:paraId="0EB13500">
      <w:pPr>
        <w:pStyle w:val="4"/>
      </w:pPr>
      <w:r>
        <w:t>获奖情况</w:t>
      </w:r>
    </w:p>
    <w:p w14:paraId="5BC7CC17">
      <w:pPr>
        <w:pStyle w:val="16"/>
      </w:pPr>
      <w:r>
        <w:t>大学英语四级（CET-4），良好的读写能力。</w:t>
      </w:r>
    </w:p>
    <w:p w14:paraId="61C6E3A3">
      <w:pPr>
        <w:pStyle w:val="16"/>
      </w:pPr>
      <w:r>
        <w:t>大学英语六级（CET-6），优秀的听说读写能力。</w:t>
      </w:r>
    </w:p>
    <w:p w14:paraId="70808C23">
      <w:pPr>
        <w:pStyle w:val="16"/>
      </w:pPr>
      <w:r>
        <w:t>全国计算机等级考试二级（Office高级应用）。</w:t>
      </w:r>
    </w:p>
    <w:p w14:paraId="61DA1569">
      <w:pPr>
        <w:pStyle w:val="4"/>
      </w:pPr>
      <w:r>
        <w:t>自我陈述</w:t>
      </w:r>
    </w:p>
    <w:p w14:paraId="1591746A">
      <w:r>
        <w:t>工作细致认真，有良好的条理性；善于沟通协调，能够高效处理多项任务；责任心强，有较强的服务意识和团队合作精神。</w:t>
      </w:r>
    </w:p>
    <w:p w14:paraId="4A454808">
      <w:r>
        <w:br w:type="page"/>
      </w:r>
    </w:p>
    <w:p w14:paraId="78F0E465">
      <w:pPr>
        <w:jc w:val="center"/>
      </w:pPr>
      <w:r>
        <w:rPr>
          <w:b/>
          <w:sz w:val="32"/>
        </w:rPr>
        <w:t>裴桂香</w:t>
      </w:r>
    </w:p>
    <w:p w14:paraId="7F486635">
      <w:r>
        <w:t>求职意向：设计师 | 青岛 | 14822/月 | 两周内到岗</w:t>
      </w:r>
    </w:p>
    <w:p w14:paraId="406039EC">
      <w:r>
        <w:t>基本信息：27岁 | 女 | 青岛 | 5年经验</w:t>
      </w:r>
    </w:p>
    <w:p w14:paraId="7D39127E">
      <w:r>
        <w:t>联系方式：13779087615 | shenchao@example.net</w:t>
      </w:r>
    </w:p>
    <w:p w14:paraId="560E2F3D">
      <w:pPr>
        <w:pStyle w:val="4"/>
      </w:pPr>
      <w:r>
        <w:t>学历信息</w:t>
      </w:r>
    </w:p>
    <w:p w14:paraId="6BF7AE26">
      <w:r>
        <w:t>厦门大学 | 数字媒体艺术 | 本科 | 2017-09 ~ 2021-06</w:t>
      </w:r>
    </w:p>
    <w:p w14:paraId="09C0CA70">
      <w:r>
        <w:t>专业成绩：3.09/4</w:t>
      </w:r>
    </w:p>
    <w:p w14:paraId="687B36E1">
      <w:r>
        <w:t>主修课程：市场营销学、运营管理、管理学原理、组织行为学、财务管理、战略管理</w:t>
      </w:r>
    </w:p>
    <w:p w14:paraId="12B02E76">
      <w:pPr>
        <w:pStyle w:val="4"/>
      </w:pPr>
      <w:r>
        <w:t>工作经验</w:t>
      </w:r>
    </w:p>
    <w:p w14:paraId="0A2041CF">
      <w:r>
        <w:rPr>
          <w:b/>
        </w:rPr>
        <w:t>创想制造有限公司 | 平面设计师 | 2021-05 ~ 2025-10</w:t>
      </w:r>
    </w:p>
    <w:p w14:paraId="1D87714E">
      <w:pPr>
        <w:pStyle w:val="16"/>
      </w:pPr>
      <w:r>
        <w:t>负责公司产品UI界面设计，提升视觉体验。 与产品、开发沟通，保证设计落地效果。 维护设计规范，持续优化设计风格。</w:t>
      </w:r>
    </w:p>
    <w:p w14:paraId="70E0171B">
      <w:r>
        <w:rPr>
          <w:b/>
        </w:rPr>
        <w:t>创想金融科技有限公司 | 视觉设计师 | 2025-06 ~ 2026-07</w:t>
      </w:r>
    </w:p>
    <w:p w14:paraId="139C897E">
      <w:pPr>
        <w:pStyle w:val="16"/>
      </w:pPr>
      <w:r>
        <w:t>与产品、开发沟通，保证设计落地效果。</w:t>
      </w:r>
    </w:p>
    <w:p w14:paraId="0F71614A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762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54D018E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7E41934E">
            <w:r>
              <w:t>具备网络基础</w:t>
            </w:r>
          </w:p>
        </w:tc>
      </w:tr>
      <w:tr w14:paraId="24901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7A20EBC">
            <w:r>
              <w:t>Figma</w:t>
            </w:r>
          </w:p>
        </w:tc>
        <w:tc>
          <w:tcPr>
            <w:tcW w:w="4320" w:type="dxa"/>
            <w:shd w:val="clear" w:color="auto" w:fill="E7E6E6"/>
          </w:tcPr>
          <w:p w14:paraId="1E8ADF9F">
            <w:r>
              <w:t>Illustrator</w:t>
            </w:r>
          </w:p>
        </w:tc>
      </w:tr>
      <w:tr w14:paraId="0F9BD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4FA86AA">
            <w:r>
              <w:t>Sketch</w:t>
            </w:r>
          </w:p>
        </w:tc>
        <w:tc>
          <w:tcPr>
            <w:tcW w:w="4320" w:type="dxa"/>
          </w:tcPr>
          <w:p w14:paraId="65A8861E"/>
        </w:tc>
      </w:tr>
    </w:tbl>
    <w:p w14:paraId="070F7945"/>
    <w:p w14:paraId="088F31CF">
      <w:pPr>
        <w:pStyle w:val="4"/>
      </w:pPr>
      <w:r>
        <w:t>资格证书</w:t>
      </w:r>
    </w:p>
    <w:p w14:paraId="58BD49BF">
      <w:pPr>
        <w:pStyle w:val="16"/>
      </w:pPr>
      <w:r>
        <w:t>Adobe认证设计师。</w:t>
      </w:r>
    </w:p>
    <w:p w14:paraId="49B13040">
      <w:pPr>
        <w:pStyle w:val="4"/>
      </w:pPr>
      <w:r>
        <w:t>自我评价</w:t>
      </w:r>
    </w:p>
    <w:p w14:paraId="38FF5E8F">
      <w:r>
        <w:t>具备良好的审美能力和设计功底；热爱设计，关注细节；善于沟通，能准确理解需求并转化为优秀的设计方案。</w:t>
      </w:r>
    </w:p>
    <w:p w14:paraId="66ECC822">
      <w:r>
        <w:br w:type="page"/>
      </w:r>
    </w:p>
    <w:p w14:paraId="48E0CFA5">
      <w:pPr>
        <w:jc w:val="center"/>
      </w:pPr>
      <w:r>
        <w:rPr>
          <w:b/>
          <w:sz w:val="32"/>
        </w:rPr>
        <w:t>徐淑珍</w:t>
      </w:r>
    </w:p>
    <w:p w14:paraId="10B0796C">
      <w:r>
        <w:t>求职意向：财务助理 | 重庆 | 14922/月 | 两周内到岗</w:t>
      </w:r>
    </w:p>
    <w:p w14:paraId="63C9779B">
      <w:r>
        <w:t>基本信息：29岁 | 女 | 重庆 | 7年经验</w:t>
      </w:r>
    </w:p>
    <w:p w14:paraId="43F1C3A0">
      <w:r>
        <w:t>联系方式：15603642474 | dzhang@example.net</w:t>
      </w:r>
    </w:p>
    <w:p w14:paraId="57FE6C5E">
      <w:pPr>
        <w:pStyle w:val="4"/>
      </w:pPr>
      <w:r>
        <w:t>教育经历</w:t>
      </w:r>
    </w:p>
    <w:p w14:paraId="209DB45E">
      <w:r>
        <w:t>浙江大学 | 金融学 | 本科 | 2015-09 ~ 2019-06</w:t>
      </w:r>
    </w:p>
    <w:p w14:paraId="5E84A039">
      <w:r>
        <w:t>专业成绩：3.2/4</w:t>
      </w:r>
    </w:p>
    <w:p w14:paraId="01316C47">
      <w:r>
        <w:t>主修课程：组织行为学、战略管理、市场营销学、管理学原理、财务管理、运营管理</w:t>
      </w:r>
    </w:p>
    <w:p w14:paraId="0D01C446">
      <w:pPr>
        <w:pStyle w:val="4"/>
      </w:pPr>
      <w:r>
        <w:t>职业经历</w:t>
      </w:r>
    </w:p>
    <w:p w14:paraId="3602A6F6">
      <w:r>
        <w:rPr>
          <w:b/>
        </w:rPr>
        <w:t>深圳咨询有限公司 | 会计 | 2023-10 ~ 2025-07</w:t>
      </w:r>
    </w:p>
    <w:p w14:paraId="2A9313D0">
      <w:pPr>
        <w:pStyle w:val="16"/>
      </w:pPr>
      <w:r>
        <w:t>协助完成月度财务报表编制及税务申报。</w:t>
      </w:r>
    </w:p>
    <w:p w14:paraId="3ACEF6F9">
      <w:r>
        <w:rPr>
          <w:b/>
        </w:rPr>
        <w:t>鼎盛传媒有限公司 | 会计 | 2025-11 ~ 2026-04</w:t>
      </w:r>
    </w:p>
    <w:p w14:paraId="51D00029">
      <w:pPr>
        <w:pStyle w:val="16"/>
      </w:pPr>
      <w:r>
        <w:t>配合审计工作，提供所需财务资料。 协助完成月度财务报表编制及税务申报。 参与预算编制及成本控制分析。</w:t>
      </w:r>
    </w:p>
    <w:p w14:paraId="264EEAE3">
      <w:pPr>
        <w:pStyle w:val="4"/>
      </w:pPr>
      <w:r>
        <w:t>能力专长</w:t>
      </w:r>
    </w:p>
    <w:p w14:paraId="792E83C0">
      <w:r>
        <w:t>语言能力：英语CET-6，读写熟练，可日常交流。</w:t>
      </w:r>
    </w:p>
    <w:p w14:paraId="7A9F7DD7">
      <w:r>
        <w:t>计算机能力：熟悉Python基础</w:t>
      </w:r>
    </w:p>
    <w:p w14:paraId="3E1296B3">
      <w:r>
        <w:t>专业能力：税务申报、金蝶</w:t>
      </w:r>
    </w:p>
    <w:p w14:paraId="474B1491">
      <w:pPr>
        <w:pStyle w:val="4"/>
      </w:pPr>
      <w:r>
        <w:t>资格证书</w:t>
      </w:r>
    </w:p>
    <w:p w14:paraId="75791BD4">
      <w:pPr>
        <w:pStyle w:val="16"/>
      </w:pPr>
      <w:r>
        <w:t>初级会计职称。</w:t>
      </w:r>
    </w:p>
    <w:p w14:paraId="3F7A5110">
      <w:pPr>
        <w:pStyle w:val="16"/>
      </w:pPr>
      <w:r>
        <w:t>会计从业资格证。</w:t>
      </w:r>
    </w:p>
    <w:p w14:paraId="4B2A132C">
      <w:pPr>
        <w:pStyle w:val="4"/>
      </w:pPr>
      <w:r>
        <w:t>自我评价</w:t>
      </w:r>
    </w:p>
    <w:p w14:paraId="1A3F2FA9">
      <w:r>
        <w:t>做事严谨，对数字敏感；熟练掌握财务软件，有较强的合规意识；诚实守信，具备良好的职业道德。</w:t>
      </w:r>
    </w:p>
    <w:p w14:paraId="3623BB8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43F8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40F14E">
            <w:r>
              <w:rPr>
                <w:b/>
                <w:sz w:val="28"/>
              </w:rPr>
              <w:t>董秀珍</w:t>
            </w:r>
          </w:p>
          <w:p w14:paraId="78997619">
            <w:r>
              <w:t>求职意向：行政专员 | 武汉 | 19418/月 | 两周内到岗</w:t>
            </w:r>
          </w:p>
          <w:p w14:paraId="2F735761">
            <w:r>
              <w:t>基本信息：35岁 | 男 | 武汉 | 15年经验</w:t>
            </w:r>
          </w:p>
          <w:p w14:paraId="36448C15">
            <w:r>
              <w:t>联系方式：15925528133 | kongjuan@example.org</w:t>
            </w:r>
          </w:p>
          <w:p w14:paraId="188C9690">
            <w:pPr>
              <w:pStyle w:val="4"/>
            </w:pPr>
            <w:r>
              <w:t>专业技能</w:t>
            </w:r>
          </w:p>
          <w:p w14:paraId="4A6AB953">
            <w:r>
              <w:t>语言能力：英语专八，流利商务沟通。</w:t>
            </w:r>
          </w:p>
          <w:p w14:paraId="124DC303">
            <w:r>
              <w:t>计算机能力：掌握Photoshop基本操作</w:t>
            </w:r>
          </w:p>
          <w:p w14:paraId="736FE893">
            <w:r>
              <w:t>专业能力：办公软件、公文写作、会议组织、固定资产管理</w:t>
            </w:r>
          </w:p>
        </w:tc>
        <w:tc>
          <w:tcPr>
            <w:tcW w:w="4320" w:type="dxa"/>
          </w:tcPr>
          <w:p w14:paraId="33F14E21"/>
          <w:p w14:paraId="5EC0BFEE">
            <w:pPr>
              <w:pStyle w:val="4"/>
            </w:pPr>
            <w:r>
              <w:t>教育经历</w:t>
            </w:r>
          </w:p>
          <w:p w14:paraId="55E40CD8">
            <w:r>
              <w:t>上海工商职业技术学院 | 公共事业管理 | 专科 | 2008-09 ~ 2011-06</w:t>
            </w:r>
          </w:p>
          <w:p w14:paraId="3FEBA178">
            <w:r>
              <w:t>专业成绩：3.25/4</w:t>
            </w:r>
          </w:p>
          <w:p w14:paraId="2A027D84">
            <w:r>
              <w:t>主修课程：组织行为学、财务管理、管理学原理、运营管理、战略管理、市场营销学</w:t>
            </w:r>
          </w:p>
          <w:p w14:paraId="52A1BEC5">
            <w:pPr>
              <w:pStyle w:val="4"/>
            </w:pPr>
            <w:r>
              <w:t>职业经历</w:t>
            </w:r>
          </w:p>
          <w:p w14:paraId="0301782F">
            <w:r>
              <w:rPr>
                <w:b/>
              </w:rPr>
              <w:t>博雅制造科技有限公司 | 行政经理 | 2023-02 ~ 2026-02</w:t>
            </w:r>
          </w:p>
          <w:p w14:paraId="4E60B4A6">
            <w:pPr>
              <w:pStyle w:val="16"/>
            </w:pPr>
            <w:r>
              <w:t>负责公司日常行政事务管理，包括办公环境维护、办公用品采购与发放。 负责来访客户接待及电话接听，展现良好企业形象。</w:t>
            </w:r>
          </w:p>
          <w:p w14:paraId="0324CFD1">
            <w:pPr>
              <w:pStyle w:val="4"/>
            </w:pPr>
            <w:r>
              <w:t>荣誉证书</w:t>
            </w:r>
          </w:p>
          <w:p w14:paraId="34B9E672">
            <w:pPr>
              <w:pStyle w:val="16"/>
            </w:pPr>
            <w:r>
              <w:t>大学英语四级（CET-4），良好的读写能力。</w:t>
            </w:r>
          </w:p>
          <w:p w14:paraId="615996D9">
            <w:pPr>
              <w:pStyle w:val="16"/>
            </w:pPr>
            <w:r>
              <w:t>大学英语六级（CET-6），优秀的听说读写能力。</w:t>
            </w:r>
          </w:p>
          <w:p w14:paraId="7AFB12F5">
            <w:pPr>
              <w:pStyle w:val="16"/>
            </w:pPr>
            <w:r>
              <w:t>全国计算机等级考试二级（Office高级应用）。</w:t>
            </w:r>
          </w:p>
          <w:p w14:paraId="4679AF2E">
            <w:pPr>
              <w:pStyle w:val="4"/>
            </w:pPr>
            <w:r>
              <w:t>个人评价</w:t>
            </w:r>
          </w:p>
          <w:p w14:paraId="1B530807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CFA4A86">
      <w:r>
        <w:br w:type="page"/>
      </w:r>
    </w:p>
    <w:p w14:paraId="0F11CAF6">
      <w:pPr>
        <w:jc w:val="center"/>
      </w:pPr>
      <w:r>
        <w:rPr>
          <w:b/>
          <w:sz w:val="32"/>
        </w:rPr>
        <w:t>萧海燕</w:t>
      </w:r>
    </w:p>
    <w:p w14:paraId="7E403D29">
      <w:r>
        <w:t>求职意向：设计师 | 杭州 | 12881/月 | 两周内到岗</w:t>
      </w:r>
    </w:p>
    <w:p w14:paraId="1C1E3E56">
      <w:r>
        <w:t>基本信息：36岁 | 女 | 长沙 | 14年经验</w:t>
      </w:r>
    </w:p>
    <w:p w14:paraId="6A3B2ABE">
      <w:r>
        <w:t>联系方式：13310643461 | chao10@example.net</w:t>
      </w:r>
    </w:p>
    <w:p w14:paraId="6E654ED4">
      <w:pPr>
        <w:pStyle w:val="4"/>
      </w:pPr>
      <w:r>
        <w:t>教育经历</w:t>
      </w:r>
    </w:p>
    <w:p w14:paraId="18387C03">
      <w:r>
        <w:t>浙江大学 | 产品设计 | 本科 | 2008-09 ~ 2012-06</w:t>
      </w:r>
    </w:p>
    <w:p w14:paraId="2CA99AF6">
      <w:r>
        <w:t>专业成绩：3.5/4</w:t>
      </w:r>
    </w:p>
    <w:p w14:paraId="0BB67C29">
      <w:r>
        <w:t>主修课程：战略管理、市场营销学、运营管理、财务管理、组织行为学</w:t>
      </w:r>
    </w:p>
    <w:p w14:paraId="5A5D910B">
      <w:pPr>
        <w:pStyle w:val="4"/>
      </w:pPr>
      <w:r>
        <w:t>工作经历</w:t>
      </w:r>
    </w:p>
    <w:p w14:paraId="5C0E8277">
      <w:r>
        <w:rPr>
          <w:b/>
        </w:rPr>
        <w:t>深圳零售科技有限公司 | UI设计师 | 2024-02 ~ 2026-04</w:t>
      </w:r>
    </w:p>
    <w:p w14:paraId="35E5DD96">
      <w:pPr>
        <w:pStyle w:val="16"/>
      </w:pPr>
      <w:r>
        <w:t>制作宣传海报、画册、名片等平面物料。 与产品、开发沟通，保证设计落地效果。</w:t>
      </w:r>
    </w:p>
    <w:p w14:paraId="455E635C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7A5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5FF549E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5A7C136F">
            <w:r>
              <w:t>熟悉Python基础</w:t>
            </w:r>
          </w:p>
        </w:tc>
      </w:tr>
      <w:tr w14:paraId="27D6F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D582F30">
            <w:r>
              <w:t>Photoshop</w:t>
            </w:r>
          </w:p>
        </w:tc>
        <w:tc>
          <w:tcPr>
            <w:tcW w:w="4320" w:type="dxa"/>
            <w:shd w:val="clear" w:color="auto" w:fill="E7E6E6"/>
          </w:tcPr>
          <w:p w14:paraId="0D6F603D">
            <w:r>
              <w:t>色彩搭配</w:t>
            </w:r>
          </w:p>
        </w:tc>
      </w:tr>
    </w:tbl>
    <w:p w14:paraId="556DE311"/>
    <w:p w14:paraId="4EE78CC0">
      <w:pPr>
        <w:pStyle w:val="4"/>
      </w:pPr>
      <w:r>
        <w:t>荣誉证书</w:t>
      </w:r>
    </w:p>
    <w:p w14:paraId="0E91026E">
      <w:pPr>
        <w:pStyle w:val="16"/>
      </w:pPr>
      <w:r>
        <w:t>Adobe认证设计师。</w:t>
      </w:r>
    </w:p>
    <w:p w14:paraId="25B20A57">
      <w:pPr>
        <w:pStyle w:val="4"/>
      </w:pPr>
      <w:r>
        <w:t>项目经验</w:t>
      </w:r>
    </w:p>
    <w:p w14:paraId="1A8D03F0">
      <w:r>
        <w:rPr>
          <w:b/>
        </w:rPr>
        <w:t>品牌官网改版（2021-04 ~ 2025-06）</w:t>
      </w:r>
    </w:p>
    <w:p w14:paraId="4E0E71B4">
      <w:pPr>
        <w:pStyle w:val="16"/>
      </w:pPr>
      <w:r>
        <w:t>负责核心模块设计与开发，实现了高并发处理，提升了系统性能30%。</w:t>
      </w:r>
    </w:p>
    <w:p w14:paraId="44C302BD">
      <w:pPr>
        <w:pStyle w:val="4"/>
      </w:pPr>
      <w:r>
        <w:t>关于我</w:t>
      </w:r>
    </w:p>
    <w:p w14:paraId="4EC45792">
      <w:r>
        <w:t>具备良好的审美能力和设计功底；热爱设计，关注细节；善于沟通，能准确理解需求并转化为优秀的设计方案。</w:t>
      </w:r>
    </w:p>
    <w:p w14:paraId="4E2AA0AB">
      <w:r>
        <w:br w:type="page"/>
      </w:r>
    </w:p>
    <w:p w14:paraId="6FA81944">
      <w:pPr>
        <w:jc w:val="center"/>
      </w:pPr>
      <w:r>
        <w:rPr>
          <w:b/>
          <w:sz w:val="32"/>
        </w:rPr>
        <w:t>林桂芳</w:t>
      </w:r>
    </w:p>
    <w:p w14:paraId="69AED0B8">
      <w:r>
        <w:t>求职意向：行政专员 | 深圳 | 21141/月 | 一个月内到岗</w:t>
      </w:r>
    </w:p>
    <w:p w14:paraId="060B9D9A">
      <w:r>
        <w:t>基本信息：32岁 | 女 | 深圳 | 10年经验</w:t>
      </w:r>
    </w:p>
    <w:p w14:paraId="133634CE">
      <w:r>
        <w:t>联系方式：13782460233 | weijun@example.net</w:t>
      </w:r>
    </w:p>
    <w:p w14:paraId="55814B1E">
      <w:pPr>
        <w:pStyle w:val="4"/>
      </w:pPr>
      <w:r>
        <w:t>教育背景</w:t>
      </w:r>
    </w:p>
    <w:p w14:paraId="251A8676">
      <w:r>
        <w:t>同济大学 | 行政管理 | 本科 | 2012-09 ~ 2016-06</w:t>
      </w:r>
    </w:p>
    <w:p w14:paraId="3D54946B">
      <w:r>
        <w:t>专业成绩：3.38/4</w:t>
      </w:r>
    </w:p>
    <w:p w14:paraId="17C055C5">
      <w:r>
        <w:t>主修课程：公共政策分析、人力资源管理、公文写作、公共关系学、行政管理学、组织行为学</w:t>
      </w:r>
    </w:p>
    <w:p w14:paraId="2A781C3A">
      <w:pPr>
        <w:pStyle w:val="4"/>
      </w:pPr>
      <w:r>
        <w:t>职业经历</w:t>
      </w:r>
    </w:p>
    <w:p w14:paraId="4F7B37C3">
      <w:r>
        <w:rPr>
          <w:b/>
        </w:rPr>
        <w:t>1. 新锐传媒科技有限公司 | 行政主管 | 2020-10 ~ 2023-02</w:t>
      </w:r>
    </w:p>
    <w:p w14:paraId="4A45400D">
      <w:pPr>
        <w:pStyle w:val="16"/>
      </w:pPr>
      <w:r>
        <w:t>负责来访客户接待及电话接听，展现良好企业形象。</w:t>
      </w:r>
    </w:p>
    <w:p w14:paraId="42078B90">
      <w:r>
        <w:rPr>
          <w:b/>
        </w:rPr>
        <w:t>2. 全民简历零售有限公司 | 行政助理 | 2023-04 ~ 2025-08</w:t>
      </w:r>
    </w:p>
    <w:p w14:paraId="02869F4D">
      <w:pPr>
        <w:pStyle w:val="16"/>
      </w:pPr>
      <w:r>
        <w:t>负责来访客户接待及电话接听，展现良好企业形象。 参与制定行政管理制度，优化流程，提高工作效率。 协助组织公司内部会议、活动，撰写会议纪要并跟进落实。</w:t>
      </w:r>
    </w:p>
    <w:p w14:paraId="250EBBBF">
      <w:r>
        <w:rPr>
          <w:b/>
        </w:rPr>
        <w:t>3. 华讯科技科技有限公司 | 行政经理 | 2025-11 ~ 2026-08</w:t>
      </w:r>
    </w:p>
    <w:p w14:paraId="15477244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6100163F">
      <w:pPr>
        <w:pStyle w:val="4"/>
      </w:pPr>
      <w:r>
        <w:t>技能证书</w:t>
      </w:r>
    </w:p>
    <w:p w14:paraId="42B27F7F">
      <w:r>
        <w:t>语言能力：韩语TOPIK4，基础交流能力。</w:t>
      </w:r>
    </w:p>
    <w:p w14:paraId="5CFA6737">
      <w:r>
        <w:t>计算机能力：掌握Photoshop基本操作</w:t>
      </w:r>
    </w:p>
    <w:p w14:paraId="76803073">
      <w:r>
        <w:t>专业能力：公文写作、档案管理、固定资产管理、办公软件</w:t>
      </w:r>
    </w:p>
    <w:p w14:paraId="78073259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071B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0FFE70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71AE2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E4074D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44B60A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807606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03D7EE32">
      <w:pPr>
        <w:pStyle w:val="4"/>
      </w:pPr>
      <w:r>
        <w:t>关于我</w:t>
      </w:r>
    </w:p>
    <w:p w14:paraId="11B1E713">
      <w:r>
        <w:t>工作细致认真，有良好的条理性；善于沟通协调，能够高效处理多项任务；责任心强，有较强的服务意识和团队合作精神。</w:t>
      </w:r>
    </w:p>
    <w:p w14:paraId="027725B4">
      <w:r>
        <w:br w:type="page"/>
      </w:r>
    </w:p>
    <w:p w14:paraId="424AC6D6">
      <w:pPr>
        <w:jc w:val="center"/>
      </w:pPr>
      <w:r>
        <w:rPr>
          <w:b/>
          <w:sz w:val="32"/>
        </w:rPr>
        <w:t>陈洋</w:t>
      </w:r>
    </w:p>
    <w:p w14:paraId="5B69CB87">
      <w:pPr>
        <w:jc w:val="center"/>
      </w:pPr>
      <w:r>
        <w:rPr>
          <w:sz w:val="2"/>
        </w:rPr>
        <w:t>____________________________________________________________</w:t>
      </w:r>
    </w:p>
    <w:p w14:paraId="513EEB99">
      <w:r>
        <w:t>求职意向：市场专员 | 郑州 | 9430/月 | 一周内到岗</w:t>
      </w:r>
    </w:p>
    <w:p w14:paraId="08207C98">
      <w:r>
        <w:t>基本信息：30岁 | 女 | 郑州 | 8年经验</w:t>
      </w:r>
    </w:p>
    <w:p w14:paraId="2BED4296">
      <w:r>
        <w:t>联系方式：13899373281 | ping83@example.com</w:t>
      </w:r>
    </w:p>
    <w:p w14:paraId="0DA88B03">
      <w:pPr>
        <w:pStyle w:val="4"/>
      </w:pPr>
      <w:r>
        <w:t>过往经历</w:t>
      </w:r>
    </w:p>
    <w:p w14:paraId="4E3EF5C7">
      <w:r>
        <w:rPr>
          <w:b/>
        </w:rPr>
        <w:t>领航制造有限公司 | 市场专员 | 2019-06 ~ 2022-07</w:t>
      </w:r>
    </w:p>
    <w:p w14:paraId="3ECB6BB5">
      <w:pPr>
        <w:pStyle w:val="16"/>
      </w:pPr>
      <w:r>
        <w:t>协助制定营销策略，跟踪推广效果并优化。</w:t>
      </w:r>
    </w:p>
    <w:p w14:paraId="3742AF60">
      <w:r>
        <w:rPr>
          <w:b/>
        </w:rPr>
        <w:t>智云制造科技有限公司 | 市场助理 | 2022-12 ~ 2026-06</w:t>
      </w:r>
    </w:p>
    <w:p w14:paraId="4C9A5AD7">
      <w:pPr>
        <w:pStyle w:val="16"/>
      </w:pPr>
      <w:r>
        <w:t>策划并执行线上线下营销活动，提升品牌知名度。 负责市场调研，收集竞品信息，撰写分析报告。 协助制定营销策略，跟踪推广效果并优化。</w:t>
      </w:r>
    </w:p>
    <w:p w14:paraId="04EFCB69">
      <w:pPr>
        <w:pStyle w:val="4"/>
      </w:pPr>
      <w:r>
        <w:t>学历信息</w:t>
      </w:r>
    </w:p>
    <w:p w14:paraId="43615B63">
      <w:r>
        <w:t>中山大学 | 工商管理 | 本科 | 2014-09 ~ 2018-06</w:t>
      </w:r>
    </w:p>
    <w:p w14:paraId="3984C151">
      <w:r>
        <w:t>专业成绩：3.71/4（专业前15%）</w:t>
      </w:r>
    </w:p>
    <w:p w14:paraId="1445760A">
      <w:r>
        <w:t>主修课程：运营管理、财务管理、管理学原理、市场营销学、组织行为学、战略管理</w:t>
      </w:r>
    </w:p>
    <w:p w14:paraId="426CD9C3">
      <w:pPr>
        <w:pStyle w:val="4"/>
      </w:pPr>
      <w:r>
        <w:t>技能特长</w:t>
      </w:r>
    </w:p>
    <w:p w14:paraId="12988D87">
      <w:r>
        <w:t>语言能力：英语专八，流利商务沟通。</w:t>
      </w:r>
    </w:p>
    <w:p w14:paraId="48F83C73">
      <w:r>
        <w:t>计算机能力：掌握Photoshop基本操作</w:t>
      </w:r>
    </w:p>
    <w:p w14:paraId="78CDBFD1">
      <w:r>
        <w:t>专业能力：数据分析、文案写作、社交媒体运营</w:t>
      </w:r>
    </w:p>
    <w:p w14:paraId="0374D0A7">
      <w:pPr>
        <w:pStyle w:val="4"/>
      </w:pPr>
      <w:r>
        <w:t>资格证书</w:t>
      </w:r>
    </w:p>
    <w:p w14:paraId="113F44F8">
      <w:pPr>
        <w:pStyle w:val="16"/>
      </w:pPr>
      <w:r>
        <w:t>大学英语四级（CET-4），良好的读写能力。</w:t>
      </w:r>
    </w:p>
    <w:p w14:paraId="010ADA52">
      <w:pPr>
        <w:pStyle w:val="16"/>
      </w:pPr>
      <w:r>
        <w:t>大学英语六级（CET-6），优秀的听说读写能力。</w:t>
      </w:r>
    </w:p>
    <w:p w14:paraId="500449BD">
      <w:pPr>
        <w:pStyle w:val="16"/>
      </w:pPr>
      <w:r>
        <w:t>全国计算机等级考试二级（Office高级应用）。</w:t>
      </w:r>
    </w:p>
    <w:p w14:paraId="500A689B">
      <w:pPr>
        <w:pStyle w:val="4"/>
      </w:pPr>
      <w:r>
        <w:t>个人评价</w:t>
      </w:r>
    </w:p>
    <w:p w14:paraId="643C6A8B">
      <w:r>
        <w:t>思维活跃，富有创意；具备敏锐的市场洞察力；热爱挑战，能够承受工作压力；善于数据分析，用数据驱动决策。</w:t>
      </w:r>
    </w:p>
    <w:p w14:paraId="4B38816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8410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F52B73">
            <w:r>
              <w:rPr>
                <w:b/>
                <w:sz w:val="28"/>
              </w:rPr>
              <w:t>刘冬梅</w:t>
            </w:r>
          </w:p>
          <w:p w14:paraId="5DCA625D">
            <w:r>
              <w:t>求职意向：市场专员 | 重庆 | 8501/月 | 一个月内到岗</w:t>
            </w:r>
          </w:p>
          <w:p w14:paraId="4DDA18B9">
            <w:r>
              <w:t>基本信息：27岁 | 男 | 重庆 | 5年经验</w:t>
            </w:r>
          </w:p>
          <w:p w14:paraId="5822C753">
            <w:r>
              <w:t>联系方式：18953168667 | yan17@example.net</w:t>
            </w:r>
          </w:p>
          <w:p w14:paraId="599FE06E">
            <w:pPr>
              <w:pStyle w:val="4"/>
            </w:pPr>
            <w:r>
              <w:t>专业技能</w:t>
            </w:r>
          </w:p>
          <w:p w14:paraId="1C6CF477">
            <w:r>
              <w:t>语言能力：英语CET-6，读写熟练，可日常交流。</w:t>
            </w:r>
          </w:p>
          <w:p w14:paraId="01988070">
            <w:r>
              <w:t>计算机能力：熟练使用Office办公软件</w:t>
            </w:r>
          </w:p>
          <w:p w14:paraId="02F3D258">
            <w:r>
              <w:t>专业能力：社交媒体运营、文案写作</w:t>
            </w:r>
          </w:p>
        </w:tc>
        <w:tc>
          <w:tcPr>
            <w:tcW w:w="4320" w:type="dxa"/>
          </w:tcPr>
          <w:p w14:paraId="7799B808"/>
          <w:p w14:paraId="14AC9001">
            <w:pPr>
              <w:pStyle w:val="4"/>
            </w:pPr>
            <w:r>
              <w:t>学历信息</w:t>
            </w:r>
          </w:p>
          <w:p w14:paraId="15DF1AB0">
            <w:r>
              <w:t>北京大学 | 广告学 | 本科 | 2017-09 ~ 2021-06</w:t>
            </w:r>
          </w:p>
          <w:p w14:paraId="434DACAF">
            <w:r>
              <w:t>专业成绩：3.15/4</w:t>
            </w:r>
          </w:p>
          <w:p w14:paraId="77F4AEBF">
            <w:r>
              <w:t>主修课程：组织行为学、运营管理、管理学原理、战略管理、市场营销学、财务管理</w:t>
            </w:r>
          </w:p>
          <w:p w14:paraId="39A756DB">
            <w:pPr>
              <w:pStyle w:val="4"/>
            </w:pPr>
            <w:r>
              <w:t>工作经验</w:t>
            </w:r>
          </w:p>
          <w:p w14:paraId="5BC0EBE7">
            <w:r>
              <w:rPr>
                <w:b/>
              </w:rPr>
              <w:t>北京零售科技有限公司 | 营销专员 | 2022-06 ~ 2026-03</w:t>
            </w:r>
          </w:p>
          <w:p w14:paraId="22A61C48">
            <w:pPr>
              <w:pStyle w:val="16"/>
            </w:pPr>
            <w:r>
              <w:t>与媒体、渠道保持良好合作，拓展市场资源。 负责市场调研，收集竞品信息，撰写分析报告。</w:t>
            </w:r>
          </w:p>
          <w:p w14:paraId="6ACD76D7">
            <w:pPr>
              <w:pStyle w:val="4"/>
            </w:pPr>
            <w:r>
              <w:t>荣誉证书</w:t>
            </w:r>
          </w:p>
          <w:p w14:paraId="20EBA44C">
            <w:pPr>
              <w:pStyle w:val="16"/>
            </w:pPr>
            <w:r>
              <w:t>大学英语四级（CET-4），良好的读写能力。</w:t>
            </w:r>
          </w:p>
          <w:p w14:paraId="79A7B3BD">
            <w:pPr>
              <w:pStyle w:val="4"/>
            </w:pPr>
            <w:r>
              <w:t>自我评价</w:t>
            </w:r>
          </w:p>
          <w:p w14:paraId="7CB0B2D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AE8CDF6">
      <w:r>
        <w:br w:type="page"/>
      </w:r>
    </w:p>
    <w:p w14:paraId="22EC0593">
      <w:pPr>
        <w:jc w:val="center"/>
      </w:pPr>
      <w:r>
        <w:rPr>
          <w:b/>
          <w:sz w:val="32"/>
        </w:rPr>
        <w:t>廖秀芳</w:t>
      </w:r>
    </w:p>
    <w:p w14:paraId="5E5E3C12">
      <w:r>
        <w:t>求职意向：设计师 | 郑州 | 11343/月 | 一周内到岗</w:t>
      </w:r>
    </w:p>
    <w:p w14:paraId="520E13F0">
      <w:r>
        <w:t>基本信息：33岁 | 男 | 郑州 | 11年经验</w:t>
      </w:r>
    </w:p>
    <w:p w14:paraId="639CF114">
      <w:r>
        <w:t>联系方式：15243602841 | xia48@example.com</w:t>
      </w:r>
    </w:p>
    <w:p w14:paraId="6B847033">
      <w:pPr>
        <w:pStyle w:val="4"/>
      </w:pPr>
      <w:r>
        <w:t>教育状况</w:t>
      </w:r>
    </w:p>
    <w:p w14:paraId="56739C92">
      <w:r>
        <w:t>浙江大学 | 视觉传达 | 本科 | 2011-09 ~ 2015-06</w:t>
      </w:r>
    </w:p>
    <w:p w14:paraId="7E87A857">
      <w:r>
        <w:t>专业成绩：3.57/4（专业前30%）</w:t>
      </w:r>
    </w:p>
    <w:p w14:paraId="2E0A4DB7">
      <w:r>
        <w:t>主修课程：UI设计、设计史、包装设计、字体设计、色彩构成</w:t>
      </w:r>
    </w:p>
    <w:p w14:paraId="0CCBCDCF">
      <w:pPr>
        <w:pStyle w:val="4"/>
      </w:pPr>
      <w:r>
        <w:t>工作经验</w:t>
      </w:r>
    </w:p>
    <w:p w14:paraId="12E6BFE6">
      <w:r>
        <w:rPr>
          <w:b/>
        </w:rPr>
        <w:t>创想医疗科技有限公司 | 平面设计师 | 2021-10 ~ 2024-02</w:t>
      </w:r>
    </w:p>
    <w:p w14:paraId="3072B045">
      <w:pPr>
        <w:pStyle w:val="16"/>
      </w:pPr>
      <w:r>
        <w:t>维护设计规范，持续优化设计风格。 负责公司产品UI界面设计，提升视觉体验。 制作宣传海报、画册、名片等平面物料。</w:t>
      </w:r>
    </w:p>
    <w:p w14:paraId="55958AD8">
      <w:r>
        <w:rPr>
          <w:b/>
        </w:rPr>
        <w:t>华讯科技科技有限公司 | 视觉设计师 | 2024-07 ~ 2026-12</w:t>
      </w:r>
    </w:p>
    <w:p w14:paraId="6C3D7332">
      <w:pPr>
        <w:pStyle w:val="16"/>
      </w:pPr>
      <w:r>
        <w:t>维护设计规范，持续优化设计风格。</w:t>
      </w:r>
    </w:p>
    <w:p w14:paraId="0D4E0C41">
      <w:pPr>
        <w:pStyle w:val="4"/>
      </w:pPr>
      <w:r>
        <w:t>核心技能</w:t>
      </w:r>
    </w:p>
    <w:p w14:paraId="6975C58D">
      <w:r>
        <w:t>语言能力：日语N2，可进行日常对话。</w:t>
      </w:r>
    </w:p>
    <w:p w14:paraId="229A6EA1">
      <w:r>
        <w:t>计算机能力：熟悉Python基础</w:t>
      </w:r>
    </w:p>
    <w:p w14:paraId="7939DBCF">
      <w:r>
        <w:t>专业能力：Figma、Sketch、色彩搭配、Photoshop</w:t>
      </w:r>
    </w:p>
    <w:p w14:paraId="3CB14531">
      <w:pPr>
        <w:pStyle w:val="4"/>
      </w:pPr>
      <w:r>
        <w:t>证书与荣誉</w:t>
      </w:r>
    </w:p>
    <w:p w14:paraId="0D7D15BD">
      <w:pPr>
        <w:pStyle w:val="16"/>
      </w:pPr>
      <w:r>
        <w:t>Adobe认证设计师。</w:t>
      </w:r>
    </w:p>
    <w:p w14:paraId="09137425">
      <w:pPr>
        <w:pStyle w:val="4"/>
      </w:pPr>
      <w:r>
        <w:t>主要项目</w:t>
      </w:r>
    </w:p>
    <w:p w14:paraId="18348252">
      <w:r>
        <w:rPr>
          <w:b/>
        </w:rPr>
        <w:t>移动电商APP（2019-01 ~ 2025-05）</w:t>
      </w:r>
    </w:p>
    <w:p w14:paraId="3EC30D4B">
      <w:pPr>
        <w:pStyle w:val="16"/>
      </w:pPr>
      <w:r>
        <w:t>负责核心模块设计与开发，实现了高并发处理，提升了系统性能30%。</w:t>
      </w:r>
    </w:p>
    <w:p w14:paraId="2587B3D2">
      <w:pPr>
        <w:pStyle w:val="4"/>
      </w:pPr>
      <w:r>
        <w:t>自我介绍</w:t>
      </w:r>
    </w:p>
    <w:p w14:paraId="343B9451">
      <w:r>
        <w:t>具备良好的审美能力和设计功底；热爱设计，关注细节；善于沟通，能准确理解需求并转化为优秀的设计方案。</w:t>
      </w:r>
    </w:p>
    <w:p w14:paraId="0ACD805A">
      <w:r>
        <w:br w:type="page"/>
      </w:r>
    </w:p>
    <w:p w14:paraId="6FF5FB2F">
      <w:pPr>
        <w:jc w:val="center"/>
      </w:pPr>
      <w:r>
        <w:rPr>
          <w:b/>
          <w:sz w:val="32"/>
        </w:rPr>
        <w:t>吕宁</w:t>
      </w:r>
    </w:p>
    <w:p w14:paraId="230806B4">
      <w:r>
        <w:t>求职意向：市场专员 | 上海 | 15942/月 | 随时到岗</w:t>
      </w:r>
    </w:p>
    <w:p w14:paraId="46867DBE">
      <w:r>
        <w:t>基本信息：33岁 | 女 | 上海 | 13年经验</w:t>
      </w:r>
    </w:p>
    <w:p w14:paraId="6628C54D">
      <w:r>
        <w:t>联系方式：15613308480 | min80@example.net</w:t>
      </w:r>
    </w:p>
    <w:p w14:paraId="20DFE4E9">
      <w:pPr>
        <w:pStyle w:val="4"/>
      </w:pPr>
      <w:r>
        <w:t>教育背景</w:t>
      </w:r>
    </w:p>
    <w:p w14:paraId="2FEDAD5B">
      <w:r>
        <w:t>上海工商职业技术学院 | 广告学 | 专科 | 2010-09 ~ 2013-06</w:t>
      </w:r>
    </w:p>
    <w:p w14:paraId="77739056">
      <w:r>
        <w:t>专业成绩：3.97/4（专业前10%）</w:t>
      </w:r>
    </w:p>
    <w:p w14:paraId="2E93D1A4">
      <w:r>
        <w:t>主修课程：组织行为学、运营管理、战略管理、市场营销学、管理学原理、财务管理</w:t>
      </w:r>
    </w:p>
    <w:p w14:paraId="3D103D0F">
      <w:pPr>
        <w:pStyle w:val="4"/>
      </w:pPr>
      <w:r>
        <w:t>过往经历</w:t>
      </w:r>
    </w:p>
    <w:p w14:paraId="0AF7B111">
      <w:r>
        <w:rPr>
          <w:b/>
        </w:rPr>
        <w:t>上海零售有限公司 | 市场助理 | 2019-03 ~ 2022-08</w:t>
      </w:r>
    </w:p>
    <w:p w14:paraId="15346F30">
      <w:pPr>
        <w:pStyle w:val="16"/>
      </w:pPr>
      <w:r>
        <w:t>运营公司社交媒体账号（公众号、微博等），提高粉丝互动。 协助制定营销策略，跟踪推广效果并优化。 策划并执行线上线下营销活动，提升品牌知名度。</w:t>
      </w:r>
    </w:p>
    <w:p w14:paraId="0848393E">
      <w:r>
        <w:rPr>
          <w:b/>
        </w:rPr>
        <w:t>北京互联网科技有限公司 | 品牌专员 | 2022-06 ~ 2026-06</w:t>
      </w:r>
    </w:p>
    <w:p w14:paraId="2D6105C6">
      <w:pPr>
        <w:pStyle w:val="16"/>
      </w:pPr>
      <w:r>
        <w:t>策划并执行线上线下营销活动，提升品牌知名度。 负责市场调研，收集竞品信息，撰写分析报告。 运营公司社交媒体账号（公众号、微博等），提高粉丝互动。</w:t>
      </w:r>
    </w:p>
    <w:p w14:paraId="4C23B172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9DB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32F6CD9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BB3927A">
            <w:r>
              <w:t>掌握Photoshop基本操作</w:t>
            </w:r>
          </w:p>
        </w:tc>
      </w:tr>
      <w:tr w14:paraId="4DB91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EE6BB23">
            <w:r>
              <w:t>文案写作</w:t>
            </w:r>
          </w:p>
        </w:tc>
        <w:tc>
          <w:tcPr>
            <w:tcW w:w="4320" w:type="dxa"/>
            <w:shd w:val="clear" w:color="auto" w:fill="E7E6E6"/>
          </w:tcPr>
          <w:p w14:paraId="744CB68E">
            <w:r>
              <w:t>数据分析</w:t>
            </w:r>
          </w:p>
        </w:tc>
      </w:tr>
      <w:tr w14:paraId="750D4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F2070F7">
            <w:r>
              <w:t>社交媒体运营</w:t>
            </w:r>
          </w:p>
        </w:tc>
        <w:tc>
          <w:tcPr>
            <w:tcW w:w="4320" w:type="dxa"/>
          </w:tcPr>
          <w:p w14:paraId="530DB9A9"/>
        </w:tc>
      </w:tr>
    </w:tbl>
    <w:p w14:paraId="08DCB40F"/>
    <w:p w14:paraId="7D0A4954">
      <w:pPr>
        <w:pStyle w:val="4"/>
      </w:pPr>
      <w:r>
        <w:t>证书与荣誉</w:t>
      </w:r>
    </w:p>
    <w:p w14:paraId="01D4AA28">
      <w:pPr>
        <w:pStyle w:val="16"/>
      </w:pPr>
      <w:r>
        <w:t>全国计算机等级考试二级（Office高级应用）。</w:t>
      </w:r>
    </w:p>
    <w:p w14:paraId="47818631">
      <w:pPr>
        <w:pStyle w:val="4"/>
      </w:pPr>
      <w:r>
        <w:t>自我介绍</w:t>
      </w:r>
    </w:p>
    <w:p w14:paraId="131A172E">
      <w:r>
        <w:t>思维活跃，富有创意；具备敏锐的市场洞察力；热爱挑战，能够承受工作压力；善于数据分析，用数据驱动决策。</w:t>
      </w:r>
    </w:p>
    <w:p w14:paraId="496C72EF">
      <w:r>
        <w:br w:type="page"/>
      </w:r>
    </w:p>
    <w:p w14:paraId="64414185">
      <w:pPr>
        <w:jc w:val="center"/>
      </w:pPr>
      <w:r>
        <w:rPr>
          <w:b/>
          <w:sz w:val="32"/>
        </w:rPr>
        <w:t>秦平</w:t>
      </w:r>
    </w:p>
    <w:p w14:paraId="5D7DFC6C">
      <w:r>
        <w:t>求职意向：市场专员 | 苏州 | 19113/月 | 两周内到岗</w:t>
      </w:r>
    </w:p>
    <w:p w14:paraId="542B659A">
      <w:r>
        <w:t>基本信息：33岁 | 男 | 苏州 | 9年经验</w:t>
      </w:r>
    </w:p>
    <w:p w14:paraId="5A48B24E">
      <w:r>
        <w:t>联系方式：13514110539 | xtian@example.com</w:t>
      </w:r>
    </w:p>
    <w:p w14:paraId="6EFB8C14">
      <w:pPr>
        <w:pStyle w:val="4"/>
      </w:pPr>
      <w:r>
        <w:t>教育经历</w:t>
      </w:r>
    </w:p>
    <w:p w14:paraId="424D8383">
      <w:r>
        <w:t>浙江大学 | 广告学 | 硕士 | 2014-09 ~ 2017-06</w:t>
      </w:r>
    </w:p>
    <w:p w14:paraId="2A8939D6">
      <w:r>
        <w:t>专业成绩：3.92/4（专业前15%）</w:t>
      </w:r>
    </w:p>
    <w:p w14:paraId="3109BE8C">
      <w:r>
        <w:t>主修课程：战略管理、组织行为学、运营管理、管理学原理、市场营销学、财务管理</w:t>
      </w:r>
    </w:p>
    <w:p w14:paraId="352090D1">
      <w:pPr>
        <w:pStyle w:val="4"/>
      </w:pPr>
      <w:r>
        <w:t>职业经历</w:t>
      </w:r>
    </w:p>
    <w:p w14:paraId="7D6E928F">
      <w:r>
        <w:rPr>
          <w:b/>
        </w:rPr>
        <w:t>创想传媒有限公司 | 营销专员 | 2024-12 ~ 2026-08</w:t>
      </w:r>
    </w:p>
    <w:p w14:paraId="018E27CF">
      <w:pPr>
        <w:pStyle w:val="16"/>
      </w:pPr>
      <w:r>
        <w:t>策划并执行线上线下营销活动，提升品牌知名度。 与媒体、渠道保持良好合作，拓展市场资源。</w:t>
      </w:r>
    </w:p>
    <w:p w14:paraId="63EE7E4A">
      <w:pPr>
        <w:pStyle w:val="4"/>
      </w:pPr>
      <w:r>
        <w:t>专业技能</w:t>
      </w:r>
    </w:p>
    <w:p w14:paraId="1BE0292B">
      <w:r>
        <w:t>语言能力：韩语TOPIK4，基础交流能力。</w:t>
      </w:r>
    </w:p>
    <w:p w14:paraId="48947D91">
      <w:r>
        <w:t>计算机能力：具备网络基础</w:t>
      </w:r>
    </w:p>
    <w:p w14:paraId="4950DFCD">
      <w:r>
        <w:t>专业能力：活动策划、文案写作、市场调研、数据分析</w:t>
      </w:r>
    </w:p>
    <w:p w14:paraId="74AFDE84">
      <w:pPr>
        <w:pStyle w:val="4"/>
      </w:pPr>
      <w:r>
        <w:t>资质认证</w:t>
      </w:r>
    </w:p>
    <w:p w14:paraId="08FC64E0">
      <w:pPr>
        <w:pStyle w:val="16"/>
      </w:pPr>
      <w:r>
        <w:t>大学英语六级（CET-6），优秀的听说读写能力。</w:t>
      </w:r>
    </w:p>
    <w:p w14:paraId="701DBFC3">
      <w:pPr>
        <w:pStyle w:val="16"/>
      </w:pPr>
      <w:r>
        <w:t>大学英语四级（CET-4），良好的读写能力。</w:t>
      </w:r>
    </w:p>
    <w:p w14:paraId="42E34A4A">
      <w:pPr>
        <w:pStyle w:val="4"/>
      </w:pPr>
      <w:r>
        <w:t>关于我</w:t>
      </w:r>
    </w:p>
    <w:p w14:paraId="2EC99DC6">
      <w:r>
        <w:t>思维活跃，富有创意；具备敏锐的市场洞察力；热爱挑战，能够承受工作压力；善于数据分析，用数据驱动决策。</w:t>
      </w:r>
    </w:p>
    <w:p w14:paraId="0E06AAEE">
      <w:r>
        <w:br w:type="page"/>
      </w:r>
    </w:p>
    <w:p w14:paraId="6058FCC0">
      <w:pPr>
        <w:jc w:val="center"/>
      </w:pPr>
      <w:r>
        <w:rPr>
          <w:b/>
          <w:sz w:val="32"/>
        </w:rPr>
        <w:t>毕亮</w:t>
      </w:r>
    </w:p>
    <w:p w14:paraId="49D25EAD">
      <w:r>
        <w:t>求职意向：人事专员 | 成都 | 14756/月 | 随时到岗</w:t>
      </w:r>
    </w:p>
    <w:p w14:paraId="2665D582">
      <w:r>
        <w:t>基本信息：28岁 | 男 | 西安 | 6年经验</w:t>
      </w:r>
    </w:p>
    <w:p w14:paraId="2008684C">
      <w:r>
        <w:t>联系方式：13070074452 | juansun@example.org</w:t>
      </w:r>
    </w:p>
    <w:p w14:paraId="32A755CE">
      <w:pPr>
        <w:pStyle w:val="4"/>
      </w:pPr>
      <w:r>
        <w:t>教育背景</w:t>
      </w:r>
    </w:p>
    <w:p w14:paraId="53B51050">
      <w:r>
        <w:t>西安交通大学 | 人力资源管理 | 本科 | 2016-09 ~ 2020-06</w:t>
      </w:r>
    </w:p>
    <w:p w14:paraId="64B2C907">
      <w:r>
        <w:t>专业成绩：3.44/4</w:t>
      </w:r>
    </w:p>
    <w:p w14:paraId="0AD0A77E">
      <w:r>
        <w:t>主修课程：薪酬管理、人力资源管理、招聘与配置、组织行为学、绩效管理</w:t>
      </w:r>
    </w:p>
    <w:p w14:paraId="11A214D8">
      <w:pPr>
        <w:pStyle w:val="4"/>
      </w:pPr>
      <w:r>
        <w:t>工作经历</w:t>
      </w:r>
    </w:p>
    <w:p w14:paraId="320C682C">
      <w:r>
        <w:rPr>
          <w:b/>
        </w:rPr>
        <w:t>深圳咨询科技有限公司 | 人事专员 | 2023-10 ~ 2025-11</w:t>
      </w:r>
    </w:p>
    <w:p w14:paraId="6A80901E">
      <w:pPr>
        <w:pStyle w:val="16"/>
      </w:pPr>
      <w:r>
        <w:t>协助组织员工培训及企业文化活动，提升员工满意度。 处理员工关系，协助解决劳动争议，维护和谐劳动关系。</w:t>
      </w:r>
    </w:p>
    <w:p w14:paraId="41E4C6B6">
      <w:r>
        <w:rPr>
          <w:b/>
        </w:rPr>
        <w:t>智云互联网有限公司 | 招聘专员 | 2025-08 ~ 2026-11</w:t>
      </w:r>
    </w:p>
    <w:p w14:paraId="5D829F43">
      <w:pPr>
        <w:pStyle w:val="16"/>
      </w:pPr>
      <w:r>
        <w:t>处理员工关系，协助解决劳动争议，维护和谐劳动关系。 负责考勤统计、薪酬核算及社保公积金缴纳。 协助组织员工培训及企业文化活动，提升员工满意度。</w:t>
      </w:r>
    </w:p>
    <w:p w14:paraId="1F496D0D">
      <w:pPr>
        <w:pStyle w:val="4"/>
      </w:pPr>
      <w:r>
        <w:t>能力专长</w:t>
      </w:r>
    </w:p>
    <w:p w14:paraId="46834307">
      <w:r>
        <w:t>语言能力：英语专八，流利商务沟通。</w:t>
      </w:r>
    </w:p>
    <w:p w14:paraId="415FF306">
      <w:r>
        <w:t>计算机能力：掌握Photoshop基本操作</w:t>
      </w:r>
    </w:p>
    <w:p w14:paraId="55B85D3D">
      <w:r>
        <w:t>专业能力：劳动法、培训组织、薪酬核算</w:t>
      </w:r>
    </w:p>
    <w:p w14:paraId="303F4352">
      <w:pPr>
        <w:pStyle w:val="4"/>
      </w:pPr>
      <w:r>
        <w:t>资质认证</w:t>
      </w:r>
    </w:p>
    <w:p w14:paraId="17042D96">
      <w:pPr>
        <w:pStyle w:val="16"/>
      </w:pPr>
      <w:r>
        <w:t>人力资源管理师三级证书。</w:t>
      </w:r>
    </w:p>
    <w:p w14:paraId="04E8011A">
      <w:pPr>
        <w:pStyle w:val="4"/>
      </w:pPr>
      <w:r>
        <w:t>自我陈述</w:t>
      </w:r>
    </w:p>
    <w:p w14:paraId="4941A1CE">
      <w:r>
        <w:t>性格开朗，亲和力强，善于与各部门沟通协作；具备良好的组织协调能力和解决冲突能力；积极主动，乐于学习新知识。</w:t>
      </w:r>
    </w:p>
    <w:p w14:paraId="5F2D926E">
      <w:r>
        <w:br w:type="page"/>
      </w:r>
    </w:p>
    <w:p w14:paraId="7F23D370">
      <w:pPr>
        <w:jc w:val="center"/>
      </w:pPr>
      <w:r>
        <w:rPr>
          <w:b/>
          <w:sz w:val="32"/>
        </w:rPr>
        <w:t>李伟</w:t>
      </w:r>
    </w:p>
    <w:p w14:paraId="0F3ED88C">
      <w:r>
        <w:t>求职意向：设计师 | 武汉 | 9641/月 | 一个月内到岗</w:t>
      </w:r>
    </w:p>
    <w:p w14:paraId="7E1F6107">
      <w:r>
        <w:t>基本信息：26岁 | 男 | 武汉 | 4年经验</w:t>
      </w:r>
    </w:p>
    <w:p w14:paraId="1F3E08B8">
      <w:r>
        <w:t>联系方式：18674675534 | leiping@example.org</w:t>
      </w:r>
    </w:p>
    <w:p w14:paraId="62BB4D35">
      <w:pPr>
        <w:pStyle w:val="4"/>
      </w:pPr>
      <w:r>
        <w:t>教育状况</w:t>
      </w:r>
    </w:p>
    <w:p w14:paraId="26719FEB">
      <w:r>
        <w:t>复旦大学 | 艺术设计 | 本科 | 2018-09 ~ 2022-06</w:t>
      </w:r>
    </w:p>
    <w:p w14:paraId="67504BBD">
      <w:r>
        <w:t>专业成绩：3.43/4（专业前30%）</w:t>
      </w:r>
    </w:p>
    <w:p w14:paraId="51AC2EC4">
      <w:r>
        <w:t>主修课程：运营管理、管理学原理、战略管理、市场营销学、财务管理、组织行为学</w:t>
      </w:r>
    </w:p>
    <w:p w14:paraId="334EBB6E">
      <w:pPr>
        <w:pStyle w:val="4"/>
      </w:pPr>
      <w:r>
        <w:t>工作经验</w:t>
      </w:r>
    </w:p>
    <w:p w14:paraId="29100509">
      <w:r>
        <w:rPr>
          <w:b/>
        </w:rPr>
        <w:t>新锐咨询有限公司 | UI设计师 | 2025-06 ~ 2026-02</w:t>
      </w:r>
    </w:p>
    <w:p w14:paraId="1A199176">
      <w:pPr>
        <w:pStyle w:val="16"/>
      </w:pPr>
      <w:r>
        <w:t>维护设计规范，持续优化设计风格。 与产品、开发沟通，保证设计落地效果。</w:t>
      </w:r>
    </w:p>
    <w:p w14:paraId="28E24CBF">
      <w:pPr>
        <w:pStyle w:val="4"/>
      </w:pPr>
      <w:r>
        <w:t>技能特长</w:t>
      </w:r>
    </w:p>
    <w:p w14:paraId="5600F29F">
      <w:r>
        <w:t>语言能力：英语专八，流利商务沟通。</w:t>
      </w:r>
    </w:p>
    <w:p w14:paraId="20FF5D94">
      <w:r>
        <w:t>计算机能力：精通Excel数据处理</w:t>
      </w:r>
    </w:p>
    <w:p w14:paraId="78505C48">
      <w:r>
        <w:t>专业能力：Photoshop、色彩搭配</w:t>
      </w:r>
    </w:p>
    <w:p w14:paraId="715EDC34">
      <w:pPr>
        <w:pStyle w:val="4"/>
      </w:pPr>
      <w:r>
        <w:t>证书与荣誉</w:t>
      </w:r>
    </w:p>
    <w:p w14:paraId="3FC4C582">
      <w:pPr>
        <w:pStyle w:val="16"/>
      </w:pPr>
      <w:r>
        <w:t>Adobe认证设计师。</w:t>
      </w:r>
    </w:p>
    <w:p w14:paraId="72ADEC2C">
      <w:pPr>
        <w:pStyle w:val="4"/>
      </w:pPr>
      <w:r>
        <w:t>项目经验</w:t>
      </w:r>
    </w:p>
    <w:p w14:paraId="76A57B3D">
      <w:r>
        <w:rPr>
          <w:b/>
        </w:rPr>
        <w:t>智能客服系统（2019-08 ~ 2023-12）</w:t>
      </w:r>
    </w:p>
    <w:p w14:paraId="42A24F30">
      <w:pPr>
        <w:pStyle w:val="16"/>
      </w:pPr>
      <w:r>
        <w:t>负责核心模块设计与开发，实现了高并发处理，提升了系统性能30%。</w:t>
      </w:r>
    </w:p>
    <w:p w14:paraId="30B3EC6A">
      <w:pPr>
        <w:pStyle w:val="4"/>
      </w:pPr>
      <w:r>
        <w:t>自我评价</w:t>
      </w:r>
    </w:p>
    <w:p w14:paraId="3E5EA595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412F1AA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58F4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05815">
            <w:r>
              <w:rPr>
                <w:b/>
                <w:sz w:val="28"/>
              </w:rPr>
              <w:t>路娟</w:t>
            </w:r>
          </w:p>
          <w:p w14:paraId="303E1624">
            <w:r>
              <w:t>求职意向：产品经理 | 苏州 | 10535/月 | 两周内到岗</w:t>
            </w:r>
          </w:p>
          <w:p w14:paraId="6AD5AD88">
            <w:r>
              <w:t>基本信息：30岁 | 男 | 苏州 | 6年经验</w:t>
            </w:r>
          </w:p>
          <w:p w14:paraId="719F74EC">
            <w:r>
              <w:t>联系方式：15560521308 | zhaoli@example.org</w:t>
            </w:r>
          </w:p>
          <w:p w14:paraId="68B59E87">
            <w:pPr>
              <w:pStyle w:val="4"/>
            </w:pPr>
            <w:r>
              <w:t>技能证书</w:t>
            </w:r>
          </w:p>
          <w:p w14:paraId="1A02207F">
            <w:r>
              <w:t>语言能力：英语专八，流利商务沟通。</w:t>
            </w:r>
          </w:p>
          <w:p w14:paraId="3B43652D">
            <w:r>
              <w:t>计算机能力：具备网络基础</w:t>
            </w:r>
          </w:p>
          <w:p w14:paraId="7749C3FD">
            <w:r>
              <w:t>专业能力：项目管理、需求分析</w:t>
            </w:r>
          </w:p>
        </w:tc>
        <w:tc>
          <w:tcPr>
            <w:tcW w:w="4320" w:type="dxa"/>
          </w:tcPr>
          <w:p w14:paraId="5577ADE8"/>
          <w:p w14:paraId="3998493B">
            <w:pPr>
              <w:pStyle w:val="4"/>
            </w:pPr>
            <w:r>
              <w:t>学历信息</w:t>
            </w:r>
          </w:p>
          <w:p w14:paraId="5151552C">
            <w:r>
              <w:t>清华大学 | 心理学 | 硕士 | 2017-09 ~ 2020-06</w:t>
            </w:r>
          </w:p>
          <w:p w14:paraId="75CCF733">
            <w:r>
              <w:t>专业成绩：3.78/4（专业前10%）</w:t>
            </w:r>
          </w:p>
          <w:p w14:paraId="72DD495D">
            <w:r>
              <w:t>主修课程：组织行为学、管理学原理、战略管理、运营管理、市场营销学、财务管理</w:t>
            </w:r>
          </w:p>
          <w:p w14:paraId="50C85DC6">
            <w:pPr>
              <w:pStyle w:val="4"/>
            </w:pPr>
            <w:r>
              <w:t>工作经验</w:t>
            </w:r>
          </w:p>
          <w:p w14:paraId="3668685E">
            <w:r>
              <w:rPr>
                <w:b/>
              </w:rPr>
              <w:t>创想金融有限公司 | 高级产品经理 | 2024-04 ~ 2026-12</w:t>
            </w:r>
          </w:p>
          <w:p w14:paraId="259C2634">
            <w:pPr>
              <w:pStyle w:val="16"/>
            </w:pPr>
            <w:r>
              <w:t>组织用户访谈，挖掘潜在需求。 跟踪产品数据，根据反馈持续优化迭代。</w:t>
            </w:r>
          </w:p>
          <w:p w14:paraId="25061DA0">
            <w:pPr>
              <w:pStyle w:val="4"/>
            </w:pPr>
            <w:r>
              <w:t>荣誉证书</w:t>
            </w:r>
          </w:p>
          <w:p w14:paraId="6DDBE56C">
            <w:pPr>
              <w:pStyle w:val="16"/>
            </w:pPr>
            <w:r>
              <w:t>PMP项目管理认证。</w:t>
            </w:r>
          </w:p>
          <w:p w14:paraId="3DC6C93D">
            <w:pPr>
              <w:pStyle w:val="4"/>
            </w:pPr>
            <w:r>
              <w:t>自我介绍</w:t>
            </w:r>
          </w:p>
          <w:p w14:paraId="5F965F7C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6BAE0064">
      <w:r>
        <w:br w:type="page"/>
      </w:r>
    </w:p>
    <w:p w14:paraId="7EEAECC5">
      <w:pPr>
        <w:jc w:val="center"/>
      </w:pPr>
      <w:r>
        <w:rPr>
          <w:b/>
          <w:color w:val="003366"/>
          <w:sz w:val="32"/>
        </w:rPr>
        <w:t>姚娟</w:t>
      </w:r>
    </w:p>
    <w:p w14:paraId="44C18EB3">
      <w:r>
        <w:t>求职意向：设计师 | 南京 | 8534/月 | 随时到岗</w:t>
      </w:r>
    </w:p>
    <w:p w14:paraId="436D1C0C">
      <w:r>
        <w:t>基本信息：27岁 | 女 | 南京 | 5年经验</w:t>
      </w:r>
    </w:p>
    <w:p w14:paraId="49C28174">
      <w:r>
        <w:t>联系方式：13723101335 | xiefang@example.com</w:t>
      </w:r>
    </w:p>
    <w:p w14:paraId="6FBAAF90">
      <w:pPr>
        <w:pStyle w:val="4"/>
      </w:pPr>
      <w:r>
        <w:t>技能特长</w:t>
      </w:r>
    </w:p>
    <w:p w14:paraId="560D2CC2">
      <w:r>
        <w:t>语言能力：韩语TOPIK4，基础交流能力。</w:t>
      </w:r>
    </w:p>
    <w:p w14:paraId="744FDDE5">
      <w:r>
        <w:t>计算机能力：精通Excel数据处理</w:t>
      </w:r>
    </w:p>
    <w:p w14:paraId="0D857296">
      <w:r>
        <w:t>专业能力：Photoshop、色彩搭配</w:t>
      </w:r>
    </w:p>
    <w:p w14:paraId="6500BD6B">
      <w:pPr>
        <w:pStyle w:val="4"/>
      </w:pPr>
      <w:r>
        <w:t>资格证书</w:t>
      </w:r>
    </w:p>
    <w:p w14:paraId="20B7E843">
      <w:pPr>
        <w:pStyle w:val="16"/>
      </w:pPr>
      <w:r>
        <w:t>Adobe认证设计师。</w:t>
      </w:r>
    </w:p>
    <w:p w14:paraId="3FC155F3">
      <w:pPr>
        <w:pStyle w:val="4"/>
      </w:pPr>
      <w:r>
        <w:t>教育背景</w:t>
      </w:r>
    </w:p>
    <w:p w14:paraId="23B7F0C7">
      <w:r>
        <w:t>复旦大学 | 艺术设计 | 本科 | 2017-09 ~ 2021-06</w:t>
      </w:r>
    </w:p>
    <w:p w14:paraId="78BEBF28">
      <w:r>
        <w:t>专业成绩：3.04/4</w:t>
      </w:r>
    </w:p>
    <w:p w14:paraId="3FB03602">
      <w:r>
        <w:t>主修课程：管理学原理、市场营销学、组织行为学、运营管理、财务管理、战略管理</w:t>
      </w:r>
    </w:p>
    <w:p w14:paraId="6E9ED0E6">
      <w:pPr>
        <w:pStyle w:val="4"/>
      </w:pPr>
      <w:r>
        <w:t>工作经历</w:t>
      </w:r>
    </w:p>
    <w:p w14:paraId="35F5FDBE">
      <w:r>
        <w:rPr>
          <w:b/>
        </w:rPr>
        <w:t>卓越制造科技有限公司 | UI设计师 | 2021-04 ~ 2025-04</w:t>
      </w:r>
    </w:p>
    <w:p w14:paraId="3ECD7C4E">
      <w:pPr>
        <w:pStyle w:val="16"/>
      </w:pPr>
      <w:r>
        <w:t>维护设计规范，持续优化设计风格。 与产品、开发沟通，保证设计落地效果。</w:t>
      </w:r>
    </w:p>
    <w:p w14:paraId="7E12C794">
      <w:r>
        <w:rPr>
          <w:b/>
        </w:rPr>
        <w:t>深圳传媒有限公司 | UI设计师 | 2025-09 ~ 2026-08</w:t>
      </w:r>
    </w:p>
    <w:p w14:paraId="2847518B">
      <w:pPr>
        <w:pStyle w:val="16"/>
      </w:pPr>
      <w:r>
        <w:t>维护设计规范，持续优化设计风格。 参与品牌VI设计，确保品牌一致性。</w:t>
      </w:r>
    </w:p>
    <w:p w14:paraId="449E8625">
      <w:pPr>
        <w:pStyle w:val="4"/>
      </w:pPr>
      <w:r>
        <w:t>关于我</w:t>
      </w:r>
    </w:p>
    <w:p w14:paraId="79A9CAF9">
      <w:r>
        <w:t>具备良好的审美能力和设计功底；热爱设计，关注细节；善于沟通，能准确理解需求并转化为优秀的设计方案。</w:t>
      </w:r>
    </w:p>
    <w:p w14:paraId="47AD51D1">
      <w:r>
        <w:br w:type="page"/>
      </w:r>
    </w:p>
    <w:p w14:paraId="01CC8DA4">
      <w:pPr>
        <w:jc w:val="center"/>
      </w:pPr>
      <w:r>
        <w:rPr>
          <w:b/>
          <w:sz w:val="32"/>
        </w:rPr>
        <w:t>王强</w:t>
      </w:r>
    </w:p>
    <w:p w14:paraId="0B8C6B11">
      <w:pPr>
        <w:jc w:val="center"/>
      </w:pPr>
      <w:r>
        <w:rPr>
          <w:sz w:val="2"/>
        </w:rPr>
        <w:t>____________________________________________________________</w:t>
      </w:r>
    </w:p>
    <w:p w14:paraId="3CD241B6">
      <w:r>
        <w:t>求职意向：财务助理 | 广州 | 15899/月 | 一周内到岗</w:t>
      </w:r>
    </w:p>
    <w:p w14:paraId="41B681DA">
      <w:r>
        <w:t>基本信息：32岁 | 女 | 广州 | 12年经验</w:t>
      </w:r>
    </w:p>
    <w:p w14:paraId="45180C5B">
      <w:r>
        <w:t>联系方式：15135515755 | qwan@example.org</w:t>
      </w:r>
    </w:p>
    <w:p w14:paraId="3AA3A14E">
      <w:pPr>
        <w:pStyle w:val="4"/>
      </w:pPr>
      <w:r>
        <w:t>过往经历</w:t>
      </w:r>
    </w:p>
    <w:p w14:paraId="2AD134D7">
      <w:r>
        <w:rPr>
          <w:b/>
        </w:rPr>
        <w:t>领航咨询科技有限公司 | 会计 | 2019-08 ~ 2021-10</w:t>
      </w:r>
    </w:p>
    <w:p w14:paraId="4628AFA5">
      <w:pPr>
        <w:pStyle w:val="16"/>
      </w:pPr>
      <w:r>
        <w:t>参与预算编制及成本控制分析。 负责日常报销审核、凭证编制及账务处理。 配合审计工作，提供所需财务资料。</w:t>
      </w:r>
    </w:p>
    <w:p w14:paraId="5BA1BC38">
      <w:r>
        <w:rPr>
          <w:b/>
        </w:rPr>
        <w:t>新锐医疗有限公司 | 出纳 | 2021-10 ~ 2024-10</w:t>
      </w:r>
    </w:p>
    <w:p w14:paraId="168987BD">
      <w:pPr>
        <w:pStyle w:val="16"/>
      </w:pPr>
      <w:r>
        <w:t>配合审计工作，提供所需财务资料。</w:t>
      </w:r>
    </w:p>
    <w:p w14:paraId="53999C8A">
      <w:r>
        <w:rPr>
          <w:b/>
        </w:rPr>
        <w:t>恒通零售有限公司 | 出纳 | 2024-05 ~ 2026-11</w:t>
      </w:r>
    </w:p>
    <w:p w14:paraId="2CDFD927">
      <w:pPr>
        <w:pStyle w:val="16"/>
      </w:pPr>
      <w:r>
        <w:t>协助完成月度财务报表编制及税务申报。 参与预算编制及成本控制分析。</w:t>
      </w:r>
    </w:p>
    <w:p w14:paraId="3473D442">
      <w:pPr>
        <w:pStyle w:val="4"/>
      </w:pPr>
      <w:r>
        <w:t>学历信息</w:t>
      </w:r>
    </w:p>
    <w:p w14:paraId="22351EC6">
      <w:r>
        <w:t>南京工业职业技术学院 | 会计学 | 专科 | 2011-09 ~ 2014-06</w:t>
      </w:r>
    </w:p>
    <w:p w14:paraId="21D992DD">
      <w:r>
        <w:t>专业成绩：3.69/4（专业前15%）</w:t>
      </w:r>
    </w:p>
    <w:p w14:paraId="44E74711">
      <w:r>
        <w:t>主修课程：税法、审计学、成本会计、管理会计、基础会计、中级财务会计</w:t>
      </w:r>
    </w:p>
    <w:p w14:paraId="3E8FE433">
      <w:pPr>
        <w:pStyle w:val="4"/>
      </w:pPr>
      <w:r>
        <w:t>技能证书</w:t>
      </w:r>
    </w:p>
    <w:p w14:paraId="6DCEEF76">
      <w:r>
        <w:t>语言能力：英语CET-6，读写熟练，可日常交流。</w:t>
      </w:r>
    </w:p>
    <w:p w14:paraId="2EC8EC90">
      <w:r>
        <w:t>计算机能力：具备网络基础</w:t>
      </w:r>
    </w:p>
    <w:p w14:paraId="19749790">
      <w:r>
        <w:t>专业能力：财务报表、金蝶</w:t>
      </w:r>
    </w:p>
    <w:p w14:paraId="2E1A3922">
      <w:pPr>
        <w:pStyle w:val="4"/>
      </w:pPr>
      <w:r>
        <w:t>荣誉证书</w:t>
      </w:r>
    </w:p>
    <w:p w14:paraId="56A0A3D2">
      <w:pPr>
        <w:pStyle w:val="16"/>
      </w:pPr>
      <w:r>
        <w:t>初级会计职称。</w:t>
      </w:r>
    </w:p>
    <w:p w14:paraId="7EB8C48A">
      <w:pPr>
        <w:pStyle w:val="16"/>
      </w:pPr>
      <w:r>
        <w:t>会计从业资格证。</w:t>
      </w:r>
    </w:p>
    <w:p w14:paraId="25C8923A">
      <w:pPr>
        <w:pStyle w:val="4"/>
      </w:pPr>
      <w:r>
        <w:t>自我介绍</w:t>
      </w:r>
    </w:p>
    <w:p w14:paraId="252D8C47">
      <w:r>
        <w:t>做事严谨，对数字敏感；熟练掌握财务软件，有较强的合规意识；诚实守信，具备良好的职业道德。</w:t>
      </w:r>
    </w:p>
    <w:p w14:paraId="2D92ABC3">
      <w:r>
        <w:br w:type="page"/>
      </w:r>
    </w:p>
    <w:p w14:paraId="69FDC9DA">
      <w:pPr>
        <w:jc w:val="center"/>
      </w:pPr>
      <w:r>
        <w:rPr>
          <w:b/>
          <w:sz w:val="32"/>
        </w:rPr>
        <w:t>牛帆</w:t>
      </w:r>
    </w:p>
    <w:p w14:paraId="0BF616C8">
      <w:r>
        <w:t>求职意向：运营专员 | 上海 | 24722/月 | 随时到岗</w:t>
      </w:r>
    </w:p>
    <w:p w14:paraId="6546FD07">
      <w:r>
        <w:t>基本信息：31岁 | 男 | 上海 | 9年经验</w:t>
      </w:r>
    </w:p>
    <w:p w14:paraId="754B2C3D">
      <w:r>
        <w:t>联系方式：15127933248 | naqiu@example.com</w:t>
      </w:r>
    </w:p>
    <w:p w14:paraId="57E0C121">
      <w:pPr>
        <w:pStyle w:val="4"/>
      </w:pPr>
      <w:r>
        <w:t>教育背景</w:t>
      </w:r>
    </w:p>
    <w:p w14:paraId="02DE87FE">
      <w:r>
        <w:t>天津大学 | 汉语言文学 | 本科 | 2013-09 ~ 2017-06</w:t>
      </w:r>
    </w:p>
    <w:p w14:paraId="58A8A9DB">
      <w:r>
        <w:t>专业成绩：3.97/4</w:t>
      </w:r>
    </w:p>
    <w:p w14:paraId="5740056A">
      <w:r>
        <w:t>主修课程：组织行为学、市场营销学、管理学原理、战略管理、运营管理</w:t>
      </w:r>
    </w:p>
    <w:p w14:paraId="3B6F7ADB">
      <w:pPr>
        <w:pStyle w:val="4"/>
      </w:pPr>
      <w:r>
        <w:t>工作经验</w:t>
      </w:r>
    </w:p>
    <w:p w14:paraId="1167DDAE">
      <w:r>
        <w:rPr>
          <w:b/>
        </w:rPr>
        <w:t>恒通传媒科技有限公司 | 新媒体运营 | 2024-08 ~ 2026-10</w:t>
      </w:r>
    </w:p>
    <w:p w14:paraId="605098B9">
      <w:pPr>
        <w:pStyle w:val="16"/>
      </w:pPr>
      <w:r>
        <w:t>分析运营数据，提出优化建议。 撰写内容文案，维护APP/网站内容更新。</w:t>
      </w:r>
    </w:p>
    <w:p w14:paraId="1140E794">
      <w:pPr>
        <w:pStyle w:val="4"/>
      </w:pPr>
      <w:r>
        <w:t>核心技能</w:t>
      </w:r>
    </w:p>
    <w:p w14:paraId="6AF282DC">
      <w:r>
        <w:t>语言能力：韩语TOPIK4，基础交流能力。</w:t>
      </w:r>
    </w:p>
    <w:p w14:paraId="4EB18ACC">
      <w:r>
        <w:t>计算机能力：掌握Photoshop基本操作</w:t>
      </w:r>
    </w:p>
    <w:p w14:paraId="0E4E4BA3">
      <w:r>
        <w:t>专业能力：活动策划、数据分析</w:t>
      </w:r>
    </w:p>
    <w:p w14:paraId="3D53CB25">
      <w:pPr>
        <w:pStyle w:val="4"/>
      </w:pPr>
      <w:r>
        <w:t>获奖情况</w:t>
      </w:r>
    </w:p>
    <w:p w14:paraId="7DE005CB">
      <w:pPr>
        <w:pStyle w:val="16"/>
      </w:pPr>
      <w:r>
        <w:t>大学英语四级（CET-4），良好的读写能力。</w:t>
      </w:r>
    </w:p>
    <w:p w14:paraId="4819D977">
      <w:pPr>
        <w:pStyle w:val="16"/>
      </w:pPr>
      <w:r>
        <w:t>大学英语六级（CET-6），优秀的听说读写能力。</w:t>
      </w:r>
    </w:p>
    <w:p w14:paraId="5205D59C">
      <w:pPr>
        <w:pStyle w:val="4"/>
      </w:pPr>
      <w:r>
        <w:t>关于我</w:t>
      </w:r>
    </w:p>
    <w:p w14:paraId="5501376B">
      <w:r>
        <w:t>执行力强，结果导向；具备良好的沟通能力和文案功底；善于在快节奏环境中工作，能高效完成目标。</w:t>
      </w:r>
    </w:p>
    <w:p w14:paraId="1C537E40">
      <w:r>
        <w:br w:type="page"/>
      </w:r>
    </w:p>
    <w:p w14:paraId="04E90BF5">
      <w:pPr>
        <w:jc w:val="center"/>
      </w:pPr>
      <w:r>
        <w:rPr>
          <w:b/>
          <w:color w:val="003366"/>
          <w:sz w:val="32"/>
        </w:rPr>
        <w:t>戚淑兰</w:t>
      </w:r>
    </w:p>
    <w:p w14:paraId="45E623C7">
      <w:r>
        <w:t>求职意向：行政专员 | 西安 | 10594/月 | 一个月内到岗</w:t>
      </w:r>
    </w:p>
    <w:p w14:paraId="224904AB">
      <w:r>
        <w:t>基本信息：36岁 | 女 | 南京 | 14年经验</w:t>
      </w:r>
    </w:p>
    <w:p w14:paraId="5DD0BB9E">
      <w:r>
        <w:t>联系方式：18279139046 | dufang@example.net</w:t>
      </w:r>
    </w:p>
    <w:p w14:paraId="55113E36">
      <w:pPr>
        <w:pStyle w:val="4"/>
      </w:pPr>
      <w:r>
        <w:t>专业技能</w:t>
      </w:r>
    </w:p>
    <w:p w14:paraId="5DF38143">
      <w:r>
        <w:t>语言能力：韩语TOPIK4，基础交流能力。</w:t>
      </w:r>
    </w:p>
    <w:p w14:paraId="44D57B81">
      <w:r>
        <w:t>计算机能力：具备网络基础</w:t>
      </w:r>
    </w:p>
    <w:p w14:paraId="0D2359E6">
      <w:r>
        <w:t>专业能力：会议组织、公文写作、档案管理</w:t>
      </w:r>
    </w:p>
    <w:p w14:paraId="12B4867C">
      <w:pPr>
        <w:pStyle w:val="4"/>
      </w:pPr>
      <w:r>
        <w:t>证书与荣誉</w:t>
      </w:r>
    </w:p>
    <w:p w14:paraId="07CE9EC8">
      <w:pPr>
        <w:pStyle w:val="16"/>
      </w:pPr>
      <w:r>
        <w:t>全国计算机等级考试二级（Office高级应用）。</w:t>
      </w:r>
    </w:p>
    <w:p w14:paraId="2DF67C34">
      <w:pPr>
        <w:pStyle w:val="4"/>
      </w:pPr>
      <w:r>
        <w:t>教育经历</w:t>
      </w:r>
    </w:p>
    <w:p w14:paraId="6D1D36E0">
      <w:r>
        <w:t>四川大学 | 公共事业管理 | 本科 | 2008-09 ~ 2012-06</w:t>
      </w:r>
    </w:p>
    <w:p w14:paraId="6BCED0AC">
      <w:r>
        <w:t>专业成绩：3.38/4（专业前30%）</w:t>
      </w:r>
    </w:p>
    <w:p w14:paraId="310A5BED">
      <w:r>
        <w:t>主修课程：运营管理、组织行为学、管理学原理、市场营销学、财务管理</w:t>
      </w:r>
    </w:p>
    <w:p w14:paraId="2A69E2E4">
      <w:pPr>
        <w:pStyle w:val="4"/>
      </w:pPr>
      <w:r>
        <w:t>工作经验</w:t>
      </w:r>
    </w:p>
    <w:p w14:paraId="350B28E7">
      <w:r>
        <w:rPr>
          <w:b/>
        </w:rPr>
        <w:t>杭州零售有限公司 | 行政经理 | 2023-04 ~ 2026-09</w:t>
      </w:r>
    </w:p>
    <w:p w14:paraId="4A3656F4">
      <w:pPr>
        <w:pStyle w:val="16"/>
      </w:pPr>
      <w:r>
        <w:t>负责来访客户接待及电话接听，展现良好企业形象。 管理公司固定资产、车辆、印章等，确保规范使用。 协助组织公司内部会议、活动，撰写会议纪要并跟进落实。</w:t>
      </w:r>
    </w:p>
    <w:p w14:paraId="462D8249">
      <w:pPr>
        <w:pStyle w:val="4"/>
      </w:pPr>
      <w:r>
        <w:t>个人评价</w:t>
      </w:r>
    </w:p>
    <w:p w14:paraId="48333F35">
      <w:r>
        <w:t>工作细致认真，有良好的条理性；善于沟通协调，能够高效处理多项任务；责任心强，有较强的服务意识和团队合作精神。</w:t>
      </w:r>
    </w:p>
    <w:p w14:paraId="3FF55835">
      <w:r>
        <w:br w:type="page"/>
      </w:r>
    </w:p>
    <w:p w14:paraId="49652491">
      <w:pPr>
        <w:jc w:val="center"/>
      </w:pPr>
      <w:r>
        <w:rPr>
          <w:b/>
          <w:sz w:val="32"/>
        </w:rPr>
        <w:t>孙楠</w:t>
      </w:r>
    </w:p>
    <w:p w14:paraId="37F28306">
      <w:r>
        <w:t>求职意向：行政专员 | 西安 | 15575/月 | 一个月内到岗</w:t>
      </w:r>
    </w:p>
    <w:p w14:paraId="512A733E">
      <w:r>
        <w:t>基本信息：31岁 | 男 | 西安 | 9年经验</w:t>
      </w:r>
    </w:p>
    <w:p w14:paraId="4ADB5365">
      <w:r>
        <w:t>联系方式：18711562097 | tao67@example.com</w:t>
      </w:r>
    </w:p>
    <w:p w14:paraId="22C8C155">
      <w:pPr>
        <w:pStyle w:val="4"/>
      </w:pPr>
      <w:r>
        <w:t>学历信息</w:t>
      </w:r>
    </w:p>
    <w:p w14:paraId="385FA7B6">
      <w:r>
        <w:t>中国科学技术大学 | 行政管理 | 本科 | 2013-09 ~ 2017-06</w:t>
      </w:r>
    </w:p>
    <w:p w14:paraId="01D69056">
      <w:r>
        <w:t>专业成绩：3.78/4（专业前10%）</w:t>
      </w:r>
    </w:p>
    <w:p w14:paraId="5B59D49C">
      <w:r>
        <w:t>主修课程：公共政策分析、公共关系学、公文写作、组织行为学、行政管理学、人力资源管理</w:t>
      </w:r>
    </w:p>
    <w:p w14:paraId="5305DA4A">
      <w:pPr>
        <w:pStyle w:val="4"/>
      </w:pPr>
      <w:r>
        <w:t>过往经历</w:t>
      </w:r>
    </w:p>
    <w:p w14:paraId="14EA81BD">
      <w:r>
        <w:rPr>
          <w:b/>
        </w:rPr>
        <w:t>华讯零售有限公司 | 行政助理 | 2019-12 ~ 2020-02</w:t>
      </w:r>
    </w:p>
    <w:p w14:paraId="582F58BD">
      <w:pPr>
        <w:pStyle w:val="16"/>
      </w:pPr>
      <w:r>
        <w:t>负责公司日常行政事务管理，包括办公环境维护、办公用品采购与发放。</w:t>
      </w:r>
    </w:p>
    <w:p w14:paraId="16424E95">
      <w:r>
        <w:rPr>
          <w:b/>
        </w:rPr>
        <w:t>恒通科技有限公司 | 行政经理 | 2020-04 ~ 2023-11</w:t>
      </w:r>
    </w:p>
    <w:p w14:paraId="2C7B0EC2">
      <w:pPr>
        <w:pStyle w:val="16"/>
      </w:pPr>
      <w:r>
        <w:t>负责来访客户接待及电话接听，展现良好企业形象。</w:t>
      </w:r>
    </w:p>
    <w:p w14:paraId="6ED70689">
      <w:r>
        <w:rPr>
          <w:b/>
        </w:rPr>
        <w:t>博雅金融有限公司 | 行政主管 | 2023-07 ~ 2026-10</w:t>
      </w:r>
    </w:p>
    <w:p w14:paraId="3434C0E8">
      <w:pPr>
        <w:pStyle w:val="16"/>
      </w:pPr>
      <w:r>
        <w:t>协助组织公司内部会议、活动，撰写会议纪要并跟进落实。</w:t>
      </w:r>
    </w:p>
    <w:p w14:paraId="1CFFB587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FFF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CB65EC0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B2DB8A4">
            <w:r>
              <w:t>精通Excel数据处理</w:t>
            </w:r>
          </w:p>
        </w:tc>
      </w:tr>
      <w:tr w14:paraId="5C90C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AD05B5C">
            <w:r>
              <w:t>公文写作</w:t>
            </w:r>
          </w:p>
        </w:tc>
        <w:tc>
          <w:tcPr>
            <w:tcW w:w="4320" w:type="dxa"/>
            <w:shd w:val="clear" w:color="auto" w:fill="E7E6E6"/>
          </w:tcPr>
          <w:p w14:paraId="66F87708">
            <w:r>
              <w:t>办公软件</w:t>
            </w:r>
          </w:p>
        </w:tc>
      </w:tr>
      <w:tr w14:paraId="11397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21C16C4">
            <w:r>
              <w:t>固定资产管理</w:t>
            </w:r>
          </w:p>
        </w:tc>
        <w:tc>
          <w:tcPr>
            <w:tcW w:w="4320" w:type="dxa"/>
          </w:tcPr>
          <w:p w14:paraId="39BF70A2"/>
        </w:tc>
      </w:tr>
    </w:tbl>
    <w:p w14:paraId="750D6172"/>
    <w:p w14:paraId="12714182">
      <w:pPr>
        <w:pStyle w:val="4"/>
      </w:pPr>
      <w:r>
        <w:t>获奖情况</w:t>
      </w:r>
    </w:p>
    <w:p w14:paraId="4BC1834A">
      <w:pPr>
        <w:pStyle w:val="16"/>
      </w:pPr>
      <w:r>
        <w:t>大学英语六级（CET-6），优秀的听说读写能力。</w:t>
      </w:r>
    </w:p>
    <w:p w14:paraId="52B3D46F">
      <w:pPr>
        <w:pStyle w:val="4"/>
      </w:pPr>
      <w:r>
        <w:t>关于我</w:t>
      </w:r>
    </w:p>
    <w:p w14:paraId="1492BB43">
      <w:r>
        <w:t>工作细致认真，有良好的条理性；善于沟通协调，能够高效处理多项任务；责任心强，有较强的服务意识和团队合作精神。</w:t>
      </w:r>
    </w:p>
    <w:p w14:paraId="3B54040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0784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B5A341">
            <w:r>
              <w:rPr>
                <w:b/>
                <w:sz w:val="28"/>
              </w:rPr>
              <w:t>潘鹏</w:t>
            </w:r>
          </w:p>
          <w:p w14:paraId="07C39896">
            <w:r>
              <w:t>求职意向：运营专员 | 长沙 | 11909/月 | 随时到岗</w:t>
            </w:r>
          </w:p>
          <w:p w14:paraId="682E9BD4">
            <w:r>
              <w:t>基本信息：30岁 | 女 | 长沙 | 6年经验</w:t>
            </w:r>
          </w:p>
          <w:p w14:paraId="72214EEA">
            <w:r>
              <w:t>联系方式：13300302940 | tgong@example.net</w:t>
            </w:r>
          </w:p>
          <w:p w14:paraId="39CD9305">
            <w:pPr>
              <w:pStyle w:val="4"/>
            </w:pPr>
            <w:r>
              <w:t>专业技能</w:t>
            </w:r>
          </w:p>
          <w:p w14:paraId="03AD2FC1">
            <w:r>
              <w:t>语言能力：英语CET-4，具备基本读写能力。</w:t>
            </w:r>
          </w:p>
          <w:p w14:paraId="59303363">
            <w:r>
              <w:t>计算机能力：掌握Photoshop基本操作</w:t>
            </w:r>
          </w:p>
          <w:p w14:paraId="466062E7">
            <w:r>
              <w:t>专业能力：活动策划、数据分析、内容创作、PS/PR</w:t>
            </w:r>
          </w:p>
        </w:tc>
        <w:tc>
          <w:tcPr>
            <w:tcW w:w="4320" w:type="dxa"/>
          </w:tcPr>
          <w:p w14:paraId="5DC9C4CD"/>
          <w:p w14:paraId="058D4D06">
            <w:pPr>
              <w:pStyle w:val="4"/>
            </w:pPr>
            <w:r>
              <w:t>教育状况</w:t>
            </w:r>
          </w:p>
          <w:p w14:paraId="1A18F017">
            <w:r>
              <w:t>四川大学 | 市场营销 | 硕士 | 2017-09 ~ 2020-06</w:t>
            </w:r>
          </w:p>
          <w:p w14:paraId="39CB32C7">
            <w:r>
              <w:t>专业成绩：3.36/4（专业前30%）</w:t>
            </w:r>
          </w:p>
          <w:p w14:paraId="3B90017E">
            <w:r>
              <w:t>主修课程：品牌管理、消费者行为学、广告学、市场调研、市场营销学、销售管理</w:t>
            </w:r>
          </w:p>
          <w:p w14:paraId="6D60DC87">
            <w:pPr>
              <w:pStyle w:val="4"/>
            </w:pPr>
            <w:r>
              <w:t>实习经历</w:t>
            </w:r>
          </w:p>
          <w:p w14:paraId="6091D6A9">
            <w:r>
              <w:rPr>
                <w:b/>
              </w:rPr>
              <w:t>博雅制造科技有限公司 | 运营专员 | 2021-06 ~ 2024-01</w:t>
            </w:r>
          </w:p>
          <w:p w14:paraId="422E3BAC">
            <w:pPr>
              <w:pStyle w:val="16"/>
            </w:pPr>
            <w:r>
              <w:t>负责用户社群运营，提升用户活跃度和粘性。 处理用户反馈，提升用户体验。 分析运营数据，提出优化建议。</w:t>
            </w:r>
          </w:p>
          <w:p w14:paraId="7E68991A">
            <w:r>
              <w:rPr>
                <w:b/>
              </w:rPr>
              <w:t>卓越传媒有限公司 | 用户运营 | 2024-05 ~ 2026-07</w:t>
            </w:r>
          </w:p>
          <w:p w14:paraId="3D7E604F">
            <w:pPr>
              <w:pStyle w:val="16"/>
            </w:pPr>
            <w:r>
              <w:t>负责用户社群运营，提升用户活跃度和粘性。 处理用户反馈，提升用户体验。 撰写内容文案，维护APP/网站内容更新。</w:t>
            </w:r>
          </w:p>
          <w:p w14:paraId="10EFB8BA">
            <w:pPr>
              <w:pStyle w:val="4"/>
            </w:pPr>
            <w:r>
              <w:t>证书与荣誉</w:t>
            </w:r>
          </w:p>
          <w:p w14:paraId="618F2B75">
            <w:pPr>
              <w:pStyle w:val="16"/>
            </w:pPr>
            <w:r>
              <w:t>大学英语六级（CET-6），优秀的听说读写能力。</w:t>
            </w:r>
          </w:p>
          <w:p w14:paraId="2D1E26CD">
            <w:pPr>
              <w:pStyle w:val="16"/>
            </w:pPr>
            <w:r>
              <w:t>大学英语四级（CET-4），良好的读写能力。</w:t>
            </w:r>
          </w:p>
          <w:p w14:paraId="5700D02A">
            <w:pPr>
              <w:pStyle w:val="16"/>
            </w:pPr>
            <w:r>
              <w:t>全国计算机等级考试二级（Office高级应用）。</w:t>
            </w:r>
          </w:p>
          <w:p w14:paraId="5CD6384B">
            <w:pPr>
              <w:pStyle w:val="4"/>
            </w:pPr>
            <w:r>
              <w:t>自我评价</w:t>
            </w:r>
          </w:p>
          <w:p w14:paraId="4E5F50F5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23B4804">
      <w:r>
        <w:br w:type="page"/>
      </w:r>
    </w:p>
    <w:p w14:paraId="7FC5E2B9">
      <w:pPr>
        <w:jc w:val="center"/>
      </w:pPr>
      <w:r>
        <w:rPr>
          <w:b/>
          <w:sz w:val="32"/>
        </w:rPr>
        <w:t>王洋</w:t>
      </w:r>
    </w:p>
    <w:p w14:paraId="495DDBF1">
      <w:r>
        <w:t>求职意向：市场专员 | 南京 | 14613/月 | 随时到岗</w:t>
      </w:r>
    </w:p>
    <w:p w14:paraId="6BC5497F">
      <w:r>
        <w:t>基本信息：34岁 | 男 | 南京 | 10年经验</w:t>
      </w:r>
    </w:p>
    <w:p w14:paraId="4AE852A0">
      <w:r>
        <w:t>联系方式：18576826980 | hyang@example.com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611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2E5140">
            <w:pPr>
              <w:pStyle w:val="4"/>
            </w:pPr>
            <w:r>
              <w:t>教育背景</w:t>
            </w:r>
          </w:p>
          <w:p w14:paraId="600CA210">
            <w:r>
              <w:t>南京大学 | 广告学 | 硕士 | 2013-09 ~ 2016-06</w:t>
            </w:r>
          </w:p>
          <w:p w14:paraId="7039C9BA">
            <w:r>
              <w:t>专业成绩：3.37/4（专业前30%）</w:t>
            </w:r>
          </w:p>
          <w:p w14:paraId="54B7AD13">
            <w:r>
              <w:t>主修课程：财务管理、组织行为学、市场营销学、管理学原理、战略管理</w:t>
            </w:r>
          </w:p>
        </w:tc>
      </w:tr>
    </w:tbl>
    <w:p w14:paraId="6426FB5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CA2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D73F3C">
            <w:pPr>
              <w:pStyle w:val="4"/>
            </w:pPr>
            <w:r>
              <w:t>实习经历</w:t>
            </w:r>
          </w:p>
          <w:p w14:paraId="0BE895DB">
            <w:r>
              <w:rPr>
                <w:b/>
              </w:rPr>
              <w:t>博雅零售科技有限公司 | 市场助理 | 2020-06 ~ 2024-08</w:t>
            </w:r>
          </w:p>
          <w:p w14:paraId="0E41C5F3">
            <w:pPr>
              <w:pStyle w:val="16"/>
            </w:pPr>
            <w:r>
              <w:t>运营公司社交媒体账号（公众号、微博等），提高粉丝互动。 负责市场调研，收集竞品信息，撰写分析报告。</w:t>
            </w:r>
          </w:p>
          <w:p w14:paraId="3A539655">
            <w:r>
              <w:rPr>
                <w:b/>
              </w:rPr>
              <w:t>博雅教育有限公司 | 营销专员 | 2024-08 ~ 2026-09</w:t>
            </w:r>
          </w:p>
          <w:p w14:paraId="425B985B">
            <w:pPr>
              <w:pStyle w:val="16"/>
            </w:pPr>
            <w:r>
              <w:t>运营公司社交媒体账号（公众号、微博等），提高粉丝互动。</w:t>
            </w:r>
          </w:p>
        </w:tc>
      </w:tr>
    </w:tbl>
    <w:p w14:paraId="49C24CA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36E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6EC0E64">
            <w:pPr>
              <w:pStyle w:val="4"/>
            </w:pPr>
            <w:r>
              <w:t>核心技能</w:t>
            </w:r>
          </w:p>
          <w:p w14:paraId="0AD5CC70">
            <w:r>
              <w:t>语言能力：韩语TOPIK4，基础交流能力。</w:t>
            </w:r>
          </w:p>
          <w:p w14:paraId="1018E684">
            <w:r>
              <w:t>计算机能力：精通Excel数据处理</w:t>
            </w:r>
          </w:p>
          <w:p w14:paraId="4F1B7E77">
            <w:r>
              <w:t>专业能力：活动策划、文案写作、社交媒体运营</w:t>
            </w:r>
          </w:p>
        </w:tc>
      </w:tr>
    </w:tbl>
    <w:p w14:paraId="2D283D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4AE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31F082">
            <w:pPr>
              <w:pStyle w:val="4"/>
            </w:pPr>
            <w:r>
              <w:t>证书与荣誉</w:t>
            </w:r>
          </w:p>
          <w:p w14:paraId="13EA8D77">
            <w:pPr>
              <w:pStyle w:val="16"/>
            </w:pPr>
            <w:r>
              <w:t>大学英语六级（CET-6），优秀的听说读写能力。</w:t>
            </w:r>
          </w:p>
          <w:p w14:paraId="512D124D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C3C1BD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64F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CFB00F">
            <w:pPr>
              <w:pStyle w:val="4"/>
            </w:pPr>
            <w:r>
              <w:t>自我介绍</w:t>
            </w:r>
          </w:p>
          <w:p w14:paraId="62B04143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1DA42967"/>
    <w:p w14:paraId="527AC319">
      <w:r>
        <w:br w:type="page"/>
      </w:r>
    </w:p>
    <w:p w14:paraId="3A741A51">
      <w:pPr>
        <w:jc w:val="center"/>
      </w:pPr>
      <w:r>
        <w:rPr>
          <w:b/>
          <w:sz w:val="32"/>
        </w:rPr>
        <w:t>钟鹏</w:t>
      </w:r>
    </w:p>
    <w:p w14:paraId="4B5BF698">
      <w:r>
        <w:t>求职意向：软件工程师 | 西安 | 18611/月 | 随时到岗</w:t>
      </w:r>
    </w:p>
    <w:p w14:paraId="03C49FA7">
      <w:r>
        <w:t>基本信息：31岁 | 男 | 西安 | 9年经验</w:t>
      </w:r>
    </w:p>
    <w:p w14:paraId="17FEF461">
      <w:r>
        <w:t>联系方式：13681067307 | chao58@example.com</w:t>
      </w:r>
    </w:p>
    <w:p w14:paraId="4587643C">
      <w:pPr>
        <w:pStyle w:val="4"/>
      </w:pPr>
      <w:r>
        <w:t>关于我</w:t>
      </w:r>
    </w:p>
    <w:p w14:paraId="3A707920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775931D3">
      <w:pPr>
        <w:pStyle w:val="4"/>
      </w:pPr>
      <w:r>
        <w:t>学习背景</w:t>
      </w:r>
    </w:p>
    <w:p w14:paraId="4BCADCB1">
      <w:r>
        <w:t>浙江大学 | 计算机科学与技术 | 本科 | 2013-09 ~ 2017-06</w:t>
      </w:r>
    </w:p>
    <w:p w14:paraId="249E61A0">
      <w:r>
        <w:t>专业成绩：3.68/4（专业前10%）</w:t>
      </w:r>
    </w:p>
    <w:p w14:paraId="0343D5F3">
      <w:r>
        <w:t>主修课程：编程基础、计算机网络、数据库原理、操作系统、算法设计、数据结构</w:t>
      </w:r>
    </w:p>
    <w:p w14:paraId="1D4E3EC2">
      <w:pPr>
        <w:pStyle w:val="4"/>
      </w:pPr>
      <w:r>
        <w:t>过往经历</w:t>
      </w:r>
    </w:p>
    <w:p w14:paraId="0D9086BB">
      <w:r>
        <w:rPr>
          <w:b/>
        </w:rPr>
        <w:t>鼎盛咨询科技有限公司 | 前端开发工程师 | 2020-03 ~ 2023-10</w:t>
      </w:r>
    </w:p>
    <w:p w14:paraId="38C51A76">
      <w:pPr>
        <w:pStyle w:val="16"/>
      </w:pPr>
      <w:r>
        <w:t>参与技术方案讨论，撰写技术文档。</w:t>
      </w:r>
    </w:p>
    <w:p w14:paraId="2CC487A0">
      <w:r>
        <w:rPr>
          <w:b/>
        </w:rPr>
        <w:t>恒通传媒科技有限公司 | 前端开发工程师 | 2023-05 ~ 2026-08</w:t>
      </w:r>
    </w:p>
    <w:p w14:paraId="0C930BF0">
      <w:pPr>
        <w:pStyle w:val="16"/>
      </w:pPr>
      <w:r>
        <w:t>协助团队完成项目迭代与上线。 编写高质量代码，进行单元测试和性能优化。 参与需求分析，负责后端/前端模块设计与开发。</w:t>
      </w:r>
    </w:p>
    <w:p w14:paraId="38FBC6D6">
      <w:pPr>
        <w:pStyle w:val="4"/>
      </w:pPr>
      <w:r>
        <w:t>技能特长</w:t>
      </w:r>
    </w:p>
    <w:p w14:paraId="67B99C6B">
      <w:r>
        <w:t>语言能力：韩语TOPIK4，基础交流能力。</w:t>
      </w:r>
    </w:p>
    <w:p w14:paraId="763B5EB8">
      <w:r>
        <w:t>计算机能力：精通Excel数据处理</w:t>
      </w:r>
    </w:p>
    <w:p w14:paraId="6CFB036E">
      <w:r>
        <w:t>专业能力：Java、MySQL</w:t>
      </w:r>
    </w:p>
    <w:p w14:paraId="41B53B96">
      <w:pPr>
        <w:pStyle w:val="4"/>
      </w:pPr>
      <w:r>
        <w:t>获奖情况</w:t>
      </w:r>
    </w:p>
    <w:p w14:paraId="04C346C4">
      <w:pPr>
        <w:pStyle w:val="16"/>
      </w:pPr>
      <w:r>
        <w:t>全国计算机等级考试二级（Office高级应用）。</w:t>
      </w:r>
    </w:p>
    <w:p w14:paraId="2A6DBA33">
      <w:pPr>
        <w:pStyle w:val="4"/>
      </w:pPr>
      <w:r>
        <w:t>项目经验</w:t>
      </w:r>
    </w:p>
    <w:p w14:paraId="7CA9AA61">
      <w:r>
        <w:rPr>
          <w:b/>
        </w:rPr>
        <w:t>品牌官网改版（2023-06 ~ 2023-10）</w:t>
      </w:r>
    </w:p>
    <w:p w14:paraId="562D1BA2">
      <w:pPr>
        <w:pStyle w:val="16"/>
      </w:pPr>
      <w:r>
        <w:t>负责核心模块设计与开发，实现了高并发处理，提升了系统性能30%。</w:t>
      </w:r>
    </w:p>
    <w:p w14:paraId="369D23E5">
      <w:r>
        <w:br w:type="page"/>
      </w:r>
    </w:p>
    <w:p w14:paraId="0084C97B">
      <w:pPr>
        <w:jc w:val="center"/>
      </w:pPr>
      <w:r>
        <w:rPr>
          <w:b/>
          <w:sz w:val="32"/>
        </w:rPr>
        <w:t>赵琳</w:t>
      </w:r>
    </w:p>
    <w:p w14:paraId="4A197FBE">
      <w:r>
        <w:t>求职意向：运营专员 | 苏州 | 8363/月 | 一周内到岗</w:t>
      </w:r>
    </w:p>
    <w:p w14:paraId="1990A595">
      <w:r>
        <w:t>基本信息：26岁 | 男 | 西安 | 4年经验</w:t>
      </w:r>
    </w:p>
    <w:p w14:paraId="03B62DF1">
      <w:r>
        <w:t>联系方式：15694686387 | junsu@example.org</w:t>
      </w:r>
    </w:p>
    <w:p w14:paraId="3B38F509">
      <w:pPr>
        <w:pStyle w:val="4"/>
      </w:pPr>
      <w:r>
        <w:t>自我陈述</w:t>
      </w:r>
    </w:p>
    <w:p w14:paraId="097A895A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0CBBAB7">
      <w:pPr>
        <w:pStyle w:val="4"/>
      </w:pPr>
      <w:r>
        <w:t>教育经历</w:t>
      </w:r>
    </w:p>
    <w:p w14:paraId="4D9249C5">
      <w:r>
        <w:t>厦门大学 | 市场营销 | 本科 | 2018-09 ~ 2022-06</w:t>
      </w:r>
    </w:p>
    <w:p w14:paraId="05F139B7">
      <w:r>
        <w:t>专业成绩：3.06/4</w:t>
      </w:r>
    </w:p>
    <w:p w14:paraId="1EACE388">
      <w:r>
        <w:t>主修课程：销售管理、品牌管理、市场调研、市场营销学、广告学、消费者行为学</w:t>
      </w:r>
    </w:p>
    <w:p w14:paraId="4EA81E47">
      <w:pPr>
        <w:pStyle w:val="4"/>
      </w:pPr>
      <w:r>
        <w:t>工作经历</w:t>
      </w:r>
    </w:p>
    <w:p w14:paraId="59817692">
      <w:r>
        <w:rPr>
          <w:b/>
        </w:rPr>
        <w:t>北京制造有限公司 | 用户运营 | 2022-10 ~ 2024-03</w:t>
      </w:r>
    </w:p>
    <w:p w14:paraId="0EA398A6">
      <w:pPr>
        <w:pStyle w:val="16"/>
      </w:pPr>
      <w:r>
        <w:t>分析运营数据，提出优化建议。</w:t>
      </w:r>
    </w:p>
    <w:p w14:paraId="26FC2504">
      <w:r>
        <w:rPr>
          <w:b/>
        </w:rPr>
        <w:t>北京传媒科技有限公司 | 运营专员 | 2024-04 ~ 2026-08</w:t>
      </w:r>
    </w:p>
    <w:p w14:paraId="20CCC0B8">
      <w:pPr>
        <w:pStyle w:val="16"/>
      </w:pPr>
      <w:r>
        <w:t>策划并执行线上活动，促进用户增长和转化。 撰写内容文案，维护APP/网站内容更新。</w:t>
      </w:r>
    </w:p>
    <w:p w14:paraId="15E2CA25">
      <w:pPr>
        <w:pStyle w:val="4"/>
      </w:pPr>
      <w:r>
        <w:t>技能特长</w:t>
      </w:r>
    </w:p>
    <w:p w14:paraId="2386EE49">
      <w:r>
        <w:t>语言能力：英语CET-6，读写熟练，可日常交流。</w:t>
      </w:r>
    </w:p>
    <w:p w14:paraId="41919E5E">
      <w:r>
        <w:t>计算机能力：精通Excel数据处理</w:t>
      </w:r>
    </w:p>
    <w:p w14:paraId="033607AA">
      <w:r>
        <w:t>专业能力：活动策划、PS/PR、社群管理、数据分析</w:t>
      </w:r>
    </w:p>
    <w:p w14:paraId="30CA89D0">
      <w:pPr>
        <w:pStyle w:val="4"/>
      </w:pPr>
      <w:r>
        <w:t>证书与荣誉</w:t>
      </w:r>
    </w:p>
    <w:p w14:paraId="378C53C4">
      <w:pPr>
        <w:pStyle w:val="16"/>
      </w:pPr>
      <w:r>
        <w:t>全国计算机等级考试二级（Office高级应用）。</w:t>
      </w:r>
    </w:p>
    <w:p w14:paraId="1073682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043B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E8E225">
            <w:r>
              <w:rPr>
                <w:b/>
                <w:sz w:val="28"/>
              </w:rPr>
              <w:t>王龙</w:t>
            </w:r>
          </w:p>
          <w:p w14:paraId="071F90EC">
            <w:r>
              <w:t>求职意向：软件工程师 | 重庆 | 14598/月 | 一个月内到岗</w:t>
            </w:r>
          </w:p>
          <w:p w14:paraId="1860A5B3">
            <w:r>
              <w:t>基本信息：28岁 | 女 | 重庆 | 6年经验</w:t>
            </w:r>
          </w:p>
          <w:p w14:paraId="223989A2">
            <w:r>
              <w:t>联系方式：15163386067 | wei81@example.org</w:t>
            </w:r>
          </w:p>
          <w:p w14:paraId="7EF333F9">
            <w:pPr>
              <w:pStyle w:val="4"/>
            </w:pPr>
            <w:r>
              <w:t>技能证书</w:t>
            </w:r>
          </w:p>
          <w:p w14:paraId="3ECCBD2D">
            <w:r>
              <w:t>语言能力：英语CET-6，读写熟练，可日常交流。</w:t>
            </w:r>
          </w:p>
          <w:p w14:paraId="1626BCC2">
            <w:r>
              <w:t>计算机能力：熟练使用Office办公软件</w:t>
            </w:r>
          </w:p>
          <w:p w14:paraId="0779F5CE">
            <w:r>
              <w:t>专业能力：Git、Spring、MySQL、React</w:t>
            </w:r>
          </w:p>
        </w:tc>
        <w:tc>
          <w:tcPr>
            <w:tcW w:w="4320" w:type="dxa"/>
          </w:tcPr>
          <w:p w14:paraId="79BDB5C1"/>
          <w:p w14:paraId="738C8DE7">
            <w:pPr>
              <w:pStyle w:val="4"/>
            </w:pPr>
            <w:r>
              <w:t>教育背景</w:t>
            </w:r>
          </w:p>
          <w:p w14:paraId="2359E9D1">
            <w:r>
              <w:t>山东大学 | 信息管理与信息系统 | 本科 | 2016-09 ~ 2020-06</w:t>
            </w:r>
          </w:p>
          <w:p w14:paraId="163D35A1">
            <w:r>
              <w:t>专业成绩：3.39/4（专业前30%）</w:t>
            </w:r>
          </w:p>
          <w:p w14:paraId="651F3ADC">
            <w:r>
              <w:t>主修课程：组织行为学、市场营销学、管理学原理、战略管理、运营管理</w:t>
            </w:r>
          </w:p>
          <w:p w14:paraId="18B39273">
            <w:pPr>
              <w:pStyle w:val="4"/>
            </w:pPr>
            <w:r>
              <w:t>实习经历</w:t>
            </w:r>
          </w:p>
          <w:p w14:paraId="50B4364C">
            <w:r>
              <w:rPr>
                <w:b/>
              </w:rPr>
              <w:t>华讯医疗有限公司 | 全栈工程师 | 2020-05 ~ 2022-07</w:t>
            </w:r>
          </w:p>
          <w:p w14:paraId="102679FA">
            <w:pPr>
              <w:pStyle w:val="16"/>
            </w:pPr>
            <w:r>
              <w:t>参与需求分析，负责后端/前端模块设计与开发。 编写高质量代码，进行单元测试和性能优化。 参与技术方案讨论，撰写技术文档。</w:t>
            </w:r>
          </w:p>
          <w:p w14:paraId="2CF3B106">
            <w:r>
              <w:rPr>
                <w:b/>
              </w:rPr>
              <w:t>北京互联网科技有限公司 | 全栈工程师 | 2022-08 ~ 2025-11</w:t>
            </w:r>
          </w:p>
          <w:p w14:paraId="4EF79E03">
            <w:pPr>
              <w:pStyle w:val="16"/>
            </w:pPr>
            <w:r>
              <w:t>参与技术方案讨论，撰写技术文档。 协助团队完成项目迭代与上线。 参与需求分析，负责后端/前端模块设计与开发。</w:t>
            </w:r>
          </w:p>
          <w:p w14:paraId="6AB16F5E">
            <w:r>
              <w:rPr>
                <w:b/>
              </w:rPr>
              <w:t>深圳金融科技有限公司 | Python开发工程师 | 2025-07 ~ 2026-08</w:t>
            </w:r>
          </w:p>
          <w:p w14:paraId="72426F10">
            <w:pPr>
              <w:pStyle w:val="16"/>
            </w:pPr>
            <w:r>
              <w:t>参与需求分析，负责后端/前端模块设计与开发。 协助团队完成项目迭代与上线。</w:t>
            </w:r>
          </w:p>
          <w:p w14:paraId="74E6DB21">
            <w:pPr>
              <w:pStyle w:val="4"/>
            </w:pPr>
            <w:r>
              <w:t>荣誉证书</w:t>
            </w:r>
          </w:p>
          <w:p w14:paraId="08702B98">
            <w:pPr>
              <w:pStyle w:val="16"/>
            </w:pPr>
            <w:r>
              <w:t>全国计算机等级考试二级（Office高级应用）。</w:t>
            </w:r>
          </w:p>
          <w:p w14:paraId="6072AA94">
            <w:pPr>
              <w:pStyle w:val="16"/>
            </w:pPr>
            <w:r>
              <w:t>全国计算机等级考试三级（数据库技术）。</w:t>
            </w:r>
          </w:p>
          <w:p w14:paraId="3AFA4E06">
            <w:pPr>
              <w:pStyle w:val="4"/>
            </w:pPr>
            <w:r>
              <w:t>自我陈述</w:t>
            </w:r>
          </w:p>
          <w:p w14:paraId="70C44E8D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34C7032">
      <w:r>
        <w:br w:type="page"/>
      </w:r>
    </w:p>
    <w:p w14:paraId="403208FA">
      <w:pPr>
        <w:jc w:val="center"/>
      </w:pPr>
      <w:r>
        <w:rPr>
          <w:b/>
          <w:sz w:val="32"/>
        </w:rPr>
        <w:t>高莹</w:t>
      </w:r>
    </w:p>
    <w:p w14:paraId="4EB79841">
      <w:pPr>
        <w:jc w:val="center"/>
      </w:pPr>
      <w:r>
        <w:rPr>
          <w:sz w:val="2"/>
        </w:rPr>
        <w:t>____________________________________________________________</w:t>
      </w:r>
    </w:p>
    <w:p w14:paraId="16AB7709">
      <w:r>
        <w:t>求职意向：行政专员 | 苏州 | 11645/月 | 两周内到岗</w:t>
      </w:r>
    </w:p>
    <w:p w14:paraId="65B329BB">
      <w:r>
        <w:t>基本信息：30岁 | 男 | 苏州 | 8年经验</w:t>
      </w:r>
    </w:p>
    <w:p w14:paraId="27CEB258">
      <w:r>
        <w:t>联系方式：18142160143 | yonglei@example.net</w:t>
      </w:r>
    </w:p>
    <w:p w14:paraId="03ABCC31">
      <w:pPr>
        <w:pStyle w:val="4"/>
      </w:pPr>
      <w:r>
        <w:t>工作经验</w:t>
      </w:r>
    </w:p>
    <w:p w14:paraId="5D0767E6">
      <w:r>
        <w:rPr>
          <w:b/>
        </w:rPr>
        <w:t>智云互联网有限公司 | 行政助理 | 2020-04 ~ 2024-01</w:t>
      </w:r>
    </w:p>
    <w:p w14:paraId="7C194003">
      <w:pPr>
        <w:pStyle w:val="16"/>
      </w:pPr>
      <w:r>
        <w:t>负责公司日常行政事务管理，包括办公环境维护、办公用品采购与发放。</w:t>
      </w:r>
    </w:p>
    <w:p w14:paraId="44BF6542">
      <w:r>
        <w:rPr>
          <w:b/>
        </w:rPr>
        <w:t>卓越制造科技有限公司 | 行政主管 | 2024-12 ~ 2025-04</w:t>
      </w:r>
    </w:p>
    <w:p w14:paraId="30E8B617">
      <w:pPr>
        <w:pStyle w:val="16"/>
      </w:pPr>
      <w:r>
        <w:t>协助组织公司内部会议、活动，撰写会议纪要并跟进落实。</w:t>
      </w:r>
    </w:p>
    <w:p w14:paraId="7A788808">
      <w:r>
        <w:rPr>
          <w:b/>
        </w:rPr>
        <w:t>领航金融有限公司 | 行政主管 | 2025-01 ~ 2026-07</w:t>
      </w:r>
    </w:p>
    <w:p w14:paraId="131AB6A9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1C33C1F1">
      <w:pPr>
        <w:pStyle w:val="4"/>
      </w:pPr>
      <w:r>
        <w:t>教育状况</w:t>
      </w:r>
    </w:p>
    <w:p w14:paraId="0D197769">
      <w:r>
        <w:t>浙江大学 | 行政管理 | 本科 | 2014-09 ~ 2018-06</w:t>
      </w:r>
    </w:p>
    <w:p w14:paraId="6F058453">
      <w:r>
        <w:t>专业成绩：3.7/4（专业前15%）</w:t>
      </w:r>
    </w:p>
    <w:p w14:paraId="2A05FD24">
      <w:r>
        <w:t>主修课程：公共关系学、行政管理学、公共政策分析、组织行为学、人力资源管理</w:t>
      </w:r>
    </w:p>
    <w:p w14:paraId="61048696">
      <w:pPr>
        <w:pStyle w:val="4"/>
      </w:pPr>
      <w:r>
        <w:t>技能特长</w:t>
      </w:r>
    </w:p>
    <w:p w14:paraId="5227A6E4">
      <w:r>
        <w:t>语言能力：英语专八，流利商务沟通。</w:t>
      </w:r>
    </w:p>
    <w:p w14:paraId="681C9334">
      <w:r>
        <w:t>计算机能力：精通Excel数据处理</w:t>
      </w:r>
    </w:p>
    <w:p w14:paraId="256EEC90">
      <w:r>
        <w:t>专业能力：会议组织、公文写作、档案管理</w:t>
      </w:r>
    </w:p>
    <w:p w14:paraId="30DB6342">
      <w:pPr>
        <w:pStyle w:val="4"/>
      </w:pPr>
      <w:r>
        <w:t>资格证书</w:t>
      </w:r>
    </w:p>
    <w:p w14:paraId="51E76D87">
      <w:pPr>
        <w:pStyle w:val="16"/>
      </w:pPr>
      <w:r>
        <w:t>大学英语四级（CET-4），良好的读写能力。</w:t>
      </w:r>
    </w:p>
    <w:p w14:paraId="45A07658">
      <w:pPr>
        <w:pStyle w:val="4"/>
      </w:pPr>
      <w:r>
        <w:t>自我评价</w:t>
      </w:r>
    </w:p>
    <w:p w14:paraId="667D16ED">
      <w:r>
        <w:t>工作细致认真，有良好的条理性；善于沟通协调，能够高效处理多项任务；责任心强，有较强的服务意识和团队合作精神。</w:t>
      </w:r>
    </w:p>
    <w:p w14:paraId="26AFBDE3">
      <w:r>
        <w:br w:type="page"/>
      </w:r>
    </w:p>
    <w:p w14:paraId="6932FB5C">
      <w:pPr>
        <w:jc w:val="center"/>
      </w:pPr>
      <w:r>
        <w:rPr>
          <w:b/>
          <w:sz w:val="32"/>
        </w:rPr>
        <w:t>赵彬</w:t>
      </w:r>
    </w:p>
    <w:p w14:paraId="156F7C2D">
      <w:r>
        <w:t>求职意向：产品经理 | 青岛 | 13763/月 | 一周内到岗</w:t>
      </w:r>
    </w:p>
    <w:p w14:paraId="0B0CD547">
      <w:r>
        <w:t>基本信息：35岁 | 男 | 青岛 | 13年经验</w:t>
      </w:r>
    </w:p>
    <w:p w14:paraId="20A60F86">
      <w:r>
        <w:t>联系方式：15573502504 | zyang@example.net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5BF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F0AFB6">
            <w:pPr>
              <w:pStyle w:val="4"/>
            </w:pPr>
            <w:r>
              <w:t>学历信息</w:t>
            </w:r>
          </w:p>
          <w:p w14:paraId="436C1773">
            <w:r>
              <w:t>清华大学 | 信息管理 | 本科 | 2009-09 ~ 2013-06</w:t>
            </w:r>
          </w:p>
          <w:p w14:paraId="112FA815">
            <w:r>
              <w:t>专业成绩：3.73/4（专业前10%）</w:t>
            </w:r>
          </w:p>
          <w:p w14:paraId="513F2823">
            <w:r>
              <w:t>主修课程：战略管理、管理学原理、财务管理、运营管理、组织行为学、市场营销学</w:t>
            </w:r>
          </w:p>
        </w:tc>
      </w:tr>
    </w:tbl>
    <w:p w14:paraId="65C9B98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219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C96533">
            <w:pPr>
              <w:pStyle w:val="4"/>
            </w:pPr>
            <w:r>
              <w:t>职业经历</w:t>
            </w:r>
          </w:p>
          <w:p w14:paraId="489A21DF">
            <w:r>
              <w:rPr>
                <w:b/>
              </w:rPr>
              <w:t>成都科技有限公司 | 产品助理 | 2021-06 ~ 2024-11</w:t>
            </w:r>
          </w:p>
          <w:p w14:paraId="6F167951">
            <w:pPr>
              <w:pStyle w:val="16"/>
            </w:pPr>
            <w:r>
              <w:t>组织用户访谈，挖掘潜在需求。 输出PRD文档，协调开发、测试、运营团队推进产品落地。 跟踪产品数据，根据反馈持续优化迭代。</w:t>
            </w:r>
          </w:p>
          <w:p w14:paraId="05A0458C">
            <w:r>
              <w:rPr>
                <w:b/>
              </w:rPr>
              <w:t>深圳科技科技有限公司 | 高级产品经理 | 2024-09 ~ 2026-11</w:t>
            </w:r>
          </w:p>
          <w:p w14:paraId="0CB798E5">
            <w:pPr>
              <w:pStyle w:val="16"/>
            </w:pPr>
            <w:r>
              <w:t>组织用户访谈，挖掘潜在需求。 负责产品需求调研、用户分析，完成产品规划与设计。</w:t>
            </w:r>
          </w:p>
        </w:tc>
      </w:tr>
    </w:tbl>
    <w:p w14:paraId="3C52033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100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EC2C62E">
            <w:pPr>
              <w:pStyle w:val="4"/>
            </w:pPr>
            <w:r>
              <w:t>核心技能</w:t>
            </w:r>
          </w:p>
          <w:p w14:paraId="64459008">
            <w:r>
              <w:t>语言能力：英语CET-4，具备基本读写能力。</w:t>
            </w:r>
          </w:p>
          <w:p w14:paraId="623D3167">
            <w:r>
              <w:t>计算机能力：熟悉Python基础</w:t>
            </w:r>
          </w:p>
          <w:p w14:paraId="5A6451D1">
            <w:r>
              <w:t>专业能力：Axure、用户调研、项目管理、需求分析</w:t>
            </w:r>
          </w:p>
        </w:tc>
      </w:tr>
    </w:tbl>
    <w:p w14:paraId="5EB4638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B81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0DA67B">
            <w:pPr>
              <w:pStyle w:val="4"/>
            </w:pPr>
            <w:r>
              <w:t>获奖情况</w:t>
            </w:r>
          </w:p>
          <w:p w14:paraId="5F74185D">
            <w:pPr>
              <w:pStyle w:val="16"/>
            </w:pPr>
            <w:r>
              <w:t>PMP项目管理认证。</w:t>
            </w:r>
          </w:p>
        </w:tc>
      </w:tr>
    </w:tbl>
    <w:p w14:paraId="08818C7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406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1053E4">
            <w:pPr>
              <w:pStyle w:val="4"/>
            </w:pPr>
            <w:r>
              <w:t>项目经历</w:t>
            </w:r>
          </w:p>
          <w:p w14:paraId="7FECC3BF">
            <w:r>
              <w:rPr>
                <w:b/>
              </w:rPr>
              <w:t>企业级管理系统（2019-02 ~ 2025-10）</w:t>
            </w:r>
          </w:p>
          <w:p w14:paraId="711E99C2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693E550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43EEBA">
        <w:tc>
          <w:tcPr>
            <w:tcW w:w="8640" w:type="dxa"/>
          </w:tcPr>
          <w:p w14:paraId="321067D8">
            <w:pPr>
              <w:pStyle w:val="4"/>
            </w:pPr>
            <w:r>
              <w:t>自我评价</w:t>
            </w:r>
          </w:p>
          <w:p w14:paraId="74A76D82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5CC4C4AF"/>
    <w:p w14:paraId="28E51738">
      <w:r>
        <w:br w:type="page"/>
      </w:r>
    </w:p>
    <w:p w14:paraId="461D45CA">
      <w:pPr>
        <w:jc w:val="center"/>
      </w:pPr>
      <w:r>
        <w:rPr>
          <w:b/>
          <w:sz w:val="32"/>
        </w:rPr>
        <w:t>梁桂兰</w:t>
      </w:r>
    </w:p>
    <w:p w14:paraId="7B33A115">
      <w:r>
        <w:t>求职意向：财务助理 | 郑州 | 11231/月 | 两周内到岗</w:t>
      </w:r>
    </w:p>
    <w:p w14:paraId="32ADF2A2">
      <w:r>
        <w:t>基本信息：31岁 | 男 | 郑州 | 9年经验</w:t>
      </w:r>
    </w:p>
    <w:p w14:paraId="458262C4">
      <w:r>
        <w:t>联系方式：15330608623 | gcai@example.net</w:t>
      </w:r>
    </w:p>
    <w:p w14:paraId="78AF7E36">
      <w:pPr>
        <w:pStyle w:val="4"/>
      </w:pPr>
      <w:r>
        <w:t>学历信息</w:t>
      </w:r>
    </w:p>
    <w:p w14:paraId="0175AB09">
      <w:r>
        <w:t>清华大学 | 金融学 | 本科 | 2013-09 ~ 2017-06</w:t>
      </w:r>
    </w:p>
    <w:p w14:paraId="30ED6D2E">
      <w:r>
        <w:t>专业成绩：3.73/4（专业前15%）</w:t>
      </w:r>
    </w:p>
    <w:p w14:paraId="44CA6726">
      <w:r>
        <w:t>主修课程：战略管理、组织行为学、市场营销学、财务管理、运营管理、管理学原理</w:t>
      </w:r>
    </w:p>
    <w:p w14:paraId="442FD065">
      <w:pPr>
        <w:pStyle w:val="4"/>
      </w:pPr>
      <w:r>
        <w:t>过往经历</w:t>
      </w:r>
    </w:p>
    <w:p w14:paraId="34044749">
      <w:r>
        <w:rPr>
          <w:b/>
        </w:rPr>
        <w:t>创想传媒科技有限公司 | 出纳 | 2017-10 ~ 2019-02</w:t>
      </w:r>
    </w:p>
    <w:p w14:paraId="0ABE35F5">
      <w:pPr>
        <w:pStyle w:val="16"/>
      </w:pPr>
      <w:r>
        <w:t>配合审计工作，提供所需财务资料。 参与预算编制及成本控制分析。</w:t>
      </w:r>
    </w:p>
    <w:p w14:paraId="02D344FC">
      <w:r>
        <w:rPr>
          <w:b/>
        </w:rPr>
        <w:t>华讯互联网有限公司 | 会计 | 2019-10 ~ 2023-01</w:t>
      </w:r>
    </w:p>
    <w:p w14:paraId="5FE028FE">
      <w:pPr>
        <w:pStyle w:val="16"/>
      </w:pPr>
      <w:r>
        <w:t>参与预算编制及成本控制分析。 协助完成月度财务报表编制及税务申报。</w:t>
      </w:r>
    </w:p>
    <w:p w14:paraId="29FF3A9D">
      <w:r>
        <w:rPr>
          <w:b/>
        </w:rPr>
        <w:t>全民简历教育科技有限公司 | 财务助理 | 2023-10 ~ 2026-11</w:t>
      </w:r>
    </w:p>
    <w:p w14:paraId="5640B489">
      <w:pPr>
        <w:pStyle w:val="16"/>
      </w:pPr>
      <w:r>
        <w:t>协助完成月度财务报表编制及税务申报。 参与预算编制及成本控制分析。</w:t>
      </w:r>
    </w:p>
    <w:p w14:paraId="0F68DC36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91A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F95CF3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2E7538FF">
            <w:r>
              <w:t>掌握Photoshop基本操作</w:t>
            </w:r>
          </w:p>
        </w:tc>
      </w:tr>
      <w:tr w14:paraId="1C72E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4AC74C0">
            <w:r>
              <w:t>金蝶</w:t>
            </w:r>
          </w:p>
        </w:tc>
        <w:tc>
          <w:tcPr>
            <w:tcW w:w="4320" w:type="dxa"/>
            <w:shd w:val="clear" w:color="auto" w:fill="E7E6E6"/>
          </w:tcPr>
          <w:p w14:paraId="1DFC54E3">
            <w:r>
              <w:t>Excel</w:t>
            </w:r>
          </w:p>
        </w:tc>
      </w:tr>
      <w:tr w14:paraId="356CC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AE633BC">
            <w:r>
              <w:t>用友</w:t>
            </w:r>
          </w:p>
        </w:tc>
        <w:tc>
          <w:tcPr>
            <w:tcW w:w="4320" w:type="dxa"/>
          </w:tcPr>
          <w:p w14:paraId="78B80CAF"/>
        </w:tc>
      </w:tr>
    </w:tbl>
    <w:p w14:paraId="743B6491"/>
    <w:p w14:paraId="4CB4160A">
      <w:pPr>
        <w:pStyle w:val="4"/>
      </w:pPr>
      <w:r>
        <w:t>证书与荣誉</w:t>
      </w:r>
    </w:p>
    <w:p w14:paraId="27225C3C">
      <w:pPr>
        <w:pStyle w:val="16"/>
      </w:pPr>
      <w:r>
        <w:t>会计从业资格证。</w:t>
      </w:r>
    </w:p>
    <w:p w14:paraId="07F48536">
      <w:pPr>
        <w:pStyle w:val="16"/>
      </w:pPr>
      <w:r>
        <w:t>初级会计职称。</w:t>
      </w:r>
    </w:p>
    <w:p w14:paraId="455901D5">
      <w:pPr>
        <w:pStyle w:val="4"/>
      </w:pPr>
      <w:r>
        <w:t>关于我</w:t>
      </w:r>
    </w:p>
    <w:p w14:paraId="5DF9CCE4">
      <w:r>
        <w:t>做事严谨，对数字敏感；熟练掌握财务软件，有较强的合规意识；诚实守信，具备良好的职业道德。</w:t>
      </w:r>
    </w:p>
    <w:p w14:paraId="658A8B6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8644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177884">
            <w:r>
              <w:rPr>
                <w:b/>
                <w:sz w:val="28"/>
              </w:rPr>
              <w:t>朱莉</w:t>
            </w:r>
          </w:p>
          <w:p w14:paraId="0CD2110D">
            <w:r>
              <w:t>求职意向：行政专员 | 成都 | 10013/月 | 一个月内到岗</w:t>
            </w:r>
          </w:p>
          <w:p w14:paraId="18570677">
            <w:r>
              <w:t>基本信息：30岁 | 女 | 成都 | 8年经验</w:t>
            </w:r>
          </w:p>
          <w:p w14:paraId="4DC3E8D2">
            <w:r>
              <w:t>联系方式：15389470161 | juanhu@example.net</w:t>
            </w:r>
          </w:p>
          <w:p w14:paraId="4619863E">
            <w:pPr>
              <w:pStyle w:val="4"/>
            </w:pPr>
            <w:r>
              <w:t>专业技能</w:t>
            </w:r>
          </w:p>
          <w:p w14:paraId="2B32480A">
            <w:r>
              <w:t>语言能力：韩语TOPIK4，基础交流能力。</w:t>
            </w:r>
          </w:p>
          <w:p w14:paraId="5C1C071E">
            <w:r>
              <w:t>计算机能力：熟悉Python基础</w:t>
            </w:r>
          </w:p>
          <w:p w14:paraId="6E0519F1">
            <w:r>
              <w:t>专业能力：固定资产管理、公文写作、办公软件</w:t>
            </w:r>
          </w:p>
        </w:tc>
        <w:tc>
          <w:tcPr>
            <w:tcW w:w="4320" w:type="dxa"/>
          </w:tcPr>
          <w:p w14:paraId="67B5019E"/>
          <w:p w14:paraId="5609C816">
            <w:pPr>
              <w:pStyle w:val="4"/>
            </w:pPr>
            <w:r>
              <w:t>学习背景</w:t>
            </w:r>
          </w:p>
          <w:p w14:paraId="172BE15E">
            <w:r>
              <w:t>清华大学 | 行政管理 | 本科 | 2014-09 ~ 2018-06</w:t>
            </w:r>
          </w:p>
          <w:p w14:paraId="4D4E797E">
            <w:r>
              <w:t>专业成绩：3.87/4（专业前15%）</w:t>
            </w:r>
          </w:p>
          <w:p w14:paraId="2B5F70D2">
            <w:r>
              <w:t>主修课程：公文写作、行政管理学、组织行为学、公共关系学、人力资源管理、公共政策分析</w:t>
            </w:r>
          </w:p>
          <w:p w14:paraId="6B6A0D90">
            <w:pPr>
              <w:pStyle w:val="4"/>
            </w:pPr>
            <w:r>
              <w:t>工作经验</w:t>
            </w:r>
          </w:p>
          <w:p w14:paraId="6EE5A391">
            <w:r>
              <w:rPr>
                <w:b/>
              </w:rPr>
              <w:t>杭州制造科技有限公司 | 行政助理 | 2023-03 ~ 2026-11</w:t>
            </w:r>
          </w:p>
          <w:p w14:paraId="6965F242">
            <w:pPr>
              <w:pStyle w:val="16"/>
            </w:pPr>
            <w:r>
              <w:t>参与制定行政管理制度，优化流程，提高工作效率。</w:t>
            </w:r>
          </w:p>
          <w:p w14:paraId="2E94CCBD">
            <w:pPr>
              <w:pStyle w:val="4"/>
            </w:pPr>
            <w:r>
              <w:t>证书与荣誉</w:t>
            </w:r>
          </w:p>
          <w:p w14:paraId="56C0608B">
            <w:pPr>
              <w:pStyle w:val="16"/>
            </w:pPr>
            <w:r>
              <w:t>大学英语六级（CET-6），优秀的听说读写能力。</w:t>
            </w:r>
          </w:p>
          <w:p w14:paraId="03FE480E">
            <w:pPr>
              <w:pStyle w:val="16"/>
            </w:pPr>
            <w:r>
              <w:t>大学英语四级（CET-4），良好的读写能力。</w:t>
            </w:r>
          </w:p>
          <w:p w14:paraId="26C71CEE">
            <w:pPr>
              <w:pStyle w:val="16"/>
            </w:pPr>
            <w:r>
              <w:t>全国计算机等级考试二级（Office高级应用）。</w:t>
            </w:r>
          </w:p>
          <w:p w14:paraId="619E9221">
            <w:pPr>
              <w:pStyle w:val="4"/>
            </w:pPr>
            <w:r>
              <w:t>自我介绍</w:t>
            </w:r>
          </w:p>
          <w:p w14:paraId="7218AE76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6068E3F">
      <w:r>
        <w:br w:type="page"/>
      </w:r>
    </w:p>
    <w:p w14:paraId="6413F337">
      <w:pPr>
        <w:jc w:val="center"/>
      </w:pPr>
      <w:r>
        <w:rPr>
          <w:b/>
          <w:sz w:val="32"/>
        </w:rPr>
        <w:t>吴辉</w:t>
      </w:r>
    </w:p>
    <w:p w14:paraId="677F0F05">
      <w:r>
        <w:t>求职意向：人事专员 | 广州 | 16230/月 | 一个月内到岗</w:t>
      </w:r>
    </w:p>
    <w:p w14:paraId="3944ADC5">
      <w:r>
        <w:t>基本信息：35岁 | 女 | 广州 | 13年经验</w:t>
      </w:r>
    </w:p>
    <w:p w14:paraId="19A891C8">
      <w:r>
        <w:t>联系方式：13844415497 | leifan@example.net</w:t>
      </w:r>
    </w:p>
    <w:p w14:paraId="4DA912DB">
      <w:pPr>
        <w:pStyle w:val="4"/>
      </w:pPr>
      <w:r>
        <w:t>教育状况</w:t>
      </w:r>
    </w:p>
    <w:p w14:paraId="5A1DCB24">
      <w:r>
        <w:t>北京大学 | 人力资源管理 | 本科 | 2009-09 ~ 2013-06</w:t>
      </w:r>
    </w:p>
    <w:p w14:paraId="4775B9B6">
      <w:r>
        <w:t>专业成绩：3.35/4（专业前30%）</w:t>
      </w:r>
    </w:p>
    <w:p w14:paraId="6AC2ABEB">
      <w:r>
        <w:t>主修课程：绩效管理、招聘与配置、组织行为学、薪酬管理、人力资源管理、培训与开发</w:t>
      </w:r>
    </w:p>
    <w:p w14:paraId="2BBDD45D">
      <w:pPr>
        <w:pStyle w:val="4"/>
      </w:pPr>
      <w:r>
        <w:t>职业经历</w:t>
      </w:r>
    </w:p>
    <w:p w14:paraId="2019E87C">
      <w:r>
        <w:rPr>
          <w:b/>
        </w:rPr>
        <w:t>深圳咨询科技有限公司 | HR助理 | 2022-02 ~ 2026-06</w:t>
      </w:r>
    </w:p>
    <w:p w14:paraId="5478DEFB">
      <w:pPr>
        <w:pStyle w:val="16"/>
      </w:pPr>
      <w:r>
        <w:t>负责招聘全流程，包括职位发布、简历筛选、面试安排及录用跟进。 办理员工入职、转正、调动、离职手续，维护人事档案。</w:t>
      </w:r>
    </w:p>
    <w:p w14:paraId="59492CAA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FB8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9399991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23902579">
            <w:r>
              <w:t>掌握Photoshop基本操作</w:t>
            </w:r>
          </w:p>
        </w:tc>
      </w:tr>
      <w:tr w14:paraId="4EEDD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D9C26E7">
            <w:r>
              <w:t>劳动法</w:t>
            </w:r>
          </w:p>
        </w:tc>
        <w:tc>
          <w:tcPr>
            <w:tcW w:w="4320" w:type="dxa"/>
            <w:shd w:val="clear" w:color="auto" w:fill="E7E6E6"/>
          </w:tcPr>
          <w:p w14:paraId="10B81B8B">
            <w:r>
              <w:t>员工关系</w:t>
            </w:r>
          </w:p>
        </w:tc>
      </w:tr>
    </w:tbl>
    <w:p w14:paraId="2F1555DF"/>
    <w:p w14:paraId="0B667D87">
      <w:pPr>
        <w:pStyle w:val="4"/>
      </w:pPr>
      <w:r>
        <w:t>荣誉证书</w:t>
      </w:r>
    </w:p>
    <w:p w14:paraId="1CE6C16C">
      <w:pPr>
        <w:pStyle w:val="16"/>
      </w:pPr>
      <w:r>
        <w:t>人力资源管理师三级证书。</w:t>
      </w:r>
    </w:p>
    <w:p w14:paraId="6A065334">
      <w:pPr>
        <w:pStyle w:val="4"/>
      </w:pPr>
      <w:r>
        <w:t>自我介绍</w:t>
      </w:r>
    </w:p>
    <w:p w14:paraId="1EFCE409">
      <w:r>
        <w:t>性格开朗，亲和力强，善于与各部门沟通协作；具备良好的组织协调能力和解决冲突能力；积极主动，乐于学习新知识。</w:t>
      </w:r>
    </w:p>
    <w:p w14:paraId="63902231">
      <w:r>
        <w:br w:type="page"/>
      </w:r>
    </w:p>
    <w:p w14:paraId="1A806832">
      <w:pPr>
        <w:jc w:val="center"/>
      </w:pPr>
      <w:r>
        <w:rPr>
          <w:b/>
          <w:sz w:val="32"/>
        </w:rPr>
        <w:t>莫勇</w:t>
      </w:r>
    </w:p>
    <w:p w14:paraId="0900DF97">
      <w:r>
        <w:t>求职意向：财务助理 | 苏州 | 15242/月 | 一个月内到岗</w:t>
      </w:r>
    </w:p>
    <w:p w14:paraId="12E6BB24">
      <w:r>
        <w:t>基本信息：37岁 | 男 | 苏州 | 13年经验</w:t>
      </w:r>
    </w:p>
    <w:p w14:paraId="1600BA47">
      <w:r>
        <w:t>联系方式：15197949606 | gliu@example.org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A79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B9B6587">
            <w:pPr>
              <w:pStyle w:val="4"/>
            </w:pPr>
            <w:r>
              <w:t>教育背景</w:t>
            </w:r>
          </w:p>
          <w:p w14:paraId="106E4D34">
            <w:r>
              <w:t>浙江大学 | 会计学 | 硕士 | 2010-09 ~ 2013-06</w:t>
            </w:r>
          </w:p>
          <w:p w14:paraId="24FC5A39">
            <w:r>
              <w:t>专业成绩：3.34/4</w:t>
            </w:r>
          </w:p>
          <w:p w14:paraId="5B109A5B">
            <w:r>
              <w:t>主修课程：管理会计、中级财务会计、税法、成本会计、基础会计、审计学</w:t>
            </w:r>
          </w:p>
        </w:tc>
      </w:tr>
    </w:tbl>
    <w:p w14:paraId="656E9FB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C07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DDC6979">
            <w:pPr>
              <w:pStyle w:val="4"/>
            </w:pPr>
            <w:r>
              <w:t>职业经历</w:t>
            </w:r>
          </w:p>
          <w:p w14:paraId="7460CF4F">
            <w:r>
              <w:rPr>
                <w:b/>
              </w:rPr>
              <w:t>恒通传媒有限公司 | 财务助理 | 2016-10 ~ 2019-05</w:t>
            </w:r>
          </w:p>
          <w:p w14:paraId="69F5DAA9">
            <w:pPr>
              <w:pStyle w:val="16"/>
            </w:pPr>
            <w:r>
              <w:t>管理发票、合同等财务档案，确保合规。</w:t>
            </w:r>
          </w:p>
          <w:p w14:paraId="43032BA7">
            <w:r>
              <w:rPr>
                <w:b/>
              </w:rPr>
              <w:t>恒通制造有限公司 | 财务分析 | 2019-10 ~ 2023-01</w:t>
            </w:r>
          </w:p>
          <w:p w14:paraId="50EB4830">
            <w:pPr>
              <w:pStyle w:val="16"/>
            </w:pPr>
            <w:r>
              <w:t>负责日常报销审核、凭证编制及账务处理。 参与预算编制及成本控制分析。 管理发票、合同等财务档案，确保合规。</w:t>
            </w:r>
          </w:p>
          <w:p w14:paraId="29CF4152">
            <w:r>
              <w:rPr>
                <w:b/>
              </w:rPr>
              <w:t>杭州互联网科技有限公司 | 会计 | 2023-12 ~ 2026-02</w:t>
            </w:r>
          </w:p>
          <w:p w14:paraId="20363512">
            <w:pPr>
              <w:pStyle w:val="16"/>
            </w:pPr>
            <w:r>
              <w:t>负责日常报销审核、凭证编制及账务处理。</w:t>
            </w:r>
          </w:p>
        </w:tc>
      </w:tr>
    </w:tbl>
    <w:p w14:paraId="2334A32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AF9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661918">
            <w:pPr>
              <w:pStyle w:val="4"/>
            </w:pPr>
            <w:r>
              <w:t>技能证书</w:t>
            </w:r>
          </w:p>
          <w:p w14:paraId="4F8B7140">
            <w:r>
              <w:t>语言能力：英语CET-6，读写熟练，可日常交流。</w:t>
            </w:r>
          </w:p>
          <w:p w14:paraId="07E8A64E">
            <w:r>
              <w:t>计算机能力：具备网络基础</w:t>
            </w:r>
          </w:p>
          <w:p w14:paraId="284226DD">
            <w:r>
              <w:t>专业能力：财务报表、用友、金蝶</w:t>
            </w:r>
          </w:p>
        </w:tc>
      </w:tr>
    </w:tbl>
    <w:p w14:paraId="0748907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257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328F3A">
            <w:pPr>
              <w:pStyle w:val="4"/>
            </w:pPr>
            <w:r>
              <w:t>资格证书</w:t>
            </w:r>
          </w:p>
          <w:p w14:paraId="0EC7E4F8">
            <w:pPr>
              <w:pStyle w:val="16"/>
            </w:pPr>
            <w:r>
              <w:t>初级会计职称。</w:t>
            </w:r>
          </w:p>
        </w:tc>
      </w:tr>
    </w:tbl>
    <w:p w14:paraId="1604E45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1FE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BE72CA">
            <w:pPr>
              <w:pStyle w:val="4"/>
            </w:pPr>
            <w:r>
              <w:t>个人评价</w:t>
            </w:r>
          </w:p>
          <w:p w14:paraId="547110F3">
            <w:r>
              <w:t>做事严谨，对数字敏感；熟练掌握财务软件，有较强的合规意识；诚实守信，具备良好的职业道德。</w:t>
            </w:r>
          </w:p>
        </w:tc>
      </w:tr>
    </w:tbl>
    <w:p w14:paraId="5DBF2870"/>
    <w:p w14:paraId="67CAF254">
      <w:r>
        <w:br w:type="page"/>
      </w:r>
    </w:p>
    <w:p w14:paraId="3C20EC04">
      <w:pPr>
        <w:jc w:val="center"/>
      </w:pPr>
      <w:r>
        <w:rPr>
          <w:b/>
          <w:sz w:val="32"/>
        </w:rPr>
        <w:t>郑宇</w:t>
      </w:r>
    </w:p>
    <w:p w14:paraId="7B271307">
      <w:r>
        <w:t>求职意向：运营专员 | 深圳 | 13202/月 | 两周内到岗</w:t>
      </w:r>
    </w:p>
    <w:p w14:paraId="29D68BE1">
      <w:r>
        <w:t>基本信息：28岁 | 男 | 深圳 | 6年经验</w:t>
      </w:r>
    </w:p>
    <w:p w14:paraId="70B96858">
      <w:r>
        <w:t>联系方式：13701693632 | hhao@example.net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12D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16BA62">
            <w:pPr>
              <w:pStyle w:val="4"/>
            </w:pPr>
            <w:r>
              <w:t>教育经历</w:t>
            </w:r>
          </w:p>
          <w:p w14:paraId="12F3E735">
            <w:r>
              <w:t>东南大学 | 电子商务 | 本科 | 2016-09 ~ 2020-06</w:t>
            </w:r>
          </w:p>
          <w:p w14:paraId="170B3A34">
            <w:r>
              <w:t>专业成绩：3.27/4</w:t>
            </w:r>
          </w:p>
          <w:p w14:paraId="26352F05">
            <w:r>
              <w:t>主修课程：战略管理、管理学原理、市场营销学、运营管理、财务管理、组织行为学</w:t>
            </w:r>
          </w:p>
        </w:tc>
      </w:tr>
    </w:tbl>
    <w:p w14:paraId="525C0EA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4EC6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9B626C">
            <w:pPr>
              <w:pStyle w:val="4"/>
            </w:pPr>
            <w:r>
              <w:t>过往经历</w:t>
            </w:r>
          </w:p>
          <w:p w14:paraId="497F2003">
            <w:r>
              <w:rPr>
                <w:b/>
              </w:rPr>
              <w:t>深圳传媒有限公司 | 新媒体运营 | 2024-11 ~ 2026-10</w:t>
            </w:r>
          </w:p>
          <w:p w14:paraId="3490437D">
            <w:pPr>
              <w:pStyle w:val="16"/>
            </w:pPr>
            <w:r>
              <w:t>撰写内容文案，维护APP/网站内容更新。 负责用户社群运营，提升用户活跃度和粘性。</w:t>
            </w:r>
          </w:p>
        </w:tc>
      </w:tr>
    </w:tbl>
    <w:p w14:paraId="0671688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747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493E9C">
            <w:pPr>
              <w:pStyle w:val="4"/>
            </w:pPr>
            <w:r>
              <w:t>技能特长</w:t>
            </w:r>
          </w:p>
          <w:p w14:paraId="6C5877A2">
            <w:r>
              <w:t>语言能力：英语CET-4，具备基本读写能力。</w:t>
            </w:r>
          </w:p>
          <w:p w14:paraId="7011D7E4">
            <w:r>
              <w:t>计算机能力：精通Excel数据处理</w:t>
            </w:r>
          </w:p>
          <w:p w14:paraId="16127220">
            <w:r>
              <w:t>专业能力：数据分析、活动策划、PS/PR</w:t>
            </w:r>
          </w:p>
        </w:tc>
      </w:tr>
    </w:tbl>
    <w:p w14:paraId="7E3D5C4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EE6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BC4B19">
            <w:pPr>
              <w:pStyle w:val="4"/>
            </w:pPr>
            <w:r>
              <w:t>荣誉证书</w:t>
            </w:r>
          </w:p>
          <w:p w14:paraId="6F053E9C">
            <w:pPr>
              <w:pStyle w:val="16"/>
            </w:pPr>
            <w:r>
              <w:t>大学英语六级（CET-6），优秀的听说读写能力。</w:t>
            </w:r>
          </w:p>
          <w:p w14:paraId="21AB27B1">
            <w:pPr>
              <w:pStyle w:val="16"/>
            </w:pPr>
            <w:r>
              <w:t>大学英语四级（CET-4），良好的读写能力。</w:t>
            </w:r>
          </w:p>
          <w:p w14:paraId="4A3416BE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758F06D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85F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BEEBFA">
            <w:pPr>
              <w:pStyle w:val="4"/>
            </w:pPr>
            <w:r>
              <w:t>关于我</w:t>
            </w:r>
          </w:p>
          <w:p w14:paraId="6E35A3B8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4017F6C0"/>
    <w:p w14:paraId="3C68EA00">
      <w:r>
        <w:br w:type="page"/>
      </w:r>
    </w:p>
    <w:p w14:paraId="5207AB1A">
      <w:pPr>
        <w:jc w:val="center"/>
      </w:pPr>
      <w:r>
        <w:rPr>
          <w:b/>
          <w:sz w:val="32"/>
        </w:rPr>
        <w:t>刘雪梅</w:t>
      </w:r>
    </w:p>
    <w:p w14:paraId="44AF06AE">
      <w:r>
        <w:t>求职意向：人事专员 | 深圳 | 23517/月 | 两周内到岗</w:t>
      </w:r>
    </w:p>
    <w:p w14:paraId="4F6C7477">
      <w:r>
        <w:t>基本信息：34岁 | 男 | 深圳 | 12年经验</w:t>
      </w:r>
    </w:p>
    <w:p w14:paraId="39612861">
      <w:r>
        <w:t>联系方式：15872904713 | swang@example.net</w:t>
      </w:r>
    </w:p>
    <w:p w14:paraId="14E46F89">
      <w:pPr>
        <w:pStyle w:val="4"/>
      </w:pPr>
      <w:r>
        <w:t>教育状况</w:t>
      </w:r>
    </w:p>
    <w:p w14:paraId="7644EF88">
      <w:r>
        <w:t>哈尔滨工业大学 | 人力资源管理 | 本科 | 2010-09 ~ 2014-06</w:t>
      </w:r>
    </w:p>
    <w:p w14:paraId="04BDDF7F">
      <w:r>
        <w:t>专业成绩：3.72/4（专业前10%）</w:t>
      </w:r>
    </w:p>
    <w:p w14:paraId="3E126060">
      <w:r>
        <w:t>主修课程：绩效管理、薪酬管理、人力资源管理、招聘与配置、组织行为学、培训与开发</w:t>
      </w:r>
    </w:p>
    <w:p w14:paraId="2EE011D3">
      <w:pPr>
        <w:pStyle w:val="4"/>
      </w:pPr>
      <w:r>
        <w:t>工作经验</w:t>
      </w:r>
    </w:p>
    <w:p w14:paraId="6337DCC3">
      <w:r>
        <w:rPr>
          <w:b/>
        </w:rPr>
        <w:t>卓越互联网有限公司 | HR助理 | 2023-09 ~ 2024-05</w:t>
      </w:r>
    </w:p>
    <w:p w14:paraId="52F9B027">
      <w:pPr>
        <w:pStyle w:val="16"/>
      </w:pPr>
      <w:r>
        <w:t>负责招聘全流程，包括职位发布、简历筛选、面试安排及录用跟进。 协助组织员工培训及企业文化活动，提升员工满意度。</w:t>
      </w:r>
    </w:p>
    <w:p w14:paraId="1D7DEF8F">
      <w:r>
        <w:rPr>
          <w:b/>
        </w:rPr>
        <w:t>北京零售有限公司 | 人事专员 | 2024-02 ~ 2026-12</w:t>
      </w:r>
    </w:p>
    <w:p w14:paraId="1DC85870">
      <w:pPr>
        <w:pStyle w:val="16"/>
      </w:pPr>
      <w:r>
        <w:t>办理员工入职、转正、调动、离职手续，维护人事档案。 负责招聘全流程，包括职位发布、简历筛选、面试安排及录用跟进。</w:t>
      </w:r>
    </w:p>
    <w:p w14:paraId="1070FBA4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06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D1FF675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00E6E7D1">
            <w:r>
              <w:t>精通Excel数据处理</w:t>
            </w:r>
          </w:p>
        </w:tc>
      </w:tr>
      <w:tr w14:paraId="23B47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E50390F">
            <w:r>
              <w:t>招聘面试</w:t>
            </w:r>
          </w:p>
        </w:tc>
        <w:tc>
          <w:tcPr>
            <w:tcW w:w="4320" w:type="dxa"/>
            <w:shd w:val="clear" w:color="auto" w:fill="E7E6E6"/>
          </w:tcPr>
          <w:p w14:paraId="27415A13">
            <w:r>
              <w:t>薪酬核算</w:t>
            </w:r>
          </w:p>
        </w:tc>
      </w:tr>
      <w:tr w14:paraId="666B953C">
        <w:tc>
          <w:tcPr>
            <w:tcW w:w="4320" w:type="dxa"/>
            <w:shd w:val="clear" w:color="auto" w:fill="E7E6E6"/>
          </w:tcPr>
          <w:p w14:paraId="4638B6FC">
            <w:r>
              <w:t>培训组织</w:t>
            </w:r>
          </w:p>
        </w:tc>
        <w:tc>
          <w:tcPr>
            <w:tcW w:w="4320" w:type="dxa"/>
          </w:tcPr>
          <w:p w14:paraId="6682D8AB"/>
        </w:tc>
      </w:tr>
    </w:tbl>
    <w:p w14:paraId="50B4F08E"/>
    <w:p w14:paraId="3CA53C17">
      <w:pPr>
        <w:pStyle w:val="4"/>
      </w:pPr>
      <w:r>
        <w:t>荣誉证书</w:t>
      </w:r>
    </w:p>
    <w:p w14:paraId="720A96F6">
      <w:pPr>
        <w:pStyle w:val="16"/>
      </w:pPr>
      <w:r>
        <w:t>人力资源管理师三级证书。</w:t>
      </w:r>
    </w:p>
    <w:p w14:paraId="32B2622F">
      <w:pPr>
        <w:pStyle w:val="4"/>
      </w:pPr>
      <w:r>
        <w:t>自我评价</w:t>
      </w:r>
    </w:p>
    <w:p w14:paraId="2BEE0A51">
      <w:r>
        <w:t>性格开朗，亲和力强，善于与各部门沟通协作；具备良好的组织协调能力和解决冲突能力；积极主动，乐于学习新知识。</w:t>
      </w:r>
    </w:p>
    <w:p w14:paraId="68E9D561">
      <w:r>
        <w:br w:type="page"/>
      </w:r>
    </w:p>
    <w:p w14:paraId="072B266B">
      <w:pPr>
        <w:jc w:val="center"/>
      </w:pPr>
      <w:r>
        <w:rPr>
          <w:b/>
          <w:sz w:val="32"/>
        </w:rPr>
        <w:t>曾颖</w:t>
      </w:r>
    </w:p>
    <w:p w14:paraId="73E60796">
      <w:r>
        <w:t>求职意向：市场专员 | 杭州 | 12914/月 | 两周内到岗</w:t>
      </w:r>
    </w:p>
    <w:p w14:paraId="44014651">
      <w:r>
        <w:t>基本信息：35岁 | 女 | 杭州 | 13年经验</w:t>
      </w:r>
    </w:p>
    <w:p w14:paraId="3B911C0C">
      <w:r>
        <w:t>联系方式：13602847317 | ggu@example.net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A1F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F4584C4">
            <w:pPr>
              <w:pStyle w:val="4"/>
            </w:pPr>
            <w:r>
              <w:t>教育经历</w:t>
            </w:r>
          </w:p>
          <w:p w14:paraId="0548044E">
            <w:r>
              <w:t>北京师范大学 | 工商管理 | 本科 | 2009-09 ~ 2013-06</w:t>
            </w:r>
          </w:p>
          <w:p w14:paraId="46B9DB63">
            <w:r>
              <w:t>专业成绩：3.11/4</w:t>
            </w:r>
          </w:p>
          <w:p w14:paraId="5F89AC7A">
            <w:r>
              <w:t>主修课程：组织行为学、市场营销学、战略管理、财务管理、运营管理</w:t>
            </w:r>
          </w:p>
        </w:tc>
      </w:tr>
    </w:tbl>
    <w:p w14:paraId="2EB7A3E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FCB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49C2E6">
            <w:pPr>
              <w:pStyle w:val="4"/>
            </w:pPr>
            <w:r>
              <w:t>实习经历</w:t>
            </w:r>
          </w:p>
          <w:p w14:paraId="19F19AD8">
            <w:r>
              <w:rPr>
                <w:b/>
              </w:rPr>
              <w:t>卓越医疗科技有限公司 | 营销专员 | 2017-03 ~ 2019-11</w:t>
            </w:r>
          </w:p>
          <w:p w14:paraId="68BF0B35">
            <w:pPr>
              <w:pStyle w:val="16"/>
            </w:pPr>
            <w:r>
              <w:t>运营公司社交媒体账号（公众号、微博等），提高粉丝互动。 负责市场调研，收集竞品信息，撰写分析报告。</w:t>
            </w:r>
          </w:p>
          <w:p w14:paraId="34FF26CD">
            <w:r>
              <w:rPr>
                <w:b/>
              </w:rPr>
              <w:t>新锐零售科技有限公司 | 品牌专员 | 2019-01 ~ 2023-05</w:t>
            </w:r>
          </w:p>
          <w:p w14:paraId="143793FF">
            <w:pPr>
              <w:pStyle w:val="16"/>
            </w:pPr>
            <w:r>
              <w:t>负责市场调研，收集竞品信息，撰写分析报告。 与媒体、渠道保持良好合作，拓展市场资源。</w:t>
            </w:r>
          </w:p>
          <w:p w14:paraId="49737AD0">
            <w:r>
              <w:rPr>
                <w:b/>
              </w:rPr>
              <w:t>鼎盛医疗有限公司 | 市场专员 | 2023-05 ~ 2026-06</w:t>
            </w:r>
          </w:p>
          <w:p w14:paraId="5E0017DD">
            <w:pPr>
              <w:pStyle w:val="16"/>
            </w:pPr>
            <w:r>
              <w:t>策划并执行线上线下营销活动，提升品牌知名度。</w:t>
            </w:r>
          </w:p>
        </w:tc>
      </w:tr>
    </w:tbl>
    <w:p w14:paraId="22BE786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02E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00B0D6">
            <w:pPr>
              <w:pStyle w:val="4"/>
            </w:pPr>
            <w:r>
              <w:t>专业技能</w:t>
            </w:r>
          </w:p>
          <w:p w14:paraId="482A9003">
            <w:r>
              <w:t>语言能力：英语CET-6，读写熟练，可日常交流。</w:t>
            </w:r>
          </w:p>
          <w:p w14:paraId="00C2E208">
            <w:r>
              <w:t>计算机能力：精通Excel数据处理</w:t>
            </w:r>
          </w:p>
          <w:p w14:paraId="106D33ED">
            <w:r>
              <w:t>专业能力：文案写作、数据分析、市场调研、社交媒体运营</w:t>
            </w:r>
          </w:p>
        </w:tc>
      </w:tr>
    </w:tbl>
    <w:p w14:paraId="55B2837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3E3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DC90ED">
            <w:pPr>
              <w:pStyle w:val="4"/>
            </w:pPr>
            <w:r>
              <w:t>资格证书</w:t>
            </w:r>
          </w:p>
          <w:p w14:paraId="05B6E186">
            <w:pPr>
              <w:pStyle w:val="16"/>
            </w:pPr>
            <w:r>
              <w:t>全国计算机等级考试二级（Office高级应用）。</w:t>
            </w:r>
          </w:p>
          <w:p w14:paraId="2CFE9889">
            <w:pPr>
              <w:pStyle w:val="16"/>
            </w:pPr>
            <w:r>
              <w:t>大学英语四级（CET-4），良好的读写能力。</w:t>
            </w:r>
          </w:p>
          <w:p w14:paraId="4D7306B5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110D0B0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D73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911CD0">
            <w:pPr>
              <w:pStyle w:val="4"/>
            </w:pPr>
            <w:r>
              <w:t>个人评价</w:t>
            </w:r>
          </w:p>
          <w:p w14:paraId="7371D633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0256219"/>
    <w:p w14:paraId="28BF98A1">
      <w:r>
        <w:br w:type="page"/>
      </w:r>
    </w:p>
    <w:p w14:paraId="12AA4A07">
      <w:pPr>
        <w:jc w:val="center"/>
      </w:pPr>
      <w:r>
        <w:rPr>
          <w:b/>
          <w:sz w:val="32"/>
        </w:rPr>
        <w:t>马莉</w:t>
      </w:r>
    </w:p>
    <w:p w14:paraId="45AD28AC">
      <w:r>
        <w:t>求职意向：财务助理 | 北京 | 22178/月 | 随时到岗</w:t>
      </w:r>
    </w:p>
    <w:p w14:paraId="3382C25E">
      <w:r>
        <w:t>基本信息：31岁 | 男 | 西安 | 9年经验</w:t>
      </w:r>
    </w:p>
    <w:p w14:paraId="1F3EA3C7">
      <w:r>
        <w:t>联系方式：15624350955 | qiujuan@example.com</w:t>
      </w:r>
    </w:p>
    <w:p w14:paraId="1EE334B8">
      <w:pPr>
        <w:pStyle w:val="4"/>
      </w:pPr>
      <w:r>
        <w:t>学历信息</w:t>
      </w:r>
    </w:p>
    <w:p w14:paraId="206A7270">
      <w:r>
        <w:t>吉林大学 | 金融学 | 本科 | 2013-09 ~ 2017-06</w:t>
      </w:r>
    </w:p>
    <w:p w14:paraId="7449790D">
      <w:r>
        <w:t>专业成绩：3.81/4</w:t>
      </w:r>
    </w:p>
    <w:p w14:paraId="391736B1">
      <w:r>
        <w:t>主修课程：运营管理、管理学原理、组织行为学、财务管理、市场营销学</w:t>
      </w:r>
    </w:p>
    <w:p w14:paraId="1F5279B4">
      <w:pPr>
        <w:pStyle w:val="4"/>
      </w:pPr>
      <w:r>
        <w:t>工作经验</w:t>
      </w:r>
    </w:p>
    <w:p w14:paraId="44D4BE65">
      <w:r>
        <w:rPr>
          <w:b/>
        </w:rPr>
        <w:t>上海金融有限公司 | 财务分析 | 2024-01 ~ 2025-12</w:t>
      </w:r>
    </w:p>
    <w:p w14:paraId="7B4604AA">
      <w:pPr>
        <w:pStyle w:val="16"/>
      </w:pPr>
      <w:r>
        <w:t>参与预算编制及成本控制分析。</w:t>
      </w:r>
    </w:p>
    <w:p w14:paraId="2A7B2864">
      <w:r>
        <w:rPr>
          <w:b/>
        </w:rPr>
        <w:t>杭州教育有限公司 | 出纳 | 2025-10 ~ 2026-09</w:t>
      </w:r>
    </w:p>
    <w:p w14:paraId="186D898E">
      <w:pPr>
        <w:pStyle w:val="16"/>
      </w:pPr>
      <w:r>
        <w:t>负责日常报销审核、凭证编制及账务处理。 配合审计工作，提供所需财务资料。 参与预算编制及成本控制分析。</w:t>
      </w:r>
    </w:p>
    <w:p w14:paraId="6D0789EB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CA4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7B9AE1E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2384CDD">
            <w:r>
              <w:t>熟练使用Office办公软件</w:t>
            </w:r>
          </w:p>
        </w:tc>
      </w:tr>
      <w:tr w14:paraId="6AE7B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DF23681">
            <w:r>
              <w:t>财务报表</w:t>
            </w:r>
          </w:p>
        </w:tc>
        <w:tc>
          <w:tcPr>
            <w:tcW w:w="4320" w:type="dxa"/>
            <w:shd w:val="clear" w:color="auto" w:fill="E7E6E6"/>
          </w:tcPr>
          <w:p w14:paraId="39D3A515">
            <w:r>
              <w:t>用友</w:t>
            </w:r>
          </w:p>
        </w:tc>
      </w:tr>
      <w:tr w14:paraId="6EA6A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8FC37E2">
            <w:r>
              <w:t>税务申报</w:t>
            </w:r>
          </w:p>
        </w:tc>
        <w:tc>
          <w:tcPr>
            <w:tcW w:w="4320" w:type="dxa"/>
            <w:shd w:val="clear" w:color="auto" w:fill="E7E6E6"/>
          </w:tcPr>
          <w:p w14:paraId="2A05363A">
            <w:r>
              <w:t>金蝶</w:t>
            </w:r>
          </w:p>
        </w:tc>
      </w:tr>
    </w:tbl>
    <w:p w14:paraId="1B96B57B"/>
    <w:p w14:paraId="07856B87">
      <w:pPr>
        <w:pStyle w:val="4"/>
      </w:pPr>
      <w:r>
        <w:t>获奖情况</w:t>
      </w:r>
    </w:p>
    <w:p w14:paraId="069FA056">
      <w:pPr>
        <w:pStyle w:val="16"/>
      </w:pPr>
      <w:r>
        <w:t>会计从业资格证。</w:t>
      </w:r>
    </w:p>
    <w:p w14:paraId="64F08B7F">
      <w:pPr>
        <w:pStyle w:val="16"/>
      </w:pPr>
      <w:r>
        <w:t>初级会计职称。</w:t>
      </w:r>
    </w:p>
    <w:p w14:paraId="09AA57E9">
      <w:pPr>
        <w:pStyle w:val="4"/>
      </w:pPr>
      <w:r>
        <w:t>个人评价</w:t>
      </w:r>
    </w:p>
    <w:p w14:paraId="63E2DEDE">
      <w:r>
        <w:t>做事严谨，对数字敏感；熟练掌握财务软件，有较强的合规意识；诚实守信，具备良好的职业道德。</w:t>
      </w:r>
    </w:p>
    <w:p w14:paraId="660A2E74">
      <w:r>
        <w:br w:type="page"/>
      </w:r>
    </w:p>
    <w:p w14:paraId="69CD099D">
      <w:pPr>
        <w:jc w:val="center"/>
      </w:pPr>
      <w:r>
        <w:rPr>
          <w:b/>
          <w:sz w:val="32"/>
        </w:rPr>
        <w:t>孙瑜</w:t>
      </w:r>
    </w:p>
    <w:p w14:paraId="35C08E12">
      <w:r>
        <w:t>求职意向：财务助理 | 上海 | 19299/月 | 两周内到岗</w:t>
      </w:r>
    </w:p>
    <w:p w14:paraId="5408CA80">
      <w:r>
        <w:t>基本信息：33岁 | 男 | 上海 | 11年经验</w:t>
      </w:r>
    </w:p>
    <w:p w14:paraId="4B2B1094">
      <w:r>
        <w:t>联系方式：13747925628 | mshao@example.com</w:t>
      </w:r>
    </w:p>
    <w:p w14:paraId="565781A3">
      <w:pPr>
        <w:pStyle w:val="4"/>
      </w:pPr>
      <w:r>
        <w:t>自我陈述</w:t>
      </w:r>
    </w:p>
    <w:p w14:paraId="6F803416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60FF29C">
      <w:pPr>
        <w:pStyle w:val="4"/>
      </w:pPr>
      <w:r>
        <w:t>学历信息</w:t>
      </w:r>
    </w:p>
    <w:p w14:paraId="29126F01">
      <w:r>
        <w:t>复旦大学 | 审计学 | 本科 | 2011-09 ~ 2015-06</w:t>
      </w:r>
    </w:p>
    <w:p w14:paraId="24D0183F">
      <w:r>
        <w:t>专业成绩：3.65/4</w:t>
      </w:r>
    </w:p>
    <w:p w14:paraId="132F7722">
      <w:r>
        <w:t>主修课程：组织行为学、市场营销学、管理学原理、战略管理、运营管理、财务管理</w:t>
      </w:r>
    </w:p>
    <w:p w14:paraId="45142BB8">
      <w:pPr>
        <w:pStyle w:val="4"/>
      </w:pPr>
      <w:r>
        <w:t>过往经历</w:t>
      </w:r>
    </w:p>
    <w:p w14:paraId="42CA91BB">
      <w:r>
        <w:rPr>
          <w:b/>
        </w:rPr>
        <w:t>杭州医疗有限公司 | 会计 | 2021-07 ~ 2022-07</w:t>
      </w:r>
    </w:p>
    <w:p w14:paraId="19336195">
      <w:pPr>
        <w:pStyle w:val="16"/>
      </w:pPr>
      <w:r>
        <w:t>管理发票、合同等财务档案，确保合规。 参与预算编制及成本控制分析。 协助完成月度财务报表编制及税务申报。</w:t>
      </w:r>
    </w:p>
    <w:p w14:paraId="6069B5FE">
      <w:r>
        <w:rPr>
          <w:b/>
        </w:rPr>
        <w:t>领航咨询科技有限公司 | 财务分析 | 2022-06 ~ 2026-03</w:t>
      </w:r>
    </w:p>
    <w:p w14:paraId="7ED9902C">
      <w:pPr>
        <w:pStyle w:val="16"/>
      </w:pPr>
      <w:r>
        <w:t>配合审计工作，提供所需财务资料。 参与预算编制及成本控制分析。 协助完成月度财务报表编制及税务申报。</w:t>
      </w:r>
    </w:p>
    <w:p w14:paraId="515C9C21">
      <w:pPr>
        <w:pStyle w:val="4"/>
      </w:pPr>
      <w:r>
        <w:t>技能特长</w:t>
      </w:r>
    </w:p>
    <w:p w14:paraId="24C2228D">
      <w:r>
        <w:t>语言能力：英语专八，流利商务沟通。</w:t>
      </w:r>
    </w:p>
    <w:p w14:paraId="744E92B6">
      <w:r>
        <w:t>计算机能力：熟悉Python基础</w:t>
      </w:r>
    </w:p>
    <w:p w14:paraId="73FB984F">
      <w:r>
        <w:t>专业能力：Excel、税务申报</w:t>
      </w:r>
    </w:p>
    <w:p w14:paraId="43CCA201">
      <w:pPr>
        <w:pStyle w:val="4"/>
      </w:pPr>
      <w:r>
        <w:t>资质认证</w:t>
      </w:r>
    </w:p>
    <w:p w14:paraId="065604D2">
      <w:pPr>
        <w:pStyle w:val="16"/>
      </w:pPr>
      <w:r>
        <w:t>会计从业资格证。</w:t>
      </w:r>
    </w:p>
    <w:p w14:paraId="3ED6A8E4">
      <w:pPr>
        <w:pStyle w:val="16"/>
      </w:pPr>
      <w:r>
        <w:t>初级会计职称。</w:t>
      </w:r>
    </w:p>
    <w:p w14:paraId="43AB270C">
      <w:r>
        <w:br w:type="page"/>
      </w:r>
    </w:p>
    <w:p w14:paraId="36637CDC">
      <w:pPr>
        <w:jc w:val="center"/>
      </w:pPr>
      <w:r>
        <w:rPr>
          <w:b/>
          <w:sz w:val="32"/>
        </w:rPr>
        <w:t>罗凤兰</w:t>
      </w:r>
    </w:p>
    <w:p w14:paraId="63C9519A">
      <w:r>
        <w:t>求职意向：产品经理 | 北京 | 12343/月 | 两周内到岗</w:t>
      </w:r>
    </w:p>
    <w:p w14:paraId="41914982">
      <w:r>
        <w:t>基本信息：26岁 | 男 | 成都 | 4年经验</w:t>
      </w:r>
    </w:p>
    <w:p w14:paraId="0018A308">
      <w:r>
        <w:t>联系方式：13525368627 | taoshao@example.net</w:t>
      </w:r>
    </w:p>
    <w:p w14:paraId="277B1A83">
      <w:pPr>
        <w:pStyle w:val="4"/>
      </w:pPr>
      <w:r>
        <w:t>关于我</w:t>
      </w:r>
    </w:p>
    <w:p w14:paraId="02497B6F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DC2A212">
      <w:pPr>
        <w:pStyle w:val="4"/>
      </w:pPr>
      <w:r>
        <w:t>学历信息</w:t>
      </w:r>
    </w:p>
    <w:p w14:paraId="6DB55510">
      <w:r>
        <w:t>清华大学 | 信息管理 | 本科 | 2018-09 ~ 2022-06</w:t>
      </w:r>
    </w:p>
    <w:p w14:paraId="2A155183">
      <w:r>
        <w:t>专业成绩：3.72/4</w:t>
      </w:r>
    </w:p>
    <w:p w14:paraId="40E7058B">
      <w:r>
        <w:t>主修课程：市场营销学、管理学原理、运营管理、战略管理、组织行为学、财务管理</w:t>
      </w:r>
    </w:p>
    <w:p w14:paraId="105DED8F">
      <w:pPr>
        <w:pStyle w:val="4"/>
      </w:pPr>
      <w:r>
        <w:t>过往经历</w:t>
      </w:r>
    </w:p>
    <w:p w14:paraId="725EB5D0">
      <w:r>
        <w:rPr>
          <w:b/>
        </w:rPr>
        <w:t>新锐教育科技有限公司 | 产品经理 | 2022-01 ~ 2024-06</w:t>
      </w:r>
    </w:p>
    <w:p w14:paraId="67FAE8ED">
      <w:pPr>
        <w:pStyle w:val="16"/>
      </w:pPr>
      <w:r>
        <w:t>跟踪产品数据，根据反馈持续优化迭代。</w:t>
      </w:r>
    </w:p>
    <w:p w14:paraId="1DD8A02A">
      <w:r>
        <w:rPr>
          <w:b/>
        </w:rPr>
        <w:t>全民简历互联网科技有限公司 | 产品助理 | 2024-06 ~ 2026-12</w:t>
      </w:r>
    </w:p>
    <w:p w14:paraId="7895EBBC">
      <w:pPr>
        <w:pStyle w:val="16"/>
      </w:pPr>
      <w:r>
        <w:t>参与竞品分析，提炼差异化优势。 负责产品需求调研、用户分析，完成产品规划与设计。 输出PRD文档，协调开发、测试、运营团队推进产品落地。</w:t>
      </w:r>
    </w:p>
    <w:p w14:paraId="36D00A4F">
      <w:pPr>
        <w:pStyle w:val="4"/>
      </w:pPr>
      <w:r>
        <w:t>技能特长</w:t>
      </w:r>
    </w:p>
    <w:p w14:paraId="54CBA58D">
      <w:r>
        <w:t>语言能力：英语CET-6，读写熟练，可日常交流。</w:t>
      </w:r>
    </w:p>
    <w:p w14:paraId="3D66ADE9">
      <w:r>
        <w:t>计算机能力：具备网络基础</w:t>
      </w:r>
    </w:p>
    <w:p w14:paraId="0A1973A3">
      <w:r>
        <w:t>专业能力：需求分析、Axure、数据分析</w:t>
      </w:r>
    </w:p>
    <w:p w14:paraId="15BA0BBA">
      <w:pPr>
        <w:pStyle w:val="4"/>
      </w:pPr>
      <w:r>
        <w:t>资质认证</w:t>
      </w:r>
    </w:p>
    <w:p w14:paraId="729EB7F5">
      <w:pPr>
        <w:pStyle w:val="16"/>
      </w:pPr>
      <w:r>
        <w:t>PMP项目管理认证。</w:t>
      </w:r>
    </w:p>
    <w:p w14:paraId="416E51ED">
      <w:pPr>
        <w:pStyle w:val="4"/>
      </w:pPr>
      <w:r>
        <w:t>参与项目</w:t>
      </w:r>
    </w:p>
    <w:p w14:paraId="3B5AB922">
      <w:r>
        <w:rPr>
          <w:b/>
        </w:rPr>
        <w:t>移动电商APP（2019-06 ~ 2024-07）</w:t>
      </w:r>
    </w:p>
    <w:p w14:paraId="4655F8A2">
      <w:pPr>
        <w:pStyle w:val="16"/>
      </w:pPr>
      <w:r>
        <w:t>负责核心模块设计与开发，实现了高并发处理，提升了系统性能30%。</w:t>
      </w:r>
    </w:p>
    <w:p w14:paraId="498BD411">
      <w:r>
        <w:br w:type="page"/>
      </w:r>
    </w:p>
    <w:p w14:paraId="343A7052">
      <w:pPr>
        <w:jc w:val="center"/>
      </w:pPr>
      <w:r>
        <w:rPr>
          <w:b/>
          <w:sz w:val="32"/>
        </w:rPr>
        <w:t>侯娟</w:t>
      </w:r>
    </w:p>
    <w:p w14:paraId="1351697F">
      <w:r>
        <w:t>求职意向：财务助理 | 郑州 | 16947/月 | 随时到岗</w:t>
      </w:r>
    </w:p>
    <w:p w14:paraId="083F5036">
      <w:r>
        <w:t>基本信息：31岁 | 男 | 郑州 | 9年经验</w:t>
      </w:r>
    </w:p>
    <w:p w14:paraId="6CAB2BFC">
      <w:r>
        <w:t>联系方式：13657394318 | lei45@example.net</w:t>
      </w:r>
    </w:p>
    <w:p w14:paraId="72C1D5F4">
      <w:pPr>
        <w:pStyle w:val="4"/>
      </w:pPr>
      <w:r>
        <w:t>自我介绍</w:t>
      </w:r>
    </w:p>
    <w:p w14:paraId="3EF8CDFA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B61A310">
      <w:pPr>
        <w:pStyle w:val="4"/>
      </w:pPr>
      <w:r>
        <w:t>教育状况</w:t>
      </w:r>
    </w:p>
    <w:p w14:paraId="47D4A528">
      <w:r>
        <w:t>南开大学 | 财务管理 | 本科 | 2013-09 ~ 2017-06</w:t>
      </w:r>
    </w:p>
    <w:p w14:paraId="1CDFA9AA">
      <w:r>
        <w:t>专业成绩：3.07/4</w:t>
      </w:r>
    </w:p>
    <w:p w14:paraId="25F39CCD">
      <w:r>
        <w:t>主修课程：组织行为学、战略管理、管理学原理、运营管理、财务管理</w:t>
      </w:r>
    </w:p>
    <w:p w14:paraId="615A7D51">
      <w:pPr>
        <w:pStyle w:val="4"/>
      </w:pPr>
      <w:r>
        <w:t>职业经历</w:t>
      </w:r>
    </w:p>
    <w:p w14:paraId="78FAE3ED">
      <w:r>
        <w:rPr>
          <w:b/>
        </w:rPr>
        <w:t>新锐科技有限公司 | 财务助理 | 2018-07 ~ 2021-09</w:t>
      </w:r>
    </w:p>
    <w:p w14:paraId="700B7B03">
      <w:pPr>
        <w:pStyle w:val="16"/>
      </w:pPr>
      <w:r>
        <w:t>负责日常报销审核、凭证编制及账务处理。 配合审计工作，提供所需财务资料。</w:t>
      </w:r>
    </w:p>
    <w:p w14:paraId="28412A57">
      <w:r>
        <w:rPr>
          <w:b/>
        </w:rPr>
        <w:t>智云金融有限公司 | 会计 | 2021-06 ~ 2022-04</w:t>
      </w:r>
    </w:p>
    <w:p w14:paraId="183BA179">
      <w:pPr>
        <w:pStyle w:val="16"/>
      </w:pPr>
      <w:r>
        <w:t>配合审计工作，提供所需财务资料。</w:t>
      </w:r>
    </w:p>
    <w:p w14:paraId="2BC11ECB">
      <w:r>
        <w:rPr>
          <w:b/>
        </w:rPr>
        <w:t>成都医疗有限公司 | 会计 | 2022-02 ~ 2026-09</w:t>
      </w:r>
    </w:p>
    <w:p w14:paraId="2B5C264D">
      <w:pPr>
        <w:pStyle w:val="16"/>
      </w:pPr>
      <w:r>
        <w:t>配合审计工作，提供所需财务资料。 参与预算编制及成本控制分析。</w:t>
      </w:r>
    </w:p>
    <w:p w14:paraId="60B074A7">
      <w:pPr>
        <w:pStyle w:val="4"/>
      </w:pPr>
      <w:r>
        <w:t>技能特长</w:t>
      </w:r>
    </w:p>
    <w:p w14:paraId="2E1D47E9">
      <w:r>
        <w:t>语言能力：英语CET-6，读写熟练，可日常交流。</w:t>
      </w:r>
    </w:p>
    <w:p w14:paraId="7E646E94">
      <w:r>
        <w:t>计算机能力：掌握Photoshop基本操作</w:t>
      </w:r>
    </w:p>
    <w:p w14:paraId="3E07B417">
      <w:r>
        <w:t>专业能力：Excel、税务申报、金蝶</w:t>
      </w:r>
    </w:p>
    <w:p w14:paraId="4B55A0CA">
      <w:pPr>
        <w:pStyle w:val="4"/>
      </w:pPr>
      <w:r>
        <w:t>资格证书</w:t>
      </w:r>
    </w:p>
    <w:p w14:paraId="0CD1ED3B">
      <w:pPr>
        <w:pStyle w:val="16"/>
      </w:pPr>
      <w:r>
        <w:t>会计从业资格证。</w:t>
      </w:r>
    </w:p>
    <w:p w14:paraId="70A4DB08">
      <w:r>
        <w:br w:type="page"/>
      </w:r>
    </w:p>
    <w:p w14:paraId="7FBF4EA0">
      <w:pPr>
        <w:jc w:val="center"/>
      </w:pPr>
      <w:r>
        <w:rPr>
          <w:b/>
          <w:sz w:val="32"/>
        </w:rPr>
        <w:t>杨洋</w:t>
      </w:r>
    </w:p>
    <w:p w14:paraId="47D172C3">
      <w:r>
        <w:t>求职意向：市场专员 | 成都 | 19420/月 | 两周内到岗</w:t>
      </w:r>
    </w:p>
    <w:p w14:paraId="43255D4F">
      <w:r>
        <w:t>基本信息：35岁 | 男 | 成都 | 11年经验</w:t>
      </w:r>
    </w:p>
    <w:p w14:paraId="73251AD2">
      <w:r>
        <w:t>联系方式：18626279582 | ndong@example.net</w:t>
      </w:r>
    </w:p>
    <w:p w14:paraId="613C9D7E">
      <w:pPr>
        <w:pStyle w:val="4"/>
      </w:pPr>
      <w:r>
        <w:t>教育状况</w:t>
      </w:r>
    </w:p>
    <w:p w14:paraId="12E51C0A">
      <w:r>
        <w:t>中国科学技术大学 | 市场营销 | 硕士 | 2012-09 ~ 2015-06</w:t>
      </w:r>
    </w:p>
    <w:p w14:paraId="587385C5">
      <w:r>
        <w:t>专业成绩：3.5/4</w:t>
      </w:r>
    </w:p>
    <w:p w14:paraId="0367F60B">
      <w:r>
        <w:t>主修课程：消费者行为学、销售管理、市场调研、广告学、品牌管理、市场营销学</w:t>
      </w:r>
    </w:p>
    <w:p w14:paraId="1D675571">
      <w:pPr>
        <w:pStyle w:val="4"/>
      </w:pPr>
      <w:r>
        <w:t>工作经历</w:t>
      </w:r>
    </w:p>
    <w:p w14:paraId="3B3487DA">
      <w:r>
        <w:rPr>
          <w:b/>
        </w:rPr>
        <w:t>全民简历制造科技有限公司 | 品牌专员 | 2017-12 ~ 2018-01</w:t>
      </w:r>
    </w:p>
    <w:p w14:paraId="6179F4F4">
      <w:pPr>
        <w:pStyle w:val="16"/>
      </w:pPr>
      <w:r>
        <w:t>负责市场调研，收集竞品信息，撰写分析报告。 策划并执行线上线下营销活动，提升品牌知名度。 运营公司社交媒体账号（公众号、微博等），提高粉丝互动。</w:t>
      </w:r>
    </w:p>
    <w:p w14:paraId="69D14D03">
      <w:r>
        <w:rPr>
          <w:b/>
        </w:rPr>
        <w:t>卓越金融科技有限公司 | 市场专员 | 2018-03 ~ 2022-04</w:t>
      </w:r>
    </w:p>
    <w:p w14:paraId="1DCDA99D">
      <w:pPr>
        <w:pStyle w:val="16"/>
      </w:pPr>
      <w:r>
        <w:t>负责市场调研，收集竞品信息，撰写分析报告。 协助制定营销策略，跟踪推广效果并优化。</w:t>
      </w:r>
    </w:p>
    <w:p w14:paraId="4F3F19DA">
      <w:r>
        <w:rPr>
          <w:b/>
        </w:rPr>
        <w:t>创想制造科技有限公司 | 营销专员 | 2022-07 ~ 2026-04</w:t>
      </w:r>
    </w:p>
    <w:p w14:paraId="0C357E84">
      <w:pPr>
        <w:pStyle w:val="16"/>
      </w:pPr>
      <w:r>
        <w:t>运营公司社交媒体账号（公众号、微博等），提高粉丝互动。</w:t>
      </w:r>
    </w:p>
    <w:p w14:paraId="1D2C4614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CDE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5DC6295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2C9A3970">
            <w:r>
              <w:t>精通Excel数据处理</w:t>
            </w:r>
          </w:p>
        </w:tc>
      </w:tr>
      <w:tr w14:paraId="260CC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831DC81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65DD4A61">
            <w:r>
              <w:t>活动策划</w:t>
            </w:r>
          </w:p>
        </w:tc>
      </w:tr>
    </w:tbl>
    <w:p w14:paraId="39D4FD8F"/>
    <w:p w14:paraId="7E1C568F">
      <w:pPr>
        <w:pStyle w:val="4"/>
      </w:pPr>
      <w:r>
        <w:t>证书与荣誉</w:t>
      </w:r>
    </w:p>
    <w:p w14:paraId="2C579F83">
      <w:pPr>
        <w:pStyle w:val="16"/>
      </w:pPr>
      <w:r>
        <w:t>全国计算机等级考试二级（Office高级应用）。</w:t>
      </w:r>
    </w:p>
    <w:p w14:paraId="1747BBDD">
      <w:pPr>
        <w:pStyle w:val="16"/>
      </w:pPr>
      <w:r>
        <w:t>大学英语六级（CET-6），优秀的听说读写能力。</w:t>
      </w:r>
    </w:p>
    <w:p w14:paraId="5A25CC5C">
      <w:pPr>
        <w:pStyle w:val="16"/>
      </w:pPr>
      <w:r>
        <w:t>大学英语四级（CET-4），良好的读写能力。</w:t>
      </w:r>
    </w:p>
    <w:p w14:paraId="4EEBB99B">
      <w:pPr>
        <w:pStyle w:val="4"/>
      </w:pPr>
      <w:r>
        <w:t>自我陈述</w:t>
      </w:r>
    </w:p>
    <w:p w14:paraId="07CD68F4">
      <w:r>
        <w:t>思维活跃，富有创意；具备敏锐的市场洞察力；热爱挑战，能够承受工作压力；善于数据分析，用数据驱动决策。</w:t>
      </w:r>
    </w:p>
    <w:p w14:paraId="0EAB48E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8D24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72B05E">
            <w:r>
              <w:rPr>
                <w:b/>
                <w:sz w:val="28"/>
              </w:rPr>
              <w:t>萧红</w:t>
            </w:r>
          </w:p>
          <w:p w14:paraId="3EE69DA1">
            <w:r>
              <w:t>求职意向：行政专员 | 苏州 | 18110/月 | 一周内到岗</w:t>
            </w:r>
          </w:p>
          <w:p w14:paraId="197C5BAB">
            <w:r>
              <w:t>基本信息：35岁 | 女 | 重庆 | 13年经验</w:t>
            </w:r>
          </w:p>
          <w:p w14:paraId="765F0E00">
            <w:r>
              <w:t>联系方式：13274705872 | xiulanzheng@example.com</w:t>
            </w:r>
          </w:p>
          <w:p w14:paraId="505238D9">
            <w:pPr>
              <w:pStyle w:val="4"/>
            </w:pPr>
            <w:r>
              <w:t>专业技能</w:t>
            </w:r>
          </w:p>
          <w:p w14:paraId="2EA92B1A">
            <w:r>
              <w:t>语言能力：韩语TOPIK4，基础交流能力。</w:t>
            </w:r>
          </w:p>
          <w:p w14:paraId="77D4878B">
            <w:r>
              <w:t>计算机能力：精通Excel数据处理</w:t>
            </w:r>
          </w:p>
          <w:p w14:paraId="5F9D754B">
            <w:r>
              <w:t>专业能力：固定资产管理、档案管理、办公软件、公文写作</w:t>
            </w:r>
          </w:p>
        </w:tc>
        <w:tc>
          <w:tcPr>
            <w:tcW w:w="4320" w:type="dxa"/>
          </w:tcPr>
          <w:p w14:paraId="7817A726"/>
          <w:p w14:paraId="757AACCD">
            <w:pPr>
              <w:pStyle w:val="4"/>
            </w:pPr>
            <w:r>
              <w:t>学习背景</w:t>
            </w:r>
          </w:p>
          <w:p w14:paraId="149ACBA8">
            <w:r>
              <w:t>中山大学 | 公共事业管理 | 本科 | 2009-09 ~ 2013-06</w:t>
            </w:r>
          </w:p>
          <w:p w14:paraId="156B620D">
            <w:r>
              <w:t>专业成绩：3.82/4（专业前15%）</w:t>
            </w:r>
          </w:p>
          <w:p w14:paraId="0AE377CA">
            <w:r>
              <w:t>主修课程：市场营销学、战略管理、运营管理、财务管理、组织行为学、管理学原理</w:t>
            </w:r>
          </w:p>
          <w:p w14:paraId="0D37AA8B">
            <w:pPr>
              <w:pStyle w:val="4"/>
            </w:pPr>
            <w:r>
              <w:t>过往经历</w:t>
            </w:r>
          </w:p>
          <w:p w14:paraId="005A5492">
            <w:r>
              <w:rPr>
                <w:b/>
              </w:rPr>
              <w:t>智云医疗有限公司 | 行政助理 | 2025-10 ~ 2026-11</w:t>
            </w:r>
          </w:p>
          <w:p w14:paraId="1DA95ACA">
            <w:pPr>
              <w:pStyle w:val="16"/>
            </w:pPr>
            <w:r>
              <w:t>参与制定行政管理制度，优化流程，提高工作效率。 负责公司日常行政事务管理，包括办公环境维护、办公用品采购与发放。</w:t>
            </w:r>
          </w:p>
          <w:p w14:paraId="483A236B">
            <w:pPr>
              <w:pStyle w:val="4"/>
            </w:pPr>
            <w:r>
              <w:t>资质认证</w:t>
            </w:r>
          </w:p>
          <w:p w14:paraId="1E6BE2F3">
            <w:pPr>
              <w:pStyle w:val="16"/>
            </w:pPr>
            <w:r>
              <w:t>大学英语六级（CET-6），优秀的听说读写能力。</w:t>
            </w:r>
          </w:p>
          <w:p w14:paraId="4D576A16">
            <w:pPr>
              <w:pStyle w:val="16"/>
            </w:pPr>
            <w:r>
              <w:t>大学英语四级（CET-4），良好的读写能力。</w:t>
            </w:r>
          </w:p>
          <w:p w14:paraId="0ECCADBD">
            <w:pPr>
              <w:pStyle w:val="4"/>
            </w:pPr>
            <w:r>
              <w:t>自我评价</w:t>
            </w:r>
          </w:p>
          <w:p w14:paraId="06DA83BD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0F32D968">
      <w:r>
        <w:br w:type="page"/>
      </w:r>
    </w:p>
    <w:p w14:paraId="5239965B">
      <w:pPr>
        <w:jc w:val="center"/>
      </w:pPr>
      <w:r>
        <w:rPr>
          <w:b/>
          <w:sz w:val="32"/>
        </w:rPr>
        <w:t>李秀兰</w:t>
      </w:r>
    </w:p>
    <w:p w14:paraId="577DC6C0">
      <w:r>
        <w:t>求职意向：市场专员 | 重庆 | 11817/月 | 一个月内到岗</w:t>
      </w:r>
    </w:p>
    <w:p w14:paraId="5475EB98">
      <w:r>
        <w:t>基本信息：28岁 | 男 | 重庆 | 8年经验</w:t>
      </w:r>
    </w:p>
    <w:p w14:paraId="357EA11A">
      <w:r>
        <w:t>联系方式：13132908718 | zhaoxiuying@example.org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531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B9C514">
            <w:pPr>
              <w:pStyle w:val="4"/>
            </w:pPr>
            <w:r>
              <w:t>学习背景</w:t>
            </w:r>
          </w:p>
          <w:p w14:paraId="5D24433E">
            <w:r>
              <w:t>上海工商职业技术学院 | 工商管理 | 专科 | 2015-09 ~ 2018-06</w:t>
            </w:r>
          </w:p>
          <w:p w14:paraId="4DC5D8D3">
            <w:r>
              <w:t>专业成绩：3.42/4</w:t>
            </w:r>
          </w:p>
          <w:p w14:paraId="24710706">
            <w:r>
              <w:t>主修课程：运营管理、战略管理、市场营销学、管理学原理、财务管理</w:t>
            </w:r>
          </w:p>
        </w:tc>
      </w:tr>
    </w:tbl>
    <w:p w14:paraId="538BA4D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919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C4E4C6">
            <w:pPr>
              <w:pStyle w:val="4"/>
            </w:pPr>
            <w:r>
              <w:t>职业经历</w:t>
            </w:r>
          </w:p>
          <w:p w14:paraId="06BDCCE3">
            <w:r>
              <w:rPr>
                <w:b/>
              </w:rPr>
              <w:t>深圳制造有限公司 | 市场专员 | 2025-03 ~ 2026-07</w:t>
            </w:r>
          </w:p>
          <w:p w14:paraId="5EC34A92">
            <w:pPr>
              <w:pStyle w:val="16"/>
            </w:pPr>
            <w:r>
              <w:t>策划并执行线上线下营销活动，提升品牌知名度。 负责市场调研，收集竞品信息，撰写分析报告。</w:t>
            </w:r>
          </w:p>
        </w:tc>
      </w:tr>
    </w:tbl>
    <w:p w14:paraId="4EB805C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0650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51F2F8">
            <w:pPr>
              <w:pStyle w:val="4"/>
            </w:pPr>
            <w:r>
              <w:t>能力专长</w:t>
            </w:r>
          </w:p>
          <w:p w14:paraId="47825E68">
            <w:r>
              <w:t>语言能力：日语N2，可进行日常对话。</w:t>
            </w:r>
          </w:p>
          <w:p w14:paraId="6DD133B5">
            <w:r>
              <w:t>计算机能力：熟悉Python基础</w:t>
            </w:r>
          </w:p>
          <w:p w14:paraId="34656586">
            <w:r>
              <w:t>专业能力：社交媒体运营、文案写作</w:t>
            </w:r>
          </w:p>
        </w:tc>
      </w:tr>
    </w:tbl>
    <w:p w14:paraId="66E0FA3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AD7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B436F0">
            <w:pPr>
              <w:pStyle w:val="4"/>
            </w:pPr>
            <w:r>
              <w:t>资质认证</w:t>
            </w:r>
          </w:p>
          <w:p w14:paraId="516A860C">
            <w:pPr>
              <w:pStyle w:val="16"/>
            </w:pPr>
            <w:r>
              <w:t>大学英语六级（CET-6），优秀的听说读写能力。</w:t>
            </w:r>
          </w:p>
          <w:p w14:paraId="18C87526">
            <w:pPr>
              <w:pStyle w:val="16"/>
            </w:pPr>
            <w:r>
              <w:t>大学英语四级（CET-4），良好的读写能力。</w:t>
            </w:r>
          </w:p>
          <w:p w14:paraId="15F724BF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48915D7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CC8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2049F2">
            <w:pPr>
              <w:pStyle w:val="4"/>
            </w:pPr>
            <w:r>
              <w:t>自我陈述</w:t>
            </w:r>
          </w:p>
          <w:p w14:paraId="54D7BCBE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6D90C24"/>
    <w:p w14:paraId="0882F35C">
      <w:r>
        <w:br w:type="page"/>
      </w:r>
    </w:p>
    <w:p w14:paraId="68B9F37A">
      <w:pPr>
        <w:jc w:val="center"/>
      </w:pPr>
      <w:r>
        <w:rPr>
          <w:b/>
          <w:color w:val="003366"/>
          <w:sz w:val="32"/>
        </w:rPr>
        <w:t>李阳</w:t>
      </w:r>
    </w:p>
    <w:p w14:paraId="4E752927">
      <w:r>
        <w:t>求职意向：软件工程师 | 广州 | 16526/月 | 一个月内到岗</w:t>
      </w:r>
    </w:p>
    <w:p w14:paraId="7F105D78">
      <w:r>
        <w:t>基本信息：33岁 | 男 | 成都 | 11年经验</w:t>
      </w:r>
    </w:p>
    <w:p w14:paraId="15AAEA07">
      <w:r>
        <w:t>联系方式：18716922689 | wangna@example.net</w:t>
      </w:r>
    </w:p>
    <w:p w14:paraId="1282ECBA">
      <w:pPr>
        <w:pStyle w:val="4"/>
      </w:pPr>
      <w:r>
        <w:t>能力专长</w:t>
      </w:r>
    </w:p>
    <w:p w14:paraId="7F2FC33B">
      <w:r>
        <w:t>语言能力：韩语TOPIK4，基础交流能力。</w:t>
      </w:r>
    </w:p>
    <w:p w14:paraId="2E2DE31E">
      <w:r>
        <w:t>计算机能力：熟练使用Office办公软件</w:t>
      </w:r>
    </w:p>
    <w:p w14:paraId="3E9428D1">
      <w:r>
        <w:t>专业能力：Python、Git、MySQL、Java</w:t>
      </w:r>
    </w:p>
    <w:p w14:paraId="6DE85AE6">
      <w:pPr>
        <w:pStyle w:val="4"/>
      </w:pPr>
      <w:r>
        <w:t>证书与荣誉</w:t>
      </w:r>
    </w:p>
    <w:p w14:paraId="1C58127D">
      <w:pPr>
        <w:pStyle w:val="16"/>
      </w:pPr>
      <w:r>
        <w:t>全国计算机等级考试二级（Office高级应用）。</w:t>
      </w:r>
    </w:p>
    <w:p w14:paraId="35130E22">
      <w:pPr>
        <w:pStyle w:val="16"/>
      </w:pPr>
      <w:r>
        <w:t>全国计算机等级考试三级（数据库技术）。</w:t>
      </w:r>
    </w:p>
    <w:p w14:paraId="5A6AE8E7">
      <w:pPr>
        <w:pStyle w:val="4"/>
      </w:pPr>
      <w:r>
        <w:t>教育状况</w:t>
      </w:r>
    </w:p>
    <w:p w14:paraId="68410A64">
      <w:r>
        <w:t>武汉大学 | 网络工程 | 本科 | 2011-09 ~ 2015-06</w:t>
      </w:r>
    </w:p>
    <w:p w14:paraId="6AB74AC9">
      <w:r>
        <w:t>专业成绩：3.05/4</w:t>
      </w:r>
    </w:p>
    <w:p w14:paraId="4C909C7C">
      <w:r>
        <w:t>主修课程：组织行为学、财务管理、战略管理、市场营销学、运营管理、管理学原理</w:t>
      </w:r>
    </w:p>
    <w:p w14:paraId="06D0FA43">
      <w:pPr>
        <w:pStyle w:val="4"/>
      </w:pPr>
      <w:r>
        <w:t>工作经历</w:t>
      </w:r>
    </w:p>
    <w:p w14:paraId="00381CF8">
      <w:r>
        <w:rPr>
          <w:b/>
        </w:rPr>
        <w:t>创想咨询科技有限公司 | 全栈工程师 | 2023-07 ~ 2026-04</w:t>
      </w:r>
    </w:p>
    <w:p w14:paraId="1E5592CC">
      <w:pPr>
        <w:pStyle w:val="16"/>
      </w:pPr>
      <w:r>
        <w:t>参与需求分析，负责后端/前端模块设计与开发。</w:t>
      </w:r>
    </w:p>
    <w:p w14:paraId="4AD2669D">
      <w:pPr>
        <w:pStyle w:val="4"/>
      </w:pPr>
      <w:r>
        <w:t>关于我</w:t>
      </w:r>
    </w:p>
    <w:p w14:paraId="4448BDBB">
      <w:r>
        <w:t>逻辑思维清晰，代码规范；热爱技术，乐于钻研；具备良好的问题分析和解决能力；有较强的学习能力和团队协作精神。</w:t>
      </w:r>
    </w:p>
    <w:p w14:paraId="14A8F5F4">
      <w:r>
        <w:br w:type="page"/>
      </w:r>
    </w:p>
    <w:p w14:paraId="6101748A">
      <w:pPr>
        <w:jc w:val="center"/>
      </w:pPr>
      <w:r>
        <w:rPr>
          <w:b/>
          <w:sz w:val="32"/>
        </w:rPr>
        <w:t>何斌</w:t>
      </w:r>
    </w:p>
    <w:p w14:paraId="28A918B2">
      <w:r>
        <w:t>求职意向：人事专员 | 广州 | 14931/月 | 随时到岗</w:t>
      </w:r>
    </w:p>
    <w:p w14:paraId="1316932D">
      <w:r>
        <w:t>基本信息：30岁 | 女 | 广州 | 6年经验</w:t>
      </w:r>
    </w:p>
    <w:p w14:paraId="2F8F224D">
      <w:r>
        <w:t>联系方式：18846672665 | ozeng@example.net</w:t>
      </w:r>
    </w:p>
    <w:p w14:paraId="0B15B2AD">
      <w:pPr>
        <w:pStyle w:val="4"/>
      </w:pPr>
      <w:r>
        <w:t>关于我</w:t>
      </w:r>
    </w:p>
    <w:p w14:paraId="67C122EA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712AAFA7">
      <w:pPr>
        <w:pStyle w:val="4"/>
      </w:pPr>
      <w:r>
        <w:t>学习背景</w:t>
      </w:r>
    </w:p>
    <w:p w14:paraId="30537EFF">
      <w:r>
        <w:t>武汉大学 | 人力资源管理 | 硕士 | 2017-09 ~ 2020-06</w:t>
      </w:r>
    </w:p>
    <w:p w14:paraId="6F83A576">
      <w:r>
        <w:t>专业成绩：3.19/4</w:t>
      </w:r>
    </w:p>
    <w:p w14:paraId="65C4F305">
      <w:r>
        <w:t>主修课程：招聘与配置、培训与开发、薪酬管理、绩效管理、人力资源管理、组织行为学</w:t>
      </w:r>
    </w:p>
    <w:p w14:paraId="1A3F42C2">
      <w:pPr>
        <w:pStyle w:val="4"/>
      </w:pPr>
      <w:r>
        <w:t>过往经历</w:t>
      </w:r>
    </w:p>
    <w:p w14:paraId="7689A137">
      <w:r>
        <w:rPr>
          <w:b/>
        </w:rPr>
        <w:t>新锐制造有限公司 | 人事专员 | 2021-10 ~ 2022-10</w:t>
      </w:r>
    </w:p>
    <w:p w14:paraId="5FF4E261">
      <w:pPr>
        <w:pStyle w:val="16"/>
      </w:pPr>
      <w:r>
        <w:t>负责招聘全流程，包括职位发布、简历筛选、面试安排及录用跟进。 协助组织员工培训及企业文化活动，提升员工满意度。 办理员工入职、转正、调动、离职手续，维护人事档案。</w:t>
      </w:r>
    </w:p>
    <w:p w14:paraId="4B8AD11F">
      <w:r>
        <w:rPr>
          <w:b/>
        </w:rPr>
        <w:t>深圳科技有限公司 | 人事专员 | 2022-01 ~ 2026-08</w:t>
      </w:r>
    </w:p>
    <w:p w14:paraId="52BD50C8">
      <w:pPr>
        <w:pStyle w:val="16"/>
      </w:pPr>
      <w:r>
        <w:t>协助组织员工培训及企业文化活动，提升员工满意度。 负责招聘全流程，包括职位发布、简历筛选、面试安排及录用跟进。 负责考勤统计、薪酬核算及社保公积金缴纳。</w:t>
      </w:r>
    </w:p>
    <w:p w14:paraId="6349F4B9">
      <w:pPr>
        <w:pStyle w:val="4"/>
      </w:pPr>
      <w:r>
        <w:t>专业技能</w:t>
      </w:r>
    </w:p>
    <w:p w14:paraId="1E29731E">
      <w:r>
        <w:t>语言能力：英语CET-4，具备基本读写能力。</w:t>
      </w:r>
    </w:p>
    <w:p w14:paraId="72C6F072">
      <w:r>
        <w:t>计算机能力：熟练使用Office办公软件</w:t>
      </w:r>
    </w:p>
    <w:p w14:paraId="20B5F72A">
      <w:r>
        <w:t>专业能力：劳动法、招聘面试、员工关系、培训组织</w:t>
      </w:r>
    </w:p>
    <w:p w14:paraId="339745D4">
      <w:pPr>
        <w:pStyle w:val="4"/>
      </w:pPr>
      <w:r>
        <w:t>资质认证</w:t>
      </w:r>
    </w:p>
    <w:p w14:paraId="512B12F8">
      <w:pPr>
        <w:pStyle w:val="16"/>
      </w:pPr>
      <w:r>
        <w:t>人力资源管理师三级证书。</w:t>
      </w:r>
    </w:p>
    <w:p w14:paraId="187D5F34">
      <w:r>
        <w:br w:type="page"/>
      </w:r>
    </w:p>
    <w:p w14:paraId="5CFB7AA5">
      <w:pPr>
        <w:jc w:val="center"/>
      </w:pPr>
      <w:r>
        <w:rPr>
          <w:b/>
          <w:sz w:val="32"/>
        </w:rPr>
        <w:t>姚晶</w:t>
      </w:r>
    </w:p>
    <w:p w14:paraId="2F81D017">
      <w:r>
        <w:t>求职意向：运营专员 | 苏州 | 12694/月 | 随时到岗</w:t>
      </w:r>
    </w:p>
    <w:p w14:paraId="6DC668E6">
      <w:r>
        <w:t>基本信息：27岁 | 女 | 苏州 | 5年经验</w:t>
      </w:r>
    </w:p>
    <w:p w14:paraId="2FCAE0F4">
      <w:r>
        <w:t>联系方式：18511338702 | xiuying68@example.com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C63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2F19E0">
            <w:pPr>
              <w:pStyle w:val="4"/>
            </w:pPr>
            <w:r>
              <w:t>教育背景</w:t>
            </w:r>
          </w:p>
          <w:p w14:paraId="012B1182">
            <w:r>
              <w:t>清华大学 | 电子商务 | 本科 | 2017-09 ~ 2021-06</w:t>
            </w:r>
          </w:p>
          <w:p w14:paraId="39B7F98C">
            <w:r>
              <w:t>专业成绩：3.41/4（专业前30%）</w:t>
            </w:r>
          </w:p>
          <w:p w14:paraId="2D50466A">
            <w:r>
              <w:t>主修课程：战略管理、管理学原理、组织行为学、运营管理、市场营销学</w:t>
            </w:r>
          </w:p>
        </w:tc>
      </w:tr>
    </w:tbl>
    <w:p w14:paraId="772B8E6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7C2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C89FA6">
            <w:pPr>
              <w:pStyle w:val="4"/>
            </w:pPr>
            <w:r>
              <w:t>工作经历</w:t>
            </w:r>
          </w:p>
          <w:p w14:paraId="4A704AAE">
            <w:r>
              <w:rPr>
                <w:b/>
              </w:rPr>
              <w:t>恒通金融有限公司 | 新媒体运营 | 2021-06 ~ 2024-06</w:t>
            </w:r>
          </w:p>
          <w:p w14:paraId="7502AEB1">
            <w:pPr>
              <w:pStyle w:val="16"/>
            </w:pPr>
            <w:r>
              <w:t>负责用户社群运营，提升用户活跃度和粘性。 策划并执行线上活动，促进用户增长和转化。</w:t>
            </w:r>
          </w:p>
          <w:p w14:paraId="4780C574">
            <w:r>
              <w:rPr>
                <w:b/>
              </w:rPr>
              <w:t>北京教育有限公司 | 用户运营 | 2024-11 ~ 2026-12</w:t>
            </w:r>
          </w:p>
          <w:p w14:paraId="612F2DFC">
            <w:pPr>
              <w:pStyle w:val="16"/>
            </w:pPr>
            <w:r>
              <w:t>分析运营数据，提出优化建议。 撰写内容文案，维护APP/网站内容更新。</w:t>
            </w:r>
          </w:p>
        </w:tc>
      </w:tr>
    </w:tbl>
    <w:p w14:paraId="219B5EF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53C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326F2D">
            <w:pPr>
              <w:pStyle w:val="4"/>
            </w:pPr>
            <w:r>
              <w:t>核心技能</w:t>
            </w:r>
          </w:p>
          <w:p w14:paraId="533B34C9">
            <w:r>
              <w:t>语言能力：韩语TOPIK4，基础交流能力。</w:t>
            </w:r>
          </w:p>
          <w:p w14:paraId="1149E0C8">
            <w:r>
              <w:t>计算机能力：掌握Photoshop基本操作</w:t>
            </w:r>
          </w:p>
          <w:p w14:paraId="53F26A15">
            <w:r>
              <w:t>专业能力：活动策划、PS/PR、社群管理</w:t>
            </w:r>
          </w:p>
        </w:tc>
      </w:tr>
    </w:tbl>
    <w:p w14:paraId="6680326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003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200D38">
            <w:pPr>
              <w:pStyle w:val="4"/>
            </w:pPr>
            <w:r>
              <w:t>资质认证</w:t>
            </w:r>
          </w:p>
          <w:p w14:paraId="282E856A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C9DEAC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05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1053DC">
            <w:pPr>
              <w:pStyle w:val="4"/>
            </w:pPr>
            <w:r>
              <w:t>关于我</w:t>
            </w:r>
          </w:p>
          <w:p w14:paraId="401ED07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A78A0AF"/>
    <w:p w14:paraId="2F131EC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C5FC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1DCDC0">
            <w:r>
              <w:rPr>
                <w:b/>
                <w:sz w:val="28"/>
              </w:rPr>
              <w:t>赵婷</w:t>
            </w:r>
          </w:p>
          <w:p w14:paraId="619145DB">
            <w:r>
              <w:t>求职意向：财务助理 | 西安 | 12463/月 | 随时到岗</w:t>
            </w:r>
          </w:p>
          <w:p w14:paraId="2724FE81">
            <w:r>
              <w:t>基本信息：28岁 | 男 | 广州 | 6年经验</w:t>
            </w:r>
          </w:p>
          <w:p w14:paraId="3AB0D2AB">
            <w:r>
              <w:t>联系方式：18754672896 | xiaoming@example.com</w:t>
            </w:r>
          </w:p>
          <w:p w14:paraId="0744A5D9">
            <w:pPr>
              <w:pStyle w:val="4"/>
            </w:pPr>
            <w:r>
              <w:t>能力专长</w:t>
            </w:r>
          </w:p>
          <w:p w14:paraId="57FB37D0">
            <w:r>
              <w:t>语言能力：英语专八，流利商务沟通。</w:t>
            </w:r>
          </w:p>
          <w:p w14:paraId="3B0636A2">
            <w:r>
              <w:t>计算机能力：掌握Photoshop基本操作</w:t>
            </w:r>
          </w:p>
          <w:p w14:paraId="4260DC31">
            <w:r>
              <w:t>专业能力：Excel、用友、金蝶</w:t>
            </w:r>
          </w:p>
        </w:tc>
        <w:tc>
          <w:tcPr>
            <w:tcW w:w="4320" w:type="dxa"/>
          </w:tcPr>
          <w:p w14:paraId="43498A4D"/>
          <w:p w14:paraId="6EFC6D9A">
            <w:pPr>
              <w:pStyle w:val="4"/>
            </w:pPr>
            <w:r>
              <w:t>教育经历</w:t>
            </w:r>
          </w:p>
          <w:p w14:paraId="00276158">
            <w:r>
              <w:t>上海交通大学 | 金融学 | 本科 | 2016-09 ~ 2020-06</w:t>
            </w:r>
          </w:p>
          <w:p w14:paraId="043D4DCC">
            <w:r>
              <w:t>专业成绩：3.58/4（专业前30%）</w:t>
            </w:r>
          </w:p>
          <w:p w14:paraId="44C46AC8">
            <w:r>
              <w:t>主修课程：战略管理、市场营销学、财务管理、管理学原理、组织行为学、运营管理</w:t>
            </w:r>
          </w:p>
          <w:p w14:paraId="29537145">
            <w:pPr>
              <w:pStyle w:val="4"/>
            </w:pPr>
            <w:r>
              <w:t>职业经历</w:t>
            </w:r>
          </w:p>
          <w:p w14:paraId="678CD378">
            <w:r>
              <w:rPr>
                <w:b/>
              </w:rPr>
              <w:t>成都医疗科技有限公司 | 财务助理 | 2022-11 ~ 2026-08</w:t>
            </w:r>
          </w:p>
          <w:p w14:paraId="0176F4DA">
            <w:pPr>
              <w:pStyle w:val="16"/>
            </w:pPr>
            <w:r>
              <w:t>管理发票、合同等财务档案，确保合规。 负责日常报销审核、凭证编制及账务处理。</w:t>
            </w:r>
          </w:p>
          <w:p w14:paraId="2999BD5A">
            <w:pPr>
              <w:pStyle w:val="4"/>
            </w:pPr>
            <w:r>
              <w:t>资格证书</w:t>
            </w:r>
          </w:p>
          <w:p w14:paraId="1EB86A72">
            <w:pPr>
              <w:pStyle w:val="16"/>
            </w:pPr>
            <w:r>
              <w:t>初级会计职称。</w:t>
            </w:r>
          </w:p>
          <w:p w14:paraId="328B1458">
            <w:pPr>
              <w:pStyle w:val="16"/>
            </w:pPr>
            <w:r>
              <w:t>会计从业资格证。</w:t>
            </w:r>
          </w:p>
          <w:p w14:paraId="6D707EF5">
            <w:pPr>
              <w:pStyle w:val="4"/>
            </w:pPr>
            <w:r>
              <w:t>关于我</w:t>
            </w:r>
          </w:p>
          <w:p w14:paraId="33DCA7E7">
            <w:r>
              <w:t>做事严谨，对数字敏感；熟练掌握财务软件，有较强的合规意识；诚实守信，具备良好的职业道德。</w:t>
            </w:r>
          </w:p>
        </w:tc>
      </w:tr>
    </w:tbl>
    <w:p w14:paraId="44C5FCAC">
      <w:r>
        <w:br w:type="page"/>
      </w:r>
    </w:p>
    <w:p w14:paraId="46E342C8">
      <w:pPr>
        <w:jc w:val="center"/>
      </w:pPr>
      <w:r>
        <w:rPr>
          <w:b/>
          <w:sz w:val="32"/>
        </w:rPr>
        <w:t>梅桂香</w:t>
      </w:r>
    </w:p>
    <w:p w14:paraId="31B19217">
      <w:r>
        <w:t>求职意向：行政专员 | 南京 | 13638/月 | 一个月内到岗</w:t>
      </w:r>
    </w:p>
    <w:p w14:paraId="601C4E5F">
      <w:r>
        <w:t>基本信息：33岁 | 女 | 南京 | 11年经验</w:t>
      </w:r>
    </w:p>
    <w:p w14:paraId="4C451458">
      <w:r>
        <w:t>联系方式：13747234683 | jinggao@example.net</w:t>
      </w:r>
    </w:p>
    <w:p w14:paraId="1F1B662B">
      <w:pPr>
        <w:pStyle w:val="4"/>
      </w:pPr>
      <w:r>
        <w:t>学习背景</w:t>
      </w:r>
    </w:p>
    <w:p w14:paraId="212B54DC">
      <w:r>
        <w:t>北京师范大学 | 行政管理 | 本科 | 2011-09 ~ 2015-06</w:t>
      </w:r>
    </w:p>
    <w:p w14:paraId="1A5CDA2C">
      <w:r>
        <w:t>专业成绩：3.88/4（专业前15%）</w:t>
      </w:r>
    </w:p>
    <w:p w14:paraId="31C5C483">
      <w:r>
        <w:t>主修课程：组织行为学、公共关系学、人力资源管理、公共政策分析、行政管理学、公文写作</w:t>
      </w:r>
    </w:p>
    <w:p w14:paraId="40C34B70">
      <w:pPr>
        <w:pStyle w:val="4"/>
      </w:pPr>
      <w:r>
        <w:t>工作经验</w:t>
      </w:r>
    </w:p>
    <w:p w14:paraId="3F5BF48A">
      <w:r>
        <w:rPr>
          <w:b/>
        </w:rPr>
        <w:t>智云传媒科技有限公司 | 行政专员 | 2021-09 ~ 2022-09</w:t>
      </w:r>
    </w:p>
    <w:p w14:paraId="78D695B8">
      <w:pPr>
        <w:pStyle w:val="16"/>
      </w:pPr>
      <w:r>
        <w:t>负责公司日常行政事务管理，包括办公环境维护、办公用品采购与发放。 参与制定行政管理制度，优化流程，提高工作效率。 协助组织公司内部会议、活动，撰写会议纪要并跟进落实。</w:t>
      </w:r>
    </w:p>
    <w:p w14:paraId="26A95317">
      <w:r>
        <w:rPr>
          <w:b/>
        </w:rPr>
        <w:t>创想咨询科技有限公司 | 行政专员 | 2022-01 ~ 2026-05</w:t>
      </w:r>
    </w:p>
    <w:p w14:paraId="05D81CA2">
      <w:pPr>
        <w:pStyle w:val="16"/>
      </w:pPr>
      <w:r>
        <w:t>负责公司日常行政事务管理，包括办公环境维护、办公用品采购与发放。</w:t>
      </w:r>
    </w:p>
    <w:p w14:paraId="207F0CEB">
      <w:pPr>
        <w:pStyle w:val="4"/>
      </w:pPr>
      <w:r>
        <w:t>技能特长</w:t>
      </w:r>
    </w:p>
    <w:p w14:paraId="36355FCB">
      <w:r>
        <w:t>语言能力：英语专八，流利商务沟通。</w:t>
      </w:r>
    </w:p>
    <w:p w14:paraId="005A6220">
      <w:r>
        <w:t>计算机能力：具备网络基础</w:t>
      </w:r>
    </w:p>
    <w:p w14:paraId="55EFB6DD">
      <w:r>
        <w:t>专业能力：固定资产管理、办公软件、会议组织、档案管理</w:t>
      </w:r>
    </w:p>
    <w:p w14:paraId="6818A8A0">
      <w:pPr>
        <w:pStyle w:val="4"/>
      </w:pPr>
      <w:r>
        <w:t>荣誉证书</w:t>
      </w:r>
    </w:p>
    <w:p w14:paraId="1D3E0B37">
      <w:pPr>
        <w:pStyle w:val="16"/>
      </w:pPr>
      <w:r>
        <w:t>大学英语四级（CET-4），良好的读写能力。</w:t>
      </w:r>
    </w:p>
    <w:p w14:paraId="685D222B">
      <w:pPr>
        <w:pStyle w:val="16"/>
      </w:pPr>
      <w:r>
        <w:t>大学英语六级（CET-6），优秀的听说读写能力。</w:t>
      </w:r>
    </w:p>
    <w:p w14:paraId="6CCB6CB6">
      <w:pPr>
        <w:pStyle w:val="16"/>
      </w:pPr>
      <w:r>
        <w:t>全国计算机等级考试二级（Office高级应用）。</w:t>
      </w:r>
    </w:p>
    <w:p w14:paraId="24C713E1">
      <w:pPr>
        <w:pStyle w:val="4"/>
      </w:pPr>
      <w:r>
        <w:t>自我陈述</w:t>
      </w:r>
    </w:p>
    <w:p w14:paraId="67094DC3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21A842B">
      <w:r>
        <w:br w:type="page"/>
      </w:r>
    </w:p>
    <w:p w14:paraId="282C0A78">
      <w:pPr>
        <w:jc w:val="center"/>
      </w:pPr>
      <w:r>
        <w:rPr>
          <w:b/>
          <w:sz w:val="32"/>
        </w:rPr>
        <w:t>骆晨</w:t>
      </w:r>
    </w:p>
    <w:p w14:paraId="12353185">
      <w:pPr>
        <w:jc w:val="center"/>
      </w:pPr>
      <w:r>
        <w:rPr>
          <w:sz w:val="2"/>
        </w:rPr>
        <w:t>____________________________________________________________</w:t>
      </w:r>
    </w:p>
    <w:p w14:paraId="73803BEF">
      <w:r>
        <w:t>求职意向：财务助理 | 杭州 | 16869/月 | 一个月内到岗</w:t>
      </w:r>
    </w:p>
    <w:p w14:paraId="4655B314">
      <w:r>
        <w:t>基本信息：34岁 | 男 | 杭州 | 12年经验</w:t>
      </w:r>
    </w:p>
    <w:p w14:paraId="05792E69">
      <w:r>
        <w:t>联系方式：15292276981 | xiangmin@example.org</w:t>
      </w:r>
    </w:p>
    <w:p w14:paraId="65BBDFE5">
      <w:pPr>
        <w:pStyle w:val="4"/>
      </w:pPr>
      <w:r>
        <w:t>工作经历</w:t>
      </w:r>
    </w:p>
    <w:p w14:paraId="04B850B9">
      <w:r>
        <w:rPr>
          <w:b/>
        </w:rPr>
        <w:t>领航互联网有限公司 | 财务分析 | 2025-08 ~ 2026-10</w:t>
      </w:r>
    </w:p>
    <w:p w14:paraId="2D803559">
      <w:pPr>
        <w:pStyle w:val="16"/>
      </w:pPr>
      <w:r>
        <w:t>管理发票、合同等财务档案，确保合规。 参与预算编制及成本控制分析。</w:t>
      </w:r>
    </w:p>
    <w:p w14:paraId="4D0FEFF1">
      <w:pPr>
        <w:pStyle w:val="4"/>
      </w:pPr>
      <w:r>
        <w:t>教育经历</w:t>
      </w:r>
    </w:p>
    <w:p w14:paraId="0F4B50DB">
      <w:r>
        <w:t>南开大学 | 金融学 | 本科 | 2010-09 ~ 2014-06</w:t>
      </w:r>
    </w:p>
    <w:p w14:paraId="6AFFE0AE">
      <w:r>
        <w:t>专业成绩：3.04/4</w:t>
      </w:r>
    </w:p>
    <w:p w14:paraId="1BD0371E">
      <w:r>
        <w:t>主修课程：管理学原理、财务管理、战略管理、组织行为学、市场营销学、运营管理</w:t>
      </w:r>
    </w:p>
    <w:p w14:paraId="695F3138">
      <w:pPr>
        <w:pStyle w:val="4"/>
      </w:pPr>
      <w:r>
        <w:t>技能特长</w:t>
      </w:r>
    </w:p>
    <w:p w14:paraId="3C99DF37">
      <w:r>
        <w:t>语言能力：韩语TOPIK4，基础交流能力。</w:t>
      </w:r>
    </w:p>
    <w:p w14:paraId="690CE26B">
      <w:r>
        <w:t>计算机能力：熟练使用Office办公软件</w:t>
      </w:r>
    </w:p>
    <w:p w14:paraId="2EEC0D2B">
      <w:r>
        <w:t>专业能力：财务报表、金蝶、Excel、用友</w:t>
      </w:r>
    </w:p>
    <w:p w14:paraId="5806C816">
      <w:pPr>
        <w:pStyle w:val="4"/>
      </w:pPr>
      <w:r>
        <w:t>证书与荣誉</w:t>
      </w:r>
    </w:p>
    <w:p w14:paraId="325A592E">
      <w:pPr>
        <w:pStyle w:val="16"/>
      </w:pPr>
      <w:r>
        <w:t>会计从业资格证。</w:t>
      </w:r>
    </w:p>
    <w:p w14:paraId="5D7120FD">
      <w:pPr>
        <w:pStyle w:val="16"/>
      </w:pPr>
      <w:r>
        <w:t>初级会计职称。</w:t>
      </w:r>
    </w:p>
    <w:p w14:paraId="015FC897">
      <w:pPr>
        <w:pStyle w:val="4"/>
      </w:pPr>
      <w:r>
        <w:t>自我评价</w:t>
      </w:r>
    </w:p>
    <w:p w14:paraId="16FFA800">
      <w:r>
        <w:t>做事严谨，对数字敏感；熟练掌握财务软件，有较强的合规意识；诚实守信，具备良好的职业道德。</w:t>
      </w:r>
    </w:p>
    <w:p w14:paraId="4961F5EE">
      <w:r>
        <w:br w:type="page"/>
      </w:r>
    </w:p>
    <w:p w14:paraId="514EED03">
      <w:pPr>
        <w:jc w:val="center"/>
      </w:pPr>
      <w:r>
        <w:rPr>
          <w:b/>
          <w:sz w:val="32"/>
        </w:rPr>
        <w:t>阎杨</w:t>
      </w:r>
    </w:p>
    <w:p w14:paraId="4C67D162">
      <w:r>
        <w:t>求职意向：产品经理 | 郑州 | 13347/月 | 一个月内到岗</w:t>
      </w:r>
    </w:p>
    <w:p w14:paraId="37A3BB47">
      <w:r>
        <w:t>基本信息：33岁 | 男 | 郑州 | 13年经验</w:t>
      </w:r>
    </w:p>
    <w:p w14:paraId="21824A8F">
      <w:r>
        <w:t>联系方式：14768705757 | juanzhang@example.com</w:t>
      </w:r>
    </w:p>
    <w:p w14:paraId="15077239">
      <w:pPr>
        <w:pStyle w:val="4"/>
      </w:pPr>
      <w:r>
        <w:t>教育状况</w:t>
      </w:r>
    </w:p>
    <w:p w14:paraId="7A5C2BF1">
      <w:r>
        <w:t>上海工商职业技术学院 | 心理学 | 专科 | 2010-09 ~ 2013-06</w:t>
      </w:r>
    </w:p>
    <w:p w14:paraId="4D694282">
      <w:r>
        <w:t>专业成绩：3.76/4（专业前15%）</w:t>
      </w:r>
    </w:p>
    <w:p w14:paraId="0C5C8ADB">
      <w:r>
        <w:t>主修课程：组织行为学、管理学原理、市场营销学、战略管理、财务管理、运营管理</w:t>
      </w:r>
    </w:p>
    <w:p w14:paraId="026B5EF7">
      <w:pPr>
        <w:pStyle w:val="4"/>
      </w:pPr>
      <w:r>
        <w:t>职业经历</w:t>
      </w:r>
    </w:p>
    <w:p w14:paraId="54617114">
      <w:r>
        <w:rPr>
          <w:b/>
        </w:rPr>
        <w:t>智云医疗有限公司 | 产品助理 | 2022-04 ~ 2024-06</w:t>
      </w:r>
    </w:p>
    <w:p w14:paraId="5F600C0E">
      <w:pPr>
        <w:pStyle w:val="16"/>
      </w:pPr>
      <w:r>
        <w:t>输出PRD文档，协调开发、测试、运营团队推进产品落地。</w:t>
      </w:r>
    </w:p>
    <w:p w14:paraId="4F6FC78F">
      <w:r>
        <w:rPr>
          <w:b/>
        </w:rPr>
        <w:t>北京咨询有限公司 | 高级产品经理 | 2024-12 ~ 2025-06</w:t>
      </w:r>
    </w:p>
    <w:p w14:paraId="2551B444">
      <w:pPr>
        <w:pStyle w:val="16"/>
      </w:pPr>
      <w:r>
        <w:t>参与竞品分析，提炼差异化优势。 跟踪产品数据，根据反馈持续优化迭代。 组织用户访谈，挖掘潜在需求。</w:t>
      </w:r>
    </w:p>
    <w:p w14:paraId="08DAC155">
      <w:r>
        <w:rPr>
          <w:b/>
        </w:rPr>
        <w:t>智云教育科技有限公司 | 产品助理 | 2025-05 ~ 2026-02</w:t>
      </w:r>
    </w:p>
    <w:p w14:paraId="56815C04">
      <w:pPr>
        <w:pStyle w:val="16"/>
      </w:pPr>
      <w:r>
        <w:t>负责产品需求调研、用户分析，完成产品规划与设计。</w:t>
      </w:r>
    </w:p>
    <w:p w14:paraId="036F7784">
      <w:pPr>
        <w:pStyle w:val="4"/>
      </w:pPr>
      <w:r>
        <w:t>专业技能</w:t>
      </w:r>
    </w:p>
    <w:p w14:paraId="1438B345">
      <w:r>
        <w:t>语言能力：英语CET-6，读写熟练，可日常交流。</w:t>
      </w:r>
    </w:p>
    <w:p w14:paraId="76E07F02">
      <w:r>
        <w:t>计算机能力：具备网络基础</w:t>
      </w:r>
    </w:p>
    <w:p w14:paraId="55D77309">
      <w:r>
        <w:t>专业能力：项目管理、Axure</w:t>
      </w:r>
    </w:p>
    <w:p w14:paraId="29E9DFBB">
      <w:pPr>
        <w:pStyle w:val="4"/>
      </w:pPr>
      <w:r>
        <w:t>资格证书</w:t>
      </w:r>
    </w:p>
    <w:p w14:paraId="112E2959">
      <w:pPr>
        <w:pStyle w:val="16"/>
      </w:pPr>
      <w:r>
        <w:t>PMP项目管理认证。</w:t>
      </w:r>
    </w:p>
    <w:p w14:paraId="28BE73A5">
      <w:pPr>
        <w:pStyle w:val="4"/>
      </w:pPr>
      <w:r>
        <w:t>项目实践</w:t>
      </w:r>
    </w:p>
    <w:p w14:paraId="312B2D17">
      <w:r>
        <w:rPr>
          <w:b/>
        </w:rPr>
        <w:t>移动电商APP（2021-10 ~ 2025-09）</w:t>
      </w:r>
    </w:p>
    <w:p w14:paraId="54C411AD">
      <w:pPr>
        <w:pStyle w:val="16"/>
      </w:pPr>
      <w:r>
        <w:t>负责核心模块设计与开发，实现了高并发处理，提升了系统性能30%。</w:t>
      </w:r>
    </w:p>
    <w:p w14:paraId="66B4EF62">
      <w:pPr>
        <w:pStyle w:val="4"/>
      </w:pPr>
      <w:r>
        <w:t>自我评价</w:t>
      </w:r>
    </w:p>
    <w:p w14:paraId="38C5145D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58CDA0E9">
      <w:r>
        <w:br w:type="page"/>
      </w:r>
    </w:p>
    <w:p w14:paraId="651014BF">
      <w:pPr>
        <w:jc w:val="center"/>
      </w:pPr>
      <w:r>
        <w:rPr>
          <w:b/>
          <w:sz w:val="32"/>
        </w:rPr>
        <w:t>王秀云</w:t>
      </w:r>
    </w:p>
    <w:p w14:paraId="27A7AC08">
      <w:r>
        <w:t>求职意向：设计师 | 郑州 | 17316/月 | 一周内到岗</w:t>
      </w:r>
    </w:p>
    <w:p w14:paraId="29251900">
      <w:r>
        <w:t>基本信息：33岁 | 男 | 郑州 | 11年经验</w:t>
      </w:r>
    </w:p>
    <w:p w14:paraId="662C7917">
      <w:r>
        <w:t>联系方式：15816279991 | lcheng@example.org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4A5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D0E252">
            <w:pPr>
              <w:pStyle w:val="4"/>
            </w:pPr>
            <w:r>
              <w:t>教育状况</w:t>
            </w:r>
          </w:p>
          <w:p w14:paraId="5E75A5B8">
            <w:r>
              <w:t>西安交通大学 | 艺术设计 | 本科 | 2011-09 ~ 2015-06</w:t>
            </w:r>
          </w:p>
          <w:p w14:paraId="685DA1A4">
            <w:r>
              <w:t>专业成绩：3.46/4（专业前30%）</w:t>
            </w:r>
          </w:p>
          <w:p w14:paraId="538BD13F">
            <w:r>
              <w:t>主修课程：财务管理、战略管理、运营管理、市场营销学、管理学原理、组织行为学</w:t>
            </w:r>
          </w:p>
        </w:tc>
      </w:tr>
    </w:tbl>
    <w:p w14:paraId="64D3F45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DEA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63960B">
            <w:pPr>
              <w:pStyle w:val="4"/>
            </w:pPr>
            <w:r>
              <w:t>实习经历</w:t>
            </w:r>
          </w:p>
          <w:p w14:paraId="18259FDA">
            <w:r>
              <w:rPr>
                <w:b/>
              </w:rPr>
              <w:t>创想互联网科技有限公司 | UI设计师 | 2021-12 ~ 2025-05</w:t>
            </w:r>
          </w:p>
          <w:p w14:paraId="6CDEF9C8">
            <w:pPr>
              <w:pStyle w:val="16"/>
            </w:pPr>
            <w:r>
              <w:t>与产品、开发沟通，保证设计落地效果。</w:t>
            </w:r>
          </w:p>
          <w:p w14:paraId="37E24FD5">
            <w:r>
              <w:rPr>
                <w:b/>
              </w:rPr>
              <w:t>成都教育科技有限公司 | 平面设计师 | 2025-02 ~ 2026-05</w:t>
            </w:r>
          </w:p>
          <w:p w14:paraId="6C7C4DF2">
            <w:pPr>
              <w:pStyle w:val="16"/>
            </w:pPr>
            <w:r>
              <w:t>维护设计规范，持续优化设计风格。 参与品牌VI设计，确保品牌一致性。</w:t>
            </w:r>
          </w:p>
        </w:tc>
      </w:tr>
    </w:tbl>
    <w:p w14:paraId="2596D9E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195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EF0C6F">
            <w:pPr>
              <w:pStyle w:val="4"/>
            </w:pPr>
            <w:r>
              <w:t>核心技能</w:t>
            </w:r>
          </w:p>
          <w:p w14:paraId="403CF400">
            <w:r>
              <w:t>语言能力：日语N2，可进行日常对话。</w:t>
            </w:r>
          </w:p>
          <w:p w14:paraId="074BF454">
            <w:r>
              <w:t>计算机能力：熟悉Python基础</w:t>
            </w:r>
          </w:p>
          <w:p w14:paraId="47C8A3C4">
            <w:r>
              <w:t>专业能力：Sketch、色彩搭配</w:t>
            </w:r>
          </w:p>
        </w:tc>
      </w:tr>
    </w:tbl>
    <w:p w14:paraId="19217A4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E9B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59B2901">
            <w:pPr>
              <w:pStyle w:val="4"/>
            </w:pPr>
            <w:r>
              <w:t>资质认证</w:t>
            </w:r>
          </w:p>
          <w:p w14:paraId="08304322">
            <w:pPr>
              <w:pStyle w:val="16"/>
            </w:pPr>
            <w:r>
              <w:t>Adobe认证设计师。</w:t>
            </w:r>
          </w:p>
        </w:tc>
      </w:tr>
    </w:tbl>
    <w:p w14:paraId="30ED31D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F0F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01F607">
            <w:pPr>
              <w:pStyle w:val="4"/>
            </w:pPr>
            <w:r>
              <w:t>自我介绍</w:t>
            </w:r>
          </w:p>
          <w:p w14:paraId="6F776E3B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4C17DAB3"/>
    <w:p w14:paraId="58F6D0E5">
      <w:r>
        <w:br w:type="page"/>
      </w:r>
    </w:p>
    <w:p w14:paraId="78F71A54">
      <w:pPr>
        <w:jc w:val="center"/>
      </w:pPr>
      <w:r>
        <w:rPr>
          <w:b/>
          <w:sz w:val="32"/>
        </w:rPr>
        <w:t>廖淑华</w:t>
      </w:r>
    </w:p>
    <w:p w14:paraId="7E5719B3">
      <w:r>
        <w:t>求职意向：人事专员 | 广州 | 16876/月 | 一个月内到岗</w:t>
      </w:r>
    </w:p>
    <w:p w14:paraId="14B29A52">
      <w:r>
        <w:t>基本信息：30岁 | 男 | 广州 | 6年经验</w:t>
      </w:r>
    </w:p>
    <w:p w14:paraId="61AA166F">
      <w:r>
        <w:t>联系方式：18526305223 | duanqiang@example.com</w:t>
      </w:r>
    </w:p>
    <w:p w14:paraId="1B0A0F22">
      <w:pPr>
        <w:pStyle w:val="4"/>
      </w:pPr>
      <w:r>
        <w:t>教育状况</w:t>
      </w:r>
    </w:p>
    <w:p w14:paraId="2B052684">
      <w:r>
        <w:t>上海交通大学 | 劳动与社会保障 | 硕士 | 2017-09 ~ 2020-06</w:t>
      </w:r>
    </w:p>
    <w:p w14:paraId="4DA92D99">
      <w:r>
        <w:t>专业成绩：3.32/4</w:t>
      </w:r>
    </w:p>
    <w:p w14:paraId="1EA04925">
      <w:r>
        <w:t>主修课程：财务管理、运营管理、组织行为学、市场营销学、战略管理、管理学原理</w:t>
      </w:r>
    </w:p>
    <w:p w14:paraId="76B63591">
      <w:pPr>
        <w:pStyle w:val="4"/>
      </w:pPr>
      <w:r>
        <w:t>过往经历</w:t>
      </w:r>
    </w:p>
    <w:p w14:paraId="67179E4A">
      <w:r>
        <w:rPr>
          <w:b/>
        </w:rPr>
        <w:t>上海咨询科技有限公司 | HR助理 | 2022-08 ~ 2025-07</w:t>
      </w:r>
    </w:p>
    <w:p w14:paraId="0480C5E3">
      <w:pPr>
        <w:pStyle w:val="16"/>
      </w:pPr>
      <w:r>
        <w:t>处理员工关系，协助解决劳动争议，维护和谐劳动关系。 办理员工入职、转正、调动、离职手续，维护人事档案。 协助组织员工培训及企业文化活动，提升员工满意度。</w:t>
      </w:r>
    </w:p>
    <w:p w14:paraId="15269D5C">
      <w:r>
        <w:rPr>
          <w:b/>
        </w:rPr>
        <w:t>博雅科技有限公司 | 招聘专员 | 2025-01 ~ 2026-09</w:t>
      </w:r>
    </w:p>
    <w:p w14:paraId="3A9E4D15">
      <w:pPr>
        <w:pStyle w:val="16"/>
      </w:pPr>
      <w:r>
        <w:t>负责考勤统计、薪酬核算及社保公积金缴纳。</w:t>
      </w:r>
    </w:p>
    <w:p w14:paraId="7AD01600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4D8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0E09992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6FB64B02">
            <w:r>
              <w:t>掌握Photoshop基本操作</w:t>
            </w:r>
          </w:p>
        </w:tc>
      </w:tr>
      <w:tr w14:paraId="0C288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350AE08">
            <w:r>
              <w:t>员工关系</w:t>
            </w:r>
          </w:p>
        </w:tc>
        <w:tc>
          <w:tcPr>
            <w:tcW w:w="4320" w:type="dxa"/>
            <w:shd w:val="clear" w:color="auto" w:fill="E7E6E6"/>
          </w:tcPr>
          <w:p w14:paraId="768DE17D">
            <w:r>
              <w:t>薪酬核算</w:t>
            </w:r>
          </w:p>
        </w:tc>
      </w:tr>
      <w:tr w14:paraId="662C5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5288DA8">
            <w:r>
              <w:t>招聘面试</w:t>
            </w:r>
          </w:p>
        </w:tc>
        <w:tc>
          <w:tcPr>
            <w:tcW w:w="4320" w:type="dxa"/>
            <w:shd w:val="clear" w:color="auto" w:fill="E7E6E6"/>
          </w:tcPr>
          <w:p w14:paraId="04F27CF4">
            <w:r>
              <w:t>培训组织</w:t>
            </w:r>
          </w:p>
        </w:tc>
      </w:tr>
    </w:tbl>
    <w:p w14:paraId="00AF768F"/>
    <w:p w14:paraId="699FEEE9">
      <w:pPr>
        <w:pStyle w:val="4"/>
      </w:pPr>
      <w:r>
        <w:t>资质认证</w:t>
      </w:r>
    </w:p>
    <w:p w14:paraId="7FCC028B">
      <w:pPr>
        <w:pStyle w:val="16"/>
      </w:pPr>
      <w:r>
        <w:t>人力资源管理师三级证书。</w:t>
      </w:r>
    </w:p>
    <w:p w14:paraId="372E66C5">
      <w:pPr>
        <w:pStyle w:val="4"/>
      </w:pPr>
      <w:r>
        <w:t>自我评价</w:t>
      </w:r>
    </w:p>
    <w:p w14:paraId="22197461">
      <w:r>
        <w:t>性格开朗，亲和力强，善于与各部门沟通协作；具备良好的组织协调能力和解决冲突能力；积极主动，乐于学习新知识。</w:t>
      </w:r>
    </w:p>
    <w:p w14:paraId="7F96EDA7">
      <w:r>
        <w:br w:type="page"/>
      </w:r>
    </w:p>
    <w:p w14:paraId="182E5710">
      <w:pPr>
        <w:jc w:val="center"/>
      </w:pPr>
      <w:r>
        <w:rPr>
          <w:b/>
          <w:sz w:val="32"/>
        </w:rPr>
        <w:t>张秀华</w:t>
      </w:r>
    </w:p>
    <w:p w14:paraId="0699BED4">
      <w:r>
        <w:t>求职意向：设计师 | 深圳 | 15394/月 | 一周内到岗</w:t>
      </w:r>
    </w:p>
    <w:p w14:paraId="45A7B0DE">
      <w:r>
        <w:t>基本信息：35岁 | 男 | 重庆 | 15年经验</w:t>
      </w:r>
    </w:p>
    <w:p w14:paraId="0C5ACE9E">
      <w:r>
        <w:t>联系方式：14560659696 | oxie@example.org</w:t>
      </w:r>
    </w:p>
    <w:p w14:paraId="487EFE85">
      <w:pPr>
        <w:pStyle w:val="4"/>
      </w:pPr>
      <w:r>
        <w:t>教育背景</w:t>
      </w:r>
    </w:p>
    <w:p w14:paraId="6222818B">
      <w:r>
        <w:t>杭州职业技术学院 | 艺术设计 | 专科 | 2008-09 ~ 2011-06</w:t>
      </w:r>
    </w:p>
    <w:p w14:paraId="2BF068A4">
      <w:r>
        <w:t>专业成绩：3.42/4（专业前30%）</w:t>
      </w:r>
    </w:p>
    <w:p w14:paraId="1CDEE785">
      <w:r>
        <w:t>主修课程：管理学原理、组织行为学、战略管理、运营管理、市场营销学</w:t>
      </w:r>
    </w:p>
    <w:p w14:paraId="4A2E062D">
      <w:pPr>
        <w:pStyle w:val="4"/>
      </w:pPr>
      <w:r>
        <w:t>职业经历</w:t>
      </w:r>
    </w:p>
    <w:p w14:paraId="14D6474B">
      <w:r>
        <w:rPr>
          <w:b/>
        </w:rPr>
        <w:t>恒通零售科技有限公司 | 视觉设计师 | 2020-10 ~ 2021-03</w:t>
      </w:r>
    </w:p>
    <w:p w14:paraId="5A26250D">
      <w:pPr>
        <w:pStyle w:val="16"/>
      </w:pPr>
      <w:r>
        <w:t>与产品、开发沟通，保证设计落地效果。 参与品牌VI设计，确保品牌一致性。</w:t>
      </w:r>
    </w:p>
    <w:p w14:paraId="35567DB9">
      <w:r>
        <w:rPr>
          <w:b/>
        </w:rPr>
        <w:t>成都制造有限公司 | 视觉设计师 | 2021-02 ~ 2023-11</w:t>
      </w:r>
    </w:p>
    <w:p w14:paraId="7747ED22">
      <w:pPr>
        <w:pStyle w:val="16"/>
      </w:pPr>
      <w:r>
        <w:t>制作宣传海报、画册、名片等平面物料。 负责公司产品UI界面设计，提升视觉体验。</w:t>
      </w:r>
    </w:p>
    <w:p w14:paraId="3F98A222">
      <w:r>
        <w:rPr>
          <w:b/>
        </w:rPr>
        <w:t>新锐金融有限公司 | 平面设计师 | 2023-06 ~ 2026-07</w:t>
      </w:r>
    </w:p>
    <w:p w14:paraId="22D85E2A">
      <w:pPr>
        <w:pStyle w:val="16"/>
      </w:pPr>
      <w:r>
        <w:t>维护设计规范，持续优化设计风格。 参与品牌VI设计，确保品牌一致性。</w:t>
      </w:r>
    </w:p>
    <w:p w14:paraId="69F68DD9">
      <w:pPr>
        <w:pStyle w:val="4"/>
      </w:pPr>
      <w:r>
        <w:t>能力专长</w:t>
      </w:r>
    </w:p>
    <w:p w14:paraId="10AEC927">
      <w:r>
        <w:t>语言能力：英语专八，流利商务沟通。</w:t>
      </w:r>
    </w:p>
    <w:p w14:paraId="0287072D">
      <w:r>
        <w:t>计算机能力：熟悉Python基础</w:t>
      </w:r>
    </w:p>
    <w:p w14:paraId="63747118">
      <w:r>
        <w:t>专业能力：Photoshop、色彩搭配</w:t>
      </w:r>
    </w:p>
    <w:p w14:paraId="4711569A">
      <w:pPr>
        <w:pStyle w:val="4"/>
      </w:pPr>
      <w:r>
        <w:t>资质认证</w:t>
      </w:r>
    </w:p>
    <w:p w14:paraId="5BD00EB1">
      <w:pPr>
        <w:pStyle w:val="16"/>
      </w:pPr>
      <w:r>
        <w:t>Adobe认证设计师。</w:t>
      </w:r>
    </w:p>
    <w:p w14:paraId="22B32DFD">
      <w:pPr>
        <w:pStyle w:val="4"/>
      </w:pPr>
      <w:r>
        <w:t>项目经验</w:t>
      </w:r>
    </w:p>
    <w:p w14:paraId="5B72D117">
      <w:r>
        <w:rPr>
          <w:b/>
        </w:rPr>
        <w:t>移动电商APP（2019-01 ~ 2025-08）</w:t>
      </w:r>
    </w:p>
    <w:p w14:paraId="34918FA2">
      <w:pPr>
        <w:pStyle w:val="16"/>
      </w:pPr>
      <w:r>
        <w:t>负责核心模块设计与开发，实现了高并发处理，提升了系统性能30%。</w:t>
      </w:r>
    </w:p>
    <w:p w14:paraId="69A5BD80">
      <w:pPr>
        <w:pStyle w:val="4"/>
      </w:pPr>
      <w:r>
        <w:t>个人评价</w:t>
      </w:r>
    </w:p>
    <w:p w14:paraId="1E5065DA">
      <w:r>
        <w:t>具备良好的审美能力和设计功底；热爱设计，关注细节；善于沟通，能准确理解需求并转化为优秀的设计方案。</w:t>
      </w:r>
    </w:p>
    <w:p w14:paraId="20DF66B4">
      <w:r>
        <w:br w:type="page"/>
      </w:r>
    </w:p>
    <w:p w14:paraId="2093E851">
      <w:pPr>
        <w:jc w:val="center"/>
      </w:pPr>
      <w:r>
        <w:rPr>
          <w:b/>
          <w:sz w:val="32"/>
        </w:rPr>
        <w:t>平瑞</w:t>
      </w:r>
    </w:p>
    <w:p w14:paraId="743FC453">
      <w:r>
        <w:t>求职意向：设计师 | 重庆 | 13647/月 | 一周内到岗</w:t>
      </w:r>
    </w:p>
    <w:p w14:paraId="4F27BBB7">
      <w:r>
        <w:t>基本信息：34岁 | 男 | 重庆 | 14年经验</w:t>
      </w:r>
    </w:p>
    <w:p w14:paraId="401AFD38">
      <w:r>
        <w:t>联系方式：15105698401 | xieli@example.com</w:t>
      </w:r>
    </w:p>
    <w:p w14:paraId="4FD7FA7C">
      <w:pPr>
        <w:pStyle w:val="4"/>
      </w:pPr>
      <w:r>
        <w:t>教育背景</w:t>
      </w:r>
    </w:p>
    <w:p w14:paraId="26EA5A03">
      <w:r>
        <w:t>深圳职业技术学院 | 艺术设计 | 专科 | 2009-09 ~ 2012-06</w:t>
      </w:r>
    </w:p>
    <w:p w14:paraId="5E2C3484">
      <w:r>
        <w:t>专业成绩：3.23/4</w:t>
      </w:r>
    </w:p>
    <w:p w14:paraId="3E564D2B">
      <w:r>
        <w:t>主修课程：组织行为学、管理学原理、财务管理、市场营销学、战略管理、运营管理</w:t>
      </w:r>
    </w:p>
    <w:p w14:paraId="7AE84253">
      <w:pPr>
        <w:pStyle w:val="4"/>
      </w:pPr>
      <w:r>
        <w:t>过往经历</w:t>
      </w:r>
    </w:p>
    <w:p w14:paraId="74E14249">
      <w:r>
        <w:rPr>
          <w:b/>
        </w:rPr>
        <w:t>上海互联网有限公司 | 平面设计师 | 2022-12 ~ 2026-01</w:t>
      </w:r>
    </w:p>
    <w:p w14:paraId="11C29644">
      <w:pPr>
        <w:pStyle w:val="16"/>
      </w:pPr>
      <w:r>
        <w:t>负责公司产品UI界面设计，提升视觉体验。 与产品、开发沟通，保证设计落地效果。 维护设计规范，持续优化设计风格。</w:t>
      </w:r>
    </w:p>
    <w:p w14:paraId="18296931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8C2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C35BA59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2F1FFCE5">
            <w:r>
              <w:t>熟悉Python基础</w:t>
            </w:r>
          </w:p>
        </w:tc>
      </w:tr>
      <w:tr w14:paraId="619B6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545F011">
            <w:r>
              <w:t>色彩搭配</w:t>
            </w:r>
          </w:p>
        </w:tc>
        <w:tc>
          <w:tcPr>
            <w:tcW w:w="4320" w:type="dxa"/>
            <w:shd w:val="clear" w:color="auto" w:fill="E7E6E6"/>
          </w:tcPr>
          <w:p w14:paraId="2D5E7314">
            <w:r>
              <w:t>Illustrator</w:t>
            </w:r>
          </w:p>
        </w:tc>
      </w:tr>
      <w:tr w14:paraId="703C7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DF28BB3">
            <w:r>
              <w:t>Figma</w:t>
            </w:r>
          </w:p>
        </w:tc>
        <w:tc>
          <w:tcPr>
            <w:tcW w:w="4320" w:type="dxa"/>
          </w:tcPr>
          <w:p w14:paraId="4D2045F8"/>
        </w:tc>
      </w:tr>
    </w:tbl>
    <w:p w14:paraId="678DA64E"/>
    <w:p w14:paraId="52660757">
      <w:pPr>
        <w:pStyle w:val="4"/>
      </w:pPr>
      <w:r>
        <w:t>资质认证</w:t>
      </w:r>
    </w:p>
    <w:p w14:paraId="57700B77">
      <w:pPr>
        <w:pStyle w:val="16"/>
      </w:pPr>
      <w:r>
        <w:t>Adobe认证设计师。</w:t>
      </w:r>
    </w:p>
    <w:p w14:paraId="101CAD79">
      <w:pPr>
        <w:pStyle w:val="4"/>
      </w:pPr>
      <w:r>
        <w:t>自我评价</w:t>
      </w:r>
    </w:p>
    <w:p w14:paraId="7B19499E">
      <w:r>
        <w:t>具备良好的审美能力和设计功底；热爱设计，关注细节；善于沟通，能准确理解需求并转化为优秀的设计方案。</w:t>
      </w:r>
    </w:p>
    <w:p w14:paraId="59584EA1">
      <w:r>
        <w:br w:type="page"/>
      </w:r>
    </w:p>
    <w:p w14:paraId="1B11AC8C">
      <w:pPr>
        <w:jc w:val="center"/>
      </w:pPr>
      <w:r>
        <w:rPr>
          <w:b/>
          <w:sz w:val="32"/>
        </w:rPr>
        <w:t>杨英</w:t>
      </w:r>
    </w:p>
    <w:p w14:paraId="1A885DD5">
      <w:r>
        <w:t>求职意向：产品经理 | 武汉 | 16082/月 | 随时到岗</w:t>
      </w:r>
    </w:p>
    <w:p w14:paraId="42F5D5C0">
      <w:r>
        <w:t>基本信息：36岁 | 女 | 深圳 | 14年经验</w:t>
      </w:r>
    </w:p>
    <w:p w14:paraId="3AC8EFAA">
      <w:r>
        <w:t>联系方式：13369783644 | juan12@example.net</w:t>
      </w:r>
    </w:p>
    <w:p w14:paraId="39419E0F">
      <w:pPr>
        <w:pStyle w:val="4"/>
      </w:pPr>
      <w:r>
        <w:t>学历信息</w:t>
      </w:r>
    </w:p>
    <w:p w14:paraId="3CE6DE04">
      <w:r>
        <w:t>哈尔滨工业大学 | 工业设计 | 本科 | 2008-09 ~ 2012-06</w:t>
      </w:r>
    </w:p>
    <w:p w14:paraId="0602C3AE">
      <w:r>
        <w:t>专业成绩：3.85/4（专业前10%）</w:t>
      </w:r>
    </w:p>
    <w:p w14:paraId="70A9A813">
      <w:r>
        <w:t>主修课程：运营管理、财务管理、管理学原理、组织行为学、战略管理、市场营销学</w:t>
      </w:r>
    </w:p>
    <w:p w14:paraId="5F1D7BB7">
      <w:pPr>
        <w:pStyle w:val="4"/>
      </w:pPr>
      <w:r>
        <w:t>工作经验</w:t>
      </w:r>
    </w:p>
    <w:p w14:paraId="76E4E6E3">
      <w:r>
        <w:rPr>
          <w:b/>
        </w:rPr>
        <w:t>新锐科技有限公司 | 产品经理 | 2023-11 ~ 2026-01</w:t>
      </w:r>
    </w:p>
    <w:p w14:paraId="41D3F2D7">
      <w:pPr>
        <w:pStyle w:val="16"/>
      </w:pPr>
      <w:r>
        <w:t>负责产品需求调研、用户分析，完成产品规划与设计。 参与竞品分析，提炼差异化优势。 输出PRD文档，协调开发、测试、运营团队推进产品落地。</w:t>
      </w:r>
    </w:p>
    <w:p w14:paraId="14DFD880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D84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F2B6B9D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3CECF5FD">
            <w:r>
              <w:t>掌握Photoshop基本操作</w:t>
            </w:r>
          </w:p>
        </w:tc>
      </w:tr>
      <w:tr w14:paraId="33D75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E48F998">
            <w:r>
              <w:t>项目管理</w:t>
            </w:r>
          </w:p>
        </w:tc>
        <w:tc>
          <w:tcPr>
            <w:tcW w:w="4320" w:type="dxa"/>
            <w:shd w:val="clear" w:color="auto" w:fill="E7E6E6"/>
          </w:tcPr>
          <w:p w14:paraId="647E9EAD">
            <w:r>
              <w:t>数据分析</w:t>
            </w:r>
          </w:p>
        </w:tc>
      </w:tr>
      <w:tr w14:paraId="5179D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98A403E">
            <w:r>
              <w:t>用户调研</w:t>
            </w:r>
          </w:p>
        </w:tc>
        <w:tc>
          <w:tcPr>
            <w:tcW w:w="4320" w:type="dxa"/>
            <w:shd w:val="clear" w:color="auto" w:fill="E7E6E6"/>
          </w:tcPr>
          <w:p w14:paraId="6B56CB9A">
            <w:r>
              <w:t>Axure</w:t>
            </w:r>
          </w:p>
        </w:tc>
      </w:tr>
    </w:tbl>
    <w:p w14:paraId="08446C6A"/>
    <w:p w14:paraId="7D9039DE">
      <w:pPr>
        <w:pStyle w:val="4"/>
      </w:pPr>
      <w:r>
        <w:t>资质认证</w:t>
      </w:r>
    </w:p>
    <w:p w14:paraId="4E97D519">
      <w:pPr>
        <w:pStyle w:val="16"/>
      </w:pPr>
      <w:r>
        <w:t>PMP项目管理认证。</w:t>
      </w:r>
    </w:p>
    <w:p w14:paraId="07F6FA62">
      <w:pPr>
        <w:pStyle w:val="4"/>
      </w:pPr>
      <w:r>
        <w:t>关于我</w:t>
      </w:r>
    </w:p>
    <w:p w14:paraId="2D0673D8">
      <w:r>
        <w:t>善于洞察用户需求，逻辑分析能力强；能够快速理解业务场景；有责任心，注重细节，追求产品极致。</w:t>
      </w:r>
    </w:p>
    <w:p w14:paraId="66CC5DA4">
      <w:r>
        <w:br w:type="page"/>
      </w:r>
    </w:p>
    <w:p w14:paraId="69133BA7">
      <w:pPr>
        <w:jc w:val="center"/>
      </w:pPr>
      <w:r>
        <w:rPr>
          <w:b/>
          <w:sz w:val="32"/>
        </w:rPr>
        <w:t>农海燕</w:t>
      </w:r>
    </w:p>
    <w:p w14:paraId="262C73B3">
      <w:pPr>
        <w:jc w:val="center"/>
      </w:pPr>
      <w:r>
        <w:rPr>
          <w:sz w:val="2"/>
        </w:rPr>
        <w:t>____________________________________________________________</w:t>
      </w:r>
    </w:p>
    <w:p w14:paraId="6130806C">
      <w:r>
        <w:t>求职意向：产品经理 | 郑州 | 8189/月 | 两周内到岗</w:t>
      </w:r>
    </w:p>
    <w:p w14:paraId="0D23935A">
      <w:r>
        <w:t>基本信息：26岁 | 男 | 郑州 | 6年经验</w:t>
      </w:r>
    </w:p>
    <w:p w14:paraId="6E3BCBFB">
      <w:r>
        <w:t>联系方式：18229613270 | ycheng@example.net</w:t>
      </w:r>
    </w:p>
    <w:p w14:paraId="5772544C">
      <w:pPr>
        <w:pStyle w:val="4"/>
      </w:pPr>
      <w:r>
        <w:t>工作经历</w:t>
      </w:r>
    </w:p>
    <w:p w14:paraId="391DE12A">
      <w:r>
        <w:rPr>
          <w:b/>
        </w:rPr>
        <w:t>领航零售科技有限公司 | 高级产品经理 | 2020-02 ~ 2023-06</w:t>
      </w:r>
    </w:p>
    <w:p w14:paraId="5DEFF214">
      <w:pPr>
        <w:pStyle w:val="16"/>
      </w:pPr>
      <w:r>
        <w:t>负责产品需求调研、用户分析，完成产品规划与设计。 组织用户访谈，挖掘潜在需求。</w:t>
      </w:r>
    </w:p>
    <w:p w14:paraId="2C0E19A5">
      <w:r>
        <w:rPr>
          <w:b/>
        </w:rPr>
        <w:t>恒通传媒有限公司 | 产品经理 | 2023-08 ~ 2026-12</w:t>
      </w:r>
    </w:p>
    <w:p w14:paraId="65E73CEE">
      <w:pPr>
        <w:pStyle w:val="16"/>
      </w:pPr>
      <w:r>
        <w:t>参与竞品分析，提炼差异化优势。 组织用户访谈，挖掘潜在需求。 跟踪产品数据，根据反馈持续优化迭代。</w:t>
      </w:r>
    </w:p>
    <w:p w14:paraId="68A623CF">
      <w:pPr>
        <w:pStyle w:val="4"/>
      </w:pPr>
      <w:r>
        <w:t>学习背景</w:t>
      </w:r>
    </w:p>
    <w:p w14:paraId="36923661">
      <w:r>
        <w:t>深圳职业技术学院 | 信息管理 | 专科 | 2017-09 ~ 2020-06</w:t>
      </w:r>
    </w:p>
    <w:p w14:paraId="6F66B228">
      <w:r>
        <w:t>专业成绩：3.2/4</w:t>
      </w:r>
    </w:p>
    <w:p w14:paraId="1281D383">
      <w:r>
        <w:t>主修课程：战略管理、运营管理、市场营销学、组织行为学、财务管理、管理学原理</w:t>
      </w:r>
    </w:p>
    <w:p w14:paraId="0F1C3DD2">
      <w:pPr>
        <w:pStyle w:val="4"/>
      </w:pPr>
      <w:r>
        <w:t>技能特长</w:t>
      </w:r>
    </w:p>
    <w:p w14:paraId="1B4BC8A1">
      <w:r>
        <w:t>语言能力：韩语TOPIK4，基础交流能力。</w:t>
      </w:r>
    </w:p>
    <w:p w14:paraId="1F7251DB">
      <w:r>
        <w:t>计算机能力：掌握Photoshop基本操作</w:t>
      </w:r>
    </w:p>
    <w:p w14:paraId="6C9A6277">
      <w:r>
        <w:t>专业能力：数据分析、项目管理、需求分析、Axure</w:t>
      </w:r>
    </w:p>
    <w:p w14:paraId="7FC36844">
      <w:pPr>
        <w:pStyle w:val="4"/>
      </w:pPr>
      <w:r>
        <w:t>资质认证</w:t>
      </w:r>
    </w:p>
    <w:p w14:paraId="069D64DF">
      <w:pPr>
        <w:pStyle w:val="16"/>
      </w:pPr>
      <w:r>
        <w:t>PMP项目管理认证。</w:t>
      </w:r>
    </w:p>
    <w:p w14:paraId="2B396FDF">
      <w:pPr>
        <w:pStyle w:val="4"/>
      </w:pPr>
      <w:r>
        <w:t>参与项目</w:t>
      </w:r>
    </w:p>
    <w:p w14:paraId="6D3D6A8B">
      <w:r>
        <w:rPr>
          <w:b/>
        </w:rPr>
        <w:t>品牌官网改版（2023-04 ~ 2023-12）</w:t>
      </w:r>
    </w:p>
    <w:p w14:paraId="371E372C">
      <w:pPr>
        <w:pStyle w:val="16"/>
      </w:pPr>
      <w:r>
        <w:t>负责核心模块设计与开发，实现了高并发处理，提升了系统性能30%。</w:t>
      </w:r>
    </w:p>
    <w:p w14:paraId="7D094B4A">
      <w:pPr>
        <w:pStyle w:val="4"/>
      </w:pPr>
      <w:r>
        <w:t>自我介绍</w:t>
      </w:r>
    </w:p>
    <w:p w14:paraId="68D39BE5">
      <w:r>
        <w:t>善于洞察用户需求，逻辑分析能力强；能够快速理解业务场景；有责任心，注重细节，追求产品极致。</w:t>
      </w:r>
    </w:p>
    <w:p w14:paraId="10994C5F">
      <w:r>
        <w:br w:type="page"/>
      </w:r>
    </w:p>
    <w:p w14:paraId="18607940">
      <w:pPr>
        <w:jc w:val="center"/>
      </w:pPr>
      <w:r>
        <w:rPr>
          <w:b/>
          <w:sz w:val="32"/>
        </w:rPr>
        <w:t>娄彬</w:t>
      </w:r>
    </w:p>
    <w:p w14:paraId="1A29EA08">
      <w:r>
        <w:t>求职意向：行政专员 | 重庆 | 12747/月 | 一个月内到岗</w:t>
      </w:r>
    </w:p>
    <w:p w14:paraId="186E879A">
      <w:r>
        <w:t>基本信息：31岁 | 男 | 重庆 | 9年经验</w:t>
      </w:r>
    </w:p>
    <w:p w14:paraId="22D7BA37">
      <w:r>
        <w:t>联系方式：13038824270 | yang12@example.org</w:t>
      </w:r>
    </w:p>
    <w:p w14:paraId="4719AA75">
      <w:pPr>
        <w:pStyle w:val="4"/>
      </w:pPr>
      <w:r>
        <w:t>学习背景</w:t>
      </w:r>
    </w:p>
    <w:p w14:paraId="69C07492">
      <w:r>
        <w:t>吉林大学 | 汉语言文学 | 本科 | 2013-09 ~ 2017-06</w:t>
      </w:r>
    </w:p>
    <w:p w14:paraId="504F8EB4">
      <w:r>
        <w:t>专业成绩：3.38/4</w:t>
      </w:r>
    </w:p>
    <w:p w14:paraId="640B7FB2">
      <w:r>
        <w:t>主修课程：战略管理、财务管理、市场营销学、运营管理、管理学原理、组织行为学</w:t>
      </w:r>
    </w:p>
    <w:p w14:paraId="21C442E8">
      <w:pPr>
        <w:pStyle w:val="4"/>
      </w:pPr>
      <w:r>
        <w:t>过往经历</w:t>
      </w:r>
    </w:p>
    <w:p w14:paraId="50D1A2CA">
      <w:r>
        <w:rPr>
          <w:b/>
        </w:rPr>
        <w:t>深圳传媒科技有限公司 | 行政专员 | 2020-07 ~ 2024-08</w:t>
      </w:r>
    </w:p>
    <w:p w14:paraId="20AB46F3">
      <w:pPr>
        <w:pStyle w:val="16"/>
      </w:pPr>
      <w:r>
        <w:t>负责来访客户接待及电话接听，展现良好企业形象。</w:t>
      </w:r>
    </w:p>
    <w:p w14:paraId="137F53D4">
      <w:r>
        <w:rPr>
          <w:b/>
        </w:rPr>
        <w:t>上海教育有限公司 | 行政专员 | 2024-11 ~ 2026-07</w:t>
      </w:r>
    </w:p>
    <w:p w14:paraId="6C9FE32F">
      <w:pPr>
        <w:pStyle w:val="16"/>
      </w:pPr>
      <w:r>
        <w:t>管理公司固定资产、车辆、印章等，确保规范使用。 参与制定行政管理制度，优化流程，提高工作效率。 负责来访客户接待及电话接听，展现良好企业形象。</w:t>
      </w:r>
    </w:p>
    <w:p w14:paraId="734A8D46">
      <w:pPr>
        <w:pStyle w:val="4"/>
      </w:pPr>
      <w:r>
        <w:t>能力专长</w:t>
      </w:r>
    </w:p>
    <w:p w14:paraId="3968A0D7">
      <w:r>
        <w:t>语言能力：英语CET-4，具备基本读写能力。</w:t>
      </w:r>
    </w:p>
    <w:p w14:paraId="4B69DC5E">
      <w:r>
        <w:t>计算机能力：熟悉Python基础</w:t>
      </w:r>
    </w:p>
    <w:p w14:paraId="2145BFD7">
      <w:r>
        <w:t>专业能力：公文写作、固定资产管理、档案管理</w:t>
      </w:r>
    </w:p>
    <w:p w14:paraId="771C5863">
      <w:pPr>
        <w:pStyle w:val="4"/>
      </w:pPr>
      <w:r>
        <w:t>资格证书</w:t>
      </w:r>
    </w:p>
    <w:p w14:paraId="2E365E08">
      <w:pPr>
        <w:pStyle w:val="16"/>
      </w:pPr>
      <w:r>
        <w:t>大学英语六级（CET-6），优秀的听说读写能力。</w:t>
      </w:r>
    </w:p>
    <w:p w14:paraId="0BC0E7A5">
      <w:pPr>
        <w:pStyle w:val="16"/>
      </w:pPr>
      <w:r>
        <w:t>大学英语四级（CET-4），良好的读写能力。</w:t>
      </w:r>
    </w:p>
    <w:p w14:paraId="7646C07F">
      <w:pPr>
        <w:pStyle w:val="16"/>
      </w:pPr>
      <w:r>
        <w:t>全国计算机等级考试二级（Office高级应用）。</w:t>
      </w:r>
    </w:p>
    <w:p w14:paraId="35F6BCD2">
      <w:pPr>
        <w:pStyle w:val="4"/>
      </w:pPr>
      <w:r>
        <w:t>关于我</w:t>
      </w:r>
    </w:p>
    <w:p w14:paraId="065528D9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1151B7F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75CD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0E2B69">
            <w:r>
              <w:rPr>
                <w:b/>
                <w:sz w:val="28"/>
              </w:rPr>
              <w:t>李阳</w:t>
            </w:r>
          </w:p>
          <w:p w14:paraId="5637FB0A">
            <w:r>
              <w:t>求职意向：市场专员 | 深圳 | 15447/月 | 一个月内到岗</w:t>
            </w:r>
          </w:p>
          <w:p w14:paraId="06B2E41E">
            <w:r>
              <w:t>基本信息：27岁 | 女 | 深圳 | 5年经验</w:t>
            </w:r>
          </w:p>
          <w:p w14:paraId="5E097986">
            <w:r>
              <w:t>联系方式：13754088509 | scui@example.com</w:t>
            </w:r>
          </w:p>
          <w:p w14:paraId="6F7B70A9">
            <w:pPr>
              <w:pStyle w:val="4"/>
            </w:pPr>
            <w:r>
              <w:t>能力专长</w:t>
            </w:r>
          </w:p>
          <w:p w14:paraId="71D73177">
            <w:r>
              <w:t>语言能力：英语CET-6，读写熟练，可日常交流。</w:t>
            </w:r>
          </w:p>
          <w:p w14:paraId="69FAA674">
            <w:r>
              <w:t>计算机能力：熟练使用Office办公软件</w:t>
            </w:r>
          </w:p>
          <w:p w14:paraId="6E9CFC4F">
            <w:r>
              <w:t>专业能力：活动策划、市场调研、社交媒体运营</w:t>
            </w:r>
          </w:p>
        </w:tc>
        <w:tc>
          <w:tcPr>
            <w:tcW w:w="4320" w:type="dxa"/>
          </w:tcPr>
          <w:p w14:paraId="0EB33FCD"/>
          <w:p w14:paraId="1C295094">
            <w:pPr>
              <w:pStyle w:val="4"/>
            </w:pPr>
            <w:r>
              <w:t>教育状况</w:t>
            </w:r>
          </w:p>
          <w:p w14:paraId="1E36F78A">
            <w:r>
              <w:t>南京大学 | 工商管理 | 本科 | 2017-09 ~ 2021-06</w:t>
            </w:r>
          </w:p>
          <w:p w14:paraId="0F57DAF1">
            <w:r>
              <w:t>专业成绩：3.6/4</w:t>
            </w:r>
          </w:p>
          <w:p w14:paraId="28D2B2E3">
            <w:r>
              <w:t>主修课程：组织行为学、市场营销学、运营管理、战略管理、财务管理、管理学原理</w:t>
            </w:r>
          </w:p>
          <w:p w14:paraId="46E88BA2">
            <w:pPr>
              <w:pStyle w:val="4"/>
            </w:pPr>
            <w:r>
              <w:t>工作经历</w:t>
            </w:r>
          </w:p>
          <w:p w14:paraId="2002F981">
            <w:r>
              <w:rPr>
                <w:b/>
              </w:rPr>
              <w:t>华讯金融有限公司 | 市场专员 | 2022-04 ~ 2026-09</w:t>
            </w:r>
          </w:p>
          <w:p w14:paraId="6B9EE28D">
            <w:pPr>
              <w:pStyle w:val="16"/>
            </w:pPr>
            <w:r>
              <w:t>协助制定营销策略，跟踪推广效果并优化。</w:t>
            </w:r>
          </w:p>
          <w:p w14:paraId="7638CD9E">
            <w:pPr>
              <w:pStyle w:val="4"/>
            </w:pPr>
            <w:r>
              <w:t>资质认证</w:t>
            </w:r>
          </w:p>
          <w:p w14:paraId="09D5542E">
            <w:pPr>
              <w:pStyle w:val="16"/>
            </w:pPr>
            <w:r>
              <w:t>大学英语四级（CET-4），良好的读写能力。</w:t>
            </w:r>
          </w:p>
          <w:p w14:paraId="138E0EA5">
            <w:pPr>
              <w:pStyle w:val="4"/>
            </w:pPr>
            <w:r>
              <w:t>关于我</w:t>
            </w:r>
          </w:p>
          <w:p w14:paraId="3FA1E98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3E4EB416">
      <w:r>
        <w:br w:type="page"/>
      </w:r>
    </w:p>
    <w:p w14:paraId="6CC1CED3">
      <w:pPr>
        <w:jc w:val="center"/>
      </w:pPr>
      <w:r>
        <w:rPr>
          <w:b/>
          <w:sz w:val="32"/>
        </w:rPr>
        <w:t>罗浩</w:t>
      </w:r>
    </w:p>
    <w:p w14:paraId="30823D3E">
      <w:r>
        <w:t>求职意向：运营专员 | 广州 | 20870/月 | 一个月内到岗</w:t>
      </w:r>
    </w:p>
    <w:p w14:paraId="575A0591">
      <w:r>
        <w:t>基本信息：33岁 | 男 | 郑州 | 11年经验</w:t>
      </w:r>
    </w:p>
    <w:p w14:paraId="3F17A644">
      <w:r>
        <w:t>联系方式：15880983890 | yuanxiulan@example.com</w:t>
      </w:r>
    </w:p>
    <w:p w14:paraId="52E8B15E">
      <w:pPr>
        <w:pStyle w:val="4"/>
      </w:pPr>
      <w:r>
        <w:t>学习背景</w:t>
      </w:r>
    </w:p>
    <w:p w14:paraId="568E9CAE">
      <w:r>
        <w:t>清华大学 | 新闻传播 | 本科 | 2011-09 ~ 2015-06</w:t>
      </w:r>
    </w:p>
    <w:p w14:paraId="6533F6D2">
      <w:r>
        <w:t>专业成绩：3.48/4</w:t>
      </w:r>
    </w:p>
    <w:p w14:paraId="47E248EF">
      <w:r>
        <w:t>主修课程：管理学原理、运营管理、战略管理、财务管理、组织行为学</w:t>
      </w:r>
    </w:p>
    <w:p w14:paraId="3D1ACD41">
      <w:pPr>
        <w:pStyle w:val="4"/>
      </w:pPr>
      <w:r>
        <w:t>工作经历</w:t>
      </w:r>
    </w:p>
    <w:p w14:paraId="47BE974D">
      <w:r>
        <w:rPr>
          <w:b/>
        </w:rPr>
        <w:t>1. 卓越金融有限公司 | 内容运营 | 2024-07 ~ 2025-02</w:t>
      </w:r>
    </w:p>
    <w:p w14:paraId="745B7F8A">
      <w:pPr>
        <w:pStyle w:val="16"/>
      </w:pPr>
      <w:r>
        <w:t>分析运营数据，提出优化建议。 负责用户社群运营，提升用户活跃度和粘性。 处理用户反馈，提升用户体验。</w:t>
      </w:r>
    </w:p>
    <w:p w14:paraId="15216B63">
      <w:r>
        <w:rPr>
          <w:b/>
        </w:rPr>
        <w:t>2. 全民简历制造科技有限公司 | 用户运营 | 2025-10 ~ 2026-09</w:t>
      </w:r>
    </w:p>
    <w:p w14:paraId="4C0DE665">
      <w:pPr>
        <w:pStyle w:val="16"/>
      </w:pPr>
      <w:r>
        <w:t>撰写内容文案，维护APP/网站内容更新。</w:t>
      </w:r>
    </w:p>
    <w:p w14:paraId="13646B84">
      <w:pPr>
        <w:pStyle w:val="4"/>
      </w:pPr>
      <w:r>
        <w:t>技能特长</w:t>
      </w:r>
    </w:p>
    <w:p w14:paraId="5112EA2C">
      <w:r>
        <w:t>语言能力：英语CET-4，具备基本读写能力。</w:t>
      </w:r>
    </w:p>
    <w:p w14:paraId="64383FF3">
      <w:r>
        <w:t>计算机能力：精通Excel数据处理</w:t>
      </w:r>
    </w:p>
    <w:p w14:paraId="6F55BC4B">
      <w:r>
        <w:t>专业能力：PS/PR、数据分析、社群管理</w:t>
      </w:r>
    </w:p>
    <w:p w14:paraId="351EBCA4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1D93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AFAF8FF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5A1DE072">
      <w:pPr>
        <w:pStyle w:val="4"/>
      </w:pPr>
      <w:r>
        <w:t>个人评价</w:t>
      </w:r>
    </w:p>
    <w:p w14:paraId="70EA644C">
      <w:r>
        <w:t>执行力强，结果导向；具备良好的沟通能力和文案功底；善于在快节奏环境中工作，能高效完成目标。</w:t>
      </w:r>
    </w:p>
    <w:p w14:paraId="4F937CAE">
      <w:r>
        <w:br w:type="page"/>
      </w:r>
    </w:p>
    <w:p w14:paraId="2117DB58">
      <w:pPr>
        <w:jc w:val="center"/>
      </w:pPr>
      <w:r>
        <w:rPr>
          <w:b/>
          <w:sz w:val="32"/>
        </w:rPr>
        <w:t>蒋军</w:t>
      </w:r>
    </w:p>
    <w:p w14:paraId="44DFC481">
      <w:r>
        <w:t>求职意向：财务助理 | 杭州 | 9668/月 | 随时到岗</w:t>
      </w:r>
    </w:p>
    <w:p w14:paraId="3F14BE75">
      <w:r>
        <w:t>基本信息：29岁 | 男 | 广州 | 7年经验</w:t>
      </w:r>
    </w:p>
    <w:p w14:paraId="7274C129">
      <w:r>
        <w:t>联系方式：15211061474 | chaowan@example.net</w:t>
      </w:r>
    </w:p>
    <w:p w14:paraId="14EE3F15">
      <w:pPr>
        <w:pStyle w:val="4"/>
      </w:pPr>
      <w:r>
        <w:t>教育背景</w:t>
      </w:r>
    </w:p>
    <w:p w14:paraId="1C3B7F31">
      <w:r>
        <w:t>南京大学 | 会计学 | 本科 | 2015-09 ~ 2019-06</w:t>
      </w:r>
    </w:p>
    <w:p w14:paraId="3F58D268">
      <w:r>
        <w:t>专业成绩：3.36/4</w:t>
      </w:r>
    </w:p>
    <w:p w14:paraId="6DBEAE05">
      <w:r>
        <w:t>主修课程：税法、管理会计、成本会计、审计学、中级财务会计、基础会计</w:t>
      </w:r>
    </w:p>
    <w:p w14:paraId="095922A0">
      <w:pPr>
        <w:pStyle w:val="4"/>
      </w:pPr>
      <w:r>
        <w:t>工作经验</w:t>
      </w:r>
    </w:p>
    <w:p w14:paraId="56704FEB">
      <w:r>
        <w:rPr>
          <w:b/>
        </w:rPr>
        <w:t>1. 上海互联网科技有限公司 | 财务助理 | 2019-03 ~ 2021-02</w:t>
      </w:r>
    </w:p>
    <w:p w14:paraId="502F712A">
      <w:pPr>
        <w:pStyle w:val="16"/>
      </w:pPr>
      <w:r>
        <w:t>配合审计工作，提供所需财务资料。 协助完成月度财务报表编制及税务申报。 参与预算编制及成本控制分析。</w:t>
      </w:r>
    </w:p>
    <w:p w14:paraId="222E9921">
      <w:r>
        <w:rPr>
          <w:b/>
        </w:rPr>
        <w:t>2. 恒通传媒有限公司 | 财务助理 | 2021-03 ~ 2022-06</w:t>
      </w:r>
    </w:p>
    <w:p w14:paraId="283D2817">
      <w:pPr>
        <w:pStyle w:val="16"/>
      </w:pPr>
      <w:r>
        <w:t>配合审计工作，提供所需财务资料。 参与预算编制及成本控制分析。</w:t>
      </w:r>
    </w:p>
    <w:p w14:paraId="5E83725C">
      <w:r>
        <w:rPr>
          <w:b/>
        </w:rPr>
        <w:t>3. 博雅传媒有限公司 | 会计 | 2022-02 ~ 2026-12</w:t>
      </w:r>
    </w:p>
    <w:p w14:paraId="227DBEFA">
      <w:pPr>
        <w:pStyle w:val="16"/>
      </w:pPr>
      <w:r>
        <w:t>配合审计工作，提供所需财务资料。 参与预算编制及成本控制分析。 负责日常报销审核、凭证编制及账务处理。</w:t>
      </w:r>
    </w:p>
    <w:p w14:paraId="60E771DA">
      <w:pPr>
        <w:pStyle w:val="4"/>
      </w:pPr>
      <w:r>
        <w:t>核心技能</w:t>
      </w:r>
    </w:p>
    <w:p w14:paraId="7BD969F7">
      <w:r>
        <w:t>语言能力：英语CET-6，读写熟练，可日常交流。</w:t>
      </w:r>
    </w:p>
    <w:p w14:paraId="6E78048B">
      <w:r>
        <w:t>计算机能力：精通Excel数据处理</w:t>
      </w:r>
    </w:p>
    <w:p w14:paraId="0DCEC75F">
      <w:r>
        <w:t>专业能力：税务申报、财务报表、Excel</w:t>
      </w:r>
    </w:p>
    <w:p w14:paraId="1CF991ED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3ABE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97B412">
            <w:pPr>
              <w:spacing w:after="0" w:line="240" w:lineRule="auto"/>
            </w:pPr>
            <w:r>
              <w:t>会计从业资格证。</w:t>
            </w:r>
          </w:p>
        </w:tc>
      </w:tr>
    </w:tbl>
    <w:p w14:paraId="009552FF">
      <w:pPr>
        <w:pStyle w:val="4"/>
      </w:pPr>
      <w:r>
        <w:t>个人评价</w:t>
      </w:r>
    </w:p>
    <w:p w14:paraId="7D9DF427">
      <w:r>
        <w:t>做事严谨，对数字敏感；熟练掌握财务软件，有较强的合规意识；诚实守信，具备良好的职业道德。</w:t>
      </w:r>
    </w:p>
    <w:p w14:paraId="100B9C07">
      <w:r>
        <w:br w:type="page"/>
      </w:r>
    </w:p>
    <w:p w14:paraId="3D49AB5F">
      <w:pPr>
        <w:jc w:val="center"/>
      </w:pPr>
      <w:r>
        <w:rPr>
          <w:b/>
          <w:sz w:val="32"/>
        </w:rPr>
        <w:t>郑淑英</w:t>
      </w:r>
    </w:p>
    <w:p w14:paraId="27275269">
      <w:r>
        <w:t>求职意向：财务助理 | 重庆 | 12895/月 | 一周内到岗</w:t>
      </w:r>
    </w:p>
    <w:p w14:paraId="259B1D26">
      <w:r>
        <w:t>基本信息：25岁 | 女 | 重庆 | 5年经验</w:t>
      </w:r>
    </w:p>
    <w:p w14:paraId="69930B4F">
      <w:r>
        <w:t>联系方式：13134418222 | yantao@example.net</w:t>
      </w:r>
    </w:p>
    <w:p w14:paraId="45253A14">
      <w:pPr>
        <w:pStyle w:val="4"/>
      </w:pPr>
      <w:r>
        <w:t>自我陈述</w:t>
      </w:r>
    </w:p>
    <w:p w14:paraId="483CE926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0DC1B16">
      <w:pPr>
        <w:pStyle w:val="4"/>
      </w:pPr>
      <w:r>
        <w:t>教育经历</w:t>
      </w:r>
    </w:p>
    <w:p w14:paraId="7AE1F2E7">
      <w:r>
        <w:t>南京工业职业技术学院 | 金融学 | 专科 | 2018-09 ~ 2021-06</w:t>
      </w:r>
    </w:p>
    <w:p w14:paraId="57146747">
      <w:r>
        <w:t>专业成绩：3.62/4</w:t>
      </w:r>
    </w:p>
    <w:p w14:paraId="14FF1F6F">
      <w:r>
        <w:t>主修课程：组织行为学、战略管理、财务管理、市场营销学、管理学原理、运营管理</w:t>
      </w:r>
    </w:p>
    <w:p w14:paraId="36AA9C13">
      <w:pPr>
        <w:pStyle w:val="4"/>
      </w:pPr>
      <w:r>
        <w:t>实习经历</w:t>
      </w:r>
    </w:p>
    <w:p w14:paraId="57FB586C">
      <w:r>
        <w:rPr>
          <w:b/>
        </w:rPr>
        <w:t>上海咨询有限公司 | 会计 | 2022-08 ~ 2023-06</w:t>
      </w:r>
    </w:p>
    <w:p w14:paraId="258C9002">
      <w:pPr>
        <w:pStyle w:val="16"/>
      </w:pPr>
      <w:r>
        <w:t>协助完成月度财务报表编制及税务申报。 参与预算编制及成本控制分析。 管理发票、合同等财务档案，确保合规。</w:t>
      </w:r>
    </w:p>
    <w:p w14:paraId="2A2ED8C4">
      <w:r>
        <w:rPr>
          <w:b/>
        </w:rPr>
        <w:t>新锐制造有限公司 | 会计 | 2023-07 ~ 2026-07</w:t>
      </w:r>
    </w:p>
    <w:p w14:paraId="5D4768D2">
      <w:pPr>
        <w:pStyle w:val="16"/>
      </w:pPr>
      <w:r>
        <w:t>协助完成月度财务报表编制及税务申报。 负责日常报销审核、凭证编制及账务处理。</w:t>
      </w:r>
    </w:p>
    <w:p w14:paraId="064DB304">
      <w:pPr>
        <w:pStyle w:val="4"/>
      </w:pPr>
      <w:r>
        <w:t>专业技能</w:t>
      </w:r>
    </w:p>
    <w:p w14:paraId="404BC1DF">
      <w:r>
        <w:t>语言能力：英语CET-6，读写熟练，可日常交流。</w:t>
      </w:r>
    </w:p>
    <w:p w14:paraId="35E6A69E">
      <w:r>
        <w:t>计算机能力：掌握Photoshop基本操作</w:t>
      </w:r>
    </w:p>
    <w:p w14:paraId="12A41726">
      <w:r>
        <w:t>专业能力：财务报表、税务申报、用友、金蝶</w:t>
      </w:r>
    </w:p>
    <w:p w14:paraId="3C3B53AA">
      <w:pPr>
        <w:pStyle w:val="4"/>
      </w:pPr>
      <w:r>
        <w:t>资质认证</w:t>
      </w:r>
    </w:p>
    <w:p w14:paraId="25C27DB9">
      <w:pPr>
        <w:pStyle w:val="16"/>
      </w:pPr>
      <w:r>
        <w:t>会计从业资格证。</w:t>
      </w:r>
    </w:p>
    <w:p w14:paraId="4C121827">
      <w:r>
        <w:br w:type="page"/>
      </w:r>
    </w:p>
    <w:p w14:paraId="0C1D4BC4">
      <w:pPr>
        <w:jc w:val="center"/>
      </w:pPr>
      <w:r>
        <w:rPr>
          <w:b/>
          <w:sz w:val="32"/>
        </w:rPr>
        <w:t>姚利</w:t>
      </w:r>
    </w:p>
    <w:p w14:paraId="1A9B7E4B">
      <w:r>
        <w:t>求职意向：财务助理 | 上海 | 14273/月 | 随时到岗</w:t>
      </w:r>
    </w:p>
    <w:p w14:paraId="6CDD0324">
      <w:r>
        <w:t>基本信息：26岁 | 男 | 上海 | 4年经验</w:t>
      </w:r>
    </w:p>
    <w:p w14:paraId="679508C2">
      <w:r>
        <w:t>联系方式：15899327920 | chao77@example.net</w:t>
      </w:r>
    </w:p>
    <w:p w14:paraId="663AFDE7">
      <w:pPr>
        <w:pStyle w:val="4"/>
      </w:pPr>
      <w:r>
        <w:t>关于我</w:t>
      </w:r>
    </w:p>
    <w:p w14:paraId="030F8233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3B2BD10">
      <w:pPr>
        <w:pStyle w:val="4"/>
      </w:pPr>
      <w:r>
        <w:t>学历信息</w:t>
      </w:r>
    </w:p>
    <w:p w14:paraId="481453AC">
      <w:r>
        <w:t>中山大学 | 财务管理 | 本科 | 2018-09 ~ 2022-06</w:t>
      </w:r>
    </w:p>
    <w:p w14:paraId="42F762A5">
      <w:r>
        <w:t>专业成绩：3.42/4</w:t>
      </w:r>
    </w:p>
    <w:p w14:paraId="0EF46893">
      <w:r>
        <w:t>主修课程：管理学原理、市场营销学、财务管理、战略管理、运营管理、组织行为学</w:t>
      </w:r>
    </w:p>
    <w:p w14:paraId="19DC54D7">
      <w:pPr>
        <w:pStyle w:val="4"/>
      </w:pPr>
      <w:r>
        <w:t>工作经验</w:t>
      </w:r>
    </w:p>
    <w:p w14:paraId="20EDFE69">
      <w:r>
        <w:rPr>
          <w:b/>
        </w:rPr>
        <w:t>领航科技科技有限公司 | 财务分析 | 2022-05 ~ 2023-04</w:t>
      </w:r>
    </w:p>
    <w:p w14:paraId="0E30B951">
      <w:pPr>
        <w:pStyle w:val="16"/>
      </w:pPr>
      <w:r>
        <w:t>参与预算编制及成本控制分析。</w:t>
      </w:r>
    </w:p>
    <w:p w14:paraId="6C877E43">
      <w:r>
        <w:rPr>
          <w:b/>
        </w:rPr>
        <w:t>领航医疗科技有限公司 | 会计 | 2023-10 ~ 2024-11</w:t>
      </w:r>
    </w:p>
    <w:p w14:paraId="45B0A105">
      <w:pPr>
        <w:pStyle w:val="16"/>
      </w:pPr>
      <w:r>
        <w:t>管理发票、合同等财务档案，确保合规。 配合审计工作，提供所需财务资料。</w:t>
      </w:r>
    </w:p>
    <w:p w14:paraId="10E5A564">
      <w:r>
        <w:rPr>
          <w:b/>
        </w:rPr>
        <w:t>智云金融科技有限公司 | 出纳 | 2024-09 ~ 2026-08</w:t>
      </w:r>
    </w:p>
    <w:p w14:paraId="5ABEC76C">
      <w:pPr>
        <w:pStyle w:val="16"/>
      </w:pPr>
      <w:r>
        <w:t>协助完成月度财务报表编制及税务申报。 负责日常报销审核、凭证编制及账务处理。</w:t>
      </w:r>
    </w:p>
    <w:p w14:paraId="09993611">
      <w:pPr>
        <w:pStyle w:val="4"/>
      </w:pPr>
      <w:r>
        <w:t>能力专长</w:t>
      </w:r>
    </w:p>
    <w:p w14:paraId="34C6B985">
      <w:r>
        <w:t>语言能力：英语CET-4，具备基本读写能力。</w:t>
      </w:r>
    </w:p>
    <w:p w14:paraId="096B0769">
      <w:r>
        <w:t>计算机能力：精通Excel数据处理</w:t>
      </w:r>
    </w:p>
    <w:p w14:paraId="4ACC35C9">
      <w:r>
        <w:t>专业能力：金蝶、税务申报</w:t>
      </w:r>
    </w:p>
    <w:p w14:paraId="73433B22">
      <w:pPr>
        <w:pStyle w:val="4"/>
      </w:pPr>
      <w:r>
        <w:t>资格证书</w:t>
      </w:r>
    </w:p>
    <w:p w14:paraId="115E2238">
      <w:pPr>
        <w:pStyle w:val="16"/>
      </w:pPr>
      <w:r>
        <w:t>会计从业资格证。</w:t>
      </w:r>
    </w:p>
    <w:p w14:paraId="1FAC1FCA">
      <w:pPr>
        <w:pStyle w:val="16"/>
      </w:pPr>
      <w:r>
        <w:t>初级会计职称。</w:t>
      </w:r>
    </w:p>
    <w:p w14:paraId="67C8C236">
      <w:r>
        <w:br w:type="page"/>
      </w:r>
    </w:p>
    <w:p w14:paraId="2D6681E9">
      <w:pPr>
        <w:jc w:val="center"/>
      </w:pPr>
      <w:r>
        <w:rPr>
          <w:b/>
          <w:color w:val="003366"/>
          <w:sz w:val="32"/>
        </w:rPr>
        <w:t>罗强</w:t>
      </w:r>
    </w:p>
    <w:p w14:paraId="5542F9DB">
      <w:r>
        <w:t>求职意向：产品经理 | 南京 | 10988/月 | 一周内到岗</w:t>
      </w:r>
    </w:p>
    <w:p w14:paraId="7494EE71">
      <w:r>
        <w:t>基本信息：27岁 | 女 | 南京 | 5年经验</w:t>
      </w:r>
    </w:p>
    <w:p w14:paraId="14468D46">
      <w:r>
        <w:t>联系方式：18985704572 | renyong@example.com</w:t>
      </w:r>
    </w:p>
    <w:p w14:paraId="3869AECA">
      <w:pPr>
        <w:pStyle w:val="4"/>
      </w:pPr>
      <w:r>
        <w:t>核心技能</w:t>
      </w:r>
    </w:p>
    <w:p w14:paraId="60382BF8">
      <w:r>
        <w:t>语言能力：英语专八，流利商务沟通。</w:t>
      </w:r>
    </w:p>
    <w:p w14:paraId="4D1119D0">
      <w:r>
        <w:t>计算机能力：熟练使用Office办公软件</w:t>
      </w:r>
    </w:p>
    <w:p w14:paraId="3C1A35E3">
      <w:r>
        <w:t>专业能力：数据分析、需求分析、项目管理、用户调研</w:t>
      </w:r>
    </w:p>
    <w:p w14:paraId="2B5824EA">
      <w:pPr>
        <w:pStyle w:val="4"/>
      </w:pPr>
      <w:r>
        <w:t>资格证书</w:t>
      </w:r>
    </w:p>
    <w:p w14:paraId="46D8A0C5">
      <w:pPr>
        <w:pStyle w:val="16"/>
      </w:pPr>
      <w:r>
        <w:t>PMP项目管理认证。</w:t>
      </w:r>
    </w:p>
    <w:p w14:paraId="39376D85">
      <w:pPr>
        <w:pStyle w:val="4"/>
      </w:pPr>
      <w:r>
        <w:t>教育状况</w:t>
      </w:r>
    </w:p>
    <w:p w14:paraId="175B5EC5">
      <w:r>
        <w:t>南开大学 | 计算机科学与技术 | 本科 | 2017-09 ~ 2021-06</w:t>
      </w:r>
    </w:p>
    <w:p w14:paraId="35F29F2C">
      <w:r>
        <w:t>专业成绩：3.12/4</w:t>
      </w:r>
    </w:p>
    <w:p w14:paraId="1F6A77D3">
      <w:r>
        <w:t>主修课程：数据结构、算法设计、数据库原理、编程基础、操作系统</w:t>
      </w:r>
    </w:p>
    <w:p w14:paraId="33E02AA9">
      <w:pPr>
        <w:pStyle w:val="4"/>
      </w:pPr>
      <w:r>
        <w:t>职业经历</w:t>
      </w:r>
    </w:p>
    <w:p w14:paraId="11D98517">
      <w:r>
        <w:rPr>
          <w:b/>
        </w:rPr>
        <w:t>创想咨询有限公司 | 高级产品经理 | 2023-02 ~ 2025-06</w:t>
      </w:r>
    </w:p>
    <w:p w14:paraId="48FC2E04">
      <w:pPr>
        <w:pStyle w:val="16"/>
      </w:pPr>
      <w:r>
        <w:t>组织用户访谈，挖掘潜在需求。</w:t>
      </w:r>
    </w:p>
    <w:p w14:paraId="68273D0B">
      <w:r>
        <w:rPr>
          <w:b/>
        </w:rPr>
        <w:t>恒通制造有限公司 | 产品经理 | 2025-06 ~ 2026-06</w:t>
      </w:r>
    </w:p>
    <w:p w14:paraId="500D814E">
      <w:pPr>
        <w:pStyle w:val="16"/>
      </w:pPr>
      <w:r>
        <w:t>输出PRD文档，协调开发、测试、运营团队推进产品落地。</w:t>
      </w:r>
    </w:p>
    <w:p w14:paraId="47CAC1DA">
      <w:pPr>
        <w:pStyle w:val="4"/>
      </w:pPr>
      <w:r>
        <w:t>自我评价</w:t>
      </w:r>
    </w:p>
    <w:p w14:paraId="2D9BC28D">
      <w:r>
        <w:t>善于洞察用户需求，逻辑分析能力强；能够快速理解业务场景；有责任心，注重细节，追求产品极致。</w:t>
      </w:r>
    </w:p>
    <w:p w14:paraId="62BC81E7">
      <w:r>
        <w:br w:type="page"/>
      </w:r>
    </w:p>
    <w:p w14:paraId="50AA13DA">
      <w:pPr>
        <w:jc w:val="center"/>
      </w:pPr>
      <w:r>
        <w:rPr>
          <w:b/>
          <w:sz w:val="32"/>
        </w:rPr>
        <w:t>周颖</w:t>
      </w:r>
    </w:p>
    <w:p w14:paraId="516F5A41">
      <w:r>
        <w:t>求职意向：产品经理 | 青岛 | 13108/月 | 随时到岗</w:t>
      </w:r>
    </w:p>
    <w:p w14:paraId="1D5818E6">
      <w:r>
        <w:t>基本信息：29岁 | 男 | 青岛 | 5年经验</w:t>
      </w:r>
    </w:p>
    <w:p w14:paraId="21A9CA9C">
      <w:r>
        <w:t>联系方式：15124868102 | yongxiao@example.com</w:t>
      </w:r>
    </w:p>
    <w:p w14:paraId="49F4607A">
      <w:pPr>
        <w:pStyle w:val="4"/>
      </w:pPr>
      <w:r>
        <w:t>关于我</w:t>
      </w:r>
    </w:p>
    <w:p w14:paraId="7B3830E9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365C62C2">
      <w:pPr>
        <w:pStyle w:val="4"/>
      </w:pPr>
      <w:r>
        <w:t>学习背景</w:t>
      </w:r>
    </w:p>
    <w:p w14:paraId="1AEBCD2C">
      <w:r>
        <w:t>上海交通大学 | 信息管理 | 硕士 | 2018-09 ~ 2021-06</w:t>
      </w:r>
    </w:p>
    <w:p w14:paraId="4D29BBCD">
      <w:r>
        <w:t>专业成绩：3.52/4（专业前30%）</w:t>
      </w:r>
    </w:p>
    <w:p w14:paraId="53A46E40">
      <w:r>
        <w:t>主修课程：财务管理、运营管理、组织行为学、市场营销学、战略管理、管理学原理</w:t>
      </w:r>
    </w:p>
    <w:p w14:paraId="3ADD1692">
      <w:pPr>
        <w:pStyle w:val="4"/>
      </w:pPr>
      <w:r>
        <w:t>职业经历</w:t>
      </w:r>
    </w:p>
    <w:p w14:paraId="2793E529">
      <w:r>
        <w:rPr>
          <w:b/>
        </w:rPr>
        <w:t>全民简历科技有限公司 | 产品经理 | 2023-01 ~ 2025-08</w:t>
      </w:r>
    </w:p>
    <w:p w14:paraId="370242CC">
      <w:pPr>
        <w:pStyle w:val="16"/>
      </w:pPr>
      <w:r>
        <w:t>组织用户访谈，挖掘潜在需求。</w:t>
      </w:r>
    </w:p>
    <w:p w14:paraId="7AE539BA">
      <w:r>
        <w:rPr>
          <w:b/>
        </w:rPr>
        <w:t>深圳互联网科技有限公司 | 产品经理 | 2025-07 ~ 2026-07</w:t>
      </w:r>
    </w:p>
    <w:p w14:paraId="3C1B9E37">
      <w:pPr>
        <w:pStyle w:val="16"/>
      </w:pPr>
      <w:r>
        <w:t>跟踪产品数据，根据反馈持续优化迭代。 参与竞品分析，提炼差异化优势。</w:t>
      </w:r>
    </w:p>
    <w:p w14:paraId="5EB5F834">
      <w:pPr>
        <w:pStyle w:val="4"/>
      </w:pPr>
      <w:r>
        <w:t>技能特长</w:t>
      </w:r>
    </w:p>
    <w:p w14:paraId="09CA4B90">
      <w:r>
        <w:t>语言能力：韩语TOPIK4，基础交流能力。</w:t>
      </w:r>
    </w:p>
    <w:p w14:paraId="7A933701">
      <w:r>
        <w:t>计算机能力：熟悉Python基础</w:t>
      </w:r>
    </w:p>
    <w:p w14:paraId="34609BE1">
      <w:r>
        <w:t>专业能力：项目管理、用户调研、数据分析</w:t>
      </w:r>
    </w:p>
    <w:p w14:paraId="798B2DE2">
      <w:pPr>
        <w:pStyle w:val="4"/>
      </w:pPr>
      <w:r>
        <w:t>证书与荣誉</w:t>
      </w:r>
    </w:p>
    <w:p w14:paraId="40B59409">
      <w:pPr>
        <w:pStyle w:val="16"/>
      </w:pPr>
      <w:r>
        <w:t>PMP项目管理认证。</w:t>
      </w:r>
    </w:p>
    <w:p w14:paraId="3E6A2BE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E716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1E1748">
            <w:r>
              <w:rPr>
                <w:b/>
                <w:sz w:val="28"/>
              </w:rPr>
              <w:t>李杨</w:t>
            </w:r>
          </w:p>
          <w:p w14:paraId="2C42CEE5">
            <w:r>
              <w:t>求职意向：行政专员 | 青岛 | 12637/月 | 随时到岗</w:t>
            </w:r>
          </w:p>
          <w:p w14:paraId="62A835C3">
            <w:r>
              <w:t>基本信息：33岁 | 女 | 青岛 | 13年经验</w:t>
            </w:r>
          </w:p>
          <w:p w14:paraId="390433DE">
            <w:r>
              <w:t>联系方式：14598800624 | dgao@example.org</w:t>
            </w:r>
          </w:p>
          <w:p w14:paraId="3A61ABF0">
            <w:pPr>
              <w:pStyle w:val="4"/>
            </w:pPr>
            <w:r>
              <w:t>技能特长</w:t>
            </w:r>
          </w:p>
          <w:p w14:paraId="2124E9D8">
            <w:r>
              <w:t>语言能力：英语CET-6，读写熟练，可日常交流。</w:t>
            </w:r>
          </w:p>
          <w:p w14:paraId="752BB981">
            <w:r>
              <w:t>计算机能力：精通Excel数据处理</w:t>
            </w:r>
          </w:p>
          <w:p w14:paraId="7869DDC4">
            <w:r>
              <w:t>专业能力：档案管理、办公软件、固定资产管理</w:t>
            </w:r>
          </w:p>
        </w:tc>
        <w:tc>
          <w:tcPr>
            <w:tcW w:w="4320" w:type="dxa"/>
          </w:tcPr>
          <w:p w14:paraId="6C1C3550"/>
          <w:p w14:paraId="581D4358">
            <w:pPr>
              <w:pStyle w:val="4"/>
            </w:pPr>
            <w:r>
              <w:t>教育状况</w:t>
            </w:r>
          </w:p>
          <w:p w14:paraId="3578CD23">
            <w:r>
              <w:t>杭州职业技术学院 | 汉语言文学 | 专科 | 2010-09 ~ 2013-06</w:t>
            </w:r>
          </w:p>
          <w:p w14:paraId="59050EF1">
            <w:r>
              <w:t>专业成绩：3.15/4</w:t>
            </w:r>
          </w:p>
          <w:p w14:paraId="7BB68D31">
            <w:r>
              <w:t>主修课程：市场营销学、财务管理、管理学原理、运营管理、组织行为学、战略管理</w:t>
            </w:r>
          </w:p>
          <w:p w14:paraId="38D3F94C">
            <w:pPr>
              <w:pStyle w:val="4"/>
            </w:pPr>
            <w:r>
              <w:t>职业经历</w:t>
            </w:r>
          </w:p>
          <w:p w14:paraId="592722EB">
            <w:r>
              <w:rPr>
                <w:b/>
              </w:rPr>
              <w:t>鼎盛零售有限公司 | 行政主管 | 2018-11 ~ 2022-09</w:t>
            </w:r>
          </w:p>
          <w:p w14:paraId="3E954842">
            <w:pPr>
              <w:pStyle w:val="16"/>
            </w:pPr>
            <w:r>
              <w:t>管理公司固定资产、车辆、印章等，确保规范使用。 负责公司日常行政事务管理，包括办公环境维护、办公用品采购与发放。</w:t>
            </w:r>
          </w:p>
          <w:p w14:paraId="53B5196F">
            <w:r>
              <w:rPr>
                <w:b/>
              </w:rPr>
              <w:t>创想咨询科技有限公司 | 行政经理 | 2022-01 ~ 2026-12</w:t>
            </w:r>
          </w:p>
          <w:p w14:paraId="6A98EF51">
            <w:pPr>
              <w:pStyle w:val="16"/>
            </w:pPr>
            <w:r>
              <w:t>负责来访客户接待及电话接听，展现良好企业形象。 管理公司固定资产、车辆、印章等，确保规范使用。</w:t>
            </w:r>
          </w:p>
          <w:p w14:paraId="5EE0570E">
            <w:pPr>
              <w:pStyle w:val="4"/>
            </w:pPr>
            <w:r>
              <w:t>荣誉证书</w:t>
            </w:r>
          </w:p>
          <w:p w14:paraId="73038863">
            <w:pPr>
              <w:pStyle w:val="16"/>
            </w:pPr>
            <w:r>
              <w:t>全国计算机等级考试二级（Office高级应用）。</w:t>
            </w:r>
          </w:p>
          <w:p w14:paraId="3028C9E7">
            <w:pPr>
              <w:pStyle w:val="4"/>
            </w:pPr>
            <w:r>
              <w:t>个人评价</w:t>
            </w:r>
          </w:p>
          <w:p w14:paraId="613E931F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F6A6105">
      <w:r>
        <w:br w:type="page"/>
      </w:r>
    </w:p>
    <w:p w14:paraId="6D75EA50">
      <w:pPr>
        <w:jc w:val="center"/>
      </w:pPr>
      <w:r>
        <w:rPr>
          <w:b/>
          <w:sz w:val="32"/>
        </w:rPr>
        <w:t>郭涛</w:t>
      </w:r>
    </w:p>
    <w:p w14:paraId="6194F0E0">
      <w:r>
        <w:t>求职意向：产品经理 | 成都 | 16775/月 | 一周内到岗</w:t>
      </w:r>
    </w:p>
    <w:p w14:paraId="238B3F2D">
      <w:r>
        <w:t>基本信息：35岁 | 女 | 成都 | 13年经验</w:t>
      </w:r>
    </w:p>
    <w:p w14:paraId="472BC230">
      <w:r>
        <w:t>联系方式：18117144860 | min53@example.com</w:t>
      </w:r>
    </w:p>
    <w:p w14:paraId="764E2866">
      <w:pPr>
        <w:pStyle w:val="4"/>
      </w:pPr>
      <w:r>
        <w:t>学历信息</w:t>
      </w:r>
    </w:p>
    <w:p w14:paraId="349F8B58">
      <w:r>
        <w:t>南开大学 | 信息管理 | 本科 | 2009-09 ~ 2013-06</w:t>
      </w:r>
    </w:p>
    <w:p w14:paraId="75FFDDCC">
      <w:r>
        <w:t>专业成绩：3.24/4</w:t>
      </w:r>
    </w:p>
    <w:p w14:paraId="61625A89">
      <w:r>
        <w:t>主修课程：管理学原理、市场营销学、组织行为学、运营管理、战略管理</w:t>
      </w:r>
    </w:p>
    <w:p w14:paraId="615159B8">
      <w:pPr>
        <w:pStyle w:val="4"/>
      </w:pPr>
      <w:r>
        <w:t>过往经历</w:t>
      </w:r>
    </w:p>
    <w:p w14:paraId="27E8F86F">
      <w:r>
        <w:rPr>
          <w:b/>
        </w:rPr>
        <w:t>1. 杭州传媒科技有限公司 | 高级产品经理 | 2019-02 ~ 2023-05</w:t>
      </w:r>
    </w:p>
    <w:p w14:paraId="32D34E73">
      <w:pPr>
        <w:pStyle w:val="16"/>
      </w:pPr>
      <w:r>
        <w:t>负责产品需求调研、用户分析，完成产品规划与设计。 组织用户访谈，挖掘潜在需求。</w:t>
      </w:r>
    </w:p>
    <w:p w14:paraId="1E25E280">
      <w:r>
        <w:rPr>
          <w:b/>
        </w:rPr>
        <w:t>2. 恒通传媒有限公司 | 产品经理 | 2023-09 ~ 2026-05</w:t>
      </w:r>
    </w:p>
    <w:p w14:paraId="4628787A">
      <w:pPr>
        <w:pStyle w:val="16"/>
      </w:pPr>
      <w:r>
        <w:t>负责产品需求调研、用户分析，完成产品规划与设计。 参与竞品分析，提炼差异化优势。 跟踪产品数据，根据反馈持续优化迭代。</w:t>
      </w:r>
    </w:p>
    <w:p w14:paraId="351BE06A">
      <w:pPr>
        <w:pStyle w:val="4"/>
      </w:pPr>
      <w:r>
        <w:t>技能特长</w:t>
      </w:r>
    </w:p>
    <w:p w14:paraId="73DF8232">
      <w:r>
        <w:t>语言能力：韩语TOPIK4，基础交流能力。</w:t>
      </w:r>
    </w:p>
    <w:p w14:paraId="5CBB260C">
      <w:r>
        <w:t>计算机能力：掌握Photoshop基本操作</w:t>
      </w:r>
    </w:p>
    <w:p w14:paraId="7CAC259E">
      <w:r>
        <w:t>专业能力：需求分析、项目管理、Axure、用户调研</w:t>
      </w:r>
    </w:p>
    <w:p w14:paraId="6275031D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F56F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EC8B72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7298465E">
      <w:pPr>
        <w:pStyle w:val="4"/>
      </w:pPr>
      <w:r>
        <w:t>关于我</w:t>
      </w:r>
    </w:p>
    <w:p w14:paraId="377A7ED9">
      <w:r>
        <w:t>善于洞察用户需求，逻辑分析能力强；能够快速理解业务场景；有责任心，注重细节，追求产品极致。</w:t>
      </w:r>
    </w:p>
    <w:p w14:paraId="75D7BDC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495B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E469EE">
            <w:r>
              <w:rPr>
                <w:b/>
                <w:sz w:val="28"/>
              </w:rPr>
              <w:t>张洁</w:t>
            </w:r>
          </w:p>
          <w:p w14:paraId="7400336C">
            <w:r>
              <w:t>求职意向：行政专员 | 北京 | 23704/月 | 两周内到岗</w:t>
            </w:r>
          </w:p>
          <w:p w14:paraId="761B4532">
            <w:r>
              <w:t>基本信息：35岁 | 男 | 北京 | 11年经验</w:t>
            </w:r>
          </w:p>
          <w:p w14:paraId="0CAAE373">
            <w:r>
              <w:t>联系方式：14531590863 | ping72@example.org</w:t>
            </w:r>
          </w:p>
          <w:p w14:paraId="4400A504">
            <w:pPr>
              <w:pStyle w:val="4"/>
            </w:pPr>
            <w:r>
              <w:t>技能证书</w:t>
            </w:r>
          </w:p>
          <w:p w14:paraId="2D5CF0E2">
            <w:r>
              <w:t>语言能力：英语CET-4，具备基本读写能力。</w:t>
            </w:r>
          </w:p>
          <w:p w14:paraId="495CCDC6">
            <w:r>
              <w:t>计算机能力：掌握Photoshop基本操作</w:t>
            </w:r>
          </w:p>
          <w:p w14:paraId="023903D0">
            <w:r>
              <w:t>专业能力：档案管理、会议组织、公文写作、固定资产管理</w:t>
            </w:r>
          </w:p>
        </w:tc>
        <w:tc>
          <w:tcPr>
            <w:tcW w:w="4320" w:type="dxa"/>
          </w:tcPr>
          <w:p w14:paraId="26580067"/>
          <w:p w14:paraId="5E28D810">
            <w:pPr>
              <w:pStyle w:val="4"/>
            </w:pPr>
            <w:r>
              <w:t>学习背景</w:t>
            </w:r>
          </w:p>
          <w:p w14:paraId="70D65B1D">
            <w:r>
              <w:t>浙江大学 | 行政管理 | 硕士 | 2012-09 ~ 2015-06</w:t>
            </w:r>
          </w:p>
          <w:p w14:paraId="36062281">
            <w:r>
              <w:t>专业成绩：3.87/4（专业前15%）</w:t>
            </w:r>
          </w:p>
          <w:p w14:paraId="31D419E0">
            <w:r>
              <w:t>主修课程：人力资源管理、组织行为学、行政管理学、公共政策分析、公文写作</w:t>
            </w:r>
          </w:p>
          <w:p w14:paraId="3D674AF9">
            <w:pPr>
              <w:pStyle w:val="4"/>
            </w:pPr>
            <w:r>
              <w:t>过往经历</w:t>
            </w:r>
          </w:p>
          <w:p w14:paraId="283A769D">
            <w:r>
              <w:rPr>
                <w:b/>
              </w:rPr>
              <w:t>领航金融科技有限公司 | 行政专员 | 2020-01 ~ 2024-04</w:t>
            </w:r>
          </w:p>
          <w:p w14:paraId="3253369E">
            <w:pPr>
              <w:pStyle w:val="16"/>
            </w:pPr>
            <w:r>
              <w:t>管理公司固定资产、车辆、印章等，确保规范使用。 协助组织公司内部会议、活动，撰写会议纪要并跟进落实。 负责来访客户接待及电话接听，展现良好企业形象。</w:t>
            </w:r>
          </w:p>
          <w:p w14:paraId="04A3A4CD">
            <w:r>
              <w:rPr>
                <w:b/>
              </w:rPr>
              <w:t>新锐金融科技有限公司 | 行政专员 | 2024-12 ~ 2025-03</w:t>
            </w:r>
          </w:p>
          <w:p w14:paraId="55633DB5">
            <w:pPr>
              <w:pStyle w:val="16"/>
            </w:pPr>
            <w:r>
              <w:t>负责公司日常行政事务管理，包括办公环境维护、办公用品采购与发放。 管理公司固定资产、车辆、印章等，确保规范使用。</w:t>
            </w:r>
          </w:p>
          <w:p w14:paraId="04D139D7">
            <w:r>
              <w:rPr>
                <w:b/>
              </w:rPr>
              <w:t>杭州传媒科技有限公司 | 行政专员 | 2025-07 ~ 2026-12</w:t>
            </w:r>
          </w:p>
          <w:p w14:paraId="6A453863">
            <w:pPr>
              <w:pStyle w:val="16"/>
            </w:pPr>
            <w:r>
              <w:t>负责来访客户接待及电话接听，展现良好企业形象。 参与制定行政管理制度，优化流程，提高工作效率。 负责公司日常行政事务管理，包括办公环境维护、办公用品采购与发放。</w:t>
            </w:r>
          </w:p>
          <w:p w14:paraId="579342E3">
            <w:pPr>
              <w:pStyle w:val="4"/>
            </w:pPr>
            <w:r>
              <w:t>证书与荣誉</w:t>
            </w:r>
          </w:p>
          <w:p w14:paraId="522E6002">
            <w:pPr>
              <w:pStyle w:val="16"/>
            </w:pPr>
            <w:r>
              <w:t>大学英语六级（CET-6），优秀的听说读写能力。</w:t>
            </w:r>
          </w:p>
          <w:p w14:paraId="2E71C44B">
            <w:pPr>
              <w:pStyle w:val="4"/>
            </w:pPr>
            <w:r>
              <w:t>自我介绍</w:t>
            </w:r>
          </w:p>
          <w:p w14:paraId="32EC8495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C52EBB0">
      <w:r>
        <w:br w:type="page"/>
      </w:r>
    </w:p>
    <w:p w14:paraId="186EAF2B">
      <w:pPr>
        <w:jc w:val="center"/>
      </w:pPr>
      <w:r>
        <w:rPr>
          <w:b/>
          <w:sz w:val="32"/>
        </w:rPr>
        <w:t>阮淑华</w:t>
      </w:r>
    </w:p>
    <w:p w14:paraId="7B2DAD78">
      <w:r>
        <w:t>求职意向：人事专员 | 武汉 | 19112/月 | 两周内到岗</w:t>
      </w:r>
    </w:p>
    <w:p w14:paraId="07C6CC88">
      <w:r>
        <w:t>基本信息：29岁 | 女 | 武汉 | 9年经验</w:t>
      </w:r>
    </w:p>
    <w:p w14:paraId="44EFF687">
      <w:r>
        <w:t>联系方式：13338186647 | yangwei@example.net</w:t>
      </w:r>
    </w:p>
    <w:p w14:paraId="7610D601">
      <w:pPr>
        <w:pStyle w:val="4"/>
      </w:pPr>
      <w:r>
        <w:t>自我评价</w:t>
      </w:r>
    </w:p>
    <w:p w14:paraId="68F8F9A1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69A928BF">
      <w:pPr>
        <w:pStyle w:val="4"/>
      </w:pPr>
      <w:r>
        <w:t>学历信息</w:t>
      </w:r>
    </w:p>
    <w:p w14:paraId="27403CB2">
      <w:r>
        <w:t>北京信息职业技术学院 | 工商管理 | 专科 | 2014-09 ~ 2017-06</w:t>
      </w:r>
    </w:p>
    <w:p w14:paraId="2997DA37">
      <w:r>
        <w:t>专业成绩：3.14/4</w:t>
      </w:r>
    </w:p>
    <w:p w14:paraId="3E5EAA0C">
      <w:r>
        <w:t>主修课程：市场营销学、管理学原理、战略管理、运营管理、财务管理</w:t>
      </w:r>
    </w:p>
    <w:p w14:paraId="323FE484">
      <w:pPr>
        <w:pStyle w:val="4"/>
      </w:pPr>
      <w:r>
        <w:t>职业经历</w:t>
      </w:r>
    </w:p>
    <w:p w14:paraId="4EDD1371">
      <w:r>
        <w:rPr>
          <w:b/>
        </w:rPr>
        <w:t>卓越医疗有限公司 | 招聘专员 | 2024-12 ~ 2025-04</w:t>
      </w:r>
    </w:p>
    <w:p w14:paraId="1AC2E104">
      <w:pPr>
        <w:pStyle w:val="16"/>
      </w:pPr>
      <w:r>
        <w:t>协助组织员工培训及企业文化活动，提升员工满意度。 处理员工关系，协助解决劳动争议，维护和谐劳动关系。 负责考勤统计、薪酬核算及社保公积金缴纳。</w:t>
      </w:r>
    </w:p>
    <w:p w14:paraId="0CAB696F">
      <w:r>
        <w:rPr>
          <w:b/>
        </w:rPr>
        <w:t>成都金融科技有限公司 | 人事专员 | 2025-02 ~ 2026-02</w:t>
      </w:r>
    </w:p>
    <w:p w14:paraId="0CC5B54F">
      <w:pPr>
        <w:pStyle w:val="16"/>
      </w:pPr>
      <w:r>
        <w:t>负责招聘全流程，包括职位发布、简历筛选、面试安排及录用跟进。 处理员工关系，协助解决劳动争议，维护和谐劳动关系。</w:t>
      </w:r>
    </w:p>
    <w:p w14:paraId="400D93BC">
      <w:pPr>
        <w:pStyle w:val="4"/>
      </w:pPr>
      <w:r>
        <w:t>能力专长</w:t>
      </w:r>
    </w:p>
    <w:p w14:paraId="2F1F5857">
      <w:r>
        <w:t>语言能力：日语N2，可进行日常对话。</w:t>
      </w:r>
    </w:p>
    <w:p w14:paraId="5DE47E49">
      <w:r>
        <w:t>计算机能力：具备网络基础</w:t>
      </w:r>
    </w:p>
    <w:p w14:paraId="7E411E22">
      <w:r>
        <w:t>专业能力：招聘面试、劳动法、薪酬核算、员工关系</w:t>
      </w:r>
    </w:p>
    <w:p w14:paraId="772ABA8A">
      <w:pPr>
        <w:pStyle w:val="4"/>
      </w:pPr>
      <w:r>
        <w:t>资格证书</w:t>
      </w:r>
    </w:p>
    <w:p w14:paraId="4C961AF1">
      <w:pPr>
        <w:pStyle w:val="16"/>
      </w:pPr>
      <w:r>
        <w:t>人力资源管理师三级证书。</w:t>
      </w:r>
    </w:p>
    <w:p w14:paraId="25D6B43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293E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452389">
            <w:r>
              <w:rPr>
                <w:b/>
                <w:sz w:val="28"/>
              </w:rPr>
              <w:t>陆兵</w:t>
            </w:r>
          </w:p>
          <w:p w14:paraId="453D9337">
            <w:r>
              <w:t>求职意向：财务助理 | 长沙 | 11951/月 | 一周内到岗</w:t>
            </w:r>
          </w:p>
          <w:p w14:paraId="42112136">
            <w:r>
              <w:t>基本信息：25岁 | 男 | 武汉 | 5年经验</w:t>
            </w:r>
          </w:p>
          <w:p w14:paraId="3056C30D">
            <w:r>
              <w:t>联系方式：15995802332 | mingye@example.com</w:t>
            </w:r>
          </w:p>
          <w:p w14:paraId="61EDEF95">
            <w:pPr>
              <w:pStyle w:val="4"/>
            </w:pPr>
            <w:r>
              <w:t>能力专长</w:t>
            </w:r>
          </w:p>
          <w:p w14:paraId="7F1B61DA">
            <w:r>
              <w:t>语言能力：英语专八，流利商务沟通。</w:t>
            </w:r>
          </w:p>
          <w:p w14:paraId="29A3897A">
            <w:r>
              <w:t>计算机能力：具备网络基础</w:t>
            </w:r>
          </w:p>
          <w:p w14:paraId="37968AFE">
            <w:r>
              <w:t>专业能力：财务报表、税务申报</w:t>
            </w:r>
          </w:p>
        </w:tc>
        <w:tc>
          <w:tcPr>
            <w:tcW w:w="4320" w:type="dxa"/>
          </w:tcPr>
          <w:p w14:paraId="692559D9"/>
          <w:p w14:paraId="1DC61A1E">
            <w:pPr>
              <w:pStyle w:val="4"/>
            </w:pPr>
            <w:r>
              <w:t>学习背景</w:t>
            </w:r>
          </w:p>
          <w:p w14:paraId="0AD8FAA5">
            <w:r>
              <w:t>南京工业职业技术学院 | 财务管理 | 专科 | 2018-09 ~ 2021-06</w:t>
            </w:r>
          </w:p>
          <w:p w14:paraId="3708F74C">
            <w:r>
              <w:t>专业成绩：3.6/4（专业前30%）</w:t>
            </w:r>
          </w:p>
          <w:p w14:paraId="5D89F4FF">
            <w:r>
              <w:t>主修课程：财务管理、组织行为学、运营管理、管理学原理、市场营销学、战略管理</w:t>
            </w:r>
          </w:p>
          <w:p w14:paraId="6893E344">
            <w:pPr>
              <w:pStyle w:val="4"/>
            </w:pPr>
            <w:r>
              <w:t>过往经历</w:t>
            </w:r>
          </w:p>
          <w:p w14:paraId="788DBC9E">
            <w:r>
              <w:rPr>
                <w:b/>
              </w:rPr>
              <w:t>博雅互联网有限公司 | 会计 | 2021-08 ~ 2024-05</w:t>
            </w:r>
          </w:p>
          <w:p w14:paraId="60913CE0">
            <w:pPr>
              <w:pStyle w:val="16"/>
            </w:pPr>
            <w:r>
              <w:t>参与预算编制及成本控制分析。 管理发票、合同等财务档案，确保合规。</w:t>
            </w:r>
          </w:p>
          <w:p w14:paraId="2DF55F23">
            <w:r>
              <w:rPr>
                <w:b/>
              </w:rPr>
              <w:t>北京科技有限公司 | 出纳 | 2024-02 ~ 2026-12</w:t>
            </w:r>
          </w:p>
          <w:p w14:paraId="20FFF924">
            <w:pPr>
              <w:pStyle w:val="16"/>
            </w:pPr>
            <w:r>
              <w:t>参与预算编制及成本控制分析。 配合审计工作，提供所需财务资料。</w:t>
            </w:r>
          </w:p>
          <w:p w14:paraId="3B09C65D">
            <w:pPr>
              <w:pStyle w:val="4"/>
            </w:pPr>
            <w:r>
              <w:t>获奖情况</w:t>
            </w:r>
          </w:p>
          <w:p w14:paraId="1F986847">
            <w:pPr>
              <w:pStyle w:val="16"/>
            </w:pPr>
            <w:r>
              <w:t>初级会计职称。</w:t>
            </w:r>
          </w:p>
          <w:p w14:paraId="71F9F65A">
            <w:pPr>
              <w:pStyle w:val="4"/>
            </w:pPr>
            <w:r>
              <w:t>自我介绍</w:t>
            </w:r>
          </w:p>
          <w:p w14:paraId="4F14EB49">
            <w:r>
              <w:t>做事严谨，对数字敏感；熟练掌握财务软件，有较强的合规意识；诚实守信，具备良好的职业道德。</w:t>
            </w:r>
          </w:p>
        </w:tc>
      </w:tr>
    </w:tbl>
    <w:p w14:paraId="4F3B4524">
      <w:r>
        <w:br w:type="page"/>
      </w:r>
    </w:p>
    <w:p w14:paraId="5D675CC3">
      <w:pPr>
        <w:jc w:val="center"/>
      </w:pPr>
      <w:r>
        <w:rPr>
          <w:b/>
          <w:sz w:val="32"/>
        </w:rPr>
        <w:t>徐秀兰</w:t>
      </w:r>
    </w:p>
    <w:p w14:paraId="4191B640">
      <w:r>
        <w:t>求职意向：产品经理 | 广州 | 21677/月 | 随时到岗</w:t>
      </w:r>
    </w:p>
    <w:p w14:paraId="46724E63">
      <w:r>
        <w:t>基本信息：30岁 | 女 | 广州 | 10年经验</w:t>
      </w:r>
    </w:p>
    <w:p w14:paraId="03581F90">
      <w:r>
        <w:t>联系方式：13991352582 | rliao@example.net</w:t>
      </w:r>
    </w:p>
    <w:p w14:paraId="266A4688">
      <w:pPr>
        <w:pStyle w:val="4"/>
      </w:pPr>
      <w:r>
        <w:t>学历信息</w:t>
      </w:r>
    </w:p>
    <w:p w14:paraId="36B5A2BC">
      <w:r>
        <w:t>南京工业职业技术学院 | 工业设计 | 专科 | 2013-09 ~ 2016-06</w:t>
      </w:r>
    </w:p>
    <w:p w14:paraId="1DCEEB7E">
      <w:r>
        <w:t>专业成绩：3.81/4（专业前15%）</w:t>
      </w:r>
    </w:p>
    <w:p w14:paraId="386DB223">
      <w:r>
        <w:t>主修课程：管理学原理、财务管理、组织行为学、市场营销学、运营管理、战略管理</w:t>
      </w:r>
    </w:p>
    <w:p w14:paraId="4C6D300A">
      <w:pPr>
        <w:pStyle w:val="4"/>
      </w:pPr>
      <w:r>
        <w:t>工作经验</w:t>
      </w:r>
    </w:p>
    <w:p w14:paraId="30FA39A2">
      <w:r>
        <w:rPr>
          <w:b/>
        </w:rPr>
        <w:t>1. 成都咨询有限公司 | 产品助理 | 2024-05 ~ 2026-09</w:t>
      </w:r>
    </w:p>
    <w:p w14:paraId="4CE162A8">
      <w:pPr>
        <w:pStyle w:val="16"/>
      </w:pPr>
      <w:r>
        <w:t>参与竞品分析，提炼差异化优势。 组织用户访谈，挖掘潜在需求。</w:t>
      </w:r>
    </w:p>
    <w:p w14:paraId="34F2DEC9">
      <w:pPr>
        <w:pStyle w:val="4"/>
      </w:pPr>
      <w:r>
        <w:t>专业技能</w:t>
      </w:r>
    </w:p>
    <w:p w14:paraId="3A809B0A">
      <w:r>
        <w:t>语言能力：英语CET-4，具备基本读写能力。</w:t>
      </w:r>
    </w:p>
    <w:p w14:paraId="50B02ED8">
      <w:r>
        <w:t>计算机能力：具备网络基础</w:t>
      </w:r>
    </w:p>
    <w:p w14:paraId="79E51A30">
      <w:r>
        <w:t>专业能力：需求分析、数据分析</w:t>
      </w:r>
    </w:p>
    <w:p w14:paraId="4434AB97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EA7C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0ECD3D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78338933">
      <w:pPr>
        <w:pStyle w:val="4"/>
      </w:pPr>
      <w:r>
        <w:t>项目经历</w:t>
      </w:r>
    </w:p>
    <w:p w14:paraId="57642B01">
      <w:r>
        <w:rPr>
          <w:b/>
        </w:rPr>
        <w:t>数据可视化平台（2022-07 ~ 2025-05）</w:t>
      </w:r>
    </w:p>
    <w:p w14:paraId="047F6EB9">
      <w:pPr>
        <w:pStyle w:val="16"/>
      </w:pPr>
      <w:r>
        <w:t>负责核心模块设计与开发，实现了高并发处理，提升了系统性能30%。</w:t>
      </w:r>
    </w:p>
    <w:p w14:paraId="732F6845">
      <w:pPr>
        <w:pStyle w:val="4"/>
      </w:pPr>
      <w:r>
        <w:t>关于我</w:t>
      </w:r>
    </w:p>
    <w:p w14:paraId="12300FF5">
      <w:r>
        <w:t>善于洞察用户需求，逻辑分析能力强；能够快速理解业务场景；有责任心，注重细节，追求产品极致。</w:t>
      </w:r>
    </w:p>
    <w:p w14:paraId="559B72B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6131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E922A0">
            <w:r>
              <w:rPr>
                <w:b/>
                <w:sz w:val="28"/>
              </w:rPr>
              <w:t>郭峰</w:t>
            </w:r>
          </w:p>
          <w:p w14:paraId="5FF3BE40">
            <w:r>
              <w:t>求职意向：运营专员 | 西安 | 13766/月 | 随时到岗</w:t>
            </w:r>
          </w:p>
          <w:p w14:paraId="121ECF23">
            <w:r>
              <w:t>基本信息：36岁 | 女 | 西安 | 12年经验</w:t>
            </w:r>
          </w:p>
          <w:p w14:paraId="231D3AD0">
            <w:r>
              <w:t>联系方式：18805650337 | jie47@example.net</w:t>
            </w:r>
          </w:p>
          <w:p w14:paraId="54674387">
            <w:pPr>
              <w:pStyle w:val="4"/>
            </w:pPr>
            <w:r>
              <w:t>技能特长</w:t>
            </w:r>
          </w:p>
          <w:p w14:paraId="6C7900B3">
            <w:r>
              <w:t>语言能力：韩语TOPIK4，基础交流能力。</w:t>
            </w:r>
          </w:p>
          <w:p w14:paraId="2A5046EF">
            <w:r>
              <w:t>计算机能力：掌握Photoshop基本操作</w:t>
            </w:r>
          </w:p>
          <w:p w14:paraId="4C0A7913">
            <w:r>
              <w:t>专业能力：社群管理、PS/PR、数据分析、活动策划</w:t>
            </w:r>
          </w:p>
        </w:tc>
        <w:tc>
          <w:tcPr>
            <w:tcW w:w="4320" w:type="dxa"/>
          </w:tcPr>
          <w:p w14:paraId="6C7D14C1"/>
          <w:p w14:paraId="44FAE508">
            <w:pPr>
              <w:pStyle w:val="4"/>
            </w:pPr>
            <w:r>
              <w:t>教育状况</w:t>
            </w:r>
          </w:p>
          <w:p w14:paraId="1449C14B">
            <w:r>
              <w:t>中国科学技术大学 | 新闻传播 | 硕士 | 2011-09 ~ 2014-06</w:t>
            </w:r>
          </w:p>
          <w:p w14:paraId="2596BB32">
            <w:r>
              <w:t>专业成绩：3.02/4</w:t>
            </w:r>
          </w:p>
          <w:p w14:paraId="4A7511C8">
            <w:r>
              <w:t>主修课程：市场营销学、战略管理、运营管理、组织行为学、财务管理</w:t>
            </w:r>
          </w:p>
          <w:p w14:paraId="582501A1">
            <w:pPr>
              <w:pStyle w:val="4"/>
            </w:pPr>
            <w:r>
              <w:t>实习经历</w:t>
            </w:r>
          </w:p>
          <w:p w14:paraId="491C7932">
            <w:r>
              <w:rPr>
                <w:b/>
              </w:rPr>
              <w:t>华讯科技科技有限公司 | 内容运营 | 2018-08 ~ 2022-02</w:t>
            </w:r>
          </w:p>
          <w:p w14:paraId="04DBB61A">
            <w:pPr>
              <w:pStyle w:val="16"/>
            </w:pPr>
            <w:r>
              <w:t>处理用户反馈，提升用户体验。 撰写内容文案，维护APP/网站内容更新。</w:t>
            </w:r>
          </w:p>
          <w:p w14:paraId="7C17FD6E">
            <w:r>
              <w:rPr>
                <w:b/>
              </w:rPr>
              <w:t>全民简历传媒有限公司 | 新媒体运营 | 2022-11 ~ 2026-08</w:t>
            </w:r>
          </w:p>
          <w:p w14:paraId="25377DD4">
            <w:pPr>
              <w:pStyle w:val="16"/>
            </w:pPr>
            <w:r>
              <w:t>策划并执行线上活动，促进用户增长和转化。 负责用户社群运营，提升用户活跃度和粘性。</w:t>
            </w:r>
          </w:p>
          <w:p w14:paraId="02ED4599">
            <w:pPr>
              <w:pStyle w:val="4"/>
            </w:pPr>
            <w:r>
              <w:t>荣誉证书</w:t>
            </w:r>
          </w:p>
          <w:p w14:paraId="3C245A35">
            <w:pPr>
              <w:pStyle w:val="16"/>
            </w:pPr>
            <w:r>
              <w:t>全国计算机等级考试二级（Office高级应用）。</w:t>
            </w:r>
          </w:p>
          <w:p w14:paraId="3C5647A4">
            <w:pPr>
              <w:pStyle w:val="16"/>
            </w:pPr>
            <w:r>
              <w:t>大学英语四级（CET-4），良好的读写能力。</w:t>
            </w:r>
          </w:p>
          <w:p w14:paraId="42F7A161">
            <w:pPr>
              <w:pStyle w:val="4"/>
            </w:pPr>
            <w:r>
              <w:t>关于我</w:t>
            </w:r>
          </w:p>
          <w:p w14:paraId="7EE10057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255CA982">
      <w:r>
        <w:br w:type="page"/>
      </w:r>
    </w:p>
    <w:p w14:paraId="6B8BA7FF">
      <w:pPr>
        <w:jc w:val="center"/>
      </w:pPr>
      <w:r>
        <w:rPr>
          <w:b/>
          <w:sz w:val="32"/>
        </w:rPr>
        <w:t>李志强</w:t>
      </w:r>
    </w:p>
    <w:p w14:paraId="2D730E66">
      <w:pPr>
        <w:jc w:val="center"/>
      </w:pPr>
      <w:r>
        <w:rPr>
          <w:sz w:val="2"/>
        </w:rPr>
        <w:t>____________________________________________________________</w:t>
      </w:r>
    </w:p>
    <w:p w14:paraId="340DCFE2">
      <w:r>
        <w:t>求职意向：运营专员 | 成都 | 13078/月 | 一周内到岗</w:t>
      </w:r>
    </w:p>
    <w:p w14:paraId="1FF06F79">
      <w:r>
        <w:t>基本信息：28岁 | 男 | 成都 | 6年经验</w:t>
      </w:r>
    </w:p>
    <w:p w14:paraId="415F4B0B">
      <w:r>
        <w:t>联系方式：13646131605 | shaoping@example.net</w:t>
      </w:r>
    </w:p>
    <w:p w14:paraId="0AAD5DAD">
      <w:pPr>
        <w:pStyle w:val="4"/>
      </w:pPr>
      <w:r>
        <w:t>实习经历</w:t>
      </w:r>
    </w:p>
    <w:p w14:paraId="00FC5D33">
      <w:r>
        <w:rPr>
          <w:b/>
        </w:rPr>
        <w:t>卓越互联网有限公司 | 新媒体运营 | 2020-11 ~ 2022-08</w:t>
      </w:r>
    </w:p>
    <w:p w14:paraId="2283A825">
      <w:pPr>
        <w:pStyle w:val="16"/>
      </w:pPr>
      <w:r>
        <w:t>分析运营数据，提出优化建议。 撰写内容文案，维护APP/网站内容更新。 处理用户反馈，提升用户体验。</w:t>
      </w:r>
    </w:p>
    <w:p w14:paraId="024B298F">
      <w:r>
        <w:rPr>
          <w:b/>
        </w:rPr>
        <w:t>上海互联网有限公司 | 内容运营 | 2022-05 ~ 2023-07</w:t>
      </w:r>
    </w:p>
    <w:p w14:paraId="732EA68E">
      <w:pPr>
        <w:pStyle w:val="16"/>
      </w:pPr>
      <w:r>
        <w:t>策划并执行线上活动，促进用户增长和转化。 分析运营数据，提出优化建议。</w:t>
      </w:r>
    </w:p>
    <w:p w14:paraId="5DC1829C">
      <w:r>
        <w:rPr>
          <w:b/>
        </w:rPr>
        <w:t>卓越咨询科技有限公司 | 内容运营 | 2023-02 ~ 2026-11</w:t>
      </w:r>
    </w:p>
    <w:p w14:paraId="7B6C7D78">
      <w:pPr>
        <w:pStyle w:val="16"/>
      </w:pPr>
      <w:r>
        <w:t>处理用户反馈，提升用户体验。 撰写内容文案，维护APP/网站内容更新。</w:t>
      </w:r>
    </w:p>
    <w:p w14:paraId="41FA46C7">
      <w:pPr>
        <w:pStyle w:val="4"/>
      </w:pPr>
      <w:r>
        <w:t>学习背景</w:t>
      </w:r>
    </w:p>
    <w:p w14:paraId="5F8BBB6B">
      <w:r>
        <w:t>清华大学 | 新闻传播 | 本科 | 2016-09 ~ 2020-06</w:t>
      </w:r>
    </w:p>
    <w:p w14:paraId="310F2CE1">
      <w:r>
        <w:t>专业成绩：3.35/4</w:t>
      </w:r>
    </w:p>
    <w:p w14:paraId="0A6B9ED2">
      <w:r>
        <w:t>主修课程：市场营销学、组织行为学、战略管理、财务管理、管理学原理、运营管理</w:t>
      </w:r>
    </w:p>
    <w:p w14:paraId="75634CC6">
      <w:pPr>
        <w:pStyle w:val="4"/>
      </w:pPr>
      <w:r>
        <w:t>专业技能</w:t>
      </w:r>
    </w:p>
    <w:p w14:paraId="4FEA4998">
      <w:r>
        <w:t>语言能力：英语CET-6，读写熟练，可日常交流。</w:t>
      </w:r>
    </w:p>
    <w:p w14:paraId="7810BAFA">
      <w:r>
        <w:t>计算机能力：具备网络基础</w:t>
      </w:r>
    </w:p>
    <w:p w14:paraId="04F0D9FA">
      <w:r>
        <w:t>专业能力：活动策划、社群管理、内容创作、PS/PR</w:t>
      </w:r>
    </w:p>
    <w:p w14:paraId="6689351A">
      <w:pPr>
        <w:pStyle w:val="4"/>
      </w:pPr>
      <w:r>
        <w:t>资质认证</w:t>
      </w:r>
    </w:p>
    <w:p w14:paraId="199B091F">
      <w:pPr>
        <w:pStyle w:val="16"/>
      </w:pPr>
      <w:r>
        <w:t>大学英语四级（CET-4），良好的读写能力。</w:t>
      </w:r>
    </w:p>
    <w:p w14:paraId="252A7CD5">
      <w:pPr>
        <w:pStyle w:val="16"/>
      </w:pPr>
      <w:r>
        <w:t>全国计算机等级考试二级（Office高级应用）。</w:t>
      </w:r>
    </w:p>
    <w:p w14:paraId="22C3B209">
      <w:pPr>
        <w:pStyle w:val="4"/>
      </w:pPr>
      <w:r>
        <w:t>自我介绍</w:t>
      </w:r>
    </w:p>
    <w:p w14:paraId="4566D547">
      <w:r>
        <w:t>执行力强，结果导向；具备良好的沟通能力和文案功底；善于在快节奏环境中工作，能高效完成目标。</w:t>
      </w:r>
    </w:p>
    <w:p w14:paraId="076B5818">
      <w:r>
        <w:br w:type="page"/>
      </w:r>
    </w:p>
    <w:p w14:paraId="76CFB30C">
      <w:pPr>
        <w:jc w:val="center"/>
      </w:pPr>
      <w:r>
        <w:rPr>
          <w:b/>
          <w:sz w:val="32"/>
        </w:rPr>
        <w:t>海健</w:t>
      </w:r>
    </w:p>
    <w:p w14:paraId="6EA94756">
      <w:pPr>
        <w:jc w:val="center"/>
      </w:pPr>
      <w:r>
        <w:rPr>
          <w:sz w:val="2"/>
        </w:rPr>
        <w:t>____________________________________________________________</w:t>
      </w:r>
    </w:p>
    <w:p w14:paraId="7F50CEC1">
      <w:r>
        <w:t>求职意向：软件工程师 | 长沙 | 8469/月 | 两周内到岗</w:t>
      </w:r>
    </w:p>
    <w:p w14:paraId="00DF1E8C">
      <w:r>
        <w:t>基本信息：27岁 | 女 | 长沙 | 5年经验</w:t>
      </w:r>
    </w:p>
    <w:p w14:paraId="4FB75A05">
      <w:r>
        <w:t>联系方式：15678008063 | shenmin@example.org</w:t>
      </w:r>
    </w:p>
    <w:p w14:paraId="2A9DDD61">
      <w:pPr>
        <w:pStyle w:val="4"/>
      </w:pPr>
      <w:r>
        <w:t>职业经历</w:t>
      </w:r>
    </w:p>
    <w:p w14:paraId="1FF9CE31">
      <w:r>
        <w:rPr>
          <w:b/>
        </w:rPr>
        <w:t>成都制造有限公司 | 全栈工程师 | 2021-03 ~ 2022-07</w:t>
      </w:r>
    </w:p>
    <w:p w14:paraId="1F28A5D7">
      <w:pPr>
        <w:pStyle w:val="16"/>
      </w:pPr>
      <w:r>
        <w:t>协助团队完成项目迭代与上线。 编写高质量代码，进行单元测试和性能优化。</w:t>
      </w:r>
    </w:p>
    <w:p w14:paraId="541FDA0D">
      <w:r>
        <w:rPr>
          <w:b/>
        </w:rPr>
        <w:t>鼎盛咨询有限公司 | Java开发工程师 | 2022-01 ~ 2026-03</w:t>
      </w:r>
    </w:p>
    <w:p w14:paraId="2D54A1E6">
      <w:pPr>
        <w:pStyle w:val="16"/>
      </w:pPr>
      <w:r>
        <w:t>编写高质量代码，进行单元测试和性能优化。 参与技术方案讨论，撰写技术文档。</w:t>
      </w:r>
    </w:p>
    <w:p w14:paraId="4D11B65F">
      <w:pPr>
        <w:pStyle w:val="4"/>
      </w:pPr>
      <w:r>
        <w:t>教育背景</w:t>
      </w:r>
    </w:p>
    <w:p w14:paraId="7DF9634E">
      <w:r>
        <w:t>上海交通大学 | 网络工程 | 本科 | 2017-09 ~ 2021-06</w:t>
      </w:r>
    </w:p>
    <w:p w14:paraId="0145623B">
      <w:r>
        <w:t>专业成绩：3.32/4</w:t>
      </w:r>
    </w:p>
    <w:p w14:paraId="227C968B">
      <w:r>
        <w:t>主修课程：管理学原理、战略管理、运营管理、财务管理、组织行为学、市场营销学</w:t>
      </w:r>
    </w:p>
    <w:p w14:paraId="4415901D">
      <w:pPr>
        <w:pStyle w:val="4"/>
      </w:pPr>
      <w:r>
        <w:t>技能证书</w:t>
      </w:r>
    </w:p>
    <w:p w14:paraId="4169E61C">
      <w:r>
        <w:t>语言能力：日语N2，可进行日常对话。</w:t>
      </w:r>
    </w:p>
    <w:p w14:paraId="29E78816">
      <w:r>
        <w:t>计算机能力：熟悉Python基础</w:t>
      </w:r>
    </w:p>
    <w:p w14:paraId="5E4D182F">
      <w:r>
        <w:t>专业能力：React、MySQL、Java、Spring</w:t>
      </w:r>
    </w:p>
    <w:p w14:paraId="5AD5EB7D">
      <w:pPr>
        <w:pStyle w:val="4"/>
      </w:pPr>
      <w:r>
        <w:t>获奖情况</w:t>
      </w:r>
    </w:p>
    <w:p w14:paraId="2577CD28">
      <w:pPr>
        <w:pStyle w:val="16"/>
      </w:pPr>
      <w:r>
        <w:t>全国计算机等级考试三级（数据库技术）。</w:t>
      </w:r>
    </w:p>
    <w:p w14:paraId="34505B19">
      <w:pPr>
        <w:pStyle w:val="16"/>
      </w:pPr>
      <w:r>
        <w:t>全国计算机等级考试二级（Office高级应用）。</w:t>
      </w:r>
    </w:p>
    <w:p w14:paraId="6867BA39">
      <w:pPr>
        <w:pStyle w:val="4"/>
      </w:pPr>
      <w:r>
        <w:t>自我介绍</w:t>
      </w:r>
    </w:p>
    <w:p w14:paraId="66C4C713">
      <w:r>
        <w:t>逻辑思维清晰，代码规范；热爱技术，乐于钻研；具备良好的问题分析和解决能力；有较强的学习能力和团队协作精神。</w:t>
      </w:r>
    </w:p>
    <w:p w14:paraId="6C9C2B93">
      <w:r>
        <w:br w:type="page"/>
      </w:r>
    </w:p>
    <w:p w14:paraId="24275111">
      <w:pPr>
        <w:jc w:val="center"/>
      </w:pPr>
      <w:r>
        <w:rPr>
          <w:b/>
          <w:sz w:val="32"/>
        </w:rPr>
        <w:t>马军</w:t>
      </w:r>
    </w:p>
    <w:p w14:paraId="301089E2">
      <w:r>
        <w:t>求职意向：软件工程师 | 青岛 | 12372/月 | 两周内到岗</w:t>
      </w:r>
    </w:p>
    <w:p w14:paraId="3CBE5EBA">
      <w:r>
        <w:t>基本信息：33岁 | 女 | 杭州 | 9年经验</w:t>
      </w:r>
    </w:p>
    <w:p w14:paraId="1FC818B0">
      <w:r>
        <w:t>联系方式：15784217830 | juanjin@example.com</w:t>
      </w:r>
    </w:p>
    <w:p w14:paraId="1B19E0E8">
      <w:pPr>
        <w:pStyle w:val="4"/>
      </w:pPr>
      <w:r>
        <w:t>教育状况</w:t>
      </w:r>
    </w:p>
    <w:p w14:paraId="7C71AAC8">
      <w:r>
        <w:t>中国科学技术大学 | 信息管理与信息系统 | 硕士 | 2014-09 ~ 2017-06</w:t>
      </w:r>
    </w:p>
    <w:p w14:paraId="5BDD594F">
      <w:r>
        <w:t>专业成绩：3.39/4</w:t>
      </w:r>
    </w:p>
    <w:p w14:paraId="22EE75B3">
      <w:r>
        <w:t>主修课程：运营管理、市场营销学、战略管理、管理学原理、组织行为学、财务管理</w:t>
      </w:r>
    </w:p>
    <w:p w14:paraId="009B5585">
      <w:pPr>
        <w:pStyle w:val="4"/>
      </w:pPr>
      <w:r>
        <w:t>职业经历</w:t>
      </w:r>
    </w:p>
    <w:p w14:paraId="21105CC2">
      <w:r>
        <w:rPr>
          <w:b/>
        </w:rPr>
        <w:t>创想零售有限公司 | 全栈工程师 | 2018-03 ~ 2020-04</w:t>
      </w:r>
    </w:p>
    <w:p w14:paraId="4B84FF82">
      <w:pPr>
        <w:pStyle w:val="16"/>
      </w:pPr>
      <w:r>
        <w:t>参与技术方案讨论，撰写技术文档。 编写高质量代码，进行单元测试和性能优化。 参与需求分析，负责后端/前端模块设计与开发。</w:t>
      </w:r>
    </w:p>
    <w:p w14:paraId="19913B78">
      <w:r>
        <w:rPr>
          <w:b/>
        </w:rPr>
        <w:t>杭州科技科技有限公司 | 全栈工程师 | 2020-11 ~ 2024-09</w:t>
      </w:r>
    </w:p>
    <w:p w14:paraId="3FD229B2">
      <w:pPr>
        <w:pStyle w:val="16"/>
      </w:pPr>
      <w:r>
        <w:t>参与技术方案讨论，撰写技术文档。 参与需求分析，负责后端/前端模块设计与开发。</w:t>
      </w:r>
    </w:p>
    <w:p w14:paraId="222E285C">
      <w:r>
        <w:rPr>
          <w:b/>
        </w:rPr>
        <w:t>全民简历传媒科技有限公司 | 前端开发工程师 | 2024-04 ~ 2026-01</w:t>
      </w:r>
    </w:p>
    <w:p w14:paraId="5474720F">
      <w:pPr>
        <w:pStyle w:val="16"/>
      </w:pPr>
      <w:r>
        <w:t>参与技术方案讨论，撰写技术文档。 参与需求分析，负责后端/前端模块设计与开发。</w:t>
      </w:r>
    </w:p>
    <w:p w14:paraId="1DACDD6C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BF6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F6CBD0D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40CD2CF5">
            <w:r>
              <w:t>具备网络基础</w:t>
            </w:r>
          </w:p>
        </w:tc>
      </w:tr>
      <w:tr w14:paraId="5C755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20AF525">
            <w:r>
              <w:t>Spring</w:t>
            </w:r>
          </w:p>
        </w:tc>
        <w:tc>
          <w:tcPr>
            <w:tcW w:w="4320" w:type="dxa"/>
            <w:shd w:val="clear" w:color="auto" w:fill="E7E6E6"/>
          </w:tcPr>
          <w:p w14:paraId="3C5C9218">
            <w:r>
              <w:t>Java</w:t>
            </w:r>
          </w:p>
        </w:tc>
      </w:tr>
      <w:tr w14:paraId="41D5F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612EC91">
            <w:r>
              <w:t>Python</w:t>
            </w:r>
          </w:p>
        </w:tc>
        <w:tc>
          <w:tcPr>
            <w:tcW w:w="4320" w:type="dxa"/>
          </w:tcPr>
          <w:p w14:paraId="1EA6CACB"/>
        </w:tc>
      </w:tr>
    </w:tbl>
    <w:p w14:paraId="45A72547"/>
    <w:p w14:paraId="5CA033BE">
      <w:pPr>
        <w:pStyle w:val="4"/>
      </w:pPr>
      <w:r>
        <w:t>获奖情况</w:t>
      </w:r>
    </w:p>
    <w:p w14:paraId="0815C484">
      <w:pPr>
        <w:pStyle w:val="16"/>
      </w:pPr>
      <w:r>
        <w:t>全国计算机等级考试三级（数据库技术）。</w:t>
      </w:r>
    </w:p>
    <w:p w14:paraId="75842611">
      <w:pPr>
        <w:pStyle w:val="16"/>
      </w:pPr>
      <w:r>
        <w:t>全国计算机等级考试二级（Office高级应用）。</w:t>
      </w:r>
    </w:p>
    <w:p w14:paraId="48FD01BC">
      <w:pPr>
        <w:pStyle w:val="4"/>
      </w:pPr>
      <w:r>
        <w:t>项目实践</w:t>
      </w:r>
    </w:p>
    <w:p w14:paraId="13B67D6D">
      <w:r>
        <w:rPr>
          <w:b/>
        </w:rPr>
        <w:t>移动电商APP（2019-03 ~ 2025-02）</w:t>
      </w:r>
    </w:p>
    <w:p w14:paraId="16AED5CB">
      <w:pPr>
        <w:pStyle w:val="16"/>
      </w:pPr>
      <w:r>
        <w:t>负责核心模块设计与开发，实现了高并发处理，提升了系统性能30%。</w:t>
      </w:r>
    </w:p>
    <w:p w14:paraId="189D0FAE">
      <w:pPr>
        <w:pStyle w:val="4"/>
      </w:pPr>
      <w:r>
        <w:t>个人评价</w:t>
      </w:r>
    </w:p>
    <w:p w14:paraId="4B8578BD">
      <w:r>
        <w:t>逻辑思维清晰，代码规范；热爱技术，乐于钻研；具备良好的问题分析和解决能力；有较强的学习能力和团队协作精神。</w:t>
      </w:r>
    </w:p>
    <w:p w14:paraId="3CBAB392">
      <w:r>
        <w:br w:type="page"/>
      </w:r>
    </w:p>
    <w:p w14:paraId="5AED151D">
      <w:pPr>
        <w:jc w:val="center"/>
      </w:pPr>
      <w:r>
        <w:rPr>
          <w:b/>
          <w:sz w:val="32"/>
        </w:rPr>
        <w:t>王红梅</w:t>
      </w:r>
    </w:p>
    <w:p w14:paraId="424A17ED">
      <w:r>
        <w:t>求职意向：设计师 | 广州 | 18268/月 | 一周内到岗</w:t>
      </w:r>
    </w:p>
    <w:p w14:paraId="3B40752B">
      <w:r>
        <w:t>基本信息：26岁 | 男 | 广州 | 4年经验</w:t>
      </w:r>
    </w:p>
    <w:p w14:paraId="33A54A80">
      <w:r>
        <w:t>联系方式：15930478165 | ddong@example.com</w:t>
      </w:r>
    </w:p>
    <w:p w14:paraId="0254210E">
      <w:pPr>
        <w:pStyle w:val="4"/>
      </w:pPr>
      <w:r>
        <w:t>教育背景</w:t>
      </w:r>
    </w:p>
    <w:p w14:paraId="79BF274A">
      <w:r>
        <w:t>浙江大学 | 视觉传达 | 本科 | 2018-09 ~ 2022-06</w:t>
      </w:r>
    </w:p>
    <w:p w14:paraId="06769722">
      <w:r>
        <w:t>专业成绩：3.76/4</w:t>
      </w:r>
    </w:p>
    <w:p w14:paraId="05B8C8FA">
      <w:r>
        <w:t>主修课程：包装设计、字体设计、设计史、色彩构成、UI设计、平面设计</w:t>
      </w:r>
    </w:p>
    <w:p w14:paraId="3DD9D788">
      <w:pPr>
        <w:pStyle w:val="4"/>
      </w:pPr>
      <w:r>
        <w:t>职业经历</w:t>
      </w:r>
    </w:p>
    <w:p w14:paraId="6780233A">
      <w:r>
        <w:rPr>
          <w:b/>
        </w:rPr>
        <w:t>全民简历互联网有限公司 | 视觉设计师 | 2023-04 ~ 2026-10</w:t>
      </w:r>
    </w:p>
    <w:p w14:paraId="36F36602">
      <w:pPr>
        <w:pStyle w:val="16"/>
      </w:pPr>
      <w:r>
        <w:t>维护设计规范，持续优化设计风格。</w:t>
      </w:r>
    </w:p>
    <w:p w14:paraId="75024DB0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997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E6B1A69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640A6DAE">
            <w:r>
              <w:t>熟练使用Office办公软件</w:t>
            </w:r>
          </w:p>
        </w:tc>
      </w:tr>
      <w:tr w14:paraId="77D8E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FC853FD">
            <w:r>
              <w:t>Photoshop</w:t>
            </w:r>
          </w:p>
        </w:tc>
        <w:tc>
          <w:tcPr>
            <w:tcW w:w="4320" w:type="dxa"/>
            <w:shd w:val="clear" w:color="auto" w:fill="E7E6E6"/>
          </w:tcPr>
          <w:p w14:paraId="1C985C74">
            <w:r>
              <w:t>Illustrator</w:t>
            </w:r>
          </w:p>
        </w:tc>
      </w:tr>
      <w:tr w14:paraId="5C10F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9D53118">
            <w:r>
              <w:t>色彩搭配</w:t>
            </w:r>
          </w:p>
        </w:tc>
        <w:tc>
          <w:tcPr>
            <w:tcW w:w="4320" w:type="dxa"/>
          </w:tcPr>
          <w:p w14:paraId="2AB166C1"/>
        </w:tc>
      </w:tr>
    </w:tbl>
    <w:p w14:paraId="2D0DEA7D"/>
    <w:p w14:paraId="047DB235">
      <w:pPr>
        <w:pStyle w:val="4"/>
      </w:pPr>
      <w:r>
        <w:t>资质认证</w:t>
      </w:r>
    </w:p>
    <w:p w14:paraId="06733B23">
      <w:pPr>
        <w:pStyle w:val="16"/>
      </w:pPr>
      <w:r>
        <w:t>Adobe认证设计师。</w:t>
      </w:r>
    </w:p>
    <w:p w14:paraId="131AF950">
      <w:pPr>
        <w:pStyle w:val="4"/>
      </w:pPr>
      <w:r>
        <w:t>参与项目</w:t>
      </w:r>
    </w:p>
    <w:p w14:paraId="16431FBE">
      <w:r>
        <w:rPr>
          <w:b/>
        </w:rPr>
        <w:t>数据可视化平台（2019-11 ~ 2025-12）</w:t>
      </w:r>
    </w:p>
    <w:p w14:paraId="71D275A3">
      <w:pPr>
        <w:pStyle w:val="16"/>
      </w:pPr>
      <w:r>
        <w:t>负责核心模块设计与开发，实现了高并发处理，提升了系统性能30%。</w:t>
      </w:r>
    </w:p>
    <w:p w14:paraId="70B5E394">
      <w:pPr>
        <w:pStyle w:val="4"/>
      </w:pPr>
      <w:r>
        <w:t>关于我</w:t>
      </w:r>
    </w:p>
    <w:p w14:paraId="24E647D4">
      <w:r>
        <w:t>具备良好的审美能力和设计功底；热爱设计，关注细节；善于沟通，能准确理解需求并转化为优秀的设计方案。</w:t>
      </w:r>
    </w:p>
    <w:p w14:paraId="59B77B47">
      <w:r>
        <w:br w:type="page"/>
      </w:r>
    </w:p>
    <w:p w14:paraId="377DC33E">
      <w:pPr>
        <w:jc w:val="center"/>
      </w:pPr>
      <w:r>
        <w:rPr>
          <w:b/>
          <w:sz w:val="32"/>
        </w:rPr>
        <w:t>郎东</w:t>
      </w:r>
    </w:p>
    <w:p w14:paraId="31BC4695">
      <w:r>
        <w:t>求职意向：财务助理 | 成都 | 11783/月 | 随时到岗</w:t>
      </w:r>
    </w:p>
    <w:p w14:paraId="210C11A9">
      <w:r>
        <w:t>基本信息：32岁 | 男 | 成都 | 12年经验</w:t>
      </w:r>
    </w:p>
    <w:p w14:paraId="5DDED634">
      <w:r>
        <w:t>联系方式：13746599501 | ping51@example.org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CE1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3B7D38E">
            <w:pPr>
              <w:pStyle w:val="4"/>
            </w:pPr>
            <w:r>
              <w:t>教育背景</w:t>
            </w:r>
          </w:p>
          <w:p w14:paraId="178F4BE1">
            <w:r>
              <w:t>深圳职业技术学院 | 金融学 | 专科 | 2011-09 ~ 2014-06</w:t>
            </w:r>
          </w:p>
          <w:p w14:paraId="0A025EA2">
            <w:r>
              <w:t>专业成绩：3.8/4（专业前10%）</w:t>
            </w:r>
          </w:p>
          <w:p w14:paraId="1DD7C33A">
            <w:r>
              <w:t>主修课程：市场营销学、管理学原理、财务管理、组织行为学、运营管理、战略管理</w:t>
            </w:r>
          </w:p>
        </w:tc>
      </w:tr>
    </w:tbl>
    <w:p w14:paraId="1A8ED60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960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100C12">
            <w:pPr>
              <w:pStyle w:val="4"/>
            </w:pPr>
            <w:r>
              <w:t>过往经历</w:t>
            </w:r>
          </w:p>
          <w:p w14:paraId="714ACCA3">
            <w:r>
              <w:rPr>
                <w:b/>
              </w:rPr>
              <w:t>领航医疗有限公司 | 出纳 | 2020-10 ~ 2021-05</w:t>
            </w:r>
          </w:p>
          <w:p w14:paraId="5EF967A5">
            <w:pPr>
              <w:pStyle w:val="16"/>
            </w:pPr>
            <w:r>
              <w:t>配合审计工作，提供所需财务资料。 负责日常报销审核、凭证编制及账务处理。 参与预算编制及成本控制分析。</w:t>
            </w:r>
          </w:p>
          <w:p w14:paraId="73FD20DE">
            <w:r>
              <w:rPr>
                <w:b/>
              </w:rPr>
              <w:t>华讯科技有限公司 | 财务助理 | 2021-05 ~ 2023-10</w:t>
            </w:r>
          </w:p>
          <w:p w14:paraId="264D7771">
            <w:pPr>
              <w:pStyle w:val="16"/>
            </w:pPr>
            <w:r>
              <w:t>负责日常报销审核、凭证编制及账务处理。 参与预算编制及成本控制分析。</w:t>
            </w:r>
          </w:p>
          <w:p w14:paraId="43881EB8">
            <w:r>
              <w:rPr>
                <w:b/>
              </w:rPr>
              <w:t>鼎盛零售有限公司 | 会计 | 2023-08 ~ 2026-11</w:t>
            </w:r>
          </w:p>
          <w:p w14:paraId="73BF06E3">
            <w:pPr>
              <w:pStyle w:val="16"/>
            </w:pPr>
            <w:r>
              <w:t>参与预算编制及成本控制分析。</w:t>
            </w:r>
          </w:p>
        </w:tc>
      </w:tr>
    </w:tbl>
    <w:p w14:paraId="0B8E4BC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980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FD5C2F5">
            <w:pPr>
              <w:pStyle w:val="4"/>
            </w:pPr>
            <w:r>
              <w:t>专业技能</w:t>
            </w:r>
          </w:p>
          <w:p w14:paraId="0D79E4DB">
            <w:r>
              <w:t>语言能力：英语CET-6，读写熟练，可日常交流。</w:t>
            </w:r>
          </w:p>
          <w:p w14:paraId="7E25E1A4">
            <w:r>
              <w:t>计算机能力：精通Excel数据处理</w:t>
            </w:r>
          </w:p>
          <w:p w14:paraId="73D6C131">
            <w:r>
              <w:t>专业能力：财务报表、Excel、用友、金蝶</w:t>
            </w:r>
          </w:p>
        </w:tc>
      </w:tr>
    </w:tbl>
    <w:p w14:paraId="62B25E2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B32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AB22749">
            <w:pPr>
              <w:pStyle w:val="4"/>
            </w:pPr>
            <w:r>
              <w:t>获奖情况</w:t>
            </w:r>
          </w:p>
          <w:p w14:paraId="38B58191">
            <w:pPr>
              <w:pStyle w:val="16"/>
            </w:pPr>
            <w:r>
              <w:t>会计从业资格证。</w:t>
            </w:r>
          </w:p>
        </w:tc>
      </w:tr>
    </w:tbl>
    <w:p w14:paraId="6BD06BD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6C3EDD">
        <w:tc>
          <w:tcPr>
            <w:tcW w:w="8640" w:type="dxa"/>
          </w:tcPr>
          <w:p w14:paraId="0093BCBF">
            <w:pPr>
              <w:pStyle w:val="4"/>
            </w:pPr>
            <w:r>
              <w:t>自我评价</w:t>
            </w:r>
          </w:p>
          <w:p w14:paraId="72597B61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D693928"/>
    <w:p w14:paraId="76438CA9">
      <w:r>
        <w:br w:type="page"/>
      </w:r>
    </w:p>
    <w:p w14:paraId="340C4AC7">
      <w:pPr>
        <w:jc w:val="center"/>
      </w:pPr>
      <w:r>
        <w:rPr>
          <w:b/>
          <w:sz w:val="32"/>
        </w:rPr>
        <w:t>张鹏</w:t>
      </w:r>
    </w:p>
    <w:p w14:paraId="78D6FA72">
      <w:r>
        <w:t>求职意向：产品经理 | 青岛 | 14023/月 | 随时到岗</w:t>
      </w:r>
    </w:p>
    <w:p w14:paraId="23EEB6CE">
      <w:r>
        <w:t>基本信息：30岁 | 男 | 杭州 | 6年经验</w:t>
      </w:r>
    </w:p>
    <w:p w14:paraId="33DF6C34">
      <w:r>
        <w:t>联系方式：15301895278 | ndai@example.net</w:t>
      </w:r>
    </w:p>
    <w:p w14:paraId="57B6B06A">
      <w:pPr>
        <w:pStyle w:val="4"/>
      </w:pPr>
      <w:r>
        <w:t>教育经历</w:t>
      </w:r>
    </w:p>
    <w:p w14:paraId="13598D82">
      <w:r>
        <w:t>上海交通大学 | 计算机科学与技术 | 硕士 | 2017-09 ~ 2020-06</w:t>
      </w:r>
    </w:p>
    <w:p w14:paraId="5BA6FE2D">
      <w:r>
        <w:t>专业成绩：3.11/4</w:t>
      </w:r>
    </w:p>
    <w:p w14:paraId="1C80319B">
      <w:r>
        <w:t>主修课程：计算机网络、操作系统、编程基础、算法设计、数据结构、数据库原理</w:t>
      </w:r>
    </w:p>
    <w:p w14:paraId="1B558125">
      <w:pPr>
        <w:pStyle w:val="4"/>
      </w:pPr>
      <w:r>
        <w:t>工作经验</w:t>
      </w:r>
    </w:p>
    <w:p w14:paraId="017FE7F2">
      <w:r>
        <w:rPr>
          <w:b/>
        </w:rPr>
        <w:t>杭州制造科技有限公司 | 产品助理 | 2020-10 ~ 2021-10</w:t>
      </w:r>
    </w:p>
    <w:p w14:paraId="0E554F60">
      <w:pPr>
        <w:pStyle w:val="16"/>
      </w:pPr>
      <w:r>
        <w:t>输出PRD文档，协调开发、测试、运营团队推进产品落地。</w:t>
      </w:r>
    </w:p>
    <w:p w14:paraId="45ACC931">
      <w:r>
        <w:rPr>
          <w:b/>
        </w:rPr>
        <w:t>领航科技科技有限公司 | 产品经理 | 2021-09 ~ 2024-12</w:t>
      </w:r>
    </w:p>
    <w:p w14:paraId="71359A98">
      <w:pPr>
        <w:pStyle w:val="16"/>
      </w:pPr>
      <w:r>
        <w:t>组织用户访谈，挖掘潜在需求。 负责产品需求调研、用户分析，完成产品规划与设计。 输出PRD文档，协调开发、测试、运营团队推进产品落地。</w:t>
      </w:r>
    </w:p>
    <w:p w14:paraId="448FD039">
      <w:r>
        <w:rPr>
          <w:b/>
        </w:rPr>
        <w:t>全民简历互联网科技有限公司 | 高级产品经理 | 2024-10 ~ 2026-06</w:t>
      </w:r>
    </w:p>
    <w:p w14:paraId="2450F67E">
      <w:pPr>
        <w:pStyle w:val="16"/>
      </w:pPr>
      <w:r>
        <w:t>参与竞品分析，提炼差异化优势。 组织用户访谈，挖掘潜在需求。 负责产品需求调研、用户分析，完成产品规划与设计。</w:t>
      </w:r>
    </w:p>
    <w:p w14:paraId="1C747A04">
      <w:pPr>
        <w:pStyle w:val="4"/>
      </w:pPr>
      <w:r>
        <w:t>专业技能</w:t>
      </w:r>
    </w:p>
    <w:p w14:paraId="48F6DEDA">
      <w:r>
        <w:t>语言能力：英语CET-6，读写熟练，可日常交流。</w:t>
      </w:r>
    </w:p>
    <w:p w14:paraId="3C145788">
      <w:r>
        <w:t>计算机能力：掌握Photoshop基本操作</w:t>
      </w:r>
    </w:p>
    <w:p w14:paraId="26DBAB70">
      <w:r>
        <w:t>专业能力：用户调研、需求分析、Axure、项目管理</w:t>
      </w:r>
    </w:p>
    <w:p w14:paraId="1E736DA4">
      <w:pPr>
        <w:pStyle w:val="4"/>
      </w:pPr>
      <w:r>
        <w:t>获奖情况</w:t>
      </w:r>
    </w:p>
    <w:p w14:paraId="51A29B42">
      <w:pPr>
        <w:pStyle w:val="16"/>
      </w:pPr>
      <w:r>
        <w:t>PMP项目管理认证。</w:t>
      </w:r>
    </w:p>
    <w:p w14:paraId="39EE59E5">
      <w:pPr>
        <w:pStyle w:val="4"/>
      </w:pPr>
      <w:r>
        <w:t>自我介绍</w:t>
      </w:r>
    </w:p>
    <w:p w14:paraId="09C78B47">
      <w:r>
        <w:t>善于洞察用户需求，逻辑分析能力强；能够快速理解业务场景；有责任心，注重细节，追求产品极致。</w:t>
      </w:r>
    </w:p>
    <w:p w14:paraId="3EDBE8C4">
      <w:r>
        <w:br w:type="page"/>
      </w:r>
    </w:p>
    <w:p w14:paraId="55F68CDD">
      <w:pPr>
        <w:jc w:val="center"/>
      </w:pPr>
      <w:r>
        <w:rPr>
          <w:b/>
          <w:sz w:val="32"/>
        </w:rPr>
        <w:t>王桂兰</w:t>
      </w:r>
    </w:p>
    <w:p w14:paraId="5590FB4E">
      <w:r>
        <w:t>求职意向：行政专员 | 深圳 | 24497/月 | 一个月内到岗</w:t>
      </w:r>
    </w:p>
    <w:p w14:paraId="6048F4E2">
      <w:r>
        <w:t>基本信息：36岁 | 女 | 深圳 | 14年经验</w:t>
      </w:r>
    </w:p>
    <w:p w14:paraId="08E157D8">
      <w:r>
        <w:t>联系方式：15141374732 | taoyang@example.net</w:t>
      </w:r>
    </w:p>
    <w:p w14:paraId="3E92D95C">
      <w:pPr>
        <w:pStyle w:val="4"/>
      </w:pPr>
      <w:r>
        <w:t>教育背景</w:t>
      </w:r>
    </w:p>
    <w:p w14:paraId="68B4F008">
      <w:r>
        <w:t>哈尔滨工业大学 | 汉语言文学 | 本科 | 2008-09 ~ 2012-06</w:t>
      </w:r>
    </w:p>
    <w:p w14:paraId="3B5BD6C0">
      <w:r>
        <w:t>专业成绩：3.33/4（专业前30%）</w:t>
      </w:r>
    </w:p>
    <w:p w14:paraId="65971246">
      <w:r>
        <w:t>主修课程：财务管理、组织行为学、运营管理、管理学原理、战略管理、市场营销学</w:t>
      </w:r>
    </w:p>
    <w:p w14:paraId="0E48082B">
      <w:pPr>
        <w:pStyle w:val="4"/>
      </w:pPr>
      <w:r>
        <w:t>职业经历</w:t>
      </w:r>
    </w:p>
    <w:p w14:paraId="70F12375">
      <w:r>
        <w:rPr>
          <w:b/>
        </w:rPr>
        <w:t>恒通科技科技有限公司 | 行政专员 | 2025-06 ~ 2026-05</w:t>
      </w:r>
    </w:p>
    <w:p w14:paraId="654AB3C8">
      <w:pPr>
        <w:pStyle w:val="16"/>
      </w:pPr>
      <w:r>
        <w:t>参与制定行政管理制度，优化流程，提高工作效率。 负责来访客户接待及电话接听，展现良好企业形象。</w:t>
      </w:r>
    </w:p>
    <w:p w14:paraId="015BCA1B">
      <w:pPr>
        <w:pStyle w:val="4"/>
      </w:pPr>
      <w:r>
        <w:t>技能证书</w:t>
      </w:r>
    </w:p>
    <w:p w14:paraId="5057FFB6">
      <w:r>
        <w:t>语言能力：韩语TOPIK4，基础交流能力。</w:t>
      </w:r>
    </w:p>
    <w:p w14:paraId="5EE45A4A">
      <w:r>
        <w:t>计算机能力：掌握Photoshop基本操作</w:t>
      </w:r>
    </w:p>
    <w:p w14:paraId="38E5F9A3">
      <w:r>
        <w:t>专业能力：会议组织、办公软件、固定资产管理、公文写作</w:t>
      </w:r>
    </w:p>
    <w:p w14:paraId="0962A7A4">
      <w:pPr>
        <w:pStyle w:val="4"/>
      </w:pPr>
      <w:r>
        <w:t>资质认证</w:t>
      </w:r>
    </w:p>
    <w:p w14:paraId="492351BE">
      <w:pPr>
        <w:pStyle w:val="16"/>
      </w:pPr>
      <w:r>
        <w:t>全国计算机等级考试二级（Office高级应用）。</w:t>
      </w:r>
    </w:p>
    <w:p w14:paraId="2A78AC4C">
      <w:pPr>
        <w:pStyle w:val="4"/>
      </w:pPr>
      <w:r>
        <w:t>自我介绍</w:t>
      </w:r>
    </w:p>
    <w:p w14:paraId="33B61EAA">
      <w:r>
        <w:t>工作细致认真，有良好的条理性；善于沟通协调，能够高效处理多项任务；责任心强，有较强的服务意识和团队合作精神。</w:t>
      </w:r>
    </w:p>
    <w:p w14:paraId="3901CD4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21C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8C9B40">
            <w:r>
              <w:rPr>
                <w:b/>
                <w:sz w:val="28"/>
              </w:rPr>
              <w:t>许坤</w:t>
            </w:r>
          </w:p>
          <w:p w14:paraId="655457AD">
            <w:r>
              <w:t>求职意向：运营专员 | 长沙 | 18666/月 | 两周内到岗</w:t>
            </w:r>
          </w:p>
          <w:p w14:paraId="7BBEB8CA">
            <w:r>
              <w:t>基本信息：32岁 | 女 | 上海 | 12年经验</w:t>
            </w:r>
          </w:p>
          <w:p w14:paraId="0918EB10">
            <w:r>
              <w:t>联系方式：18144598167 | xiulan38@example.net</w:t>
            </w:r>
          </w:p>
          <w:p w14:paraId="01C5D6A7">
            <w:pPr>
              <w:pStyle w:val="4"/>
            </w:pPr>
            <w:r>
              <w:t>能力专长</w:t>
            </w:r>
          </w:p>
          <w:p w14:paraId="68333DC7">
            <w:r>
              <w:t>语言能力：英语CET-6，读写熟练，可日常交流。</w:t>
            </w:r>
          </w:p>
          <w:p w14:paraId="46B2DF88">
            <w:r>
              <w:t>计算机能力：熟悉Python基础</w:t>
            </w:r>
          </w:p>
          <w:p w14:paraId="4F1F759E">
            <w:r>
              <w:t>专业能力：PS/PR、社群管理</w:t>
            </w:r>
          </w:p>
        </w:tc>
        <w:tc>
          <w:tcPr>
            <w:tcW w:w="4320" w:type="dxa"/>
          </w:tcPr>
          <w:p w14:paraId="6DFB9BFA"/>
          <w:p w14:paraId="7E375BE6">
            <w:pPr>
              <w:pStyle w:val="4"/>
            </w:pPr>
            <w:r>
              <w:t>教育背景</w:t>
            </w:r>
          </w:p>
          <w:p w14:paraId="7E29771F">
            <w:r>
              <w:t>上海工商职业技术学院 | 汉语言文学 | 专科 | 2011-09 ~ 2014-06</w:t>
            </w:r>
          </w:p>
          <w:p w14:paraId="6D044396">
            <w:r>
              <w:t>专业成绩：3.45/4（专业前30%）</w:t>
            </w:r>
          </w:p>
          <w:p w14:paraId="353DEA56">
            <w:r>
              <w:t>主修课程：财务管理、管理学原理、组织行为学、战略管理、市场营销学、运营管理</w:t>
            </w:r>
          </w:p>
          <w:p w14:paraId="4D155460">
            <w:pPr>
              <w:pStyle w:val="4"/>
            </w:pPr>
            <w:r>
              <w:t>职业经历</w:t>
            </w:r>
          </w:p>
          <w:p w14:paraId="7F19650F">
            <w:r>
              <w:rPr>
                <w:b/>
              </w:rPr>
              <w:t>杭州零售科技有限公司 | 运营专员 | 2018-01 ~ 2022-01</w:t>
            </w:r>
          </w:p>
          <w:p w14:paraId="5B3E6628">
            <w:pPr>
              <w:pStyle w:val="16"/>
            </w:pPr>
            <w:r>
              <w:t>负责用户社群运营，提升用户活跃度和粘性。 处理用户反馈，提升用户体验。</w:t>
            </w:r>
          </w:p>
          <w:p w14:paraId="0B8F0843">
            <w:r>
              <w:rPr>
                <w:b/>
              </w:rPr>
              <w:t>深圳金融有限公司 | 用户运营 | 2022-12 ~ 2025-01</w:t>
            </w:r>
          </w:p>
          <w:p w14:paraId="3E39EB0A">
            <w:pPr>
              <w:pStyle w:val="16"/>
            </w:pPr>
            <w:r>
              <w:t>处理用户反馈，提升用户体验。 分析运营数据，提出优化建议。</w:t>
            </w:r>
          </w:p>
          <w:p w14:paraId="045042B8">
            <w:r>
              <w:rPr>
                <w:b/>
              </w:rPr>
              <w:t>恒通教育科技有限公司 | 运营专员 | 2025-11 ~ 2026-03</w:t>
            </w:r>
          </w:p>
          <w:p w14:paraId="61CB7FD7">
            <w:pPr>
              <w:pStyle w:val="16"/>
            </w:pPr>
            <w:r>
              <w:t>撰写内容文案，维护APP/网站内容更新。 处理用户反馈，提升用户体验。</w:t>
            </w:r>
          </w:p>
          <w:p w14:paraId="2D82D855">
            <w:pPr>
              <w:pStyle w:val="4"/>
            </w:pPr>
            <w:r>
              <w:t>获奖情况</w:t>
            </w:r>
          </w:p>
          <w:p w14:paraId="60D68082">
            <w:pPr>
              <w:pStyle w:val="16"/>
            </w:pPr>
            <w:r>
              <w:t>大学英语六级（CET-6），优秀的听说读写能力。</w:t>
            </w:r>
          </w:p>
          <w:p w14:paraId="68B480C0">
            <w:pPr>
              <w:pStyle w:val="16"/>
            </w:pPr>
            <w:r>
              <w:t>大学英语四级（CET-4），良好的读写能力。</w:t>
            </w:r>
          </w:p>
          <w:p w14:paraId="7BA79139">
            <w:pPr>
              <w:pStyle w:val="4"/>
            </w:pPr>
            <w:r>
              <w:t>个人评价</w:t>
            </w:r>
          </w:p>
          <w:p w14:paraId="0E3CEED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5A297DB2">
      <w:r>
        <w:br w:type="page"/>
      </w:r>
    </w:p>
    <w:p w14:paraId="213F3B3A">
      <w:pPr>
        <w:jc w:val="center"/>
      </w:pPr>
      <w:r>
        <w:rPr>
          <w:b/>
          <w:sz w:val="32"/>
        </w:rPr>
        <w:t>许晶</w:t>
      </w:r>
    </w:p>
    <w:p w14:paraId="06F7704E">
      <w:pPr>
        <w:jc w:val="center"/>
      </w:pPr>
      <w:r>
        <w:rPr>
          <w:sz w:val="2"/>
        </w:rPr>
        <w:t>____________________________________________________________</w:t>
      </w:r>
    </w:p>
    <w:p w14:paraId="72DAE7E1">
      <w:r>
        <w:t>求职意向：行政专员 | 杭州 | 13233/月 | 随时到岗</w:t>
      </w:r>
    </w:p>
    <w:p w14:paraId="0927488B">
      <w:r>
        <w:t>基本信息：36岁 | 女 | 杭州 | 14年经验</w:t>
      </w:r>
    </w:p>
    <w:p w14:paraId="3970D7A9">
      <w:r>
        <w:t>联系方式：15515422217 | yangdeng@example.com</w:t>
      </w:r>
    </w:p>
    <w:p w14:paraId="5FC840CE">
      <w:pPr>
        <w:pStyle w:val="4"/>
      </w:pPr>
      <w:r>
        <w:t>职业经历</w:t>
      </w:r>
    </w:p>
    <w:p w14:paraId="53F3F3A7">
      <w:r>
        <w:rPr>
          <w:b/>
        </w:rPr>
        <w:t>卓越零售有限公司 | 行政助理 | 2018-10 ~ 2020-12</w:t>
      </w:r>
    </w:p>
    <w:p w14:paraId="17C66925">
      <w:pPr>
        <w:pStyle w:val="16"/>
      </w:pPr>
      <w:r>
        <w:t>协助组织公司内部会议、活动，撰写会议纪要并跟进落实。 管理公司固定资产、车辆、印章等，确保规范使用。 负责公司日常行政事务管理，包括办公环境维护、办公用品采购与发放。</w:t>
      </w:r>
    </w:p>
    <w:p w14:paraId="7B3C816E">
      <w:r>
        <w:rPr>
          <w:b/>
        </w:rPr>
        <w:t>恒通科技科技有限公司 | 行政助理 | 2020-10 ~ 2024-03</w:t>
      </w:r>
    </w:p>
    <w:p w14:paraId="75AC2D86">
      <w:pPr>
        <w:pStyle w:val="16"/>
      </w:pPr>
      <w:r>
        <w:t>管理公司固定资产、车辆、印章等，确保规范使用。</w:t>
      </w:r>
    </w:p>
    <w:p w14:paraId="5382A544">
      <w:r>
        <w:rPr>
          <w:b/>
        </w:rPr>
        <w:t>上海金融有限公司 | 行政主管 | 2024-03 ~ 2026-03</w:t>
      </w:r>
    </w:p>
    <w:p w14:paraId="13DBB98E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0A93F164">
      <w:pPr>
        <w:pStyle w:val="4"/>
      </w:pPr>
      <w:r>
        <w:t>教育背景</w:t>
      </w:r>
    </w:p>
    <w:p w14:paraId="2B167478">
      <w:r>
        <w:t>上海交通大学 | 公共事业管理 | 本科 | 2008-09 ~ 2012-06</w:t>
      </w:r>
    </w:p>
    <w:p w14:paraId="2E1D3466">
      <w:r>
        <w:t>专业成绩：3.73/4（专业前10%）</w:t>
      </w:r>
    </w:p>
    <w:p w14:paraId="3BA76981">
      <w:r>
        <w:t>主修课程：财务管理、管理学原理、市场营销学、战略管理、组织行为学</w:t>
      </w:r>
    </w:p>
    <w:p w14:paraId="65000BFF">
      <w:pPr>
        <w:pStyle w:val="4"/>
      </w:pPr>
      <w:r>
        <w:t>核心技能</w:t>
      </w:r>
    </w:p>
    <w:p w14:paraId="0585EAD7">
      <w:r>
        <w:t>语言能力：英语CET-4，具备基本读写能力。</w:t>
      </w:r>
    </w:p>
    <w:p w14:paraId="0C51F4FF">
      <w:r>
        <w:t>计算机能力：掌握Photoshop基本操作</w:t>
      </w:r>
    </w:p>
    <w:p w14:paraId="3BA09720">
      <w:r>
        <w:t>专业能力：公文写作、办公软件、会议组织、档案管理</w:t>
      </w:r>
    </w:p>
    <w:p w14:paraId="41F3A29A">
      <w:pPr>
        <w:pStyle w:val="4"/>
      </w:pPr>
      <w:r>
        <w:t>资质认证</w:t>
      </w:r>
    </w:p>
    <w:p w14:paraId="014648AC">
      <w:pPr>
        <w:pStyle w:val="16"/>
      </w:pPr>
      <w:r>
        <w:t>大学英语六级（CET-6），优秀的听说读写能力。</w:t>
      </w:r>
    </w:p>
    <w:p w14:paraId="33DCE353">
      <w:pPr>
        <w:pStyle w:val="16"/>
      </w:pPr>
      <w:r>
        <w:t>全国计算机等级考试二级（Office高级应用）。</w:t>
      </w:r>
    </w:p>
    <w:p w14:paraId="35BE3795">
      <w:pPr>
        <w:pStyle w:val="16"/>
      </w:pPr>
      <w:r>
        <w:t>大学英语四级（CET-4），良好的读写能力。</w:t>
      </w:r>
    </w:p>
    <w:p w14:paraId="0EC121C1">
      <w:pPr>
        <w:pStyle w:val="4"/>
      </w:pPr>
      <w:r>
        <w:t>个人评价</w:t>
      </w:r>
    </w:p>
    <w:p w14:paraId="074347FB">
      <w:r>
        <w:t>工作细致认真，有良好的条理性；善于沟通协调，能够高效处理多项任务；责任心强，有较强的服务意识和团队合作精神。</w:t>
      </w:r>
    </w:p>
    <w:p w14:paraId="1F2D00F5">
      <w:r>
        <w:br w:type="page"/>
      </w:r>
    </w:p>
    <w:p w14:paraId="228F1B29">
      <w:pPr>
        <w:jc w:val="center"/>
      </w:pPr>
      <w:r>
        <w:rPr>
          <w:b/>
          <w:color w:val="003366"/>
          <w:sz w:val="32"/>
        </w:rPr>
        <w:t>李小红</w:t>
      </w:r>
    </w:p>
    <w:p w14:paraId="0FBA48B2">
      <w:r>
        <w:t>求职意向：人事专员 | 南京 | 13830/月 | 一个月内到岗</w:t>
      </w:r>
    </w:p>
    <w:p w14:paraId="7DA50A5D">
      <w:r>
        <w:t>基本信息：33岁 | 男 | 南京 | 9年经验</w:t>
      </w:r>
    </w:p>
    <w:p w14:paraId="57CFBB24">
      <w:r>
        <w:t>联系方式：13495864022 | yang17@example.org</w:t>
      </w:r>
    </w:p>
    <w:p w14:paraId="304AFF5A">
      <w:pPr>
        <w:pStyle w:val="4"/>
      </w:pPr>
      <w:r>
        <w:t>核心技能</w:t>
      </w:r>
    </w:p>
    <w:p w14:paraId="4798D460">
      <w:r>
        <w:t>语言能力：英语CET-4，具备基本读写能力。</w:t>
      </w:r>
    </w:p>
    <w:p w14:paraId="616BB1DE">
      <w:r>
        <w:t>计算机能力：精通Excel数据处理</w:t>
      </w:r>
    </w:p>
    <w:p w14:paraId="7D8A42D5">
      <w:r>
        <w:t>专业能力：薪酬核算、招聘面试</w:t>
      </w:r>
    </w:p>
    <w:p w14:paraId="33092433">
      <w:pPr>
        <w:pStyle w:val="4"/>
      </w:pPr>
      <w:r>
        <w:t>资格证书</w:t>
      </w:r>
    </w:p>
    <w:p w14:paraId="39CBD6EB">
      <w:pPr>
        <w:pStyle w:val="16"/>
      </w:pPr>
      <w:r>
        <w:t>人力资源管理师三级证书。</w:t>
      </w:r>
    </w:p>
    <w:p w14:paraId="4C8ED0A9">
      <w:pPr>
        <w:pStyle w:val="4"/>
      </w:pPr>
      <w:r>
        <w:t>学历信息</w:t>
      </w:r>
    </w:p>
    <w:p w14:paraId="64D1A27A">
      <w:r>
        <w:t>复旦大学 | 劳动与社会保障 | 硕士 | 2014-09 ~ 2017-06</w:t>
      </w:r>
    </w:p>
    <w:p w14:paraId="06DB05F2">
      <w:r>
        <w:t>专业成绩：3.84/4（专业前10%）</w:t>
      </w:r>
    </w:p>
    <w:p w14:paraId="3C0FF417">
      <w:r>
        <w:t>主修课程：组织行为学、运营管理、管理学原理、财务管理、战略管理</w:t>
      </w:r>
    </w:p>
    <w:p w14:paraId="7D556968">
      <w:pPr>
        <w:pStyle w:val="4"/>
      </w:pPr>
      <w:r>
        <w:t>工作经历</w:t>
      </w:r>
    </w:p>
    <w:p w14:paraId="1B596AD7">
      <w:r>
        <w:rPr>
          <w:b/>
        </w:rPr>
        <w:t>博雅金融科技有限公司 | HR助理 | 2022-09 ~ 2026-05</w:t>
      </w:r>
    </w:p>
    <w:p w14:paraId="5C9C4C7B">
      <w:pPr>
        <w:pStyle w:val="16"/>
      </w:pPr>
      <w:r>
        <w:t>处理员工关系，协助解决劳动争议，维护和谐劳动关系。</w:t>
      </w:r>
    </w:p>
    <w:p w14:paraId="4B3808A4">
      <w:pPr>
        <w:pStyle w:val="4"/>
      </w:pPr>
      <w:r>
        <w:t>关于我</w:t>
      </w:r>
    </w:p>
    <w:p w14:paraId="5C4395EF">
      <w:r>
        <w:t>性格开朗，亲和力强，善于与各部门沟通协作；具备良好的组织协调能力和解决冲突能力；积极主动，乐于学习新知识。</w:t>
      </w:r>
    </w:p>
    <w:p w14:paraId="3BA471CA">
      <w:r>
        <w:br w:type="page"/>
      </w:r>
    </w:p>
    <w:p w14:paraId="099203C3">
      <w:pPr>
        <w:jc w:val="center"/>
      </w:pPr>
      <w:r>
        <w:rPr>
          <w:b/>
          <w:sz w:val="32"/>
        </w:rPr>
        <w:t>刘娜</w:t>
      </w:r>
    </w:p>
    <w:p w14:paraId="0DCCF408">
      <w:r>
        <w:t>求职意向：市场专员 | 南京 | 11434/月 | 随时到岗</w:t>
      </w:r>
    </w:p>
    <w:p w14:paraId="3ADD398B">
      <w:r>
        <w:t>基本信息：30岁 | 男 | 南京 | 8年经验</w:t>
      </w:r>
    </w:p>
    <w:p w14:paraId="78B041F6">
      <w:r>
        <w:t>联系方式：18581646092 | zmeng@example.org</w:t>
      </w:r>
    </w:p>
    <w:p w14:paraId="76F13FD1">
      <w:pPr>
        <w:pStyle w:val="4"/>
      </w:pPr>
      <w:r>
        <w:t>学历信息</w:t>
      </w:r>
    </w:p>
    <w:p w14:paraId="0E6045A3">
      <w:r>
        <w:t>天津大学 | 新闻传播 | 本科 | 2014-09 ~ 2018-06</w:t>
      </w:r>
    </w:p>
    <w:p w14:paraId="7F436B59">
      <w:r>
        <w:t>专业成绩：3.07/4</w:t>
      </w:r>
    </w:p>
    <w:p w14:paraId="175726B2">
      <w:r>
        <w:t>主修课程：战略管理、运营管理、管理学原理、组织行为学、市场营销学、财务管理</w:t>
      </w:r>
    </w:p>
    <w:p w14:paraId="64739320">
      <w:pPr>
        <w:pStyle w:val="4"/>
      </w:pPr>
      <w:r>
        <w:t>职业经历</w:t>
      </w:r>
    </w:p>
    <w:p w14:paraId="62CC414D">
      <w:r>
        <w:rPr>
          <w:b/>
        </w:rPr>
        <w:t>智云医疗有限公司 | 营销专员 | 2019-08 ~ 2023-05</w:t>
      </w:r>
    </w:p>
    <w:p w14:paraId="5C0142BD">
      <w:pPr>
        <w:pStyle w:val="16"/>
      </w:pPr>
      <w:r>
        <w:t>负责市场调研，收集竞品信息，撰写分析报告。</w:t>
      </w:r>
    </w:p>
    <w:p w14:paraId="771D79D6">
      <w:r>
        <w:rPr>
          <w:b/>
        </w:rPr>
        <w:t>深圳传媒有限公司 | 品牌专员 | 2023-08 ~ 2026-01</w:t>
      </w:r>
    </w:p>
    <w:p w14:paraId="4E68A97B">
      <w:pPr>
        <w:pStyle w:val="16"/>
      </w:pPr>
      <w:r>
        <w:t>负责市场调研，收集竞品信息，撰写分析报告。</w:t>
      </w:r>
    </w:p>
    <w:p w14:paraId="3ACA31FA">
      <w:pPr>
        <w:pStyle w:val="4"/>
      </w:pPr>
      <w:r>
        <w:t>技能特长</w:t>
      </w:r>
    </w:p>
    <w:p w14:paraId="39B450F4">
      <w:r>
        <w:t>语言能力：日语N2，可进行日常对话。</w:t>
      </w:r>
    </w:p>
    <w:p w14:paraId="734D2DA0">
      <w:r>
        <w:t>计算机能力：掌握Photoshop基本操作</w:t>
      </w:r>
    </w:p>
    <w:p w14:paraId="183290DA">
      <w:r>
        <w:t>专业能力：文案写作、市场调研、数据分析</w:t>
      </w:r>
    </w:p>
    <w:p w14:paraId="7075A500">
      <w:pPr>
        <w:pStyle w:val="4"/>
      </w:pPr>
      <w:r>
        <w:t>荣誉证书</w:t>
      </w:r>
    </w:p>
    <w:p w14:paraId="7A0FD066">
      <w:pPr>
        <w:pStyle w:val="16"/>
      </w:pPr>
      <w:r>
        <w:t>全国计算机等级考试二级（Office高级应用）。</w:t>
      </w:r>
    </w:p>
    <w:p w14:paraId="150D74D6">
      <w:pPr>
        <w:pStyle w:val="16"/>
      </w:pPr>
      <w:r>
        <w:t>大学英语六级（CET-6），优秀的听说读写能力。</w:t>
      </w:r>
    </w:p>
    <w:p w14:paraId="030F0F51">
      <w:pPr>
        <w:pStyle w:val="4"/>
      </w:pPr>
      <w:r>
        <w:t>自我介绍</w:t>
      </w:r>
    </w:p>
    <w:p w14:paraId="1DA6B2EA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038E0A0F">
      <w:r>
        <w:br w:type="page"/>
      </w:r>
    </w:p>
    <w:p w14:paraId="40D4121C">
      <w:pPr>
        <w:jc w:val="center"/>
      </w:pPr>
      <w:r>
        <w:rPr>
          <w:b/>
          <w:sz w:val="32"/>
        </w:rPr>
        <w:t>徐晶</w:t>
      </w:r>
    </w:p>
    <w:p w14:paraId="4AAC03C6">
      <w:r>
        <w:t>求职意向：软件工程师 | 苏州 | 12293/月 | 两周内到岗</w:t>
      </w:r>
    </w:p>
    <w:p w14:paraId="141DAD94">
      <w:r>
        <w:t>基本信息：36岁 | 男 | 苏州 | 14年经验</w:t>
      </w:r>
    </w:p>
    <w:p w14:paraId="4F806575">
      <w:r>
        <w:t>联系方式：13100944017 | sgong@example.org</w:t>
      </w:r>
    </w:p>
    <w:p w14:paraId="096ED7A2">
      <w:pPr>
        <w:pStyle w:val="4"/>
      </w:pPr>
      <w:r>
        <w:t>教育经历</w:t>
      </w:r>
    </w:p>
    <w:p w14:paraId="09636C6D">
      <w:r>
        <w:t>上海交通大学 | 网络工程 | 本科 | 2008-09 ~ 2012-06</w:t>
      </w:r>
    </w:p>
    <w:p w14:paraId="115419FE">
      <w:r>
        <w:t>专业成绩：3.82/4（专业前15%）</w:t>
      </w:r>
    </w:p>
    <w:p w14:paraId="58085CF8">
      <w:r>
        <w:t>主修课程：组织行为学、战略管理、运营管理、管理学原理、财务管理</w:t>
      </w:r>
    </w:p>
    <w:p w14:paraId="230AFC82">
      <w:pPr>
        <w:pStyle w:val="4"/>
      </w:pPr>
      <w:r>
        <w:t>职业经历</w:t>
      </w:r>
    </w:p>
    <w:p w14:paraId="69C10F6D">
      <w:r>
        <w:rPr>
          <w:b/>
        </w:rPr>
        <w:t>1. 创想零售有限公司 | Java开发工程师 | 2018-10 ~ 2022-10</w:t>
      </w:r>
    </w:p>
    <w:p w14:paraId="70E522C0">
      <w:pPr>
        <w:pStyle w:val="16"/>
      </w:pPr>
      <w:r>
        <w:t>参与需求分析，负责后端/前端模块设计与开发。</w:t>
      </w:r>
    </w:p>
    <w:p w14:paraId="0A8DC63C">
      <w:r>
        <w:rPr>
          <w:b/>
        </w:rPr>
        <w:t>2. 杭州制造有限公司 | Python开发工程师 | 2022-11 ~ 2024-04</w:t>
      </w:r>
    </w:p>
    <w:p w14:paraId="7CDF8EB3">
      <w:pPr>
        <w:pStyle w:val="16"/>
      </w:pPr>
      <w:r>
        <w:t>参与技术方案讨论，撰写技术文档。</w:t>
      </w:r>
    </w:p>
    <w:p w14:paraId="410804FF">
      <w:r>
        <w:rPr>
          <w:b/>
        </w:rPr>
        <w:t>3. 北京金融有限公司 | Java开发工程师 | 2024-01 ~ 2026-10</w:t>
      </w:r>
    </w:p>
    <w:p w14:paraId="6A424FCD">
      <w:pPr>
        <w:pStyle w:val="16"/>
      </w:pPr>
      <w:r>
        <w:t>协助团队完成项目迭代与上线。</w:t>
      </w:r>
    </w:p>
    <w:p w14:paraId="2719958A">
      <w:pPr>
        <w:pStyle w:val="4"/>
      </w:pPr>
      <w:r>
        <w:t>核心技能</w:t>
      </w:r>
    </w:p>
    <w:p w14:paraId="021A8BF8">
      <w:r>
        <w:t>语言能力：英语CET-4，具备基本读写能力。</w:t>
      </w:r>
    </w:p>
    <w:p w14:paraId="11774E8F">
      <w:r>
        <w:t>计算机能力：精通Excel数据处理</w:t>
      </w:r>
    </w:p>
    <w:p w14:paraId="2FBD0EE8">
      <w:r>
        <w:t>专业能力：Python、Java、MySQL</w:t>
      </w:r>
    </w:p>
    <w:p w14:paraId="4677CCBA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17A3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14E2EC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797ACB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4D87B8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3C0F429F">
      <w:pPr>
        <w:pStyle w:val="4"/>
      </w:pPr>
      <w:r>
        <w:t>主要项目</w:t>
      </w:r>
    </w:p>
    <w:p w14:paraId="4E5F58DF">
      <w:r>
        <w:rPr>
          <w:b/>
        </w:rPr>
        <w:t>数据可视化平台（2020-09 ~ 2025-11）</w:t>
      </w:r>
    </w:p>
    <w:p w14:paraId="5C592AED">
      <w:pPr>
        <w:pStyle w:val="16"/>
      </w:pPr>
      <w:r>
        <w:t>负责核心模块设计与开发，实现了高并发处理，提升了系统性能30%。</w:t>
      </w:r>
    </w:p>
    <w:p w14:paraId="216BB73D">
      <w:pPr>
        <w:pStyle w:val="4"/>
      </w:pPr>
      <w:r>
        <w:t>个人评价</w:t>
      </w:r>
    </w:p>
    <w:p w14:paraId="11F6235A">
      <w:r>
        <w:t>逻辑思维清晰，代码规范；热爱技术，乐于钻研；具备良好的问题分析和解决能力；有较强的学习能力和团队协作精神。</w:t>
      </w:r>
    </w:p>
    <w:p w14:paraId="2FA4D2E8">
      <w:r>
        <w:br w:type="page"/>
      </w:r>
    </w:p>
    <w:p w14:paraId="5CFC5D2E">
      <w:pPr>
        <w:jc w:val="center"/>
      </w:pPr>
      <w:r>
        <w:rPr>
          <w:b/>
          <w:sz w:val="32"/>
        </w:rPr>
        <w:t>黄建华</w:t>
      </w:r>
    </w:p>
    <w:p w14:paraId="37FCF29F">
      <w:r>
        <w:t>求职意向：人事专员 | 重庆 | 14272/月 | 随时到岗</w:t>
      </w:r>
    </w:p>
    <w:p w14:paraId="665D0B70">
      <w:r>
        <w:t>基本信息：27岁 | 女 | 重庆 | 5年经验</w:t>
      </w:r>
    </w:p>
    <w:p w14:paraId="06E62392">
      <w:r>
        <w:t>联系方式：18561522746 | weiqin@example.com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BA5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8C2DEA">
            <w:pPr>
              <w:pStyle w:val="4"/>
            </w:pPr>
            <w:r>
              <w:t>教育经历</w:t>
            </w:r>
          </w:p>
          <w:p w14:paraId="33BFD38F">
            <w:r>
              <w:t>哈尔滨工业大学 | 劳动与社会保障 | 本科 | 2017-09 ~ 2021-06</w:t>
            </w:r>
          </w:p>
          <w:p w14:paraId="3E532761">
            <w:r>
              <w:t>专业成绩：3.11/4</w:t>
            </w:r>
          </w:p>
          <w:p w14:paraId="004B5E44">
            <w:r>
              <w:t>主修课程：市场营销学、财务管理、组织行为学、战略管理、管理学原理、运营管理</w:t>
            </w:r>
          </w:p>
        </w:tc>
      </w:tr>
    </w:tbl>
    <w:p w14:paraId="2C296C5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458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2C933A">
            <w:pPr>
              <w:pStyle w:val="4"/>
            </w:pPr>
            <w:r>
              <w:t>工作经验</w:t>
            </w:r>
          </w:p>
          <w:p w14:paraId="7B12B597">
            <w:r>
              <w:rPr>
                <w:b/>
              </w:rPr>
              <w:t>深圳传媒科技有限公司 | 薪酬专员 | 2024-02 ~ 2026-05</w:t>
            </w:r>
          </w:p>
          <w:p w14:paraId="7E8B4A35">
            <w:pPr>
              <w:pStyle w:val="16"/>
            </w:pPr>
            <w:r>
              <w:t>负责考勤统计、薪酬核算及社保公积金缴纳。 负责招聘全流程，包括职位发布、简历筛选、面试安排及录用跟进。 协助组织员工培训及企业文化活动，提升员工满意度。</w:t>
            </w:r>
          </w:p>
        </w:tc>
      </w:tr>
    </w:tbl>
    <w:p w14:paraId="372E3D3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3E7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AA589C1">
            <w:pPr>
              <w:pStyle w:val="4"/>
            </w:pPr>
            <w:r>
              <w:t>技能特长</w:t>
            </w:r>
          </w:p>
          <w:p w14:paraId="6136582A">
            <w:r>
              <w:t>语言能力：韩语TOPIK4，基础交流能力。</w:t>
            </w:r>
          </w:p>
          <w:p w14:paraId="6B1CC906">
            <w:r>
              <w:t>计算机能力：熟悉Python基础</w:t>
            </w:r>
          </w:p>
          <w:p w14:paraId="67EEEA0A">
            <w:r>
              <w:t>专业能力：招聘面试、培训组织、劳动法</w:t>
            </w:r>
          </w:p>
        </w:tc>
      </w:tr>
    </w:tbl>
    <w:p w14:paraId="342F8F2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547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398C04">
            <w:pPr>
              <w:pStyle w:val="4"/>
            </w:pPr>
            <w:r>
              <w:t>资质认证</w:t>
            </w:r>
          </w:p>
          <w:p w14:paraId="45A01BB2">
            <w:pPr>
              <w:pStyle w:val="16"/>
            </w:pPr>
            <w:r>
              <w:t>人力资源管理师三级证书。</w:t>
            </w:r>
          </w:p>
        </w:tc>
      </w:tr>
    </w:tbl>
    <w:p w14:paraId="4853532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A65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5C1045">
            <w:pPr>
              <w:pStyle w:val="4"/>
            </w:pPr>
            <w:r>
              <w:t>个人评价</w:t>
            </w:r>
          </w:p>
          <w:p w14:paraId="600182A4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5C724A20"/>
    <w:p w14:paraId="78002DCB">
      <w:r>
        <w:br w:type="page"/>
      </w:r>
    </w:p>
    <w:p w14:paraId="2B9D7BD9">
      <w:pPr>
        <w:jc w:val="center"/>
      </w:pPr>
      <w:r>
        <w:rPr>
          <w:b/>
          <w:sz w:val="32"/>
        </w:rPr>
        <w:t>李春梅</w:t>
      </w:r>
    </w:p>
    <w:p w14:paraId="4EF41F83">
      <w:r>
        <w:t>求职意向：运营专员 | 南京 | 13329/月 | 一周内到岗</w:t>
      </w:r>
    </w:p>
    <w:p w14:paraId="5F4D39CC">
      <w:r>
        <w:t>基本信息：32岁 | 男 | 南京 | 10年经验</w:t>
      </w:r>
    </w:p>
    <w:p w14:paraId="410FB79B">
      <w:r>
        <w:t>联系方式：13074558325 | dfu@example.net</w:t>
      </w:r>
    </w:p>
    <w:p w14:paraId="06FD59D8">
      <w:pPr>
        <w:pStyle w:val="4"/>
      </w:pPr>
      <w:r>
        <w:t>教育经历</w:t>
      </w:r>
    </w:p>
    <w:p w14:paraId="7086D788">
      <w:r>
        <w:t>厦门大学 | 新闻传播 | 本科 | 2012-09 ~ 2016-06</w:t>
      </w:r>
    </w:p>
    <w:p w14:paraId="635D69C4">
      <w:r>
        <w:t>专业成绩：3.5/4（专业前30%）</w:t>
      </w:r>
    </w:p>
    <w:p w14:paraId="52A1D32E">
      <w:r>
        <w:t>主修课程：市场营销学、组织行为学、运营管理、财务管理、管理学原理、战略管理</w:t>
      </w:r>
    </w:p>
    <w:p w14:paraId="400D88B7">
      <w:pPr>
        <w:pStyle w:val="4"/>
      </w:pPr>
      <w:r>
        <w:t>工作经验</w:t>
      </w:r>
    </w:p>
    <w:p w14:paraId="61EE3E59">
      <w:r>
        <w:rPr>
          <w:b/>
        </w:rPr>
        <w:t>卓越金融科技有限公司 | 运营专员 | 2021-10 ~ 2023-07</w:t>
      </w:r>
    </w:p>
    <w:p w14:paraId="4EF4E7C7">
      <w:pPr>
        <w:pStyle w:val="16"/>
      </w:pPr>
      <w:r>
        <w:t>分析运营数据，提出优化建议。 负责用户社群运营，提升用户活跃度和粘性。</w:t>
      </w:r>
    </w:p>
    <w:p w14:paraId="26033877">
      <w:r>
        <w:rPr>
          <w:b/>
        </w:rPr>
        <w:t>领航互联网有限公司 | 用户运营 | 2023-02 ~ 2025-05</w:t>
      </w:r>
    </w:p>
    <w:p w14:paraId="7C2157BD">
      <w:pPr>
        <w:pStyle w:val="16"/>
      </w:pPr>
      <w:r>
        <w:t>分析运营数据，提出优化建议。 撰写内容文案，维护APP/网站内容更新。</w:t>
      </w:r>
    </w:p>
    <w:p w14:paraId="6F52ED1C">
      <w:r>
        <w:rPr>
          <w:b/>
        </w:rPr>
        <w:t>北京金融科技有限公司 | 新媒体运营 | 2025-12 ~ 2026-02</w:t>
      </w:r>
    </w:p>
    <w:p w14:paraId="297A42C1">
      <w:pPr>
        <w:pStyle w:val="16"/>
      </w:pPr>
      <w:r>
        <w:t>负责用户社群运营，提升用户活跃度和粘性。</w:t>
      </w:r>
    </w:p>
    <w:p w14:paraId="02AC848E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B32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2AAB62D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11F73066">
            <w:r>
              <w:t>熟悉Python基础</w:t>
            </w:r>
          </w:p>
        </w:tc>
      </w:tr>
      <w:tr w14:paraId="00FB1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CC4815B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5EC27AD1">
            <w:r>
              <w:t>内容创作</w:t>
            </w:r>
          </w:p>
        </w:tc>
      </w:tr>
      <w:tr w14:paraId="4816D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6268C6B">
            <w:r>
              <w:t>社群管理</w:t>
            </w:r>
          </w:p>
        </w:tc>
        <w:tc>
          <w:tcPr>
            <w:tcW w:w="4320" w:type="dxa"/>
          </w:tcPr>
          <w:p w14:paraId="2FC3B9C4"/>
        </w:tc>
      </w:tr>
    </w:tbl>
    <w:p w14:paraId="0F331938"/>
    <w:p w14:paraId="3B7B6142">
      <w:pPr>
        <w:pStyle w:val="4"/>
      </w:pPr>
      <w:r>
        <w:t>资格证书</w:t>
      </w:r>
    </w:p>
    <w:p w14:paraId="799EE85D">
      <w:pPr>
        <w:pStyle w:val="16"/>
      </w:pPr>
      <w:r>
        <w:t>大学英语六级（CET-6），优秀的听说读写能力。</w:t>
      </w:r>
    </w:p>
    <w:p w14:paraId="1F13619C">
      <w:pPr>
        <w:pStyle w:val="16"/>
      </w:pPr>
      <w:r>
        <w:t>全国计算机等级考试二级（Office高级应用）。</w:t>
      </w:r>
    </w:p>
    <w:p w14:paraId="54660246">
      <w:pPr>
        <w:pStyle w:val="4"/>
      </w:pPr>
      <w:r>
        <w:t>个人评价</w:t>
      </w:r>
    </w:p>
    <w:p w14:paraId="2B39F6DF">
      <w:r>
        <w:t>执行力强，结果导向；具备良好的沟通能力和文案功底；善于在快节奏环境中工作，能高效完成目标。</w:t>
      </w:r>
    </w:p>
    <w:p w14:paraId="72318A86">
      <w:r>
        <w:br w:type="page"/>
      </w:r>
    </w:p>
    <w:p w14:paraId="5EA7645F">
      <w:pPr>
        <w:jc w:val="center"/>
      </w:pPr>
      <w:r>
        <w:rPr>
          <w:b/>
          <w:sz w:val="32"/>
        </w:rPr>
        <w:t>张秀兰</w:t>
      </w:r>
    </w:p>
    <w:p w14:paraId="67B7E9E9">
      <w:pPr>
        <w:jc w:val="center"/>
      </w:pPr>
      <w:r>
        <w:rPr>
          <w:sz w:val="2"/>
        </w:rPr>
        <w:t>____________________________________________________________</w:t>
      </w:r>
    </w:p>
    <w:p w14:paraId="7D92878A">
      <w:r>
        <w:t>求职意向：运营专员 | 武汉 | 11102/月 | 随时到岗</w:t>
      </w:r>
    </w:p>
    <w:p w14:paraId="57749370">
      <w:r>
        <w:t>基本信息：26岁 | 女 | 武汉 | 6年经验</w:t>
      </w:r>
    </w:p>
    <w:p w14:paraId="009A9A04">
      <w:r>
        <w:t>联系方式：15243649508 | ping30@example.com</w:t>
      </w:r>
    </w:p>
    <w:p w14:paraId="6231A4F4">
      <w:pPr>
        <w:pStyle w:val="4"/>
      </w:pPr>
      <w:r>
        <w:t>实习经历</w:t>
      </w:r>
    </w:p>
    <w:p w14:paraId="70326380">
      <w:r>
        <w:rPr>
          <w:b/>
        </w:rPr>
        <w:t>智云医疗科技有限公司 | 内容运营 | 2024-08 ~ 2026-08</w:t>
      </w:r>
    </w:p>
    <w:p w14:paraId="0A896F65">
      <w:pPr>
        <w:pStyle w:val="16"/>
      </w:pPr>
      <w:r>
        <w:t>负责用户社群运营，提升用户活跃度和粘性。 分析运营数据，提出优化建议。 撰写内容文案，维护APP/网站内容更新。</w:t>
      </w:r>
    </w:p>
    <w:p w14:paraId="1EFF68C3">
      <w:pPr>
        <w:pStyle w:val="4"/>
      </w:pPr>
      <w:r>
        <w:t>教育经历</w:t>
      </w:r>
    </w:p>
    <w:p w14:paraId="6D15C926">
      <w:r>
        <w:t>杭州职业技术学院 | 电子商务 | 专科 | 2017-09 ~ 2020-06</w:t>
      </w:r>
    </w:p>
    <w:p w14:paraId="2F1AB55C">
      <w:r>
        <w:t>专业成绩：3.9/4</w:t>
      </w:r>
    </w:p>
    <w:p w14:paraId="57BDD422">
      <w:r>
        <w:t>主修课程：财务管理、战略管理、组织行为学、市场营销学、运营管理、管理学原理</w:t>
      </w:r>
    </w:p>
    <w:p w14:paraId="0C182F0C">
      <w:pPr>
        <w:pStyle w:val="4"/>
      </w:pPr>
      <w:r>
        <w:t>核心技能</w:t>
      </w:r>
    </w:p>
    <w:p w14:paraId="1165CB21">
      <w:r>
        <w:t>语言能力：韩语TOPIK4，基础交流能力。</w:t>
      </w:r>
    </w:p>
    <w:p w14:paraId="41523929">
      <w:r>
        <w:t>计算机能力：具备网络基础</w:t>
      </w:r>
    </w:p>
    <w:p w14:paraId="3FD5F140">
      <w:r>
        <w:t>专业能力：社群管理、PS/PR</w:t>
      </w:r>
    </w:p>
    <w:p w14:paraId="262863FC">
      <w:pPr>
        <w:pStyle w:val="4"/>
      </w:pPr>
      <w:r>
        <w:t>证书与荣誉</w:t>
      </w:r>
    </w:p>
    <w:p w14:paraId="4932E95D">
      <w:pPr>
        <w:pStyle w:val="16"/>
      </w:pPr>
      <w:r>
        <w:t>大学英语六级（CET-6），优秀的听说读写能力。</w:t>
      </w:r>
    </w:p>
    <w:p w14:paraId="166EB897">
      <w:pPr>
        <w:pStyle w:val="16"/>
      </w:pPr>
      <w:r>
        <w:t>大学英语四级（CET-4），良好的读写能力。</w:t>
      </w:r>
    </w:p>
    <w:p w14:paraId="5466E1C5">
      <w:pPr>
        <w:pStyle w:val="4"/>
      </w:pPr>
      <w:r>
        <w:t>自我评价</w:t>
      </w:r>
    </w:p>
    <w:p w14:paraId="622A39C2">
      <w:r>
        <w:t>执行力强，结果导向；具备良好的沟通能力和文案功底；善于在快节奏环境中工作，能高效完成目标。</w:t>
      </w:r>
    </w:p>
    <w:p w14:paraId="7C9A3954">
      <w:r>
        <w:br w:type="page"/>
      </w:r>
    </w:p>
    <w:p w14:paraId="6F0310F9">
      <w:pPr>
        <w:jc w:val="center"/>
      </w:pPr>
      <w:r>
        <w:rPr>
          <w:b/>
          <w:sz w:val="32"/>
        </w:rPr>
        <w:t>吕刚</w:t>
      </w:r>
    </w:p>
    <w:p w14:paraId="3DACA2B2">
      <w:r>
        <w:t>求职意向：运营专员 | 西安 | 9234/月 | 一周内到岗</w:t>
      </w:r>
    </w:p>
    <w:p w14:paraId="1BE2C4BF">
      <w:r>
        <w:t>基本信息：27岁 | 男 | 西安 | 5年经验</w:t>
      </w:r>
    </w:p>
    <w:p w14:paraId="3CC77429">
      <w:r>
        <w:t>联系方式：15152015158 | ghao@example.com</w:t>
      </w:r>
    </w:p>
    <w:p w14:paraId="171C679B">
      <w:pPr>
        <w:pStyle w:val="4"/>
      </w:pPr>
      <w:r>
        <w:t>教育背景</w:t>
      </w:r>
    </w:p>
    <w:p w14:paraId="4DD83439">
      <w:r>
        <w:t>复旦大学 | 汉语言文学 | 本科 | 2017-09 ~ 2021-06</w:t>
      </w:r>
    </w:p>
    <w:p w14:paraId="208F9636">
      <w:r>
        <w:t>专业成绩：3.58/4</w:t>
      </w:r>
    </w:p>
    <w:p w14:paraId="749D3A73">
      <w:r>
        <w:t>主修课程：管理学原理、运营管理、战略管理、财务管理、组织行为学、市场营销学</w:t>
      </w:r>
    </w:p>
    <w:p w14:paraId="6A27E925">
      <w:pPr>
        <w:pStyle w:val="4"/>
      </w:pPr>
      <w:r>
        <w:t>工作经历</w:t>
      </w:r>
    </w:p>
    <w:p w14:paraId="2B426BA1">
      <w:r>
        <w:rPr>
          <w:b/>
        </w:rPr>
        <w:t>新锐医疗有限公司 | 新媒体运营 | 2021-05 ~ 2024-06</w:t>
      </w:r>
    </w:p>
    <w:p w14:paraId="46176431">
      <w:pPr>
        <w:pStyle w:val="16"/>
      </w:pPr>
      <w:r>
        <w:t>处理用户反馈，提升用户体验。 策划并执行线上活动，促进用户增长和转化。 分析运营数据，提出优化建议。</w:t>
      </w:r>
    </w:p>
    <w:p w14:paraId="59E93D28">
      <w:r>
        <w:rPr>
          <w:b/>
        </w:rPr>
        <w:t>领航制造有限公司 | 新媒体运营 | 2024-10 ~ 2026-06</w:t>
      </w:r>
    </w:p>
    <w:p w14:paraId="5863D899">
      <w:pPr>
        <w:pStyle w:val="16"/>
      </w:pPr>
      <w:r>
        <w:t>撰写内容文案，维护APP/网站内容更新。 分析运营数据，提出优化建议。 负责用户社群运营，提升用户活跃度和粘性。</w:t>
      </w:r>
    </w:p>
    <w:p w14:paraId="3691E73E">
      <w:pPr>
        <w:pStyle w:val="4"/>
      </w:pPr>
      <w:r>
        <w:t>能力专长</w:t>
      </w:r>
    </w:p>
    <w:p w14:paraId="14C107CC">
      <w:r>
        <w:t>语言能力：韩语TOPIK4，基础交流能力。</w:t>
      </w:r>
    </w:p>
    <w:p w14:paraId="1280EF9A">
      <w:r>
        <w:t>计算机能力：熟悉Python基础</w:t>
      </w:r>
    </w:p>
    <w:p w14:paraId="237C686B">
      <w:r>
        <w:t>专业能力：数据分析、PS/PR、活动策划</w:t>
      </w:r>
    </w:p>
    <w:p w14:paraId="692329C3">
      <w:pPr>
        <w:pStyle w:val="4"/>
      </w:pPr>
      <w:r>
        <w:t>资格证书</w:t>
      </w:r>
    </w:p>
    <w:p w14:paraId="4860E236">
      <w:pPr>
        <w:pStyle w:val="16"/>
      </w:pPr>
      <w:r>
        <w:t>大学英语六级（CET-6），优秀的听说读写能力。</w:t>
      </w:r>
    </w:p>
    <w:p w14:paraId="4EFB02F0">
      <w:pPr>
        <w:pStyle w:val="16"/>
      </w:pPr>
      <w:r>
        <w:t>大学英语四级（CET-4），良好的读写能力。</w:t>
      </w:r>
    </w:p>
    <w:p w14:paraId="42BA83CD">
      <w:pPr>
        <w:pStyle w:val="4"/>
      </w:pPr>
      <w:r>
        <w:t>个人评价</w:t>
      </w:r>
    </w:p>
    <w:p w14:paraId="2D63D4B1">
      <w:r>
        <w:t>执行力强，结果导向；具备良好的沟通能力和文案功底；善于在快节奏环境中工作，能高效完成目标。</w:t>
      </w:r>
    </w:p>
    <w:p w14:paraId="155E1A45">
      <w:r>
        <w:br w:type="page"/>
      </w:r>
    </w:p>
    <w:p w14:paraId="468B6B2C">
      <w:pPr>
        <w:jc w:val="center"/>
      </w:pPr>
      <w:r>
        <w:rPr>
          <w:b/>
          <w:sz w:val="32"/>
        </w:rPr>
        <w:t>田婷婷</w:t>
      </w:r>
    </w:p>
    <w:p w14:paraId="1F079037">
      <w:r>
        <w:t>求职意向：人事专员 | 北京 | 15357/月 | 一周内到岗</w:t>
      </w:r>
    </w:p>
    <w:p w14:paraId="7C035D9D">
      <w:r>
        <w:t>基本信息：35岁 | 男 | 重庆 | 13年经验</w:t>
      </w:r>
    </w:p>
    <w:p w14:paraId="34AC8AD4">
      <w:r>
        <w:t>联系方式：18766470344 | ksong@example.org</w:t>
      </w:r>
    </w:p>
    <w:p w14:paraId="5A73715D">
      <w:pPr>
        <w:pStyle w:val="4"/>
      </w:pPr>
      <w:r>
        <w:t>教育状况</w:t>
      </w:r>
    </w:p>
    <w:p w14:paraId="268BC04B">
      <w:r>
        <w:t>北京大学 | 劳动与社会保障 | 本科 | 2009-09 ~ 2013-06</w:t>
      </w:r>
    </w:p>
    <w:p w14:paraId="29B280DF">
      <w:r>
        <w:t>专业成绩：3.41/4（专业前30%）</w:t>
      </w:r>
    </w:p>
    <w:p w14:paraId="134DAC9D">
      <w:r>
        <w:t>主修课程：管理学原理、市场营销学、财务管理、组织行为学、运营管理</w:t>
      </w:r>
    </w:p>
    <w:p w14:paraId="26D30D2B">
      <w:pPr>
        <w:pStyle w:val="4"/>
      </w:pPr>
      <w:r>
        <w:t>职业经历</w:t>
      </w:r>
    </w:p>
    <w:p w14:paraId="5B96A448">
      <w:r>
        <w:rPr>
          <w:b/>
        </w:rPr>
        <w:t>1. 博雅互联网有限公司 | 薪酬专员 | 2022-11 ~ 2026-10</w:t>
      </w:r>
    </w:p>
    <w:p w14:paraId="2CA673D6">
      <w:pPr>
        <w:pStyle w:val="16"/>
      </w:pPr>
      <w:r>
        <w:t>办理员工入职、转正、调动、离职手续，维护人事档案。 负责考勤统计、薪酬核算及社保公积金缴纳。 处理员工关系，协助解决劳动争议，维护和谐劳动关系。</w:t>
      </w:r>
    </w:p>
    <w:p w14:paraId="5D83D081">
      <w:pPr>
        <w:pStyle w:val="4"/>
      </w:pPr>
      <w:r>
        <w:t>专业技能</w:t>
      </w:r>
    </w:p>
    <w:p w14:paraId="024FC2A3">
      <w:r>
        <w:t>语言能力：英语专八，流利商务沟通。</w:t>
      </w:r>
    </w:p>
    <w:p w14:paraId="22CBA538">
      <w:r>
        <w:t>计算机能力：掌握Photoshop基本操作</w:t>
      </w:r>
    </w:p>
    <w:p w14:paraId="37B718C4">
      <w:r>
        <w:t>专业能力：招聘面试、员工关系、培训组织</w:t>
      </w:r>
    </w:p>
    <w:p w14:paraId="7490312B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07A0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ADA464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050467F1">
      <w:pPr>
        <w:pStyle w:val="4"/>
      </w:pPr>
      <w:r>
        <w:t>关于我</w:t>
      </w:r>
    </w:p>
    <w:p w14:paraId="2CA3328B">
      <w:r>
        <w:t>性格开朗，亲和力强，善于与各部门沟通协作；具备良好的组织协调能力和解决冲突能力；积极主动，乐于学习新知识。</w:t>
      </w:r>
    </w:p>
    <w:p w14:paraId="372F40CE">
      <w:r>
        <w:br w:type="page"/>
      </w:r>
    </w:p>
    <w:p w14:paraId="70861889">
      <w:pPr>
        <w:jc w:val="center"/>
      </w:pPr>
      <w:r>
        <w:rPr>
          <w:b/>
          <w:sz w:val="32"/>
        </w:rPr>
        <w:t>常秀华</w:t>
      </w:r>
    </w:p>
    <w:p w14:paraId="57786196">
      <w:r>
        <w:t>求职意向：行政专员 | 深圳 | 17055/月 | 随时到岗</w:t>
      </w:r>
    </w:p>
    <w:p w14:paraId="6E34EEB4">
      <w:r>
        <w:t>基本信息：29岁 | 女 | 深圳 | 5年经验</w:t>
      </w:r>
    </w:p>
    <w:p w14:paraId="3D9A694F">
      <w:r>
        <w:t>联系方式：15398471619 | oyan@example.net</w:t>
      </w:r>
    </w:p>
    <w:p w14:paraId="60F04EBE">
      <w:pPr>
        <w:pStyle w:val="4"/>
      </w:pPr>
      <w:r>
        <w:t>学习背景</w:t>
      </w:r>
    </w:p>
    <w:p w14:paraId="285A4A86">
      <w:r>
        <w:t>四川大学 | 工商管理 | 硕士 | 2018-09 ~ 2021-06</w:t>
      </w:r>
    </w:p>
    <w:p w14:paraId="24AEE103">
      <w:r>
        <w:t>专业成绩：3.55/4（专业前30%）</w:t>
      </w:r>
    </w:p>
    <w:p w14:paraId="2052D3AF">
      <w:r>
        <w:t>主修课程：运营管理、组织行为学、市场营销学、管理学原理、财务管理、战略管理</w:t>
      </w:r>
    </w:p>
    <w:p w14:paraId="41D280C2">
      <w:pPr>
        <w:pStyle w:val="4"/>
      </w:pPr>
      <w:r>
        <w:t>过往经历</w:t>
      </w:r>
    </w:p>
    <w:p w14:paraId="684E8948">
      <w:r>
        <w:rPr>
          <w:b/>
        </w:rPr>
        <w:t>创想制造有限公司 | 行政专员 | 2021-11 ~ 2022-02</w:t>
      </w:r>
    </w:p>
    <w:p w14:paraId="15DDB7A0">
      <w:pPr>
        <w:pStyle w:val="16"/>
      </w:pPr>
      <w:r>
        <w:t>管理公司固定资产、车辆、印章等，确保规范使用。 负责公司日常行政事务管理，包括办公环境维护、办公用品采购与发放。 负责来访客户接待及电话接听，展现良好企业形象。</w:t>
      </w:r>
    </w:p>
    <w:p w14:paraId="5B013C53">
      <w:r>
        <w:rPr>
          <w:b/>
        </w:rPr>
        <w:t>杭州医疗有限公司 | 行政经理 | 2022-07 ~ 2026-10</w:t>
      </w:r>
    </w:p>
    <w:p w14:paraId="35FE8A77">
      <w:pPr>
        <w:pStyle w:val="16"/>
      </w:pPr>
      <w:r>
        <w:t>参与制定行政管理制度，优化流程，提高工作效率。 管理公司固定资产、车辆、印章等，确保规范使用。 协助组织公司内部会议、活动，撰写会议纪要并跟进落实。</w:t>
      </w:r>
    </w:p>
    <w:p w14:paraId="67CDD193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BCD068">
        <w:tc>
          <w:tcPr>
            <w:tcW w:w="4320" w:type="dxa"/>
            <w:shd w:val="clear" w:color="auto" w:fill="E7E6E6"/>
          </w:tcPr>
          <w:p w14:paraId="3A7CD24F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37A8820">
            <w:r>
              <w:t>熟悉Python基础</w:t>
            </w:r>
          </w:p>
        </w:tc>
      </w:tr>
      <w:tr w14:paraId="5A7EB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FA0EB1C">
            <w:r>
              <w:t>固定资产管理</w:t>
            </w:r>
          </w:p>
        </w:tc>
        <w:tc>
          <w:tcPr>
            <w:tcW w:w="4320" w:type="dxa"/>
            <w:shd w:val="clear" w:color="auto" w:fill="E7E6E6"/>
          </w:tcPr>
          <w:p w14:paraId="50320ACE">
            <w:r>
              <w:t>会议组织</w:t>
            </w:r>
          </w:p>
        </w:tc>
      </w:tr>
      <w:tr w14:paraId="23131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075FC3E">
            <w:r>
              <w:t>公文写作</w:t>
            </w:r>
          </w:p>
        </w:tc>
        <w:tc>
          <w:tcPr>
            <w:tcW w:w="4320" w:type="dxa"/>
          </w:tcPr>
          <w:p w14:paraId="344FE99F"/>
        </w:tc>
      </w:tr>
    </w:tbl>
    <w:p w14:paraId="7578A929"/>
    <w:p w14:paraId="3A18A44B">
      <w:pPr>
        <w:pStyle w:val="4"/>
      </w:pPr>
      <w:r>
        <w:t>资格证书</w:t>
      </w:r>
    </w:p>
    <w:p w14:paraId="415FED64">
      <w:pPr>
        <w:pStyle w:val="16"/>
      </w:pPr>
      <w:r>
        <w:t>全国计算机等级考试二级（Office高级应用）。</w:t>
      </w:r>
    </w:p>
    <w:p w14:paraId="20CCD955">
      <w:pPr>
        <w:pStyle w:val="16"/>
      </w:pPr>
      <w:r>
        <w:t>大学英语六级（CET-6），优秀的听说读写能力。</w:t>
      </w:r>
    </w:p>
    <w:p w14:paraId="3745BF33">
      <w:pPr>
        <w:pStyle w:val="4"/>
      </w:pPr>
      <w:r>
        <w:t>自我陈述</w:t>
      </w:r>
    </w:p>
    <w:p w14:paraId="21431121">
      <w:r>
        <w:t>工作细致认真，有良好的条理性；善于沟通协调，能够高效处理多项任务；责任心强，有较强的服务意识和团队合作精神。</w:t>
      </w:r>
    </w:p>
    <w:p w14:paraId="5E77CDCB">
      <w:r>
        <w:br w:type="page"/>
      </w:r>
    </w:p>
    <w:p w14:paraId="5106CA44">
      <w:pPr>
        <w:jc w:val="center"/>
      </w:pPr>
      <w:r>
        <w:rPr>
          <w:b/>
          <w:sz w:val="32"/>
        </w:rPr>
        <w:t>阎平</w:t>
      </w:r>
    </w:p>
    <w:p w14:paraId="7F1D591C">
      <w:r>
        <w:t>求职意向：行政专员 | 广州 | 15322/月 | 一周内到岗</w:t>
      </w:r>
    </w:p>
    <w:p w14:paraId="76470CF7">
      <w:r>
        <w:t>基本信息：29岁 | 女 | 青岛 | 7年经验</w:t>
      </w:r>
    </w:p>
    <w:p w14:paraId="36B57351">
      <w:r>
        <w:t>联系方式：13662510837 | luojun@example.net</w:t>
      </w:r>
    </w:p>
    <w:p w14:paraId="4C8496A8">
      <w:pPr>
        <w:pStyle w:val="4"/>
      </w:pPr>
      <w:r>
        <w:t>学历信息</w:t>
      </w:r>
    </w:p>
    <w:p w14:paraId="1D87640E">
      <w:r>
        <w:t>西安交通大学 | 汉语言文学 | 本科 | 2015-09 ~ 2019-06</w:t>
      </w:r>
    </w:p>
    <w:p w14:paraId="069F016A">
      <w:r>
        <w:t>专业成绩：3.45/4</w:t>
      </w:r>
    </w:p>
    <w:p w14:paraId="3FE17F33">
      <w:r>
        <w:t>主修课程：市场营销学、战略管理、管理学原理、组织行为学、运营管理、财务管理</w:t>
      </w:r>
    </w:p>
    <w:p w14:paraId="7822EC96">
      <w:pPr>
        <w:pStyle w:val="4"/>
      </w:pPr>
      <w:r>
        <w:t>职业经历</w:t>
      </w:r>
    </w:p>
    <w:p w14:paraId="58967438">
      <w:r>
        <w:rPr>
          <w:b/>
        </w:rPr>
        <w:t>鼎盛互联网有限公司 | 行政助理 | 2020-08 ~ 2024-08</w:t>
      </w:r>
    </w:p>
    <w:p w14:paraId="721A58DE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0476133C">
      <w:r>
        <w:rPr>
          <w:b/>
        </w:rPr>
        <w:t>新锐咨询有限公司 | 行政专员 | 2024-11 ~ 2026-08</w:t>
      </w:r>
    </w:p>
    <w:p w14:paraId="26E1BCF2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0A9C3FFA">
      <w:pPr>
        <w:pStyle w:val="4"/>
      </w:pPr>
      <w:r>
        <w:t>核心技能</w:t>
      </w:r>
    </w:p>
    <w:p w14:paraId="59FBF55D">
      <w:r>
        <w:t>语言能力：韩语TOPIK4，基础交流能力。</w:t>
      </w:r>
    </w:p>
    <w:p w14:paraId="72DEB68C">
      <w:r>
        <w:t>计算机能力：具备网络基础</w:t>
      </w:r>
    </w:p>
    <w:p w14:paraId="268CC7A9">
      <w:r>
        <w:t>专业能力：办公软件、公文写作、固定资产管理、会议组织</w:t>
      </w:r>
    </w:p>
    <w:p w14:paraId="66F4B6CD">
      <w:pPr>
        <w:pStyle w:val="4"/>
      </w:pPr>
      <w:r>
        <w:t>获奖情况</w:t>
      </w:r>
    </w:p>
    <w:p w14:paraId="6C51FD7E">
      <w:pPr>
        <w:pStyle w:val="16"/>
      </w:pPr>
      <w:r>
        <w:t>全国计算机等级考试二级（Office高级应用）。</w:t>
      </w:r>
    </w:p>
    <w:p w14:paraId="1D5E1E17">
      <w:pPr>
        <w:pStyle w:val="16"/>
      </w:pPr>
      <w:r>
        <w:t>大学英语六级（CET-6），优秀的听说读写能力。</w:t>
      </w:r>
    </w:p>
    <w:p w14:paraId="13C9E15D">
      <w:pPr>
        <w:pStyle w:val="16"/>
      </w:pPr>
      <w:r>
        <w:t>大学英语四级（CET-4），良好的读写能力。</w:t>
      </w:r>
    </w:p>
    <w:p w14:paraId="0DB7CCC6">
      <w:pPr>
        <w:pStyle w:val="4"/>
      </w:pPr>
      <w:r>
        <w:t>个人评价</w:t>
      </w:r>
    </w:p>
    <w:p w14:paraId="0CBB8AA5">
      <w:r>
        <w:t>工作细致认真，有良好的条理性；善于沟通协调，能够高效处理多项任务；责任心强，有较强的服务意识和团队合作精神。</w:t>
      </w:r>
    </w:p>
    <w:p w14:paraId="0394368A">
      <w:r>
        <w:br w:type="page"/>
      </w:r>
    </w:p>
    <w:p w14:paraId="730D8992">
      <w:pPr>
        <w:jc w:val="center"/>
      </w:pPr>
      <w:r>
        <w:rPr>
          <w:b/>
          <w:sz w:val="32"/>
        </w:rPr>
        <w:t>姜杰</w:t>
      </w:r>
    </w:p>
    <w:p w14:paraId="27105FCC">
      <w:r>
        <w:t>求职意向：设计师 | 北京 | 18310/月 | 两周内到岗</w:t>
      </w:r>
    </w:p>
    <w:p w14:paraId="0518C986">
      <w:r>
        <w:t>基本信息：33岁 | 女 | 北京 | 11年经验</w:t>
      </w:r>
    </w:p>
    <w:p w14:paraId="7629295A">
      <w:r>
        <w:t>联系方式：18091926436 | maofang@example.net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15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D0548F">
            <w:pPr>
              <w:pStyle w:val="4"/>
            </w:pPr>
            <w:r>
              <w:t>教育经历</w:t>
            </w:r>
          </w:p>
          <w:p w14:paraId="47A0572E">
            <w:r>
              <w:t>天津大学 | 视觉传达 | 本科 | 2011-09 ~ 2015-06</w:t>
            </w:r>
          </w:p>
          <w:p w14:paraId="0921AFBC">
            <w:r>
              <w:t>专业成绩：3.43/4（专业前30%）</w:t>
            </w:r>
          </w:p>
          <w:p w14:paraId="4090F3F3">
            <w:r>
              <w:t>主修课程：设计史、平面设计、UI设计、字体设计、包装设计、色彩构成</w:t>
            </w:r>
          </w:p>
        </w:tc>
      </w:tr>
    </w:tbl>
    <w:p w14:paraId="0C86220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B31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FFE48AD">
            <w:pPr>
              <w:pStyle w:val="4"/>
            </w:pPr>
            <w:r>
              <w:t>工作经验</w:t>
            </w:r>
          </w:p>
          <w:p w14:paraId="6E92D054">
            <w:r>
              <w:rPr>
                <w:b/>
              </w:rPr>
              <w:t>鼎盛科技科技有限公司 | UI设计师 | 2021-08 ~ 2025-12</w:t>
            </w:r>
          </w:p>
          <w:p w14:paraId="22291BAA">
            <w:pPr>
              <w:pStyle w:val="16"/>
            </w:pPr>
            <w:r>
              <w:t>负责公司产品UI界面设计，提升视觉体验。</w:t>
            </w:r>
          </w:p>
          <w:p w14:paraId="33D30CA3">
            <w:r>
              <w:rPr>
                <w:b/>
              </w:rPr>
              <w:t>鼎盛科技科技有限公司 | 视觉设计师 | 2025-04 ~ 2026-02</w:t>
            </w:r>
          </w:p>
          <w:p w14:paraId="056B3CEC">
            <w:pPr>
              <w:pStyle w:val="16"/>
            </w:pPr>
            <w:r>
              <w:t>参与品牌VI设计，确保品牌一致性。 维护设计规范，持续优化设计风格。 与产品、开发沟通，保证设计落地效果。</w:t>
            </w:r>
          </w:p>
        </w:tc>
      </w:tr>
    </w:tbl>
    <w:p w14:paraId="5140E1E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962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84DFF6">
            <w:pPr>
              <w:pStyle w:val="4"/>
            </w:pPr>
            <w:r>
              <w:t>技能特长</w:t>
            </w:r>
          </w:p>
          <w:p w14:paraId="38E3BD53">
            <w:r>
              <w:t>语言能力：英语专八，流利商务沟通。</w:t>
            </w:r>
          </w:p>
          <w:p w14:paraId="6933E64D">
            <w:r>
              <w:t>计算机能力：熟练使用Office办公软件</w:t>
            </w:r>
          </w:p>
          <w:p w14:paraId="216EFFD9">
            <w:r>
              <w:t>专业能力：Figma、色彩搭配</w:t>
            </w:r>
          </w:p>
        </w:tc>
      </w:tr>
    </w:tbl>
    <w:p w14:paraId="4E1EB3A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843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4BF4D57">
            <w:pPr>
              <w:pStyle w:val="4"/>
            </w:pPr>
            <w:r>
              <w:t>证书与荣誉</w:t>
            </w:r>
          </w:p>
          <w:p w14:paraId="50E8E0B0">
            <w:pPr>
              <w:pStyle w:val="16"/>
            </w:pPr>
            <w:r>
              <w:t>Adobe认证设计师。</w:t>
            </w:r>
          </w:p>
        </w:tc>
      </w:tr>
    </w:tbl>
    <w:p w14:paraId="6FD31BC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031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8B9B83">
            <w:pPr>
              <w:pStyle w:val="4"/>
            </w:pPr>
            <w:r>
              <w:t>项目经验</w:t>
            </w:r>
          </w:p>
          <w:p w14:paraId="36CD0B2E">
            <w:r>
              <w:rPr>
                <w:b/>
              </w:rPr>
              <w:t>智能客服系统（2022-04 ~ 2025-10）</w:t>
            </w:r>
          </w:p>
          <w:p w14:paraId="4D279B86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22AA5C0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F93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0DCF2E">
            <w:pPr>
              <w:pStyle w:val="4"/>
            </w:pPr>
            <w:r>
              <w:t>自我陈述</w:t>
            </w:r>
          </w:p>
          <w:p w14:paraId="06A993E3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76130653"/>
    <w:p w14:paraId="17B9D27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8B41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9B8B18">
            <w:r>
              <w:rPr>
                <w:b/>
                <w:sz w:val="28"/>
              </w:rPr>
              <w:t>曹宁</w:t>
            </w:r>
          </w:p>
          <w:p w14:paraId="494C7A68">
            <w:r>
              <w:t>求职意向：人事专员 | 广州 | 16931/月 | 随时到岗</w:t>
            </w:r>
          </w:p>
          <w:p w14:paraId="16D64960">
            <w:r>
              <w:t>基本信息：31岁 | 男 | 广州 | 9年经验</w:t>
            </w:r>
          </w:p>
          <w:p w14:paraId="339F8592">
            <w:r>
              <w:t>联系方式：14503204144 | vyin@example.com</w:t>
            </w:r>
          </w:p>
          <w:p w14:paraId="0070A8B4">
            <w:pPr>
              <w:pStyle w:val="4"/>
            </w:pPr>
            <w:r>
              <w:t>技能证书</w:t>
            </w:r>
          </w:p>
          <w:p w14:paraId="650F72E6">
            <w:r>
              <w:t>语言能力：英语CET-6，读写熟练，可日常交流。</w:t>
            </w:r>
          </w:p>
          <w:p w14:paraId="435CA785">
            <w:r>
              <w:t>计算机能力：熟悉Python基础</w:t>
            </w:r>
          </w:p>
          <w:p w14:paraId="30BC9F7C">
            <w:r>
              <w:t>专业能力：招聘面试、薪酬核算</w:t>
            </w:r>
          </w:p>
        </w:tc>
        <w:tc>
          <w:tcPr>
            <w:tcW w:w="4320" w:type="dxa"/>
          </w:tcPr>
          <w:p w14:paraId="76397F11"/>
          <w:p w14:paraId="3F0F76A0">
            <w:pPr>
              <w:pStyle w:val="4"/>
            </w:pPr>
            <w:r>
              <w:t>学历信息</w:t>
            </w:r>
          </w:p>
          <w:p w14:paraId="39E217D8">
            <w:r>
              <w:t>西安交通大学 | 人力资源管理 | 本科 | 2013-09 ~ 2017-06</w:t>
            </w:r>
          </w:p>
          <w:p w14:paraId="35D427E5">
            <w:r>
              <w:t>专业成绩：3.32/4</w:t>
            </w:r>
          </w:p>
          <w:p w14:paraId="233CB999">
            <w:r>
              <w:t>主修课程：组织行为学、培训与开发、人力资源管理、薪酬管理、招聘与配置、绩效管理</w:t>
            </w:r>
          </w:p>
          <w:p w14:paraId="6DDF725E">
            <w:pPr>
              <w:pStyle w:val="4"/>
            </w:pPr>
            <w:r>
              <w:t>工作经历</w:t>
            </w:r>
          </w:p>
          <w:p w14:paraId="011A0EC0">
            <w:r>
              <w:rPr>
                <w:b/>
              </w:rPr>
              <w:t>卓越互联网有限公司 | HR助理 | 2019-11 ~ 2020-01</w:t>
            </w:r>
          </w:p>
          <w:p w14:paraId="0021734B">
            <w:pPr>
              <w:pStyle w:val="16"/>
            </w:pPr>
            <w:r>
              <w:t>协助组织员工培训及企业文化活动，提升员工满意度。 办理员工入职、转正、调动、离职手续，维护人事档案。</w:t>
            </w:r>
          </w:p>
          <w:p w14:paraId="7E51A69F">
            <w:r>
              <w:rPr>
                <w:b/>
              </w:rPr>
              <w:t>鼎盛互联网科技有限公司 | 招聘专员 | 2020-06 ~ 2022-07</w:t>
            </w:r>
          </w:p>
          <w:p w14:paraId="3914AD1D">
            <w:pPr>
              <w:pStyle w:val="16"/>
            </w:pPr>
            <w:r>
              <w:t>处理员工关系，协助解决劳动争议，维护和谐劳动关系。 负责招聘全流程，包括职位发布、简历筛选、面试安排及录用跟进。 协助组织员工培训及企业文化活动，提升员工满意度。</w:t>
            </w:r>
          </w:p>
          <w:p w14:paraId="2A356805">
            <w:r>
              <w:rPr>
                <w:b/>
              </w:rPr>
              <w:t>深圳医疗有限公司 | 招聘专员 | 2022-06 ~ 2026-04</w:t>
            </w:r>
          </w:p>
          <w:p w14:paraId="704992A4">
            <w:pPr>
              <w:pStyle w:val="16"/>
            </w:pPr>
            <w:r>
              <w:t>协助组织员工培训及企业文化活动，提升员工满意度。 处理员工关系，协助解决劳动争议，维护和谐劳动关系。 办理员工入职、转正、调动、离职手续，维护人事档案。</w:t>
            </w:r>
          </w:p>
          <w:p w14:paraId="26418D96">
            <w:pPr>
              <w:pStyle w:val="4"/>
            </w:pPr>
            <w:r>
              <w:t>证书与荣誉</w:t>
            </w:r>
          </w:p>
          <w:p w14:paraId="42902E24">
            <w:pPr>
              <w:pStyle w:val="16"/>
            </w:pPr>
            <w:r>
              <w:t>人力资源管理师三级证书。</w:t>
            </w:r>
          </w:p>
          <w:p w14:paraId="38F7EB6A">
            <w:pPr>
              <w:pStyle w:val="4"/>
            </w:pPr>
            <w:r>
              <w:t>关于我</w:t>
            </w:r>
          </w:p>
          <w:p w14:paraId="4869E55A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B9C20E9">
      <w:r>
        <w:br w:type="page"/>
      </w:r>
    </w:p>
    <w:p w14:paraId="6DB33002">
      <w:pPr>
        <w:jc w:val="center"/>
      </w:pPr>
      <w:r>
        <w:rPr>
          <w:b/>
          <w:sz w:val="32"/>
        </w:rPr>
        <w:t>王红霞</w:t>
      </w:r>
    </w:p>
    <w:p w14:paraId="0FAE33A1">
      <w:r>
        <w:t>求职意向：运营专员 | 成都 | 9231/月 | 随时到岗</w:t>
      </w:r>
    </w:p>
    <w:p w14:paraId="224F2B64">
      <w:r>
        <w:t>基本信息：30岁 | 女 | 成都 | 8年经验</w:t>
      </w:r>
    </w:p>
    <w:p w14:paraId="7DBBC707">
      <w:r>
        <w:t>联系方式：13665790999 | yuanjuan@example.net</w:t>
      </w:r>
    </w:p>
    <w:p w14:paraId="565C9021">
      <w:pPr>
        <w:pStyle w:val="4"/>
      </w:pPr>
      <w:r>
        <w:t>教育经历</w:t>
      </w:r>
    </w:p>
    <w:p w14:paraId="6766B700">
      <w:r>
        <w:t>上海交通大学 | 电子商务 | 本科 | 2014-09 ~ 2018-06</w:t>
      </w:r>
    </w:p>
    <w:p w14:paraId="4E0D05F0">
      <w:r>
        <w:t>专业成绩：3.85/4（专业前15%）</w:t>
      </w:r>
    </w:p>
    <w:p w14:paraId="0B20E7E6">
      <w:r>
        <w:t>主修课程：管理学原理、组织行为学、战略管理、市场营销学、财务管理</w:t>
      </w:r>
    </w:p>
    <w:p w14:paraId="0FF2DF92">
      <w:pPr>
        <w:pStyle w:val="4"/>
      </w:pPr>
      <w:r>
        <w:t>实习经历</w:t>
      </w:r>
    </w:p>
    <w:p w14:paraId="3FD39E53">
      <w:r>
        <w:rPr>
          <w:b/>
        </w:rPr>
        <w:t>北京传媒有限公司 | 内容运营 | 2018-04 ~ 2020-04</w:t>
      </w:r>
    </w:p>
    <w:p w14:paraId="1CCF2E1D">
      <w:pPr>
        <w:pStyle w:val="16"/>
      </w:pPr>
      <w:r>
        <w:t>负责用户社群运营，提升用户活跃度和粘性。 处理用户反馈，提升用户体验。 撰写内容文案，维护APP/网站内容更新。</w:t>
      </w:r>
    </w:p>
    <w:p w14:paraId="29992A00">
      <w:r>
        <w:rPr>
          <w:b/>
        </w:rPr>
        <w:t>卓越教育科技有限公司 | 用户运营 | 2020-11 ~ 2022-11</w:t>
      </w:r>
    </w:p>
    <w:p w14:paraId="3B4D9F3C">
      <w:pPr>
        <w:pStyle w:val="16"/>
      </w:pPr>
      <w:r>
        <w:t>分析运营数据，提出优化建议。</w:t>
      </w:r>
    </w:p>
    <w:p w14:paraId="10A32512">
      <w:r>
        <w:rPr>
          <w:b/>
        </w:rPr>
        <w:t>新锐科技科技有限公司 | 内容运营 | 2022-07 ~ 2026-09</w:t>
      </w:r>
    </w:p>
    <w:p w14:paraId="14B3FFCD">
      <w:pPr>
        <w:pStyle w:val="16"/>
      </w:pPr>
      <w:r>
        <w:t>分析运营数据，提出优化建议。</w:t>
      </w:r>
    </w:p>
    <w:p w14:paraId="364D082F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19C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7096F9F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4AFAC0F2">
            <w:r>
              <w:t>熟悉Python基础</w:t>
            </w:r>
          </w:p>
        </w:tc>
      </w:tr>
      <w:tr w14:paraId="69BC4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239B49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4848B963">
            <w:r>
              <w:t>活动策划</w:t>
            </w:r>
          </w:p>
        </w:tc>
      </w:tr>
      <w:tr w14:paraId="40B4A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7140781">
            <w:r>
              <w:t>数据分析</w:t>
            </w:r>
          </w:p>
        </w:tc>
        <w:tc>
          <w:tcPr>
            <w:tcW w:w="4320" w:type="dxa"/>
          </w:tcPr>
          <w:p w14:paraId="4688B292"/>
        </w:tc>
      </w:tr>
    </w:tbl>
    <w:p w14:paraId="7E0AD4C3"/>
    <w:p w14:paraId="5B2B917E">
      <w:pPr>
        <w:pStyle w:val="4"/>
      </w:pPr>
      <w:r>
        <w:t>资格证书</w:t>
      </w:r>
    </w:p>
    <w:p w14:paraId="12F8B638">
      <w:pPr>
        <w:pStyle w:val="16"/>
      </w:pPr>
      <w:r>
        <w:t>大学英语六级（CET-6），优秀的听说读写能力。</w:t>
      </w:r>
    </w:p>
    <w:p w14:paraId="2D4FB5DB">
      <w:pPr>
        <w:pStyle w:val="16"/>
      </w:pPr>
      <w:r>
        <w:t>全国计算机等级考试二级（Office高级应用）。</w:t>
      </w:r>
    </w:p>
    <w:p w14:paraId="4F260299">
      <w:pPr>
        <w:pStyle w:val="16"/>
      </w:pPr>
      <w:r>
        <w:t>大学英语四级（CET-4），良好的读写能力。</w:t>
      </w:r>
    </w:p>
    <w:p w14:paraId="63B992B4">
      <w:pPr>
        <w:pStyle w:val="4"/>
      </w:pPr>
      <w:r>
        <w:t>关于我</w:t>
      </w:r>
    </w:p>
    <w:p w14:paraId="76B8C45E">
      <w:r>
        <w:t>执行力强，结果导向；具备良好的沟通能力和文案功底；善于在快节奏环境中工作，能高效完成目标。</w:t>
      </w:r>
    </w:p>
    <w:p w14:paraId="0062D89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3214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C22EC0">
            <w:r>
              <w:rPr>
                <w:b/>
                <w:sz w:val="28"/>
              </w:rPr>
              <w:t>王娟</w:t>
            </w:r>
          </w:p>
          <w:p w14:paraId="5AF8369D">
            <w:r>
              <w:t>求职意向：市场专员 | 上海 | 20453/月 | 两周内到岗</w:t>
            </w:r>
          </w:p>
          <w:p w14:paraId="7C1F7ACD">
            <w:r>
              <w:t>基本信息：36岁 | 男 | 上海 | 12年经验</w:t>
            </w:r>
          </w:p>
          <w:p w14:paraId="2A750A9D">
            <w:r>
              <w:t>联系方式：15290652114 | liuyang@example.org</w:t>
            </w:r>
          </w:p>
          <w:p w14:paraId="5F1DB8D6">
            <w:pPr>
              <w:pStyle w:val="4"/>
            </w:pPr>
            <w:r>
              <w:t>专业技能</w:t>
            </w:r>
          </w:p>
          <w:p w14:paraId="695CF8DD">
            <w:r>
              <w:t>语言能力：韩语TOPIK4，基础交流能力。</w:t>
            </w:r>
          </w:p>
          <w:p w14:paraId="13DF957E">
            <w:r>
              <w:t>计算机能力：熟悉Python基础</w:t>
            </w:r>
          </w:p>
          <w:p w14:paraId="31760F22">
            <w:r>
              <w:t>专业能力：活动策划、市场调研</w:t>
            </w:r>
          </w:p>
        </w:tc>
        <w:tc>
          <w:tcPr>
            <w:tcW w:w="4320" w:type="dxa"/>
          </w:tcPr>
          <w:p w14:paraId="7951FBE9"/>
          <w:p w14:paraId="64828BA0">
            <w:pPr>
              <w:pStyle w:val="4"/>
            </w:pPr>
            <w:r>
              <w:t>教育背景</w:t>
            </w:r>
          </w:p>
          <w:p w14:paraId="2969A88F">
            <w:r>
              <w:t>复旦大学 | 新闻传播 | 硕士 | 2011-09 ~ 2014-06</w:t>
            </w:r>
          </w:p>
          <w:p w14:paraId="140519F6">
            <w:r>
              <w:t>专业成绩：3.23/4</w:t>
            </w:r>
          </w:p>
          <w:p w14:paraId="2B5BDC36">
            <w:r>
              <w:t>主修课程：运营管理、财务管理、管理学原理、市场营销学、组织行为学、战略管理</w:t>
            </w:r>
          </w:p>
          <w:p w14:paraId="1D7A052A">
            <w:pPr>
              <w:pStyle w:val="4"/>
            </w:pPr>
            <w:r>
              <w:t>工作经历</w:t>
            </w:r>
          </w:p>
          <w:p w14:paraId="215BE1EC">
            <w:r>
              <w:rPr>
                <w:b/>
              </w:rPr>
              <w:t>鼎盛医疗有限公司 | 营销专员 | 2024-02 ~ 2025-03</w:t>
            </w:r>
          </w:p>
          <w:p w14:paraId="4D330E9C">
            <w:pPr>
              <w:pStyle w:val="16"/>
            </w:pPr>
            <w:r>
              <w:t>负责市场调研，收集竞品信息，撰写分析报告。 策划并执行线上线下营销活动，提升品牌知名度。</w:t>
            </w:r>
          </w:p>
          <w:p w14:paraId="1DC0255F">
            <w:r>
              <w:rPr>
                <w:b/>
              </w:rPr>
              <w:t>卓越教育有限公司 | 营销专员 | 2025-01 ~ 2026-12</w:t>
            </w:r>
          </w:p>
          <w:p w14:paraId="2027AE54">
            <w:pPr>
              <w:pStyle w:val="16"/>
            </w:pPr>
            <w:r>
              <w:t>协助制定营销策略，跟踪推广效果并优化。 策划并执行线上线下营销活动，提升品牌知名度。</w:t>
            </w:r>
          </w:p>
          <w:p w14:paraId="50B428AB">
            <w:pPr>
              <w:pStyle w:val="4"/>
            </w:pPr>
            <w:r>
              <w:t>荣誉证书</w:t>
            </w:r>
          </w:p>
          <w:p w14:paraId="385B5B70">
            <w:pPr>
              <w:pStyle w:val="16"/>
            </w:pPr>
            <w:r>
              <w:t>全国计算机等级考试二级（Office高级应用）。</w:t>
            </w:r>
          </w:p>
          <w:p w14:paraId="1E33D338">
            <w:pPr>
              <w:pStyle w:val="16"/>
            </w:pPr>
            <w:r>
              <w:t>大学英语六级（CET-6），优秀的听说读写能力。</w:t>
            </w:r>
          </w:p>
          <w:p w14:paraId="4D7E797B">
            <w:pPr>
              <w:pStyle w:val="4"/>
            </w:pPr>
            <w:r>
              <w:t>个人评价</w:t>
            </w:r>
          </w:p>
          <w:p w14:paraId="2B0574A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5C333B3">
      <w:r>
        <w:br w:type="page"/>
      </w:r>
    </w:p>
    <w:p w14:paraId="4A5E44C3">
      <w:pPr>
        <w:jc w:val="center"/>
      </w:pPr>
      <w:r>
        <w:rPr>
          <w:b/>
          <w:sz w:val="32"/>
        </w:rPr>
        <w:t>曾金凤</w:t>
      </w:r>
    </w:p>
    <w:p w14:paraId="3F87EB92">
      <w:r>
        <w:t>求职意向：运营专员 | 重庆 | 18203/月 | 一周内到岗</w:t>
      </w:r>
    </w:p>
    <w:p w14:paraId="1F6A6976">
      <w:r>
        <w:t>基本信息：35岁 | 女 | 重庆 | 13年经验</w:t>
      </w:r>
    </w:p>
    <w:p w14:paraId="45A735FD">
      <w:r>
        <w:t>联系方式：15817818662 | yan09@example.org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110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E62740F">
            <w:pPr>
              <w:pStyle w:val="4"/>
            </w:pPr>
            <w:r>
              <w:t>学历信息</w:t>
            </w:r>
          </w:p>
          <w:p w14:paraId="193F4CF9">
            <w:r>
              <w:t>东南大学 | 市场营销 | 本科 | 2009-09 ~ 2013-06</w:t>
            </w:r>
          </w:p>
          <w:p w14:paraId="62128785">
            <w:r>
              <w:t>专业成绩：3.47/4</w:t>
            </w:r>
          </w:p>
          <w:p w14:paraId="1CC59E25">
            <w:r>
              <w:t>主修课程：品牌管理、市场调研、市场营销学、广告学、消费者行为学、销售管理</w:t>
            </w:r>
          </w:p>
        </w:tc>
      </w:tr>
    </w:tbl>
    <w:p w14:paraId="69C8393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301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7FD06A">
            <w:pPr>
              <w:pStyle w:val="4"/>
            </w:pPr>
            <w:r>
              <w:t>工作经历</w:t>
            </w:r>
          </w:p>
          <w:p w14:paraId="65BE7950">
            <w:r>
              <w:rPr>
                <w:b/>
              </w:rPr>
              <w:t>博雅科技有限公司 | 用户运营 | 2022-07 ~ 2026-10</w:t>
            </w:r>
          </w:p>
          <w:p w14:paraId="5BF87312">
            <w:pPr>
              <w:pStyle w:val="16"/>
            </w:pPr>
            <w:r>
              <w:t>策划并执行线上活动，促进用户增长和转化。 撰写内容文案，维护APP/网站内容更新。</w:t>
            </w:r>
          </w:p>
        </w:tc>
      </w:tr>
    </w:tbl>
    <w:p w14:paraId="7C9387F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267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A1B477">
            <w:pPr>
              <w:pStyle w:val="4"/>
            </w:pPr>
            <w:r>
              <w:t>核心技能</w:t>
            </w:r>
          </w:p>
          <w:p w14:paraId="37A02126">
            <w:r>
              <w:t>语言能力：英语CET-4，具备基本读写能力。</w:t>
            </w:r>
          </w:p>
          <w:p w14:paraId="07B1A207">
            <w:r>
              <w:t>计算机能力：掌握Photoshop基本操作</w:t>
            </w:r>
          </w:p>
          <w:p w14:paraId="5E4ED29F">
            <w:r>
              <w:t>专业能力：内容创作、活动策划、PS/PR、数据分析</w:t>
            </w:r>
          </w:p>
        </w:tc>
      </w:tr>
    </w:tbl>
    <w:p w14:paraId="544707B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E56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6A9CBF">
            <w:pPr>
              <w:pStyle w:val="4"/>
            </w:pPr>
            <w:r>
              <w:t>资格证书</w:t>
            </w:r>
          </w:p>
          <w:p w14:paraId="34680E86">
            <w:pPr>
              <w:pStyle w:val="16"/>
            </w:pPr>
            <w:r>
              <w:t>大学英语六级（CET-6），优秀的听说读写能力。</w:t>
            </w:r>
          </w:p>
          <w:p w14:paraId="3CC11441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36C7641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9CA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546194">
            <w:pPr>
              <w:pStyle w:val="4"/>
            </w:pPr>
            <w:r>
              <w:t>自我陈述</w:t>
            </w:r>
          </w:p>
          <w:p w14:paraId="0B4C6D71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AF26BBD"/>
    <w:p w14:paraId="566096A0">
      <w:r>
        <w:br w:type="page"/>
      </w:r>
    </w:p>
    <w:p w14:paraId="776073FD">
      <w:pPr>
        <w:jc w:val="center"/>
      </w:pPr>
      <w:r>
        <w:rPr>
          <w:b/>
          <w:sz w:val="32"/>
        </w:rPr>
        <w:t>杨雪</w:t>
      </w:r>
    </w:p>
    <w:p w14:paraId="3017EDB1">
      <w:r>
        <w:t>求职意向：设计师 | 成都 | 18645/月 | 随时到岗</w:t>
      </w:r>
    </w:p>
    <w:p w14:paraId="7743F5CF">
      <w:r>
        <w:t>基本信息：34岁 | 男 | 成都 | 14年经验</w:t>
      </w:r>
    </w:p>
    <w:p w14:paraId="3696C961">
      <w:r>
        <w:t>联系方式：13630946139 | bfeng@example.org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B1D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3CCDF13">
            <w:pPr>
              <w:pStyle w:val="4"/>
            </w:pPr>
            <w:r>
              <w:t>学习背景</w:t>
            </w:r>
          </w:p>
          <w:p w14:paraId="7BD77D6B">
            <w:r>
              <w:t>南京工业职业技术学院 | 视觉传达 | 专科 | 2009-09 ~ 2012-06</w:t>
            </w:r>
          </w:p>
          <w:p w14:paraId="3900CDB0">
            <w:r>
              <w:t>专业成绩：3.77/4</w:t>
            </w:r>
          </w:p>
          <w:p w14:paraId="2379CE08">
            <w:r>
              <w:t>主修课程：色彩构成、UI设计、设计史、包装设计、字体设计、平面设计</w:t>
            </w:r>
          </w:p>
        </w:tc>
      </w:tr>
    </w:tbl>
    <w:p w14:paraId="2E4AED1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262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4D8E7E">
            <w:pPr>
              <w:pStyle w:val="4"/>
            </w:pPr>
            <w:r>
              <w:t>工作经验</w:t>
            </w:r>
          </w:p>
          <w:p w14:paraId="2B5E1C50">
            <w:r>
              <w:rPr>
                <w:b/>
              </w:rPr>
              <w:t>新锐科技有限公司 | UI设计师 | 2017-09 ~ 2021-06</w:t>
            </w:r>
          </w:p>
          <w:p w14:paraId="4D17BA66">
            <w:pPr>
              <w:pStyle w:val="16"/>
            </w:pPr>
            <w:r>
              <w:t>制作宣传海报、画册、名片等平面物料。 维护设计规范，持续优化设计风格。 参与品牌VI设计，确保品牌一致性。</w:t>
            </w:r>
          </w:p>
          <w:p w14:paraId="6AFCBA16">
            <w:r>
              <w:rPr>
                <w:b/>
              </w:rPr>
              <w:t>领航传媒科技有限公司 | UI设计师 | 2021-08 ~ 2024-01</w:t>
            </w:r>
          </w:p>
          <w:p w14:paraId="41949C56">
            <w:pPr>
              <w:pStyle w:val="16"/>
            </w:pPr>
            <w:r>
              <w:t>制作宣传海报、画册、名片等平面物料。 与产品、开发沟通，保证设计落地效果。 参与品牌VI设计，确保品牌一致性。</w:t>
            </w:r>
          </w:p>
          <w:p w14:paraId="310FFBE6">
            <w:r>
              <w:rPr>
                <w:b/>
              </w:rPr>
              <w:t>深圳零售有限公司 | 平面设计师 | 2024-09 ~ 2026-11</w:t>
            </w:r>
          </w:p>
          <w:p w14:paraId="76687CA8">
            <w:pPr>
              <w:pStyle w:val="16"/>
            </w:pPr>
            <w:r>
              <w:t>负责公司产品UI界面设计，提升视觉体验。 与产品、开发沟通，保证设计落地效果。 参与品牌VI设计，确保品牌一致性。</w:t>
            </w:r>
          </w:p>
        </w:tc>
      </w:tr>
    </w:tbl>
    <w:p w14:paraId="58332BC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0CB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346C95">
            <w:pPr>
              <w:pStyle w:val="4"/>
            </w:pPr>
            <w:r>
              <w:t>技能证书</w:t>
            </w:r>
          </w:p>
          <w:p w14:paraId="6CE17FCB">
            <w:r>
              <w:t>语言能力：韩语TOPIK4，基础交流能力。</w:t>
            </w:r>
          </w:p>
          <w:p w14:paraId="791E49A1">
            <w:r>
              <w:t>计算机能力：熟练使用Office办公软件</w:t>
            </w:r>
          </w:p>
          <w:p w14:paraId="504009A6">
            <w:r>
              <w:t>专业能力：Photoshop、色彩搭配、Illustrator</w:t>
            </w:r>
          </w:p>
        </w:tc>
      </w:tr>
    </w:tbl>
    <w:p w14:paraId="701B234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245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672919">
            <w:pPr>
              <w:pStyle w:val="4"/>
            </w:pPr>
            <w:r>
              <w:t>证书与荣誉</w:t>
            </w:r>
          </w:p>
          <w:p w14:paraId="5776CE42">
            <w:pPr>
              <w:pStyle w:val="16"/>
            </w:pPr>
            <w:r>
              <w:t>Adobe认证设计师。</w:t>
            </w:r>
          </w:p>
        </w:tc>
      </w:tr>
    </w:tbl>
    <w:p w14:paraId="7600F4B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0D9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899710">
            <w:pPr>
              <w:pStyle w:val="4"/>
            </w:pPr>
            <w:r>
              <w:t>个人评价</w:t>
            </w:r>
          </w:p>
          <w:p w14:paraId="389F3CE9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7DFBF790"/>
    <w:p w14:paraId="63C86665">
      <w:r>
        <w:br w:type="page"/>
      </w:r>
    </w:p>
    <w:p w14:paraId="14D6199A">
      <w:pPr>
        <w:jc w:val="center"/>
      </w:pPr>
      <w:r>
        <w:rPr>
          <w:b/>
          <w:sz w:val="32"/>
        </w:rPr>
        <w:t>严鹏</w:t>
      </w:r>
    </w:p>
    <w:p w14:paraId="7DF885B1">
      <w:r>
        <w:t>求职意向：行政专员 | 重庆 | 8518/月 | 两周内到岗</w:t>
      </w:r>
    </w:p>
    <w:p w14:paraId="4D9D0EA1">
      <w:r>
        <w:t>基本信息：29岁 | 男 | 郑州 | 7年经验</w:t>
      </w:r>
    </w:p>
    <w:p w14:paraId="38D7341F">
      <w:r>
        <w:t>联系方式：15205338757 | qinna@example.net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44F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7CAF0F">
            <w:pPr>
              <w:pStyle w:val="4"/>
            </w:pPr>
            <w:r>
              <w:t>教育状况</w:t>
            </w:r>
          </w:p>
          <w:p w14:paraId="6C4CFD8C">
            <w:r>
              <w:t>中国科学技术大学 | 行政管理 | 本科 | 2015-09 ~ 2019-06</w:t>
            </w:r>
          </w:p>
          <w:p w14:paraId="17718CF7">
            <w:r>
              <w:t>专业成绩：3.2/4</w:t>
            </w:r>
          </w:p>
          <w:p w14:paraId="0831B773">
            <w:r>
              <w:t>主修课程：公共政策分析、公文写作、行政管理学、公共关系学、组织行为学、人力资源管理</w:t>
            </w:r>
          </w:p>
        </w:tc>
      </w:tr>
    </w:tbl>
    <w:p w14:paraId="22E6A86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4E7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BF0D9B">
            <w:pPr>
              <w:pStyle w:val="4"/>
            </w:pPr>
            <w:r>
              <w:t>工作经验</w:t>
            </w:r>
          </w:p>
          <w:p w14:paraId="0500F2D3">
            <w:r>
              <w:rPr>
                <w:b/>
              </w:rPr>
              <w:t>智云咨询有限公司 | 行政主管 | 2021-04 ~ 2023-12</w:t>
            </w:r>
          </w:p>
          <w:p w14:paraId="50CE7FDA">
            <w:pPr>
              <w:pStyle w:val="16"/>
            </w:pPr>
            <w:r>
              <w:t>协助组织公司内部会议、活动，撰写会议纪要并跟进落实。</w:t>
            </w:r>
          </w:p>
          <w:p w14:paraId="739F50BE">
            <w:r>
              <w:rPr>
                <w:b/>
              </w:rPr>
              <w:t>新锐金融科技有限公司 | 行政专员 | 2023-06 ~ 2026-10</w:t>
            </w:r>
          </w:p>
          <w:p w14:paraId="26C5C79A">
            <w:pPr>
              <w:pStyle w:val="16"/>
            </w:pPr>
            <w:r>
              <w:t>管理公司固定资产、车辆、印章等，确保规范使用。 参与制定行政管理制度，优化流程，提高工作效率。</w:t>
            </w:r>
          </w:p>
        </w:tc>
      </w:tr>
    </w:tbl>
    <w:p w14:paraId="5491E8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602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0ACF30">
            <w:pPr>
              <w:pStyle w:val="4"/>
            </w:pPr>
            <w:r>
              <w:t>专业技能</w:t>
            </w:r>
          </w:p>
          <w:p w14:paraId="2C735973">
            <w:r>
              <w:t>语言能力：韩语TOPIK4，基础交流能力。</w:t>
            </w:r>
          </w:p>
          <w:p w14:paraId="1140B86A">
            <w:r>
              <w:t>计算机能力：掌握Photoshop基本操作</w:t>
            </w:r>
          </w:p>
          <w:p w14:paraId="67452DDD">
            <w:r>
              <w:t>专业能力：公文写作、档案管理、固定资产管理、办公软件</w:t>
            </w:r>
          </w:p>
        </w:tc>
      </w:tr>
    </w:tbl>
    <w:p w14:paraId="5643E2D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AE6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78F754">
            <w:pPr>
              <w:pStyle w:val="4"/>
            </w:pPr>
            <w:r>
              <w:t>资格证书</w:t>
            </w:r>
          </w:p>
          <w:p w14:paraId="73647B39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697CE72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876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AE50C2">
            <w:pPr>
              <w:pStyle w:val="4"/>
            </w:pPr>
            <w:r>
              <w:t>自我介绍</w:t>
            </w:r>
          </w:p>
          <w:p w14:paraId="17A6C20E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E85ED62"/>
    <w:p w14:paraId="413FE55C">
      <w:r>
        <w:br w:type="page"/>
      </w:r>
    </w:p>
    <w:p w14:paraId="7F0CB95F">
      <w:pPr>
        <w:jc w:val="center"/>
      </w:pPr>
      <w:r>
        <w:rPr>
          <w:b/>
          <w:sz w:val="32"/>
        </w:rPr>
        <w:t>刘彬</w:t>
      </w:r>
    </w:p>
    <w:p w14:paraId="42BCA6CA">
      <w:r>
        <w:t>求职意向：运营专员 | 成都 | 10805/月 | 两周内到岗</w:t>
      </w:r>
    </w:p>
    <w:p w14:paraId="33CC3E87">
      <w:r>
        <w:t>基本信息：30岁 | 女 | 成都 | 8年经验</w:t>
      </w:r>
    </w:p>
    <w:p w14:paraId="21DA0061">
      <w:r>
        <w:t>联系方式：13975292455 | glin@example.net</w:t>
      </w:r>
    </w:p>
    <w:p w14:paraId="253BA898">
      <w:pPr>
        <w:pStyle w:val="4"/>
      </w:pPr>
      <w:r>
        <w:t>学习背景</w:t>
      </w:r>
    </w:p>
    <w:p w14:paraId="2490A0A7">
      <w:r>
        <w:t>四川大学 | 市场营销 | 本科 | 2014-09 ~ 2018-06</w:t>
      </w:r>
    </w:p>
    <w:p w14:paraId="7ECD0191">
      <w:r>
        <w:t>专业成绩：3.74/4</w:t>
      </w:r>
    </w:p>
    <w:p w14:paraId="03B7156E">
      <w:r>
        <w:t>主修课程：销售管理、市场调研、品牌管理、市场营销学、消费者行为学、广告学</w:t>
      </w:r>
    </w:p>
    <w:p w14:paraId="38F57CCB">
      <w:pPr>
        <w:pStyle w:val="4"/>
      </w:pPr>
      <w:r>
        <w:t>工作经历</w:t>
      </w:r>
    </w:p>
    <w:p w14:paraId="4BC01044">
      <w:r>
        <w:rPr>
          <w:b/>
        </w:rPr>
        <w:t>1. 恒通教育科技有限公司 | 用户运营 | 2023-04 ~ 2024-01</w:t>
      </w:r>
    </w:p>
    <w:p w14:paraId="1A2EE9BF">
      <w:pPr>
        <w:pStyle w:val="16"/>
      </w:pPr>
      <w:r>
        <w:t>处理用户反馈，提升用户体验。</w:t>
      </w:r>
    </w:p>
    <w:p w14:paraId="12E83B55">
      <w:r>
        <w:rPr>
          <w:b/>
        </w:rPr>
        <w:t>2. 创想教育有限公司 | 内容运营 | 2024-12 ~ 2026-05</w:t>
      </w:r>
    </w:p>
    <w:p w14:paraId="11052219">
      <w:pPr>
        <w:pStyle w:val="16"/>
      </w:pPr>
      <w:r>
        <w:t>策划并执行线上活动，促进用户增长和转化。 处理用户反馈，提升用户体验。 分析运营数据，提出优化建议。</w:t>
      </w:r>
    </w:p>
    <w:p w14:paraId="1F8B0D33">
      <w:pPr>
        <w:pStyle w:val="4"/>
      </w:pPr>
      <w:r>
        <w:t>核心技能</w:t>
      </w:r>
    </w:p>
    <w:p w14:paraId="5672AFF6">
      <w:r>
        <w:t>语言能力：韩语TOPIK4，基础交流能力。</w:t>
      </w:r>
    </w:p>
    <w:p w14:paraId="69987857">
      <w:r>
        <w:t>计算机能力：熟练使用Office办公软件</w:t>
      </w:r>
    </w:p>
    <w:p w14:paraId="1C9EFDEC">
      <w:r>
        <w:t>专业能力：PS/PR、社群管理</w:t>
      </w:r>
    </w:p>
    <w:p w14:paraId="25F01AD8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660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78833D3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322115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1E607E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6D7B3DD0">
      <w:pPr>
        <w:pStyle w:val="4"/>
      </w:pPr>
      <w:r>
        <w:t>关于我</w:t>
      </w:r>
    </w:p>
    <w:p w14:paraId="367C1CE0">
      <w:r>
        <w:t>执行力强，结果导向；具备良好的沟通能力和文案功底；善于在快节奏环境中工作，能高效完成目标。</w:t>
      </w:r>
    </w:p>
    <w:p w14:paraId="2FED56A2">
      <w:r>
        <w:br w:type="page"/>
      </w:r>
    </w:p>
    <w:p w14:paraId="3BC8585B">
      <w:pPr>
        <w:jc w:val="center"/>
      </w:pPr>
      <w:r>
        <w:rPr>
          <w:b/>
          <w:sz w:val="32"/>
        </w:rPr>
        <w:t>黄婷</w:t>
      </w:r>
    </w:p>
    <w:p w14:paraId="6F6760A1">
      <w:r>
        <w:t>求职意向：设计师 | 西安 | 11314/月 | 两周内到岗</w:t>
      </w:r>
    </w:p>
    <w:p w14:paraId="143D9F49">
      <w:r>
        <w:t>基本信息：28岁 | 男 | 西安 | 6年经验</w:t>
      </w:r>
    </w:p>
    <w:p w14:paraId="57761EC8">
      <w:r>
        <w:t>联系方式：18884799896 | gangyao@example.net</w:t>
      </w:r>
    </w:p>
    <w:p w14:paraId="35A20F00">
      <w:pPr>
        <w:pStyle w:val="4"/>
      </w:pPr>
      <w:r>
        <w:t>学历信息</w:t>
      </w:r>
    </w:p>
    <w:p w14:paraId="1B0235A8">
      <w:r>
        <w:t>四川大学 | 艺术设计 | 本科 | 2016-09 ~ 2020-06</w:t>
      </w:r>
    </w:p>
    <w:p w14:paraId="02788C02">
      <w:r>
        <w:t>专业成绩：3.46/4</w:t>
      </w:r>
    </w:p>
    <w:p w14:paraId="52084EFE">
      <w:r>
        <w:t>主修课程：市场营销学、财务管理、运营管理、组织行为学、战略管理、管理学原理</w:t>
      </w:r>
    </w:p>
    <w:p w14:paraId="7F5C0368">
      <w:pPr>
        <w:pStyle w:val="4"/>
      </w:pPr>
      <w:r>
        <w:t>工作经历</w:t>
      </w:r>
    </w:p>
    <w:p w14:paraId="24E0FA50">
      <w:r>
        <w:rPr>
          <w:b/>
        </w:rPr>
        <w:t>1. 智云教育科技有限公司 | UI设计师 | 2020-11 ~ 2022-10</w:t>
      </w:r>
    </w:p>
    <w:p w14:paraId="4F407914">
      <w:pPr>
        <w:pStyle w:val="16"/>
      </w:pPr>
      <w:r>
        <w:t>与产品、开发沟通，保证设计落地效果。 参与品牌VI设计，确保品牌一致性。</w:t>
      </w:r>
    </w:p>
    <w:p w14:paraId="0529F40A">
      <w:r>
        <w:rPr>
          <w:b/>
        </w:rPr>
        <w:t>2. 新锐科技有限公司 | 平面设计师 | 2022-10 ~ 2026-06</w:t>
      </w:r>
    </w:p>
    <w:p w14:paraId="24F40C14">
      <w:pPr>
        <w:pStyle w:val="16"/>
      </w:pPr>
      <w:r>
        <w:t>维护设计规范，持续优化设计风格。</w:t>
      </w:r>
    </w:p>
    <w:p w14:paraId="51BC851F">
      <w:pPr>
        <w:pStyle w:val="4"/>
      </w:pPr>
      <w:r>
        <w:t>技能证书</w:t>
      </w:r>
    </w:p>
    <w:p w14:paraId="0A5AD832">
      <w:r>
        <w:t>语言能力：英语专八，流利商务沟通。</w:t>
      </w:r>
    </w:p>
    <w:p w14:paraId="1CDBDAC2">
      <w:r>
        <w:t>计算机能力：具备网络基础</w:t>
      </w:r>
    </w:p>
    <w:p w14:paraId="2C78055D">
      <w:r>
        <w:t>专业能力：Figma、Illustrator</w:t>
      </w:r>
    </w:p>
    <w:p w14:paraId="45A062FA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BB4F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C74A42E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F643F7F">
      <w:pPr>
        <w:pStyle w:val="4"/>
      </w:pPr>
      <w:r>
        <w:t>自我评价</w:t>
      </w:r>
    </w:p>
    <w:p w14:paraId="0CAACAA7">
      <w:r>
        <w:t>具备良好的审美能力和设计功底；热爱设计，关注细节；善于沟通，能准确理解需求并转化为优秀的设计方案。</w:t>
      </w:r>
    </w:p>
    <w:p w14:paraId="058EC84D">
      <w:r>
        <w:br w:type="page"/>
      </w:r>
    </w:p>
    <w:p w14:paraId="6DF052AC">
      <w:pPr>
        <w:jc w:val="center"/>
      </w:pPr>
      <w:r>
        <w:rPr>
          <w:b/>
          <w:sz w:val="32"/>
        </w:rPr>
        <w:t>叶建</w:t>
      </w:r>
    </w:p>
    <w:p w14:paraId="1150C27D">
      <w:r>
        <w:t>求职意向：财务助理 | 西安 | 10038/月 | 一个月内到岗</w:t>
      </w:r>
    </w:p>
    <w:p w14:paraId="510823A7">
      <w:r>
        <w:t>基本信息：30岁 | 男 | 西安 | 10年经验</w:t>
      </w:r>
    </w:p>
    <w:p w14:paraId="4F4D63F2">
      <w:r>
        <w:t>联系方式：13323092170 | jie70@example.org</w:t>
      </w:r>
    </w:p>
    <w:p w14:paraId="2DD17088">
      <w:pPr>
        <w:pStyle w:val="4"/>
      </w:pPr>
      <w:r>
        <w:t>教育背景</w:t>
      </w:r>
    </w:p>
    <w:p w14:paraId="5D913248">
      <w:r>
        <w:t>深圳职业技术学院 | 审计学 | 专科 | 2013-09 ~ 2016-06</w:t>
      </w:r>
    </w:p>
    <w:p w14:paraId="3186C26C">
      <w:r>
        <w:t>专业成绩：3.62/4</w:t>
      </w:r>
    </w:p>
    <w:p w14:paraId="7F51FC5A">
      <w:r>
        <w:t>主修课程：战略管理、组织行为学、管理学原理、运营管理、市场营销学</w:t>
      </w:r>
    </w:p>
    <w:p w14:paraId="3395B382">
      <w:pPr>
        <w:pStyle w:val="4"/>
      </w:pPr>
      <w:r>
        <w:t>过往经历</w:t>
      </w:r>
    </w:p>
    <w:p w14:paraId="0A4D52B1">
      <w:r>
        <w:rPr>
          <w:b/>
        </w:rPr>
        <w:t>全民简历科技科技有限公司 | 会计 | 2024-10 ~ 2026-02</w:t>
      </w:r>
    </w:p>
    <w:p w14:paraId="6C4E2785">
      <w:pPr>
        <w:pStyle w:val="16"/>
      </w:pPr>
      <w:r>
        <w:t>负责日常报销审核、凭证编制及账务处理。</w:t>
      </w:r>
    </w:p>
    <w:p w14:paraId="46E95834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AAF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A92B082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3EDB11EC">
            <w:r>
              <w:t>掌握Photoshop基本操作</w:t>
            </w:r>
          </w:p>
        </w:tc>
      </w:tr>
      <w:tr w14:paraId="216BF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2FC74F0">
            <w:r>
              <w:t>财务报表</w:t>
            </w:r>
          </w:p>
        </w:tc>
        <w:tc>
          <w:tcPr>
            <w:tcW w:w="4320" w:type="dxa"/>
            <w:shd w:val="clear" w:color="auto" w:fill="E7E6E6"/>
          </w:tcPr>
          <w:p w14:paraId="11F237BF">
            <w:r>
              <w:t>税务申报</w:t>
            </w:r>
          </w:p>
        </w:tc>
      </w:tr>
      <w:tr w14:paraId="43832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252B677">
            <w:r>
              <w:t>用友</w:t>
            </w:r>
          </w:p>
        </w:tc>
        <w:tc>
          <w:tcPr>
            <w:tcW w:w="4320" w:type="dxa"/>
          </w:tcPr>
          <w:p w14:paraId="02EC0B69"/>
        </w:tc>
      </w:tr>
    </w:tbl>
    <w:p w14:paraId="049286E7"/>
    <w:p w14:paraId="249B3350">
      <w:pPr>
        <w:pStyle w:val="4"/>
      </w:pPr>
      <w:r>
        <w:t>证书与荣誉</w:t>
      </w:r>
    </w:p>
    <w:p w14:paraId="36F1A7CE">
      <w:pPr>
        <w:pStyle w:val="16"/>
      </w:pPr>
      <w:r>
        <w:t>会计从业资格证。</w:t>
      </w:r>
    </w:p>
    <w:p w14:paraId="571A5B94">
      <w:pPr>
        <w:pStyle w:val="16"/>
      </w:pPr>
      <w:r>
        <w:t>初级会计职称。</w:t>
      </w:r>
    </w:p>
    <w:p w14:paraId="72989CE3">
      <w:pPr>
        <w:pStyle w:val="4"/>
      </w:pPr>
      <w:r>
        <w:t>关于我</w:t>
      </w:r>
    </w:p>
    <w:p w14:paraId="1307AA34">
      <w:r>
        <w:t>做事严谨，对数字敏感；熟练掌握财务软件，有较强的合规意识；诚实守信，具备良好的职业道德。</w:t>
      </w:r>
    </w:p>
    <w:p w14:paraId="04CFF262">
      <w:r>
        <w:br w:type="page"/>
      </w:r>
    </w:p>
    <w:p w14:paraId="7FF9F451">
      <w:pPr>
        <w:jc w:val="center"/>
      </w:pPr>
      <w:r>
        <w:rPr>
          <w:b/>
          <w:sz w:val="32"/>
        </w:rPr>
        <w:t>马英</w:t>
      </w:r>
    </w:p>
    <w:p w14:paraId="0D7F766D">
      <w:r>
        <w:t>求职意向：设计师 | 成都 | 15754/月 | 随时到岗</w:t>
      </w:r>
    </w:p>
    <w:p w14:paraId="530A6AF9">
      <w:r>
        <w:t>基本信息：32岁 | 男 | 成都 | 12年经验</w:t>
      </w:r>
    </w:p>
    <w:p w14:paraId="1138306F">
      <w:r>
        <w:t>联系方式：13960028465 | dcui@example.org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859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C23C2CC">
            <w:pPr>
              <w:pStyle w:val="4"/>
            </w:pPr>
            <w:r>
              <w:t>教育经历</w:t>
            </w:r>
          </w:p>
          <w:p w14:paraId="156B1FB7">
            <w:r>
              <w:t>广州番禺职业技术学院 | 产品设计 | 专科 | 2011-09 ~ 2014-06</w:t>
            </w:r>
          </w:p>
          <w:p w14:paraId="5B3DAC06">
            <w:r>
              <w:t>专业成绩：3.93/4（专业前15%）</w:t>
            </w:r>
          </w:p>
          <w:p w14:paraId="7F421234">
            <w:r>
              <w:t>主修课程：财务管理、市场营销学、战略管理、组织行为学、管理学原理、运营管理</w:t>
            </w:r>
          </w:p>
        </w:tc>
      </w:tr>
    </w:tbl>
    <w:p w14:paraId="0B67ADB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F4E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426F08">
            <w:pPr>
              <w:pStyle w:val="4"/>
            </w:pPr>
            <w:r>
              <w:t>过往经历</w:t>
            </w:r>
          </w:p>
          <w:p w14:paraId="78C71C43">
            <w:r>
              <w:rPr>
                <w:b/>
              </w:rPr>
              <w:t>杭州零售有限公司 | 视觉设计师 | 2020-07 ~ 2023-05</w:t>
            </w:r>
          </w:p>
          <w:p w14:paraId="483A4D3A">
            <w:pPr>
              <w:pStyle w:val="16"/>
            </w:pPr>
            <w:r>
              <w:t>维护设计规范，持续优化设计风格。 负责公司产品UI界面设计，提升视觉体验。</w:t>
            </w:r>
          </w:p>
          <w:p w14:paraId="08843CE7">
            <w:r>
              <w:rPr>
                <w:b/>
              </w:rPr>
              <w:t>杭州咨询科技有限公司 | 平面设计师 | 2023-07 ~ 2026-09</w:t>
            </w:r>
          </w:p>
          <w:p w14:paraId="72FA8CB9">
            <w:pPr>
              <w:pStyle w:val="16"/>
            </w:pPr>
            <w:r>
              <w:t>与产品、开发沟通，保证设计落地效果。 维护设计规范，持续优化设计风格。</w:t>
            </w:r>
          </w:p>
        </w:tc>
      </w:tr>
    </w:tbl>
    <w:p w14:paraId="6297558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347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203800B">
            <w:pPr>
              <w:pStyle w:val="4"/>
            </w:pPr>
            <w:r>
              <w:t>核心技能</w:t>
            </w:r>
          </w:p>
          <w:p w14:paraId="043AF9D6">
            <w:r>
              <w:t>语言能力：英语CET-4，具备基本读写能力。</w:t>
            </w:r>
          </w:p>
          <w:p w14:paraId="240D833D">
            <w:r>
              <w:t>计算机能力：精通Excel数据处理</w:t>
            </w:r>
          </w:p>
          <w:p w14:paraId="60C43383">
            <w:r>
              <w:t>专业能力：Photoshop、Illustrator</w:t>
            </w:r>
          </w:p>
        </w:tc>
      </w:tr>
    </w:tbl>
    <w:p w14:paraId="320C1F1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B44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EEB3F1">
            <w:pPr>
              <w:pStyle w:val="4"/>
            </w:pPr>
            <w:r>
              <w:t>荣誉证书</w:t>
            </w:r>
          </w:p>
          <w:p w14:paraId="59FE1470">
            <w:pPr>
              <w:pStyle w:val="16"/>
            </w:pPr>
            <w:r>
              <w:t>Adobe认证设计师。</w:t>
            </w:r>
          </w:p>
        </w:tc>
      </w:tr>
    </w:tbl>
    <w:p w14:paraId="58978DA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1DD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5A8E17">
            <w:pPr>
              <w:pStyle w:val="4"/>
            </w:pPr>
            <w:r>
              <w:t>个人评价</w:t>
            </w:r>
          </w:p>
          <w:p w14:paraId="27E33522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847EB63"/>
    <w:p w14:paraId="3FCC3C49">
      <w:r>
        <w:br w:type="page"/>
      </w:r>
    </w:p>
    <w:p w14:paraId="367094B2">
      <w:pPr>
        <w:jc w:val="center"/>
      </w:pPr>
      <w:r>
        <w:rPr>
          <w:b/>
          <w:color w:val="003366"/>
          <w:sz w:val="32"/>
        </w:rPr>
        <w:t>陈玲</w:t>
      </w:r>
    </w:p>
    <w:p w14:paraId="7ECEF027">
      <w:r>
        <w:t>求职意向：财务助理 | 武汉 | 9191/月 | 一个月内到岗</w:t>
      </w:r>
    </w:p>
    <w:p w14:paraId="106A9D72">
      <w:r>
        <w:t>基本信息：28岁 | 男 | 武汉 | 6年经验</w:t>
      </w:r>
    </w:p>
    <w:p w14:paraId="567001E2">
      <w:r>
        <w:t>联系方式：18581348690 | xuyang@example.com</w:t>
      </w:r>
    </w:p>
    <w:p w14:paraId="24F40944">
      <w:pPr>
        <w:pStyle w:val="4"/>
      </w:pPr>
      <w:r>
        <w:t>技能证书</w:t>
      </w:r>
    </w:p>
    <w:p w14:paraId="6E1FA427">
      <w:r>
        <w:t>语言能力：英语专八，流利商务沟通。</w:t>
      </w:r>
    </w:p>
    <w:p w14:paraId="6982B62F">
      <w:r>
        <w:t>计算机能力：熟悉Python基础</w:t>
      </w:r>
    </w:p>
    <w:p w14:paraId="7A01EB8F">
      <w:r>
        <w:t>专业能力：金蝶、税务申报、用友、财务报表</w:t>
      </w:r>
    </w:p>
    <w:p w14:paraId="7B6C0D7F">
      <w:pPr>
        <w:pStyle w:val="4"/>
      </w:pPr>
      <w:r>
        <w:t>获奖情况</w:t>
      </w:r>
    </w:p>
    <w:p w14:paraId="74C2B162">
      <w:pPr>
        <w:pStyle w:val="16"/>
      </w:pPr>
      <w:r>
        <w:t>初级会计职称。</w:t>
      </w:r>
    </w:p>
    <w:p w14:paraId="5AB8F893">
      <w:pPr>
        <w:pStyle w:val="16"/>
      </w:pPr>
      <w:r>
        <w:t>会计从业资格证。</w:t>
      </w:r>
    </w:p>
    <w:p w14:paraId="65BE7DF2">
      <w:pPr>
        <w:pStyle w:val="4"/>
      </w:pPr>
      <w:r>
        <w:t>教育经历</w:t>
      </w:r>
    </w:p>
    <w:p w14:paraId="2B5CDDED">
      <w:r>
        <w:t>山东大学 | 金融学 | 本科 | 2016-09 ~ 2020-06</w:t>
      </w:r>
    </w:p>
    <w:p w14:paraId="6B4BFE6C">
      <w:r>
        <w:t>专业成绩：3.39/4（专业前30%）</w:t>
      </w:r>
    </w:p>
    <w:p w14:paraId="43359B76">
      <w:r>
        <w:t>主修课程：管理学原理、运营管理、市场营销学、战略管理、财务管理、组织行为学</w:t>
      </w:r>
    </w:p>
    <w:p w14:paraId="39BAF19F">
      <w:pPr>
        <w:pStyle w:val="4"/>
      </w:pPr>
      <w:r>
        <w:t>实习经历</w:t>
      </w:r>
    </w:p>
    <w:p w14:paraId="732BDB99">
      <w:r>
        <w:rPr>
          <w:b/>
        </w:rPr>
        <w:t>新锐互联网有限公司 | 财务分析 | 2025-03 ~ 2026-05</w:t>
      </w:r>
    </w:p>
    <w:p w14:paraId="40271B0F">
      <w:pPr>
        <w:pStyle w:val="16"/>
      </w:pPr>
      <w:r>
        <w:t>协助完成月度财务报表编制及税务申报。</w:t>
      </w:r>
    </w:p>
    <w:p w14:paraId="1E2508B4">
      <w:pPr>
        <w:pStyle w:val="4"/>
      </w:pPr>
      <w:r>
        <w:t>个人评价</w:t>
      </w:r>
    </w:p>
    <w:p w14:paraId="225D64E8">
      <w:r>
        <w:t>做事严谨，对数字敏感；熟练掌握财务软件，有较强的合规意识；诚实守信，具备良好的职业道德。</w:t>
      </w:r>
    </w:p>
    <w:p w14:paraId="2EB53516">
      <w:r>
        <w:br w:type="page"/>
      </w:r>
    </w:p>
    <w:p w14:paraId="3FE855C2">
      <w:pPr>
        <w:jc w:val="center"/>
      </w:pPr>
      <w:r>
        <w:rPr>
          <w:b/>
          <w:sz w:val="32"/>
        </w:rPr>
        <w:t>李秀荣</w:t>
      </w:r>
    </w:p>
    <w:p w14:paraId="4E4B4D0B">
      <w:pPr>
        <w:jc w:val="center"/>
      </w:pPr>
      <w:r>
        <w:rPr>
          <w:sz w:val="2"/>
        </w:rPr>
        <w:t>____________________________________________________________</w:t>
      </w:r>
    </w:p>
    <w:p w14:paraId="784D17C0">
      <w:r>
        <w:t>求职意向：产品经理 | 成都 | 12533/月 | 一个月内到岗</w:t>
      </w:r>
    </w:p>
    <w:p w14:paraId="76A69848">
      <w:r>
        <w:t>基本信息：36岁 | 男 | 成都 | 12年经验</w:t>
      </w:r>
    </w:p>
    <w:p w14:paraId="17EAF944">
      <w:r>
        <w:t>联系方式：14586387055 | yong81@example.com</w:t>
      </w:r>
    </w:p>
    <w:p w14:paraId="14E96755">
      <w:pPr>
        <w:pStyle w:val="4"/>
      </w:pPr>
      <w:r>
        <w:t>工作经历</w:t>
      </w:r>
    </w:p>
    <w:p w14:paraId="1FF25962">
      <w:r>
        <w:rPr>
          <w:b/>
        </w:rPr>
        <w:t>新锐科技有限公司 | 产品经理 | 2020-07 ~ 2024-08</w:t>
      </w:r>
    </w:p>
    <w:p w14:paraId="55EBCC92">
      <w:pPr>
        <w:pStyle w:val="16"/>
      </w:pPr>
      <w:r>
        <w:t>负责产品需求调研、用户分析，完成产品规划与设计。 参与竞品分析，提炼差异化优势。</w:t>
      </w:r>
    </w:p>
    <w:p w14:paraId="1B1104BD">
      <w:r>
        <w:rPr>
          <w:b/>
        </w:rPr>
        <w:t>上海科技科技有限公司 | 产品经理 | 2024-11 ~ 2026-10</w:t>
      </w:r>
    </w:p>
    <w:p w14:paraId="15738002">
      <w:pPr>
        <w:pStyle w:val="16"/>
      </w:pPr>
      <w:r>
        <w:t>输出PRD文档，协调开发、测试、运营团队推进产品落地。 负责产品需求调研、用户分析，完成产品规划与设计。</w:t>
      </w:r>
    </w:p>
    <w:p w14:paraId="2B950A71">
      <w:pPr>
        <w:pStyle w:val="4"/>
      </w:pPr>
      <w:r>
        <w:t>教育背景</w:t>
      </w:r>
    </w:p>
    <w:p w14:paraId="65A55E23">
      <w:r>
        <w:t>中山大学 | 心理学 | 硕士 | 2011-09 ~ 2014-06</w:t>
      </w:r>
    </w:p>
    <w:p w14:paraId="22AD4AFC">
      <w:r>
        <w:t>专业成绩：3.17/4</w:t>
      </w:r>
    </w:p>
    <w:p w14:paraId="2B20EBBC">
      <w:r>
        <w:t>主修课程：管理学原理、市场营销学、组织行为学、财务管理、战略管理、运营管理</w:t>
      </w:r>
    </w:p>
    <w:p w14:paraId="0CEC774E">
      <w:pPr>
        <w:pStyle w:val="4"/>
      </w:pPr>
      <w:r>
        <w:t>能力专长</w:t>
      </w:r>
    </w:p>
    <w:p w14:paraId="0589790C">
      <w:r>
        <w:t>语言能力：英语CET-4，具备基本读写能力。</w:t>
      </w:r>
    </w:p>
    <w:p w14:paraId="5CC67FB0">
      <w:r>
        <w:t>计算机能力：熟练使用Office办公软件</w:t>
      </w:r>
    </w:p>
    <w:p w14:paraId="7F50491C">
      <w:r>
        <w:t>专业能力：Axure、数据分析</w:t>
      </w:r>
    </w:p>
    <w:p w14:paraId="6C02B357">
      <w:pPr>
        <w:pStyle w:val="4"/>
      </w:pPr>
      <w:r>
        <w:t>证书与荣誉</w:t>
      </w:r>
    </w:p>
    <w:p w14:paraId="282D9CE7">
      <w:pPr>
        <w:pStyle w:val="16"/>
      </w:pPr>
      <w:r>
        <w:t>PMP项目管理认证。</w:t>
      </w:r>
    </w:p>
    <w:p w14:paraId="24198D4D">
      <w:pPr>
        <w:pStyle w:val="4"/>
      </w:pPr>
      <w:r>
        <w:t>关于我</w:t>
      </w:r>
    </w:p>
    <w:p w14:paraId="12B809FB">
      <w:r>
        <w:t>善于洞察用户需求，逻辑分析能力强；能够快速理解业务场景；有责任心，注重细节，追求产品极致。</w:t>
      </w:r>
    </w:p>
    <w:p w14:paraId="0192088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A9AD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AB2029">
            <w:r>
              <w:rPr>
                <w:b/>
                <w:sz w:val="28"/>
              </w:rPr>
              <w:t>鞠宁</w:t>
            </w:r>
          </w:p>
          <w:p w14:paraId="6DC76360">
            <w:r>
              <w:t>求职意向：产品经理 | 深圳 | 20081/月 | 两周内到岗</w:t>
            </w:r>
          </w:p>
          <w:p w14:paraId="3713F691">
            <w:r>
              <w:t>基本信息：34岁 | 女 | 深圳 | 12年经验</w:t>
            </w:r>
          </w:p>
          <w:p w14:paraId="40FFE41A">
            <w:r>
              <w:t>联系方式：15352231750 | min50@example.org</w:t>
            </w:r>
          </w:p>
          <w:p w14:paraId="291292A3">
            <w:pPr>
              <w:pStyle w:val="4"/>
            </w:pPr>
            <w:r>
              <w:t>技能特长</w:t>
            </w:r>
          </w:p>
          <w:p w14:paraId="3CA4D976">
            <w:r>
              <w:t>语言能力：英语专八，流利商务沟通。</w:t>
            </w:r>
          </w:p>
          <w:p w14:paraId="684E2334">
            <w:r>
              <w:t>计算机能力：掌握Photoshop基本操作</w:t>
            </w:r>
          </w:p>
          <w:p w14:paraId="60A21247">
            <w:r>
              <w:t>专业能力：用户调研、Axure、数据分析、需求分析</w:t>
            </w:r>
          </w:p>
        </w:tc>
        <w:tc>
          <w:tcPr>
            <w:tcW w:w="4320" w:type="dxa"/>
          </w:tcPr>
          <w:p w14:paraId="65867169"/>
          <w:p w14:paraId="5BAE1857">
            <w:pPr>
              <w:pStyle w:val="4"/>
            </w:pPr>
            <w:r>
              <w:t>教育状况</w:t>
            </w:r>
          </w:p>
          <w:p w14:paraId="474D1939">
            <w:r>
              <w:t>同济大学 | 计算机科学与技术 | 本科 | 2010-09 ~ 2014-06</w:t>
            </w:r>
          </w:p>
          <w:p w14:paraId="4A122B09">
            <w:r>
              <w:t>专业成绩：3.46/4</w:t>
            </w:r>
          </w:p>
          <w:p w14:paraId="14ABD810">
            <w:r>
              <w:t>主修课程：编程基础、计算机网络、数据库原理、数据结构、算法设计、操作系统</w:t>
            </w:r>
          </w:p>
          <w:p w14:paraId="2A835657">
            <w:pPr>
              <w:pStyle w:val="4"/>
            </w:pPr>
            <w:r>
              <w:t>工作经验</w:t>
            </w:r>
          </w:p>
          <w:p w14:paraId="7DD7C658">
            <w:r>
              <w:rPr>
                <w:b/>
              </w:rPr>
              <w:t>创想教育有限公司 | 产品助理 | 2020-03 ~ 2023-12</w:t>
            </w:r>
          </w:p>
          <w:p w14:paraId="30DB6DC1">
            <w:pPr>
              <w:pStyle w:val="16"/>
            </w:pPr>
            <w:r>
              <w:t>负责产品需求调研、用户分析，完成产品规划与设计。</w:t>
            </w:r>
          </w:p>
          <w:p w14:paraId="55424943">
            <w:r>
              <w:rPr>
                <w:b/>
              </w:rPr>
              <w:t>全民简历医疗有限公司 | 产品助理 | 2023-06 ~ 2026-06</w:t>
            </w:r>
          </w:p>
          <w:p w14:paraId="48E2C469">
            <w:pPr>
              <w:pStyle w:val="16"/>
            </w:pPr>
            <w:r>
              <w:t>负责产品需求调研、用户分析，完成产品规划与设计。 输出PRD文档，协调开发、测试、运营团队推进产品落地。</w:t>
            </w:r>
          </w:p>
          <w:p w14:paraId="2E26D0DE">
            <w:pPr>
              <w:pStyle w:val="4"/>
            </w:pPr>
            <w:r>
              <w:t>资格证书</w:t>
            </w:r>
          </w:p>
          <w:p w14:paraId="0CE8F367">
            <w:pPr>
              <w:pStyle w:val="16"/>
            </w:pPr>
            <w:r>
              <w:t>PMP项目管理认证。</w:t>
            </w:r>
          </w:p>
          <w:p w14:paraId="0A91DAE1">
            <w:pPr>
              <w:pStyle w:val="4"/>
            </w:pPr>
            <w:r>
              <w:t>参与项目</w:t>
            </w:r>
          </w:p>
          <w:p w14:paraId="7AFC0BD7">
            <w:r>
              <w:rPr>
                <w:b/>
              </w:rPr>
              <w:t>数据可视化平台（2020-03 ~ 2023-05）</w:t>
            </w:r>
          </w:p>
          <w:p w14:paraId="1055635A">
            <w:pPr>
              <w:pStyle w:val="16"/>
            </w:pPr>
            <w:r>
              <w:t>负责核心模块设计与开发，实现了高并发处理，提升了系统性能30%。</w:t>
            </w:r>
          </w:p>
          <w:p w14:paraId="1CA299F1">
            <w:pPr>
              <w:pStyle w:val="4"/>
            </w:pPr>
            <w:r>
              <w:t>个人评价</w:t>
            </w:r>
          </w:p>
          <w:p w14:paraId="162AED35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5E42292A">
      <w:r>
        <w:br w:type="page"/>
      </w:r>
    </w:p>
    <w:p w14:paraId="361F685E">
      <w:pPr>
        <w:jc w:val="center"/>
      </w:pPr>
      <w:r>
        <w:rPr>
          <w:b/>
          <w:sz w:val="32"/>
        </w:rPr>
        <w:t>胡坤</w:t>
      </w:r>
    </w:p>
    <w:p w14:paraId="4FA4CA9F">
      <w:r>
        <w:t>求职意向：财务助理 | 武汉 | 19598/月 | 一个月内到岗</w:t>
      </w:r>
    </w:p>
    <w:p w14:paraId="13FCF7A4">
      <w:r>
        <w:t>基本信息：35岁 | 男 | 武汉 | 13年经验</w:t>
      </w:r>
    </w:p>
    <w:p w14:paraId="3F294FE6">
      <w:r>
        <w:t>联系方式：13539968538 | mengxiuying@example.org</w:t>
      </w:r>
    </w:p>
    <w:p w14:paraId="37463C1C">
      <w:pPr>
        <w:pStyle w:val="4"/>
      </w:pPr>
      <w:r>
        <w:t>教育经历</w:t>
      </w:r>
    </w:p>
    <w:p w14:paraId="412F1EE5">
      <w:r>
        <w:t>西安交通大学 | 财务管理 | 本科 | 2009-09 ~ 2013-06</w:t>
      </w:r>
    </w:p>
    <w:p w14:paraId="387A9F58">
      <w:r>
        <w:t>专业成绩：3.58/4</w:t>
      </w:r>
    </w:p>
    <w:p w14:paraId="2DA61E80">
      <w:r>
        <w:t>主修课程：财务管理、市场营销学、管理学原理、运营管理、组织行为学、战略管理</w:t>
      </w:r>
    </w:p>
    <w:p w14:paraId="0286AD0C">
      <w:pPr>
        <w:pStyle w:val="4"/>
      </w:pPr>
      <w:r>
        <w:t>过往经历</w:t>
      </w:r>
    </w:p>
    <w:p w14:paraId="22382D31">
      <w:r>
        <w:rPr>
          <w:b/>
        </w:rPr>
        <w:t>1. 卓越互联网有限公司 | 会计 | 2021-01 ~ 2022-03</w:t>
      </w:r>
    </w:p>
    <w:p w14:paraId="568D14D4">
      <w:pPr>
        <w:pStyle w:val="16"/>
      </w:pPr>
      <w:r>
        <w:t>管理发票、合同等财务档案，确保合规。 协助完成月度财务报表编制及税务申报。</w:t>
      </w:r>
    </w:p>
    <w:p w14:paraId="1D10C52C">
      <w:r>
        <w:rPr>
          <w:b/>
        </w:rPr>
        <w:t>2. 新锐金融科技有限公司 | 财务助理 | 2022-04 ~ 2023-05</w:t>
      </w:r>
    </w:p>
    <w:p w14:paraId="55AB4979">
      <w:pPr>
        <w:pStyle w:val="16"/>
      </w:pPr>
      <w:r>
        <w:t>参与预算编制及成本控制分析。 协助完成月度财务报表编制及税务申报。 负责日常报销审核、凭证编制及账务处理。</w:t>
      </w:r>
    </w:p>
    <w:p w14:paraId="227327D6">
      <w:r>
        <w:rPr>
          <w:b/>
        </w:rPr>
        <w:t>3. 博雅传媒有限公司 | 会计 | 2023-04 ~ 2026-12</w:t>
      </w:r>
    </w:p>
    <w:p w14:paraId="1161EE72">
      <w:pPr>
        <w:pStyle w:val="16"/>
      </w:pPr>
      <w:r>
        <w:t>协助完成月度财务报表编制及税务申报。 参与预算编制及成本控制分析。 管理发票、合同等财务档案，确保合规。</w:t>
      </w:r>
    </w:p>
    <w:p w14:paraId="4A11A6D9">
      <w:pPr>
        <w:pStyle w:val="4"/>
      </w:pPr>
      <w:r>
        <w:t>能力专长</w:t>
      </w:r>
    </w:p>
    <w:p w14:paraId="25365ED6">
      <w:r>
        <w:t>语言能力：韩语TOPIK4，基础交流能力。</w:t>
      </w:r>
    </w:p>
    <w:p w14:paraId="1DF69D1E">
      <w:r>
        <w:t>计算机能力：具备网络基础</w:t>
      </w:r>
    </w:p>
    <w:p w14:paraId="721EF66A">
      <w:r>
        <w:t>专业能力：Excel、金蝶、用友</w:t>
      </w:r>
    </w:p>
    <w:p w14:paraId="02E98180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F51E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761D93">
            <w:pPr>
              <w:spacing w:after="0" w:line="240" w:lineRule="auto"/>
            </w:pPr>
            <w:r>
              <w:t>会计从业资格证。</w:t>
            </w:r>
          </w:p>
        </w:tc>
      </w:tr>
      <w:tr w14:paraId="1FAEB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0CBC7A">
            <w:pPr>
              <w:spacing w:after="0" w:line="240" w:lineRule="auto"/>
            </w:pPr>
            <w:r>
              <w:t>初级会计职称。</w:t>
            </w:r>
          </w:p>
        </w:tc>
      </w:tr>
    </w:tbl>
    <w:p w14:paraId="2E716C9A">
      <w:pPr>
        <w:pStyle w:val="4"/>
      </w:pPr>
      <w:r>
        <w:t>个人评价</w:t>
      </w:r>
    </w:p>
    <w:p w14:paraId="68772940">
      <w:r>
        <w:t>做事严谨，对数字敏感；熟练掌握财务软件，有较强的合规意识；诚实守信，具备良好的职业道德。</w:t>
      </w:r>
    </w:p>
    <w:p w14:paraId="69188AA0">
      <w:r>
        <w:br w:type="page"/>
      </w:r>
    </w:p>
    <w:p w14:paraId="00C1765A">
      <w:pPr>
        <w:jc w:val="center"/>
      </w:pPr>
      <w:r>
        <w:rPr>
          <w:b/>
          <w:sz w:val="32"/>
        </w:rPr>
        <w:t>黄帆</w:t>
      </w:r>
    </w:p>
    <w:p w14:paraId="3F2D9356">
      <w:r>
        <w:t>求职意向：财务助理 | 深圳 | 15370/月 | 一周内到岗</w:t>
      </w:r>
    </w:p>
    <w:p w14:paraId="1D9D4C7D">
      <w:r>
        <w:t>基本信息：26岁 | 男 | 苏州 | 4年经验</w:t>
      </w:r>
    </w:p>
    <w:p w14:paraId="47E942C2">
      <w:r>
        <w:t>联系方式：14586897673 | jun08@example.com</w:t>
      </w:r>
    </w:p>
    <w:p w14:paraId="790E1DE2">
      <w:pPr>
        <w:pStyle w:val="4"/>
      </w:pPr>
      <w:r>
        <w:t>教育背景</w:t>
      </w:r>
    </w:p>
    <w:p w14:paraId="41BCB4BA">
      <w:r>
        <w:t>中国科学技术大学 | 会计学 | 本科 | 2018-09 ~ 2022-06</w:t>
      </w:r>
    </w:p>
    <w:p w14:paraId="41972429">
      <w:r>
        <w:t>专业成绩：3.15/4</w:t>
      </w:r>
    </w:p>
    <w:p w14:paraId="5B94BC01">
      <w:r>
        <w:t>主修课程：审计学、成本会计、税法、管理会计、中级财务会计、基础会计</w:t>
      </w:r>
    </w:p>
    <w:p w14:paraId="37D04707">
      <w:pPr>
        <w:pStyle w:val="4"/>
      </w:pPr>
      <w:r>
        <w:t>工作经历</w:t>
      </w:r>
    </w:p>
    <w:p w14:paraId="1E68A598">
      <w:r>
        <w:rPr>
          <w:b/>
        </w:rPr>
        <w:t>成都医疗有限公司 | 出纳 | 2023-09 ~ 2026-01</w:t>
      </w:r>
    </w:p>
    <w:p w14:paraId="0056847C">
      <w:pPr>
        <w:pStyle w:val="16"/>
      </w:pPr>
      <w:r>
        <w:t>协助完成月度财务报表编制及税务申报。 参与预算编制及成本控制分析。 配合审计工作，提供所需财务资料。</w:t>
      </w:r>
    </w:p>
    <w:p w14:paraId="790A977D">
      <w:pPr>
        <w:pStyle w:val="4"/>
      </w:pPr>
      <w:r>
        <w:t>能力专长</w:t>
      </w:r>
    </w:p>
    <w:p w14:paraId="4E76096E">
      <w:r>
        <w:t>语言能力：日语N2，可进行日常对话。</w:t>
      </w:r>
    </w:p>
    <w:p w14:paraId="1F8551C1">
      <w:r>
        <w:t>计算机能力：熟悉Python基础</w:t>
      </w:r>
    </w:p>
    <w:p w14:paraId="623A9930">
      <w:r>
        <w:t>专业能力：用友、财务报表</w:t>
      </w:r>
    </w:p>
    <w:p w14:paraId="3B95ED4B">
      <w:pPr>
        <w:pStyle w:val="4"/>
      </w:pPr>
      <w:r>
        <w:t>获奖情况</w:t>
      </w:r>
    </w:p>
    <w:p w14:paraId="4D8C2C1C">
      <w:pPr>
        <w:pStyle w:val="16"/>
      </w:pPr>
      <w:r>
        <w:t>会计从业资格证。</w:t>
      </w:r>
    </w:p>
    <w:p w14:paraId="0CDA5723">
      <w:pPr>
        <w:pStyle w:val="4"/>
      </w:pPr>
      <w:r>
        <w:t>自我介绍</w:t>
      </w:r>
    </w:p>
    <w:p w14:paraId="4EB43BE5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8B0EF94">
      <w:r>
        <w:br w:type="page"/>
      </w:r>
    </w:p>
    <w:p w14:paraId="019C49D8">
      <w:pPr>
        <w:jc w:val="center"/>
      </w:pPr>
      <w:r>
        <w:rPr>
          <w:b/>
          <w:sz w:val="32"/>
        </w:rPr>
        <w:t>蔡颖</w:t>
      </w:r>
    </w:p>
    <w:p w14:paraId="76FCAED7">
      <w:pPr>
        <w:jc w:val="center"/>
      </w:pPr>
      <w:r>
        <w:rPr>
          <w:sz w:val="2"/>
        </w:rPr>
        <w:t>____________________________________________________________</w:t>
      </w:r>
    </w:p>
    <w:p w14:paraId="746B324F">
      <w:r>
        <w:t>求职意向：设计师 | 苏州 | 12775/月 | 一个月内到岗</w:t>
      </w:r>
    </w:p>
    <w:p w14:paraId="37BEF30F">
      <w:r>
        <w:t>基本信息：26岁 | 女 | 苏州 | 4年经验</w:t>
      </w:r>
    </w:p>
    <w:p w14:paraId="5E461600">
      <w:r>
        <w:t>联系方式：18634416524 | zouming@example.org</w:t>
      </w:r>
    </w:p>
    <w:p w14:paraId="4EEA85DA">
      <w:pPr>
        <w:pStyle w:val="4"/>
      </w:pPr>
      <w:r>
        <w:t>过往经历</w:t>
      </w:r>
    </w:p>
    <w:p w14:paraId="2624CF7F">
      <w:r>
        <w:rPr>
          <w:b/>
        </w:rPr>
        <w:t>卓越科技有限公司 | 平面设计师 | 2022-03 ~ 2025-02</w:t>
      </w:r>
    </w:p>
    <w:p w14:paraId="0A4D692E">
      <w:pPr>
        <w:pStyle w:val="16"/>
      </w:pPr>
      <w:r>
        <w:t>制作宣传海报、画册、名片等平面物料。 参与品牌VI设计，确保品牌一致性。</w:t>
      </w:r>
    </w:p>
    <w:p w14:paraId="6A4F985B">
      <w:r>
        <w:rPr>
          <w:b/>
        </w:rPr>
        <w:t>全民简历教育有限公司 | 视觉设计师 | 2025-06 ~ 2026-02</w:t>
      </w:r>
    </w:p>
    <w:p w14:paraId="5BE216C3">
      <w:pPr>
        <w:pStyle w:val="16"/>
      </w:pPr>
      <w:r>
        <w:t>负责公司产品UI界面设计，提升视觉体验。 制作宣传海报、画册、名片等平面物料。 维护设计规范，持续优化设计风格。</w:t>
      </w:r>
    </w:p>
    <w:p w14:paraId="759CBEB9">
      <w:pPr>
        <w:pStyle w:val="4"/>
      </w:pPr>
      <w:r>
        <w:t>教育经历</w:t>
      </w:r>
    </w:p>
    <w:p w14:paraId="6ECECC84">
      <w:r>
        <w:t>南京大学 | 视觉传达 | 本科 | 2018-09 ~ 2022-06</w:t>
      </w:r>
    </w:p>
    <w:p w14:paraId="7B07C7FD">
      <w:r>
        <w:t>专业成绩：3.41/4</w:t>
      </w:r>
    </w:p>
    <w:p w14:paraId="2A33A179">
      <w:r>
        <w:t>主修课程：UI设计、设计史、包装设计、平面设计、色彩构成、字体设计</w:t>
      </w:r>
    </w:p>
    <w:p w14:paraId="6DC42CBF">
      <w:pPr>
        <w:pStyle w:val="4"/>
      </w:pPr>
      <w:r>
        <w:t>专业技能</w:t>
      </w:r>
    </w:p>
    <w:p w14:paraId="39A08E4B">
      <w:r>
        <w:t>语言能力：英语专八，流利商务沟通。</w:t>
      </w:r>
    </w:p>
    <w:p w14:paraId="5C6AB964">
      <w:r>
        <w:t>计算机能力：具备网络基础</w:t>
      </w:r>
    </w:p>
    <w:p w14:paraId="5033EC60">
      <w:r>
        <w:t>专业能力：色彩搭配、Photoshop、Illustrator</w:t>
      </w:r>
    </w:p>
    <w:p w14:paraId="5058E499">
      <w:pPr>
        <w:pStyle w:val="4"/>
      </w:pPr>
      <w:r>
        <w:t>资格证书</w:t>
      </w:r>
    </w:p>
    <w:p w14:paraId="177C9CCC">
      <w:pPr>
        <w:pStyle w:val="16"/>
      </w:pPr>
      <w:r>
        <w:t>Adobe认证设计师。</w:t>
      </w:r>
    </w:p>
    <w:p w14:paraId="62EA2E2A">
      <w:pPr>
        <w:pStyle w:val="4"/>
      </w:pPr>
      <w:r>
        <w:t>参与项目</w:t>
      </w:r>
    </w:p>
    <w:p w14:paraId="74A12116">
      <w:r>
        <w:rPr>
          <w:b/>
        </w:rPr>
        <w:t>企业级管理系统（2022-08 ~ 2023-09）</w:t>
      </w:r>
    </w:p>
    <w:p w14:paraId="683BC9EF">
      <w:pPr>
        <w:pStyle w:val="16"/>
      </w:pPr>
      <w:r>
        <w:t>负责核心模块设计与开发，实现了高并发处理，提升了系统性能30%。</w:t>
      </w:r>
    </w:p>
    <w:p w14:paraId="5F1949D1">
      <w:pPr>
        <w:pStyle w:val="4"/>
      </w:pPr>
      <w:r>
        <w:t>个人评价</w:t>
      </w:r>
    </w:p>
    <w:p w14:paraId="2E2E5228">
      <w:r>
        <w:t>具备良好的审美能力和设计功底；热爱设计，关注细节；善于沟通，能准确理解需求并转化为优秀的设计方案。</w:t>
      </w:r>
    </w:p>
    <w:p w14:paraId="75D8351D">
      <w:r>
        <w:br w:type="page"/>
      </w:r>
    </w:p>
    <w:p w14:paraId="73FCABBE">
      <w:pPr>
        <w:jc w:val="center"/>
      </w:pPr>
      <w:r>
        <w:rPr>
          <w:b/>
          <w:sz w:val="32"/>
        </w:rPr>
        <w:t>康秀英</w:t>
      </w:r>
    </w:p>
    <w:p w14:paraId="1A414D99">
      <w:pPr>
        <w:jc w:val="center"/>
      </w:pPr>
      <w:r>
        <w:rPr>
          <w:sz w:val="2"/>
        </w:rPr>
        <w:t>____________________________________________________________</w:t>
      </w:r>
    </w:p>
    <w:p w14:paraId="34D7EB4F">
      <w:r>
        <w:t>求职意向：人事专员 | 深圳 | 20232/月 | 随时到岗</w:t>
      </w:r>
    </w:p>
    <w:p w14:paraId="5E93154A">
      <w:r>
        <w:t>基本信息：39岁 | 男 | 深圳 | 15年经验</w:t>
      </w:r>
    </w:p>
    <w:p w14:paraId="3DF034D6">
      <w:r>
        <w:t>联系方式：15020038458 | hgu@example.com</w:t>
      </w:r>
    </w:p>
    <w:p w14:paraId="61F23F39">
      <w:pPr>
        <w:pStyle w:val="4"/>
      </w:pPr>
      <w:r>
        <w:t>实习经历</w:t>
      </w:r>
    </w:p>
    <w:p w14:paraId="640D9FD9">
      <w:r>
        <w:rPr>
          <w:b/>
        </w:rPr>
        <w:t>深圳传媒科技有限公司 | 薪酬专员 | 2024-12 ~ 2026-11</w:t>
      </w:r>
    </w:p>
    <w:p w14:paraId="46B09162">
      <w:pPr>
        <w:pStyle w:val="16"/>
      </w:pPr>
      <w:r>
        <w:t>负责招聘全流程，包括职位发布、简历筛选、面试安排及录用跟进。</w:t>
      </w:r>
    </w:p>
    <w:p w14:paraId="0B319DB1">
      <w:pPr>
        <w:pStyle w:val="4"/>
      </w:pPr>
      <w:r>
        <w:t>学习背景</w:t>
      </w:r>
    </w:p>
    <w:p w14:paraId="7FA3B5B2">
      <w:r>
        <w:t>武汉大学 | 劳动与社会保障 | 硕士 | 2008-09 ~ 2011-06</w:t>
      </w:r>
    </w:p>
    <w:p w14:paraId="44274798">
      <w:r>
        <w:t>专业成绩：3.63/4（专业前10%）</w:t>
      </w:r>
    </w:p>
    <w:p w14:paraId="516CE24D">
      <w:r>
        <w:t>主修课程：组织行为学、财务管理、市场营销学、管理学原理、战略管理、运营管理</w:t>
      </w:r>
    </w:p>
    <w:p w14:paraId="26CDEAF9">
      <w:pPr>
        <w:pStyle w:val="4"/>
      </w:pPr>
      <w:r>
        <w:t>技能证书</w:t>
      </w:r>
    </w:p>
    <w:p w14:paraId="3CC8F893">
      <w:r>
        <w:t>语言能力：韩语TOPIK4，基础交流能力。</w:t>
      </w:r>
    </w:p>
    <w:p w14:paraId="5139E79E">
      <w:r>
        <w:t>计算机能力：掌握Photoshop基本操作</w:t>
      </w:r>
    </w:p>
    <w:p w14:paraId="60FB5939">
      <w:r>
        <w:t>专业能力：薪酬核算、招聘面试、劳动法</w:t>
      </w:r>
    </w:p>
    <w:p w14:paraId="5DB1C9B5">
      <w:pPr>
        <w:pStyle w:val="4"/>
      </w:pPr>
      <w:r>
        <w:t>获奖情况</w:t>
      </w:r>
    </w:p>
    <w:p w14:paraId="726D6D0D">
      <w:pPr>
        <w:pStyle w:val="16"/>
      </w:pPr>
      <w:r>
        <w:t>人力资源管理师三级证书。</w:t>
      </w:r>
    </w:p>
    <w:p w14:paraId="5ACE8747">
      <w:pPr>
        <w:pStyle w:val="4"/>
      </w:pPr>
      <w:r>
        <w:t>关于我</w:t>
      </w:r>
    </w:p>
    <w:p w14:paraId="4E6C39DA">
      <w:r>
        <w:t>性格开朗，亲和力强，善于与各部门沟通协作；具备良好的组织协调能力和解决冲突能力；积极主动，乐于学习新知识。</w:t>
      </w:r>
    </w:p>
    <w:p w14:paraId="330D5FE2">
      <w:r>
        <w:br w:type="page"/>
      </w:r>
    </w:p>
    <w:p w14:paraId="3DD939A5">
      <w:pPr>
        <w:jc w:val="center"/>
      </w:pPr>
      <w:r>
        <w:rPr>
          <w:b/>
          <w:sz w:val="32"/>
        </w:rPr>
        <w:t>李玉兰</w:t>
      </w:r>
    </w:p>
    <w:p w14:paraId="615EEC0C">
      <w:r>
        <w:t>求职意向：人事专员 | 上海 | 20339/月 | 一周内到岗</w:t>
      </w:r>
    </w:p>
    <w:p w14:paraId="64C61374">
      <w:r>
        <w:t>基本信息：36岁 | 男 | 上海 | 14年经验</w:t>
      </w:r>
    </w:p>
    <w:p w14:paraId="59DBBAE6">
      <w:r>
        <w:t>联系方式：13091872304 | clei@example.com</w:t>
      </w:r>
    </w:p>
    <w:p w14:paraId="71B02B5E">
      <w:pPr>
        <w:pStyle w:val="4"/>
      </w:pPr>
      <w:r>
        <w:t>教育状况</w:t>
      </w:r>
    </w:p>
    <w:p w14:paraId="1A247A09">
      <w:r>
        <w:t>上海交通大学 | 心理学 | 本科 | 2008-09 ~ 2012-06</w:t>
      </w:r>
    </w:p>
    <w:p w14:paraId="68E59D8F">
      <w:r>
        <w:t>专业成绩：3.78/4（专业前10%）</w:t>
      </w:r>
    </w:p>
    <w:p w14:paraId="24683F8C">
      <w:r>
        <w:t>主修课程：市场营销学、战略管理、运营管理、财务管理、管理学原理、组织行为学</w:t>
      </w:r>
    </w:p>
    <w:p w14:paraId="4747103C">
      <w:pPr>
        <w:pStyle w:val="4"/>
      </w:pPr>
      <w:r>
        <w:t>工作经历</w:t>
      </w:r>
    </w:p>
    <w:p w14:paraId="5502A485">
      <w:r>
        <w:rPr>
          <w:b/>
        </w:rPr>
        <w:t>领航咨询有限公司 | 薪酬专员 | 2019-05 ~ 2020-06</w:t>
      </w:r>
    </w:p>
    <w:p w14:paraId="7EDFED5B">
      <w:pPr>
        <w:pStyle w:val="16"/>
      </w:pPr>
      <w:r>
        <w:t>处理员工关系，协助解决劳动争议，维护和谐劳动关系。</w:t>
      </w:r>
    </w:p>
    <w:p w14:paraId="0835FC41">
      <w:r>
        <w:rPr>
          <w:b/>
        </w:rPr>
        <w:t>全民简历互联网科技有限公司 | 人事专员 | 2020-12 ~ 2022-08</w:t>
      </w:r>
    </w:p>
    <w:p w14:paraId="6915C8FD">
      <w:pPr>
        <w:pStyle w:val="16"/>
      </w:pPr>
      <w:r>
        <w:t>处理员工关系，协助解决劳动争议，维护和谐劳动关系。</w:t>
      </w:r>
    </w:p>
    <w:p w14:paraId="4598917F">
      <w:r>
        <w:rPr>
          <w:b/>
        </w:rPr>
        <w:t>华讯教育科技有限公司 | 招聘专员 | 2022-10 ~ 2026-11</w:t>
      </w:r>
    </w:p>
    <w:p w14:paraId="4CD561B7">
      <w:pPr>
        <w:pStyle w:val="16"/>
      </w:pPr>
      <w:r>
        <w:t>负责招聘全流程，包括职位发布、简历筛选、面试安排及录用跟进。</w:t>
      </w:r>
    </w:p>
    <w:p w14:paraId="1E2105A8">
      <w:pPr>
        <w:pStyle w:val="4"/>
      </w:pPr>
      <w:r>
        <w:t>核心技能</w:t>
      </w:r>
    </w:p>
    <w:p w14:paraId="212CAE35">
      <w:r>
        <w:t>语言能力：英语CET-4，具备基本读写能力。</w:t>
      </w:r>
    </w:p>
    <w:p w14:paraId="2BC53AFA">
      <w:r>
        <w:t>计算机能力：熟练使用Office办公软件</w:t>
      </w:r>
    </w:p>
    <w:p w14:paraId="3468E151">
      <w:r>
        <w:t>专业能力：薪酬核算、招聘面试、劳动法、培训组织</w:t>
      </w:r>
    </w:p>
    <w:p w14:paraId="6700C8C1">
      <w:pPr>
        <w:pStyle w:val="4"/>
      </w:pPr>
      <w:r>
        <w:t>资格证书</w:t>
      </w:r>
    </w:p>
    <w:p w14:paraId="3CB0F0E6">
      <w:pPr>
        <w:pStyle w:val="16"/>
      </w:pPr>
      <w:r>
        <w:t>人力资源管理师三级证书。</w:t>
      </w:r>
    </w:p>
    <w:p w14:paraId="3A5DFB26">
      <w:pPr>
        <w:pStyle w:val="4"/>
      </w:pPr>
      <w:r>
        <w:t>个人评价</w:t>
      </w:r>
    </w:p>
    <w:p w14:paraId="255D72D2">
      <w:r>
        <w:t>性格开朗，亲和力强，善于与各部门沟通协作；具备良好的组织协调能力和解决冲突能力；积极主动，乐于学习新知识。</w:t>
      </w:r>
    </w:p>
    <w:p w14:paraId="763B96B3">
      <w:r>
        <w:br w:type="page"/>
      </w:r>
    </w:p>
    <w:p w14:paraId="2217FD21">
      <w:pPr>
        <w:jc w:val="center"/>
      </w:pPr>
      <w:r>
        <w:rPr>
          <w:b/>
          <w:sz w:val="32"/>
        </w:rPr>
        <w:t>王桂英</w:t>
      </w:r>
    </w:p>
    <w:p w14:paraId="416173BF">
      <w:r>
        <w:t>求职意向：行政专员 | 北京 | 22257/月 | 一个月内到岗</w:t>
      </w:r>
    </w:p>
    <w:p w14:paraId="128A1CD2">
      <w:r>
        <w:t>基本信息：38岁 | 男 | 深圳 | 14年经验</w:t>
      </w:r>
    </w:p>
    <w:p w14:paraId="02AFA73F">
      <w:r>
        <w:t>联系方式：18562894037 | glong@example.org</w:t>
      </w:r>
    </w:p>
    <w:p w14:paraId="0AF855A0">
      <w:pPr>
        <w:pStyle w:val="4"/>
      </w:pPr>
      <w:r>
        <w:t>学习背景</w:t>
      </w:r>
    </w:p>
    <w:p w14:paraId="4A704FC7">
      <w:r>
        <w:t>上海交通大学 | 工商管理 | 硕士 | 2009-09 ~ 2012-06</w:t>
      </w:r>
    </w:p>
    <w:p w14:paraId="60A1ADCA">
      <w:r>
        <w:t>专业成绩：3.65/4（专业前15%）</w:t>
      </w:r>
    </w:p>
    <w:p w14:paraId="02308129">
      <w:r>
        <w:t>主修课程：组织行为学、战略管理、运营管理、管理学原理、财务管理、市场营销学</w:t>
      </w:r>
    </w:p>
    <w:p w14:paraId="560ECB51">
      <w:pPr>
        <w:pStyle w:val="4"/>
      </w:pPr>
      <w:r>
        <w:t>工作经历</w:t>
      </w:r>
    </w:p>
    <w:p w14:paraId="0358A65F">
      <w:r>
        <w:rPr>
          <w:b/>
        </w:rPr>
        <w:t>成都医疗科技有限公司 | 行政经理 | 2022-01 ~ 2026-08</w:t>
      </w:r>
    </w:p>
    <w:p w14:paraId="6B7CD17A">
      <w:pPr>
        <w:pStyle w:val="16"/>
      </w:pPr>
      <w:r>
        <w:t>协助组织公司内部会议、活动，撰写会议纪要并跟进落实。 负责公司日常行政事务管理，包括办公环境维护、办公用品采购与发放。 参与制定行政管理制度，优化流程，提高工作效率。</w:t>
      </w:r>
    </w:p>
    <w:p w14:paraId="5D1365D0">
      <w:pPr>
        <w:pStyle w:val="4"/>
      </w:pPr>
      <w:r>
        <w:t>能力专长</w:t>
      </w:r>
    </w:p>
    <w:p w14:paraId="65326E43">
      <w:r>
        <w:t>语言能力：英语CET-6，读写熟练，可日常交流。</w:t>
      </w:r>
    </w:p>
    <w:p w14:paraId="6A2E36B1">
      <w:r>
        <w:t>计算机能力：具备网络基础</w:t>
      </w:r>
    </w:p>
    <w:p w14:paraId="5CC1BB1D">
      <w:r>
        <w:t>专业能力：公文写作、档案管理</w:t>
      </w:r>
    </w:p>
    <w:p w14:paraId="1F0CE3E6">
      <w:pPr>
        <w:pStyle w:val="4"/>
      </w:pPr>
      <w:r>
        <w:t>荣誉证书</w:t>
      </w:r>
    </w:p>
    <w:p w14:paraId="48074F19">
      <w:pPr>
        <w:pStyle w:val="16"/>
      </w:pPr>
      <w:r>
        <w:t>全国计算机等级考试二级（Office高级应用）。</w:t>
      </w:r>
    </w:p>
    <w:p w14:paraId="651ECB13">
      <w:pPr>
        <w:pStyle w:val="16"/>
      </w:pPr>
      <w:r>
        <w:t>大学英语六级（CET-6），优秀的听说读写能力。</w:t>
      </w:r>
    </w:p>
    <w:p w14:paraId="77BF9A9C">
      <w:pPr>
        <w:pStyle w:val="4"/>
      </w:pPr>
      <w:r>
        <w:t>自我评价</w:t>
      </w:r>
    </w:p>
    <w:p w14:paraId="46E03C8E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38A6D78">
      <w:r>
        <w:br w:type="page"/>
      </w:r>
    </w:p>
    <w:p w14:paraId="02CE2AC8">
      <w:pPr>
        <w:jc w:val="center"/>
      </w:pPr>
      <w:r>
        <w:rPr>
          <w:b/>
          <w:color w:val="003366"/>
          <w:sz w:val="32"/>
        </w:rPr>
        <w:t>张琴</w:t>
      </w:r>
    </w:p>
    <w:p w14:paraId="7D272DB1">
      <w:r>
        <w:t>求职意向：人事专员 | 西安 | 13733/月 | 两周内到岗</w:t>
      </w:r>
    </w:p>
    <w:p w14:paraId="2BAC0090">
      <w:r>
        <w:t>基本信息：35岁 | 男 | 西安 | 13年经验</w:t>
      </w:r>
    </w:p>
    <w:p w14:paraId="581A0D9E">
      <w:r>
        <w:t>联系方式：18564687728 | pingdu@example.org</w:t>
      </w:r>
    </w:p>
    <w:p w14:paraId="4B385FFA">
      <w:pPr>
        <w:pStyle w:val="4"/>
      </w:pPr>
      <w:r>
        <w:t>核心技能</w:t>
      </w:r>
    </w:p>
    <w:p w14:paraId="7C05B04B">
      <w:r>
        <w:t>语言能力：英语CET-6，读写熟练，可日常交流。</w:t>
      </w:r>
    </w:p>
    <w:p w14:paraId="2A5408E5">
      <w:r>
        <w:t>计算机能力：具备网络基础</w:t>
      </w:r>
    </w:p>
    <w:p w14:paraId="43749753">
      <w:r>
        <w:t>专业能力：员工关系、薪酬核算、劳动法</w:t>
      </w:r>
    </w:p>
    <w:p w14:paraId="476B4E79">
      <w:pPr>
        <w:pStyle w:val="4"/>
      </w:pPr>
      <w:r>
        <w:t>获奖情况</w:t>
      </w:r>
    </w:p>
    <w:p w14:paraId="021D718D">
      <w:pPr>
        <w:pStyle w:val="16"/>
      </w:pPr>
      <w:r>
        <w:t>人力资源管理师三级证书。</w:t>
      </w:r>
    </w:p>
    <w:p w14:paraId="54533970">
      <w:pPr>
        <w:pStyle w:val="4"/>
      </w:pPr>
      <w:r>
        <w:t>教育状况</w:t>
      </w:r>
    </w:p>
    <w:p w14:paraId="1141B1C4">
      <w:r>
        <w:t>复旦大学 | 人力资源管理 | 本科 | 2009-09 ~ 2013-06</w:t>
      </w:r>
    </w:p>
    <w:p w14:paraId="3EE0D4AD">
      <w:r>
        <w:t>专业成绩：3.66/4（专业前10%）</w:t>
      </w:r>
    </w:p>
    <w:p w14:paraId="4A7DDC42">
      <w:r>
        <w:t>主修课程：组织行为学、招聘与配置、薪酬管理、人力资源管理、绩效管理、培训与开发</w:t>
      </w:r>
    </w:p>
    <w:p w14:paraId="024698D5">
      <w:pPr>
        <w:pStyle w:val="4"/>
      </w:pPr>
      <w:r>
        <w:t>工作经验</w:t>
      </w:r>
    </w:p>
    <w:p w14:paraId="4A54690F">
      <w:r>
        <w:rPr>
          <w:b/>
        </w:rPr>
        <w:t>领航互联网有限公司 | 招聘专员 | 2022-03 ~ 2025-06</w:t>
      </w:r>
    </w:p>
    <w:p w14:paraId="78A81B2E">
      <w:pPr>
        <w:pStyle w:val="16"/>
      </w:pPr>
      <w:r>
        <w:t>处理员工关系，协助解决劳动争议，维护和谐劳动关系。 负责考勤统计、薪酬核算及社保公积金缴纳。</w:t>
      </w:r>
    </w:p>
    <w:p w14:paraId="1D679C16">
      <w:r>
        <w:rPr>
          <w:b/>
        </w:rPr>
        <w:t>领航互联网有限公司 | 招聘专员 | 2025-04 ~ 2026-04</w:t>
      </w:r>
    </w:p>
    <w:p w14:paraId="0184D61D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1E6D9A53">
      <w:pPr>
        <w:pStyle w:val="4"/>
      </w:pPr>
      <w:r>
        <w:t>个人评价</w:t>
      </w:r>
    </w:p>
    <w:p w14:paraId="3BAE7EE1">
      <w:r>
        <w:t>性格开朗，亲和力强，善于与各部门沟通协作；具备良好的组织协调能力和解决冲突能力；积极主动，乐于学习新知识。</w:t>
      </w:r>
    </w:p>
    <w:p w14:paraId="1F3D140B">
      <w:r>
        <w:br w:type="page"/>
      </w:r>
    </w:p>
    <w:p w14:paraId="65C40648">
      <w:pPr>
        <w:jc w:val="center"/>
      </w:pPr>
      <w:r>
        <w:rPr>
          <w:b/>
          <w:sz w:val="32"/>
        </w:rPr>
        <w:t>于鑫</w:t>
      </w:r>
    </w:p>
    <w:p w14:paraId="6CF8E899">
      <w:r>
        <w:t>求职意向：人事专员 | 郑州 | 10119/月 | 两周内到岗</w:t>
      </w:r>
    </w:p>
    <w:p w14:paraId="18124651">
      <w:r>
        <w:t>基本信息：26岁 | 男 | 郑州 | 4年经验</w:t>
      </w:r>
    </w:p>
    <w:p w14:paraId="7023CB79">
      <w:r>
        <w:t>联系方式：15049150479 | sgao@example.com</w:t>
      </w:r>
    </w:p>
    <w:p w14:paraId="0CF485A0">
      <w:pPr>
        <w:pStyle w:val="4"/>
      </w:pPr>
      <w:r>
        <w:t>学习背景</w:t>
      </w:r>
    </w:p>
    <w:p w14:paraId="17B93FFA">
      <w:r>
        <w:t>四川大学 | 心理学 | 本科 | 2018-09 ~ 2022-06</w:t>
      </w:r>
    </w:p>
    <w:p w14:paraId="3F121472">
      <w:r>
        <w:t>专业成绩：3.8/4（专业前10%）</w:t>
      </w:r>
    </w:p>
    <w:p w14:paraId="68777C9D">
      <w:r>
        <w:t>主修课程：战略管理、财务管理、管理学原理、运营管理、组织行为学、市场营销学</w:t>
      </w:r>
    </w:p>
    <w:p w14:paraId="2BCEEDB7">
      <w:pPr>
        <w:pStyle w:val="4"/>
      </w:pPr>
      <w:r>
        <w:t>实习经历</w:t>
      </w:r>
    </w:p>
    <w:p w14:paraId="0239B9AE">
      <w:r>
        <w:rPr>
          <w:b/>
        </w:rPr>
        <w:t>成都互联网有限公司 | 薪酬专员 | 2024-11 ~ 2025-10</w:t>
      </w:r>
    </w:p>
    <w:p w14:paraId="228EA2FB">
      <w:pPr>
        <w:pStyle w:val="16"/>
      </w:pPr>
      <w:r>
        <w:t>办理员工入职、转正、调动、离职手续，维护人事档案。</w:t>
      </w:r>
    </w:p>
    <w:p w14:paraId="048AA123">
      <w:r>
        <w:rPr>
          <w:b/>
        </w:rPr>
        <w:t>领航传媒有限公司 | HR助理 | 2025-08 ~ 2026-01</w:t>
      </w:r>
    </w:p>
    <w:p w14:paraId="5C00F4C0">
      <w:pPr>
        <w:pStyle w:val="16"/>
      </w:pPr>
      <w:r>
        <w:t>负责考勤统计、薪酬核算及社保公积金缴纳。</w:t>
      </w:r>
    </w:p>
    <w:p w14:paraId="58F5AB2B">
      <w:pPr>
        <w:pStyle w:val="4"/>
      </w:pPr>
      <w:r>
        <w:t>核心技能</w:t>
      </w:r>
    </w:p>
    <w:p w14:paraId="75B23BDF">
      <w:r>
        <w:t>语言能力：韩语TOPIK4，基础交流能力。</w:t>
      </w:r>
    </w:p>
    <w:p w14:paraId="0CBDAB17">
      <w:r>
        <w:t>计算机能力：熟悉Python基础</w:t>
      </w:r>
    </w:p>
    <w:p w14:paraId="02C9ADC6">
      <w:r>
        <w:t>专业能力：招聘面试、培训组织、劳动法</w:t>
      </w:r>
    </w:p>
    <w:p w14:paraId="570536A0">
      <w:pPr>
        <w:pStyle w:val="4"/>
      </w:pPr>
      <w:r>
        <w:t>证书与荣誉</w:t>
      </w:r>
    </w:p>
    <w:p w14:paraId="5055D245">
      <w:pPr>
        <w:pStyle w:val="16"/>
      </w:pPr>
      <w:r>
        <w:t>人力资源管理师三级证书。</w:t>
      </w:r>
    </w:p>
    <w:p w14:paraId="566C3063">
      <w:pPr>
        <w:pStyle w:val="4"/>
      </w:pPr>
      <w:r>
        <w:t>自我评价</w:t>
      </w:r>
    </w:p>
    <w:p w14:paraId="68118EFB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42A9CD6">
      <w:r>
        <w:br w:type="page"/>
      </w:r>
    </w:p>
    <w:p w14:paraId="0F6B80CF">
      <w:pPr>
        <w:jc w:val="center"/>
      </w:pPr>
      <w:r>
        <w:rPr>
          <w:b/>
          <w:sz w:val="32"/>
        </w:rPr>
        <w:t>刘军</w:t>
      </w:r>
    </w:p>
    <w:p w14:paraId="4ED64B90">
      <w:r>
        <w:t>求职意向：人事专员 | 成都 | 11186/月 | 一个月内到岗</w:t>
      </w:r>
    </w:p>
    <w:p w14:paraId="4DF8904B">
      <w:r>
        <w:t>基本信息：29岁 | 女 | 成都 | 7年经验</w:t>
      </w:r>
    </w:p>
    <w:p w14:paraId="3951436E">
      <w:r>
        <w:t>联系方式：15325445507 | yan13@example.com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1F1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CE2344">
            <w:pPr>
              <w:pStyle w:val="4"/>
            </w:pPr>
            <w:r>
              <w:t>学历信息</w:t>
            </w:r>
          </w:p>
          <w:p w14:paraId="0628561C">
            <w:r>
              <w:t>天津大学 | 工商管理 | 本科 | 2015-09 ~ 2019-06</w:t>
            </w:r>
          </w:p>
          <w:p w14:paraId="6B162481">
            <w:r>
              <w:t>专业成绩：3.78/4（专业前10%）</w:t>
            </w:r>
          </w:p>
          <w:p w14:paraId="2A90C75B">
            <w:r>
              <w:t>主修课程：组织行为学、财务管理、战略管理、管理学原理、运营管理</w:t>
            </w:r>
          </w:p>
        </w:tc>
      </w:tr>
    </w:tbl>
    <w:p w14:paraId="748EDFF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19A1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98EDBE">
            <w:pPr>
              <w:pStyle w:val="4"/>
            </w:pPr>
            <w:r>
              <w:t>实习经历</w:t>
            </w:r>
          </w:p>
          <w:p w14:paraId="0444D0BD">
            <w:r>
              <w:rPr>
                <w:b/>
              </w:rPr>
              <w:t>成都传媒科技有限公司 | HR助理 | 2019-11 ~ 2022-12</w:t>
            </w:r>
          </w:p>
          <w:p w14:paraId="14015297">
            <w:pPr>
              <w:pStyle w:val="16"/>
            </w:pPr>
            <w:r>
              <w:t>协助组织员工培训及企业文化活动，提升员工满意度。 处理员工关系，协助解决劳动争议，维护和谐劳动关系。 办理员工入职、转正、调动、离职手续，维护人事档案。</w:t>
            </w:r>
          </w:p>
          <w:p w14:paraId="326A5004">
            <w:r>
              <w:rPr>
                <w:b/>
              </w:rPr>
              <w:t>全民简历互联网有限公司 | 招聘专员 | 2022-03 ~ 2026-05</w:t>
            </w:r>
          </w:p>
          <w:p w14:paraId="65882698">
            <w:pPr>
              <w:pStyle w:val="16"/>
            </w:pPr>
            <w:r>
              <w:t>办理员工入职、转正、调动、离职手续，维护人事档案。 协助组织员工培训及企业文化活动，提升员工满意度。 处理员工关系，协助解决劳动争议，维护和谐劳动关系。</w:t>
            </w:r>
          </w:p>
        </w:tc>
      </w:tr>
    </w:tbl>
    <w:p w14:paraId="54216D7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7B3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AD329D">
            <w:pPr>
              <w:pStyle w:val="4"/>
            </w:pPr>
            <w:r>
              <w:t>专业技能</w:t>
            </w:r>
          </w:p>
          <w:p w14:paraId="52DE13A4">
            <w:r>
              <w:t>语言能力：英语专八，流利商务沟通。</w:t>
            </w:r>
          </w:p>
          <w:p w14:paraId="06E0DF3D">
            <w:r>
              <w:t>计算机能力：具备网络基础</w:t>
            </w:r>
          </w:p>
          <w:p w14:paraId="27F64528">
            <w:r>
              <w:t>专业能力：培训组织、员工关系、招聘面试</w:t>
            </w:r>
          </w:p>
        </w:tc>
      </w:tr>
    </w:tbl>
    <w:p w14:paraId="6E488FA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BB2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D8ADA6">
            <w:pPr>
              <w:pStyle w:val="4"/>
            </w:pPr>
            <w:r>
              <w:t>荣誉证书</w:t>
            </w:r>
          </w:p>
          <w:p w14:paraId="2C76D25E">
            <w:pPr>
              <w:pStyle w:val="16"/>
            </w:pPr>
            <w:r>
              <w:t>人力资源管理师三级证书。</w:t>
            </w:r>
          </w:p>
        </w:tc>
      </w:tr>
    </w:tbl>
    <w:p w14:paraId="10A9642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E2AB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EBF35A">
            <w:pPr>
              <w:pStyle w:val="4"/>
            </w:pPr>
            <w:r>
              <w:t>自我评价</w:t>
            </w:r>
          </w:p>
          <w:p w14:paraId="5E36AE46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658DAE66"/>
    <w:p w14:paraId="5277C6F8">
      <w:r>
        <w:br w:type="page"/>
      </w:r>
    </w:p>
    <w:p w14:paraId="5EF06C36">
      <w:pPr>
        <w:jc w:val="center"/>
      </w:pPr>
      <w:r>
        <w:rPr>
          <w:b/>
          <w:sz w:val="32"/>
        </w:rPr>
        <w:t>卓岩</w:t>
      </w:r>
    </w:p>
    <w:p w14:paraId="7E623D20">
      <w:r>
        <w:t>求职意向：财务助理 | 广州 | 19403/月 | 两周内到岗</w:t>
      </w:r>
    </w:p>
    <w:p w14:paraId="7DB95338">
      <w:r>
        <w:t>基本信息：36岁 | 女 | 广州 | 12年经验</w:t>
      </w:r>
    </w:p>
    <w:p w14:paraId="3D069A59">
      <w:r>
        <w:t>联系方式：13894225825 | xiulanwan@example.org</w:t>
      </w:r>
    </w:p>
    <w:p w14:paraId="02F4373A">
      <w:pPr>
        <w:pStyle w:val="4"/>
      </w:pPr>
      <w:r>
        <w:t>学习背景</w:t>
      </w:r>
    </w:p>
    <w:p w14:paraId="2D68CB73">
      <w:r>
        <w:t>上海交通大学 | 金融学 | 硕士 | 2011-09 ~ 2014-06</w:t>
      </w:r>
    </w:p>
    <w:p w14:paraId="390E82C5">
      <w:r>
        <w:t>专业成绩：3.96/4（专业前15%）</w:t>
      </w:r>
    </w:p>
    <w:p w14:paraId="7AA75F96">
      <w:r>
        <w:t>主修课程：管理学原理、组织行为学、运营管理、财务管理、战略管理、市场营销学</w:t>
      </w:r>
    </w:p>
    <w:p w14:paraId="2C388AA2">
      <w:pPr>
        <w:pStyle w:val="4"/>
      </w:pPr>
      <w:r>
        <w:t>过往经历</w:t>
      </w:r>
    </w:p>
    <w:p w14:paraId="59BBBDF8">
      <w:r>
        <w:rPr>
          <w:b/>
        </w:rPr>
        <w:t>1. 北京科技科技有限公司 | 财务分析 | 2023-12 ~ 2026-08</w:t>
      </w:r>
    </w:p>
    <w:p w14:paraId="2BF62EAD">
      <w:pPr>
        <w:pStyle w:val="16"/>
      </w:pPr>
      <w:r>
        <w:t>配合审计工作，提供所需财务资料。 管理发票、合同等财务档案，确保合规。 参与预算编制及成本控制分析。</w:t>
      </w:r>
    </w:p>
    <w:p w14:paraId="2700F701">
      <w:pPr>
        <w:pStyle w:val="4"/>
      </w:pPr>
      <w:r>
        <w:t>能力专长</w:t>
      </w:r>
    </w:p>
    <w:p w14:paraId="0D6BF88B">
      <w:r>
        <w:t>语言能力：韩语TOPIK4，基础交流能力。</w:t>
      </w:r>
    </w:p>
    <w:p w14:paraId="4FA61C59">
      <w:r>
        <w:t>计算机能力：熟练使用Office办公软件</w:t>
      </w:r>
    </w:p>
    <w:p w14:paraId="33B56985">
      <w:r>
        <w:t>专业能力：财务报表、Excel</w:t>
      </w:r>
    </w:p>
    <w:p w14:paraId="1C0CB29E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387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5F17E1">
            <w:pPr>
              <w:spacing w:after="0" w:line="240" w:lineRule="auto"/>
            </w:pPr>
            <w:r>
              <w:t>会计从业资格证。</w:t>
            </w:r>
          </w:p>
        </w:tc>
      </w:tr>
      <w:tr w14:paraId="57649A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A1C4D9">
            <w:pPr>
              <w:spacing w:after="0" w:line="240" w:lineRule="auto"/>
            </w:pPr>
            <w:r>
              <w:t>初级会计职称。</w:t>
            </w:r>
          </w:p>
        </w:tc>
      </w:tr>
    </w:tbl>
    <w:p w14:paraId="0F4E895C">
      <w:pPr>
        <w:pStyle w:val="4"/>
      </w:pPr>
      <w:r>
        <w:t>个人评价</w:t>
      </w:r>
    </w:p>
    <w:p w14:paraId="03F4FDA4">
      <w:r>
        <w:t>做事严谨，对数字敏感；熟练掌握财务软件，有较强的合规意识；诚实守信，具备良好的职业道德。</w:t>
      </w:r>
    </w:p>
    <w:p w14:paraId="45353D78">
      <w:r>
        <w:br w:type="page"/>
      </w:r>
    </w:p>
    <w:p w14:paraId="240DA26B">
      <w:pPr>
        <w:jc w:val="center"/>
      </w:pPr>
      <w:r>
        <w:rPr>
          <w:b/>
          <w:sz w:val="32"/>
        </w:rPr>
        <w:t>牟杰</w:t>
      </w:r>
    </w:p>
    <w:p w14:paraId="378BE2E8">
      <w:r>
        <w:t>求职意向：运营专员 | 重庆 | 10766/月 | 随时到岗</w:t>
      </w:r>
    </w:p>
    <w:p w14:paraId="547488F4">
      <w:r>
        <w:t>基本信息：31岁 | 男 | 重庆 | 7年经验</w:t>
      </w:r>
    </w:p>
    <w:p w14:paraId="06BBFE8B">
      <w:r>
        <w:t>联系方式：14744861673 | jing86@example.com</w:t>
      </w:r>
    </w:p>
    <w:p w14:paraId="59866AB4">
      <w:pPr>
        <w:pStyle w:val="4"/>
      </w:pPr>
      <w:r>
        <w:t>教育经历</w:t>
      </w:r>
    </w:p>
    <w:p w14:paraId="49609945">
      <w:r>
        <w:t>北京大学 | 新闻传播 | 硕士 | 2016-09 ~ 2019-06</w:t>
      </w:r>
    </w:p>
    <w:p w14:paraId="3337CE4C">
      <w:r>
        <w:t>专业成绩：3.52/4</w:t>
      </w:r>
    </w:p>
    <w:p w14:paraId="3863C161">
      <w:r>
        <w:t>主修课程：运营管理、战略管理、管理学原理、市场营销学、组织行为学</w:t>
      </w:r>
    </w:p>
    <w:p w14:paraId="46993048">
      <w:pPr>
        <w:pStyle w:val="4"/>
      </w:pPr>
      <w:r>
        <w:t>工作经历</w:t>
      </w:r>
    </w:p>
    <w:p w14:paraId="0CFCB282">
      <w:r>
        <w:rPr>
          <w:b/>
        </w:rPr>
        <w:t>博雅互联网科技有限公司 | 用户运营 | 2019-06 ~ 2020-10</w:t>
      </w:r>
    </w:p>
    <w:p w14:paraId="67405854">
      <w:pPr>
        <w:pStyle w:val="16"/>
      </w:pPr>
      <w:r>
        <w:t>负责用户社群运营，提升用户活跃度和粘性。</w:t>
      </w:r>
    </w:p>
    <w:p w14:paraId="3CC9AB81">
      <w:r>
        <w:rPr>
          <w:b/>
        </w:rPr>
        <w:t>北京医疗有限公司 | 新媒体运营 | 2020-11 ~ 2024-04</w:t>
      </w:r>
    </w:p>
    <w:p w14:paraId="7C557554">
      <w:pPr>
        <w:pStyle w:val="16"/>
      </w:pPr>
      <w:r>
        <w:t>处理用户反馈，提升用户体验。</w:t>
      </w:r>
    </w:p>
    <w:p w14:paraId="4A9975CA">
      <w:r>
        <w:rPr>
          <w:b/>
        </w:rPr>
        <w:t>杭州科技科技有限公司 | 新媒体运营 | 2024-03 ~ 2026-01</w:t>
      </w:r>
    </w:p>
    <w:p w14:paraId="69895AAE">
      <w:pPr>
        <w:pStyle w:val="16"/>
      </w:pPr>
      <w:r>
        <w:t>策划并执行线上活动，促进用户增长和转化。 分析运营数据，提出优化建议。</w:t>
      </w:r>
    </w:p>
    <w:p w14:paraId="0A018B76">
      <w:pPr>
        <w:pStyle w:val="4"/>
      </w:pPr>
      <w:r>
        <w:t>技能证书</w:t>
      </w:r>
    </w:p>
    <w:p w14:paraId="3ED3FE8B">
      <w:r>
        <w:t>语言能力：日语N2，可进行日常对话。</w:t>
      </w:r>
    </w:p>
    <w:p w14:paraId="165A9020">
      <w:r>
        <w:t>计算机能力：掌握Photoshop基本操作</w:t>
      </w:r>
    </w:p>
    <w:p w14:paraId="06371B18">
      <w:r>
        <w:t>专业能力：PS/PR、数据分析</w:t>
      </w:r>
    </w:p>
    <w:p w14:paraId="69CB9D4E">
      <w:pPr>
        <w:pStyle w:val="4"/>
      </w:pPr>
      <w:r>
        <w:t>资质认证</w:t>
      </w:r>
    </w:p>
    <w:p w14:paraId="34D2B538">
      <w:pPr>
        <w:pStyle w:val="16"/>
      </w:pPr>
      <w:r>
        <w:t>大学英语四级（CET-4），良好的读写能力。</w:t>
      </w:r>
    </w:p>
    <w:p w14:paraId="47B35C14">
      <w:pPr>
        <w:pStyle w:val="16"/>
      </w:pPr>
      <w:r>
        <w:t>全国计算机等级考试二级（Office高级应用）。</w:t>
      </w:r>
    </w:p>
    <w:p w14:paraId="02E5DE31">
      <w:pPr>
        <w:pStyle w:val="4"/>
      </w:pPr>
      <w:r>
        <w:t>自我介绍</w:t>
      </w:r>
    </w:p>
    <w:p w14:paraId="4E8E83B8">
      <w:r>
        <w:t>执行力强，结果导向；具备良好的沟通能力和文案功底；善于在快节奏环境中工作，能高效完成目标。</w:t>
      </w:r>
    </w:p>
    <w:p w14:paraId="79949BDE">
      <w:r>
        <w:br w:type="page"/>
      </w:r>
    </w:p>
    <w:p w14:paraId="45B332FD">
      <w:pPr>
        <w:jc w:val="center"/>
      </w:pPr>
      <w:r>
        <w:rPr>
          <w:b/>
          <w:sz w:val="32"/>
        </w:rPr>
        <w:t>马超</w:t>
      </w:r>
    </w:p>
    <w:p w14:paraId="4DF6BC9B">
      <w:r>
        <w:t>求职意向：设计师 | 长沙 | 16672/月 | 一周内到岗</w:t>
      </w:r>
    </w:p>
    <w:p w14:paraId="4512A858">
      <w:r>
        <w:t>基本信息：36岁 | 女 | 长沙 | 14年经验</w:t>
      </w:r>
    </w:p>
    <w:p w14:paraId="1B8DF276">
      <w:r>
        <w:t>联系方式：18000969009 | guiyinglong@example.com</w:t>
      </w:r>
    </w:p>
    <w:p w14:paraId="23BD799F">
      <w:pPr>
        <w:pStyle w:val="4"/>
      </w:pPr>
      <w:r>
        <w:t>学习背景</w:t>
      </w:r>
    </w:p>
    <w:p w14:paraId="7364476C">
      <w:r>
        <w:t>西安交通大学 | 艺术设计 | 本科 | 2008-09 ~ 2012-06</w:t>
      </w:r>
    </w:p>
    <w:p w14:paraId="3DAC0209">
      <w:r>
        <w:t>专业成绩：3.13/4</w:t>
      </w:r>
    </w:p>
    <w:p w14:paraId="15BFC12A">
      <w:r>
        <w:t>主修课程：组织行为学、管理学原理、运营管理、市场营销学、战略管理</w:t>
      </w:r>
    </w:p>
    <w:p w14:paraId="1C849A3E">
      <w:pPr>
        <w:pStyle w:val="4"/>
      </w:pPr>
      <w:r>
        <w:t>实习经历</w:t>
      </w:r>
    </w:p>
    <w:p w14:paraId="0D444782">
      <w:r>
        <w:rPr>
          <w:b/>
        </w:rPr>
        <w:t>成都科技有限公司 | 视觉设计师 | 2025-09 ~ 2026-08</w:t>
      </w:r>
    </w:p>
    <w:p w14:paraId="5CAEB40E">
      <w:pPr>
        <w:pStyle w:val="16"/>
      </w:pPr>
      <w:r>
        <w:t>负责公司产品UI界面设计，提升视觉体验。</w:t>
      </w:r>
    </w:p>
    <w:p w14:paraId="73AA74FE">
      <w:pPr>
        <w:pStyle w:val="4"/>
      </w:pPr>
      <w:r>
        <w:t>能力专长</w:t>
      </w:r>
    </w:p>
    <w:p w14:paraId="6806D2FB">
      <w:r>
        <w:t>语言能力：日语N2，可进行日常对话。</w:t>
      </w:r>
    </w:p>
    <w:p w14:paraId="4463FBAF">
      <w:r>
        <w:t>计算机能力：熟悉Python基础</w:t>
      </w:r>
    </w:p>
    <w:p w14:paraId="30C88D34">
      <w:r>
        <w:t>专业能力：色彩搭配、Illustrator</w:t>
      </w:r>
    </w:p>
    <w:p w14:paraId="179F170E">
      <w:pPr>
        <w:pStyle w:val="4"/>
      </w:pPr>
      <w:r>
        <w:t>获奖情况</w:t>
      </w:r>
    </w:p>
    <w:p w14:paraId="628EFE6B">
      <w:pPr>
        <w:pStyle w:val="16"/>
      </w:pPr>
      <w:r>
        <w:t>Adobe认证设计师。</w:t>
      </w:r>
    </w:p>
    <w:p w14:paraId="554DC8A0">
      <w:pPr>
        <w:pStyle w:val="4"/>
      </w:pPr>
      <w:r>
        <w:t>自我陈述</w:t>
      </w:r>
    </w:p>
    <w:p w14:paraId="1E05D3A5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FD040C6">
      <w:r>
        <w:br w:type="page"/>
      </w:r>
    </w:p>
    <w:p w14:paraId="0332D037">
      <w:pPr>
        <w:jc w:val="center"/>
      </w:pPr>
      <w:r>
        <w:rPr>
          <w:b/>
          <w:sz w:val="32"/>
        </w:rPr>
        <w:t>蔡玉珍</w:t>
      </w:r>
    </w:p>
    <w:p w14:paraId="394AD08B">
      <w:r>
        <w:t>求职意向：财务助理 | 成都 | 8378/月 | 一周内到岗</w:t>
      </w:r>
    </w:p>
    <w:p w14:paraId="5E2D543B">
      <w:r>
        <w:t>基本信息：30岁 | 男 | 成都 | 8年经验</w:t>
      </w:r>
    </w:p>
    <w:p w14:paraId="255C4153">
      <w:r>
        <w:t>联系方式：15091446512 | wei26@example.com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98D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F7BF24">
            <w:pPr>
              <w:pStyle w:val="4"/>
            </w:pPr>
            <w:r>
              <w:t>学习背景</w:t>
            </w:r>
          </w:p>
          <w:p w14:paraId="1D88EABC">
            <w:r>
              <w:t>厦门大学 | 财务管理 | 本科 | 2014-09 ~ 2018-06</w:t>
            </w:r>
          </w:p>
          <w:p w14:paraId="6DEC8DFA">
            <w:r>
              <w:t>专业成绩：3.13/4</w:t>
            </w:r>
          </w:p>
          <w:p w14:paraId="3051AB4F">
            <w:r>
              <w:t>主修课程：运营管理、市场营销学、战略管理、财务管理、管理学原理、组织行为学</w:t>
            </w:r>
          </w:p>
        </w:tc>
      </w:tr>
    </w:tbl>
    <w:p w14:paraId="79B0EAE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D87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08BF88">
            <w:pPr>
              <w:pStyle w:val="4"/>
            </w:pPr>
            <w:r>
              <w:t>实习经历</w:t>
            </w:r>
          </w:p>
          <w:p w14:paraId="6AE2B163">
            <w:r>
              <w:rPr>
                <w:b/>
              </w:rPr>
              <w:t>北京科技有限公司 | 会计 | 2023-04 ~ 2026-09</w:t>
            </w:r>
          </w:p>
          <w:p w14:paraId="095BD878">
            <w:pPr>
              <w:pStyle w:val="16"/>
            </w:pPr>
            <w:r>
              <w:t>协助完成月度财务报表编制及税务申报。</w:t>
            </w:r>
          </w:p>
        </w:tc>
      </w:tr>
    </w:tbl>
    <w:p w14:paraId="35701F9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A60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781694">
            <w:pPr>
              <w:pStyle w:val="4"/>
            </w:pPr>
            <w:r>
              <w:t>能力专长</w:t>
            </w:r>
          </w:p>
          <w:p w14:paraId="5B14046C">
            <w:r>
              <w:t>语言能力：英语专八，流利商务沟通。</w:t>
            </w:r>
          </w:p>
          <w:p w14:paraId="43214599">
            <w:r>
              <w:t>计算机能力：熟悉Python基础</w:t>
            </w:r>
          </w:p>
          <w:p w14:paraId="4BD2FC52">
            <w:r>
              <w:t>专业能力：用友、税务申报、财务报表</w:t>
            </w:r>
          </w:p>
        </w:tc>
      </w:tr>
    </w:tbl>
    <w:p w14:paraId="7689D85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9F6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069017">
            <w:pPr>
              <w:pStyle w:val="4"/>
            </w:pPr>
            <w:r>
              <w:t>荣誉证书</w:t>
            </w:r>
          </w:p>
          <w:p w14:paraId="4E12B0B0">
            <w:pPr>
              <w:pStyle w:val="16"/>
            </w:pPr>
            <w:r>
              <w:t>会计从业资格证。</w:t>
            </w:r>
          </w:p>
        </w:tc>
      </w:tr>
    </w:tbl>
    <w:p w14:paraId="04CDDF8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7B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FAE9C6">
            <w:pPr>
              <w:pStyle w:val="4"/>
            </w:pPr>
            <w:r>
              <w:t>自我陈述</w:t>
            </w:r>
          </w:p>
          <w:p w14:paraId="055F9DF9">
            <w:r>
              <w:t>做事严谨，对数字敏感；熟练掌握财务软件，有较强的合规意识；诚实守信，具备良好的职业道德。</w:t>
            </w:r>
          </w:p>
        </w:tc>
      </w:tr>
    </w:tbl>
    <w:p w14:paraId="10FB22F2"/>
    <w:p w14:paraId="0DAD9F75">
      <w:r>
        <w:br w:type="page"/>
      </w:r>
    </w:p>
    <w:p w14:paraId="20922E82">
      <w:pPr>
        <w:jc w:val="center"/>
      </w:pPr>
      <w:r>
        <w:rPr>
          <w:b/>
          <w:sz w:val="32"/>
        </w:rPr>
        <w:t>杨杨</w:t>
      </w:r>
    </w:p>
    <w:p w14:paraId="19A52166">
      <w:r>
        <w:t>求职意向：人事专员 | 武汉 | 8087/月 | 一周内到岗</w:t>
      </w:r>
    </w:p>
    <w:p w14:paraId="51F48F72">
      <w:r>
        <w:t>基本信息：25岁 | 女 | 郑州 | 5年经验</w:t>
      </w:r>
    </w:p>
    <w:p w14:paraId="3852B918">
      <w:r>
        <w:t>联系方式：13999947209 | xiulan77@example.net</w:t>
      </w:r>
    </w:p>
    <w:p w14:paraId="4FAE917C">
      <w:pPr>
        <w:pStyle w:val="4"/>
      </w:pPr>
      <w:r>
        <w:t>学习背景</w:t>
      </w:r>
    </w:p>
    <w:p w14:paraId="1D1CB8B7">
      <w:r>
        <w:t>上海工商职业技术学院 | 劳动与社会保障 | 专科 | 2018-09 ~ 2021-06</w:t>
      </w:r>
    </w:p>
    <w:p w14:paraId="5997E935">
      <w:r>
        <w:t>专业成绩：3.78/4（专业前15%）</w:t>
      </w:r>
    </w:p>
    <w:p w14:paraId="0C948A41">
      <w:r>
        <w:t>主修课程：财务管理、组织行为学、战略管理、管理学原理、市场营销学、运营管理</w:t>
      </w:r>
    </w:p>
    <w:p w14:paraId="4EAC0E0D">
      <w:pPr>
        <w:pStyle w:val="4"/>
      </w:pPr>
      <w:r>
        <w:t>职业经历</w:t>
      </w:r>
    </w:p>
    <w:p w14:paraId="1D8F362B">
      <w:r>
        <w:rPr>
          <w:b/>
        </w:rPr>
        <w:t>1. 卓越金融有限公司 | HR助理 | 2025-02 ~ 2026-05</w:t>
      </w:r>
    </w:p>
    <w:p w14:paraId="234795A1">
      <w:pPr>
        <w:pStyle w:val="16"/>
      </w:pPr>
      <w:r>
        <w:t>负责考勤统计、薪酬核算及社保公积金缴纳。 办理员工入职、转正、调动、离职手续，维护人事档案。</w:t>
      </w:r>
    </w:p>
    <w:p w14:paraId="5FBDFD54">
      <w:pPr>
        <w:pStyle w:val="4"/>
      </w:pPr>
      <w:r>
        <w:t>核心技能</w:t>
      </w:r>
    </w:p>
    <w:p w14:paraId="65AEB026">
      <w:r>
        <w:t>语言能力：英语CET-6，读写熟练，可日常交流。</w:t>
      </w:r>
    </w:p>
    <w:p w14:paraId="2C9034DB">
      <w:r>
        <w:t>计算机能力：熟练使用Office办公软件</w:t>
      </w:r>
    </w:p>
    <w:p w14:paraId="48C15A15">
      <w:r>
        <w:t>专业能力：员工关系、招聘面试、薪酬核算、培训组织</w:t>
      </w:r>
    </w:p>
    <w:p w14:paraId="05D5E9E5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B8D2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1F26C0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746AF91F">
      <w:pPr>
        <w:pStyle w:val="4"/>
      </w:pPr>
      <w:r>
        <w:t>自我评价</w:t>
      </w:r>
    </w:p>
    <w:p w14:paraId="7D4310DB">
      <w:r>
        <w:t>性格开朗，亲和力强，善于与各部门沟通协作；具备良好的组织协调能力和解决冲突能力；积极主动，乐于学习新知识。</w:t>
      </w:r>
    </w:p>
    <w:p w14:paraId="2A797B8A">
      <w:r>
        <w:br w:type="page"/>
      </w:r>
    </w:p>
    <w:p w14:paraId="659A0993">
      <w:pPr>
        <w:jc w:val="center"/>
      </w:pPr>
      <w:r>
        <w:rPr>
          <w:b/>
          <w:sz w:val="32"/>
        </w:rPr>
        <w:t>李丽华</w:t>
      </w:r>
    </w:p>
    <w:p w14:paraId="77108396">
      <w:r>
        <w:t>求职意向：市场专员 | 上海 | 14109/月 | 一周内到岗</w:t>
      </w:r>
    </w:p>
    <w:p w14:paraId="6F48F6B0">
      <w:r>
        <w:t>基本信息：29岁 | 女 | 上海 | 7年经验</w:t>
      </w:r>
    </w:p>
    <w:p w14:paraId="1BDFCD3D">
      <w:r>
        <w:t>联系方式：13149449305 | na19@example.org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989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88A305">
            <w:pPr>
              <w:pStyle w:val="4"/>
            </w:pPr>
            <w:r>
              <w:t>教育背景</w:t>
            </w:r>
          </w:p>
          <w:p w14:paraId="2FFAA1F7">
            <w:r>
              <w:t>清华大学 | 市场营销 | 本科 | 2015-09 ~ 2019-06</w:t>
            </w:r>
          </w:p>
          <w:p w14:paraId="3957D3EE">
            <w:r>
              <w:t>专业成绩：3.27/4</w:t>
            </w:r>
          </w:p>
          <w:p w14:paraId="6FAB0485">
            <w:r>
              <w:t>主修课程：广告学、市场调研、品牌管理、消费者行为学、市场营销学、销售管理</w:t>
            </w:r>
          </w:p>
        </w:tc>
      </w:tr>
    </w:tbl>
    <w:p w14:paraId="307AAD7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551A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FDA518">
            <w:pPr>
              <w:pStyle w:val="4"/>
            </w:pPr>
            <w:r>
              <w:t>工作经历</w:t>
            </w:r>
          </w:p>
          <w:p w14:paraId="3D80EF95">
            <w:r>
              <w:rPr>
                <w:b/>
              </w:rPr>
              <w:t>杭州零售有限公司 | 营销专员 | 2022-10 ~ 2026-06</w:t>
            </w:r>
          </w:p>
          <w:p w14:paraId="7DC0B0B8">
            <w:pPr>
              <w:pStyle w:val="16"/>
            </w:pPr>
            <w:r>
              <w:t>运营公司社交媒体账号（公众号、微博等），提高粉丝互动。</w:t>
            </w:r>
          </w:p>
        </w:tc>
      </w:tr>
    </w:tbl>
    <w:p w14:paraId="2E050FA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DF4ABE">
        <w:tc>
          <w:tcPr>
            <w:tcW w:w="8640" w:type="dxa"/>
          </w:tcPr>
          <w:p w14:paraId="29B0A8DD">
            <w:pPr>
              <w:pStyle w:val="4"/>
            </w:pPr>
            <w:r>
              <w:t>技能证书</w:t>
            </w:r>
          </w:p>
          <w:p w14:paraId="6314F893">
            <w:r>
              <w:t>语言能力：韩语TOPIK4，基础交流能力。</w:t>
            </w:r>
          </w:p>
          <w:p w14:paraId="6972F5C7">
            <w:r>
              <w:t>计算机能力：掌握Photoshop基本操作</w:t>
            </w:r>
          </w:p>
          <w:p w14:paraId="078E1FDC">
            <w:r>
              <w:t>专业能力：市场调研、活动策划</w:t>
            </w:r>
          </w:p>
        </w:tc>
      </w:tr>
    </w:tbl>
    <w:p w14:paraId="1AE4E21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603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FA3636">
            <w:pPr>
              <w:pStyle w:val="4"/>
            </w:pPr>
            <w:r>
              <w:t>资格证书</w:t>
            </w:r>
          </w:p>
          <w:p w14:paraId="7572725B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5D786DB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A57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74A13B">
            <w:pPr>
              <w:pStyle w:val="4"/>
            </w:pPr>
            <w:r>
              <w:t>个人评价</w:t>
            </w:r>
          </w:p>
          <w:p w14:paraId="51615A7B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A256786"/>
    <w:p w14:paraId="49DE2AB9">
      <w:r>
        <w:br w:type="page"/>
      </w:r>
    </w:p>
    <w:p w14:paraId="7ED1581A">
      <w:pPr>
        <w:jc w:val="center"/>
      </w:pPr>
      <w:r>
        <w:rPr>
          <w:b/>
          <w:sz w:val="32"/>
        </w:rPr>
        <w:t>余敏</w:t>
      </w:r>
    </w:p>
    <w:p w14:paraId="76DA8391">
      <w:pPr>
        <w:jc w:val="center"/>
      </w:pPr>
      <w:r>
        <w:rPr>
          <w:sz w:val="2"/>
        </w:rPr>
        <w:t>____________________________________________________________</w:t>
      </w:r>
    </w:p>
    <w:p w14:paraId="7D7893BE">
      <w:r>
        <w:t>求职意向：设计师 | 苏州 | 9640/月 | 一个月内到岗</w:t>
      </w:r>
    </w:p>
    <w:p w14:paraId="35E805BB">
      <w:r>
        <w:t>基本信息：26岁 | 男 | 苏州 | 6年经验</w:t>
      </w:r>
    </w:p>
    <w:p w14:paraId="755BF1D9">
      <w:r>
        <w:t>联系方式：13271665272 | wei41@example.com</w:t>
      </w:r>
    </w:p>
    <w:p w14:paraId="1234D087">
      <w:pPr>
        <w:pStyle w:val="4"/>
      </w:pPr>
      <w:r>
        <w:t>工作经历</w:t>
      </w:r>
    </w:p>
    <w:p w14:paraId="1093C729">
      <w:r>
        <w:rPr>
          <w:b/>
        </w:rPr>
        <w:t>杭州咨询有限公司 | 视觉设计师 | 2023-01 ~ 2026-03</w:t>
      </w:r>
    </w:p>
    <w:p w14:paraId="20FD1497">
      <w:pPr>
        <w:pStyle w:val="16"/>
      </w:pPr>
      <w:r>
        <w:t>负责公司产品UI界面设计，提升视觉体验。 参与品牌VI设计，确保品牌一致性。</w:t>
      </w:r>
    </w:p>
    <w:p w14:paraId="334299AA">
      <w:pPr>
        <w:pStyle w:val="4"/>
      </w:pPr>
      <w:r>
        <w:t>学历信息</w:t>
      </w:r>
    </w:p>
    <w:p w14:paraId="5F59789B">
      <w:r>
        <w:t>广州番禺职业技术学院 | 产品设计 | 专科 | 2017-09 ~ 2020-06</w:t>
      </w:r>
    </w:p>
    <w:p w14:paraId="2E2A05E8">
      <w:r>
        <w:t>专业成绩：3.0/4</w:t>
      </w:r>
    </w:p>
    <w:p w14:paraId="496C6D6E">
      <w:r>
        <w:t>主修课程：运营管理、战略管理、组织行为学、财务管理、市场营销学、管理学原理</w:t>
      </w:r>
    </w:p>
    <w:p w14:paraId="33B4BB13">
      <w:pPr>
        <w:pStyle w:val="4"/>
      </w:pPr>
      <w:r>
        <w:t>技能特长</w:t>
      </w:r>
    </w:p>
    <w:p w14:paraId="191997AC">
      <w:r>
        <w:t>语言能力：英语CET-4，具备基本读写能力。</w:t>
      </w:r>
    </w:p>
    <w:p w14:paraId="3A937B99">
      <w:r>
        <w:t>计算机能力：熟练使用Office办公软件</w:t>
      </w:r>
    </w:p>
    <w:p w14:paraId="217B950F">
      <w:r>
        <w:t>专业能力：Illustrator、Photoshop</w:t>
      </w:r>
    </w:p>
    <w:p w14:paraId="512E27D4">
      <w:pPr>
        <w:pStyle w:val="4"/>
      </w:pPr>
      <w:r>
        <w:t>荣誉证书</w:t>
      </w:r>
    </w:p>
    <w:p w14:paraId="6BCD196D">
      <w:pPr>
        <w:pStyle w:val="16"/>
      </w:pPr>
      <w:r>
        <w:t>Adobe认证设计师。</w:t>
      </w:r>
    </w:p>
    <w:p w14:paraId="34BE4F8A">
      <w:pPr>
        <w:pStyle w:val="4"/>
      </w:pPr>
      <w:r>
        <w:t>参与项目</w:t>
      </w:r>
    </w:p>
    <w:p w14:paraId="2FD03B76">
      <w:r>
        <w:rPr>
          <w:b/>
        </w:rPr>
        <w:t>移动电商APP（2022-03 ~ 2025-03）</w:t>
      </w:r>
    </w:p>
    <w:p w14:paraId="12A73E7D">
      <w:pPr>
        <w:pStyle w:val="16"/>
      </w:pPr>
      <w:r>
        <w:t>负责核心模块设计与开发，实现了高并发处理，提升了系统性能30%。</w:t>
      </w:r>
    </w:p>
    <w:p w14:paraId="5AE6D796">
      <w:pPr>
        <w:pStyle w:val="4"/>
      </w:pPr>
      <w:r>
        <w:t>自我介绍</w:t>
      </w:r>
    </w:p>
    <w:p w14:paraId="37E5D65E">
      <w:r>
        <w:t>具备良好的审美能力和设计功底；热爱设计，关注细节；善于沟通，能准确理解需求并转化为优秀的设计方案。</w:t>
      </w:r>
    </w:p>
    <w:p w14:paraId="5A2E5824">
      <w:r>
        <w:br w:type="page"/>
      </w:r>
    </w:p>
    <w:p w14:paraId="21C0F119">
      <w:pPr>
        <w:jc w:val="center"/>
      </w:pPr>
      <w:r>
        <w:rPr>
          <w:b/>
          <w:sz w:val="32"/>
        </w:rPr>
        <w:t>高萍</w:t>
      </w:r>
    </w:p>
    <w:p w14:paraId="77332770">
      <w:r>
        <w:t>求职意向：财务助理 | 苏州 | 11162/月 | 一个月内到岗</w:t>
      </w:r>
    </w:p>
    <w:p w14:paraId="3AA40E55">
      <w:r>
        <w:t>基本信息：28岁 | 男 | 重庆 | 6年经验</w:t>
      </w:r>
    </w:p>
    <w:p w14:paraId="2CE2A7CD">
      <w:r>
        <w:t>联系方式：15704845203 | wei67@example.net</w:t>
      </w:r>
    </w:p>
    <w:p w14:paraId="1CDC0917">
      <w:pPr>
        <w:pStyle w:val="4"/>
      </w:pPr>
      <w:r>
        <w:t>学习背景</w:t>
      </w:r>
    </w:p>
    <w:p w14:paraId="228F283B">
      <w:r>
        <w:t>西安交通大学 | 金融学 | 本科 | 2016-09 ~ 2020-06</w:t>
      </w:r>
    </w:p>
    <w:p w14:paraId="4355F0CB">
      <w:r>
        <w:t>专业成绩：3.02/4</w:t>
      </w:r>
    </w:p>
    <w:p w14:paraId="110DE6B5">
      <w:r>
        <w:t>主修课程：运营管理、组织行为学、财务管理、战略管理、市场营销学、管理学原理</w:t>
      </w:r>
    </w:p>
    <w:p w14:paraId="399D9B30">
      <w:pPr>
        <w:pStyle w:val="4"/>
      </w:pPr>
      <w:r>
        <w:t>工作经历</w:t>
      </w:r>
    </w:p>
    <w:p w14:paraId="233FF0AA">
      <w:r>
        <w:rPr>
          <w:b/>
        </w:rPr>
        <w:t>华讯传媒科技有限公司 | 财务助理 | 2022-06 ~ 2025-01</w:t>
      </w:r>
    </w:p>
    <w:p w14:paraId="7C03D106">
      <w:pPr>
        <w:pStyle w:val="16"/>
      </w:pPr>
      <w:r>
        <w:t>配合审计工作，提供所需财务资料。</w:t>
      </w:r>
    </w:p>
    <w:p w14:paraId="758CC310">
      <w:r>
        <w:rPr>
          <w:b/>
        </w:rPr>
        <w:t>领航金融有限公司 | 会计 | 2025-01 ~ 2026-03</w:t>
      </w:r>
    </w:p>
    <w:p w14:paraId="22CEA90C">
      <w:pPr>
        <w:pStyle w:val="16"/>
      </w:pPr>
      <w:r>
        <w:t>负责日常报销审核、凭证编制及账务处理。 配合审计工作，提供所需财务资料。</w:t>
      </w:r>
    </w:p>
    <w:p w14:paraId="15BDE42A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78F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95E2A9E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48296E77">
            <w:r>
              <w:t>熟悉Python基础</w:t>
            </w:r>
          </w:p>
        </w:tc>
      </w:tr>
      <w:tr w14:paraId="31DFC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D9B5E75">
            <w:r>
              <w:t>Excel</w:t>
            </w:r>
          </w:p>
        </w:tc>
        <w:tc>
          <w:tcPr>
            <w:tcW w:w="4320" w:type="dxa"/>
            <w:shd w:val="clear" w:color="auto" w:fill="E7E6E6"/>
          </w:tcPr>
          <w:p w14:paraId="60035EFF">
            <w:r>
              <w:t>金蝶</w:t>
            </w:r>
          </w:p>
        </w:tc>
      </w:tr>
      <w:tr w14:paraId="1FACE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3F0F00A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09A417FA">
            <w:r>
              <w:t>财务报表</w:t>
            </w:r>
          </w:p>
        </w:tc>
      </w:tr>
    </w:tbl>
    <w:p w14:paraId="2182064C"/>
    <w:p w14:paraId="3507ED66">
      <w:pPr>
        <w:pStyle w:val="4"/>
      </w:pPr>
      <w:r>
        <w:t>资格证书</w:t>
      </w:r>
    </w:p>
    <w:p w14:paraId="5320D0BC">
      <w:pPr>
        <w:pStyle w:val="16"/>
      </w:pPr>
      <w:r>
        <w:t>会计从业资格证。</w:t>
      </w:r>
    </w:p>
    <w:p w14:paraId="2AB1CA99">
      <w:pPr>
        <w:pStyle w:val="4"/>
      </w:pPr>
      <w:r>
        <w:t>个人评价</w:t>
      </w:r>
    </w:p>
    <w:p w14:paraId="6121CE0D">
      <w:r>
        <w:t>做事严谨，对数字敏感；熟练掌握财务软件，有较强的合规意识；诚实守信，具备良好的职业道德。</w:t>
      </w:r>
    </w:p>
    <w:p w14:paraId="653C9C36">
      <w:r>
        <w:br w:type="page"/>
      </w:r>
    </w:p>
    <w:p w14:paraId="33184E7A">
      <w:pPr>
        <w:jc w:val="center"/>
      </w:pPr>
      <w:r>
        <w:rPr>
          <w:b/>
          <w:sz w:val="32"/>
        </w:rPr>
        <w:t>邢兵</w:t>
      </w:r>
    </w:p>
    <w:p w14:paraId="23898343">
      <w:r>
        <w:t>求职意向：设计师 | 西安 | 17860/月 | 随时到岗</w:t>
      </w:r>
    </w:p>
    <w:p w14:paraId="3E1529AC">
      <w:r>
        <w:t>基本信息：36岁 | 男 | 西安 | 14年经验</w:t>
      </w:r>
    </w:p>
    <w:p w14:paraId="5382629C">
      <w:r>
        <w:t>联系方式：15333437396 | fangli@example.net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55F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A23D85">
            <w:pPr>
              <w:pStyle w:val="4"/>
            </w:pPr>
            <w:r>
              <w:t>教育经历</w:t>
            </w:r>
          </w:p>
          <w:p w14:paraId="6FE33EA7">
            <w:r>
              <w:t>南开大学 | 产品设计 | 本科 | 2008-09 ~ 2012-06</w:t>
            </w:r>
          </w:p>
          <w:p w14:paraId="6A11AFF6">
            <w:r>
              <w:t>专业成绩：3.23/4</w:t>
            </w:r>
          </w:p>
          <w:p w14:paraId="4981F718">
            <w:r>
              <w:t>主修课程：运营管理、组织行为学、市场营销学、战略管理、财务管理、管理学原理</w:t>
            </w:r>
          </w:p>
        </w:tc>
      </w:tr>
    </w:tbl>
    <w:p w14:paraId="1DB2B6D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3E9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0ABB75">
            <w:pPr>
              <w:pStyle w:val="4"/>
            </w:pPr>
            <w:r>
              <w:t>工作经验</w:t>
            </w:r>
          </w:p>
          <w:p w14:paraId="60A6780C">
            <w:r>
              <w:rPr>
                <w:b/>
              </w:rPr>
              <w:t>北京零售科技有限公司 | 平面设计师 | 2022-09 ~ 2026-05</w:t>
            </w:r>
          </w:p>
          <w:p w14:paraId="6FE451AA">
            <w:pPr>
              <w:pStyle w:val="16"/>
            </w:pPr>
            <w:r>
              <w:t>制作宣传海报、画册、名片等平面物料。 参与品牌VI设计，确保品牌一致性。 维护设计规范，持续优化设计风格。</w:t>
            </w:r>
          </w:p>
        </w:tc>
      </w:tr>
    </w:tbl>
    <w:p w14:paraId="71C487E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765D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310D9D7">
            <w:pPr>
              <w:pStyle w:val="4"/>
            </w:pPr>
            <w:r>
              <w:t>技能特长</w:t>
            </w:r>
          </w:p>
          <w:p w14:paraId="1E2FFF80">
            <w:r>
              <w:t>语言能力：日语N2，可进行日常对话。</w:t>
            </w:r>
          </w:p>
          <w:p w14:paraId="5A219972">
            <w:r>
              <w:t>计算机能力：熟练使用Office办公软件</w:t>
            </w:r>
          </w:p>
          <w:p w14:paraId="654FCC8D">
            <w:r>
              <w:t>专业能力：Photoshop、色彩搭配、Illustrator</w:t>
            </w:r>
          </w:p>
        </w:tc>
      </w:tr>
    </w:tbl>
    <w:p w14:paraId="27F232E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AA0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B407B6A">
            <w:pPr>
              <w:pStyle w:val="4"/>
            </w:pPr>
            <w:r>
              <w:t>荣誉证书</w:t>
            </w:r>
          </w:p>
          <w:p w14:paraId="75A75DA6">
            <w:pPr>
              <w:pStyle w:val="16"/>
            </w:pPr>
            <w:r>
              <w:t>Adobe认证设计师。</w:t>
            </w:r>
          </w:p>
        </w:tc>
      </w:tr>
    </w:tbl>
    <w:p w14:paraId="46B989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C68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1D0E3B">
            <w:pPr>
              <w:pStyle w:val="4"/>
            </w:pPr>
            <w:r>
              <w:t>项目经历</w:t>
            </w:r>
          </w:p>
          <w:p w14:paraId="26A9F0AE">
            <w:r>
              <w:rPr>
                <w:b/>
              </w:rPr>
              <w:t>企业级管理系统（2019-01 ~ 2023-09）</w:t>
            </w:r>
          </w:p>
          <w:p w14:paraId="2971A424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451280D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ED4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D459692">
            <w:pPr>
              <w:pStyle w:val="4"/>
            </w:pPr>
            <w:r>
              <w:t>自我介绍</w:t>
            </w:r>
          </w:p>
          <w:p w14:paraId="0381B0BF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217EB864"/>
    <w:p w14:paraId="4CABD7E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D1F7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9AC23A">
            <w:r>
              <w:rPr>
                <w:b/>
                <w:sz w:val="28"/>
              </w:rPr>
              <w:t>毕秀荣</w:t>
            </w:r>
          </w:p>
          <w:p w14:paraId="7B11BBBD">
            <w:r>
              <w:t>求职意向：人事专员 | 西安 | 13566/月 | 两周内到岗</w:t>
            </w:r>
          </w:p>
          <w:p w14:paraId="164CA1EC">
            <w:r>
              <w:t>基本信息：31岁 | 男 | 西安 | 9年经验</w:t>
            </w:r>
          </w:p>
          <w:p w14:paraId="10CCCA4C">
            <w:r>
              <w:t>联系方式：15852973720 | yong62@example.org</w:t>
            </w:r>
          </w:p>
          <w:p w14:paraId="38FAAC54">
            <w:pPr>
              <w:pStyle w:val="4"/>
            </w:pPr>
            <w:r>
              <w:t>技能证书</w:t>
            </w:r>
          </w:p>
          <w:p w14:paraId="383966C4">
            <w:r>
              <w:t>语言能力：英语CET-6，读写熟练，可日常交流。</w:t>
            </w:r>
          </w:p>
          <w:p w14:paraId="21B725CA">
            <w:r>
              <w:t>计算机能力：精通Excel数据处理</w:t>
            </w:r>
          </w:p>
          <w:p w14:paraId="1AF31EAE">
            <w:r>
              <w:t>专业能力：员工关系、薪酬核算、培训组织、招聘面试</w:t>
            </w:r>
          </w:p>
        </w:tc>
        <w:tc>
          <w:tcPr>
            <w:tcW w:w="4320" w:type="dxa"/>
          </w:tcPr>
          <w:p w14:paraId="0E6E83B7"/>
          <w:p w14:paraId="1340F7FE">
            <w:pPr>
              <w:pStyle w:val="4"/>
            </w:pPr>
            <w:r>
              <w:t>教育状况</w:t>
            </w:r>
          </w:p>
          <w:p w14:paraId="3FE895C7">
            <w:r>
              <w:t>同济大学 | 人力资源管理 | 本科 | 2013-09 ~ 2017-06</w:t>
            </w:r>
          </w:p>
          <w:p w14:paraId="33580032">
            <w:r>
              <w:t>专业成绩：3.89/4（专业前10%）</w:t>
            </w:r>
          </w:p>
          <w:p w14:paraId="3345C7C8">
            <w:r>
              <w:t>主修课程：招聘与配置、组织行为学、薪酬管理、绩效管理、培训与开发</w:t>
            </w:r>
          </w:p>
          <w:p w14:paraId="293545D5">
            <w:pPr>
              <w:pStyle w:val="4"/>
            </w:pPr>
            <w:r>
              <w:t>工作经历</w:t>
            </w:r>
          </w:p>
          <w:p w14:paraId="3D82793A">
            <w:r>
              <w:rPr>
                <w:b/>
              </w:rPr>
              <w:t>新锐零售有限公司 | 薪酬专员 | 2025-11 ~ 2026-04</w:t>
            </w:r>
          </w:p>
          <w:p w14:paraId="5A65DAC1">
            <w:pPr>
              <w:pStyle w:val="16"/>
            </w:pPr>
            <w:r>
              <w:t>负责考勤统计、薪酬核算及社保公积金缴纳。 负责招聘全流程，包括职位发布、简历筛选、面试安排及录用跟进。</w:t>
            </w:r>
          </w:p>
          <w:p w14:paraId="09003578">
            <w:pPr>
              <w:pStyle w:val="4"/>
            </w:pPr>
            <w:r>
              <w:t>获奖情况</w:t>
            </w:r>
          </w:p>
          <w:p w14:paraId="5A51FD4A">
            <w:pPr>
              <w:pStyle w:val="16"/>
            </w:pPr>
            <w:r>
              <w:t>人力资源管理师三级证书。</w:t>
            </w:r>
          </w:p>
          <w:p w14:paraId="0566CAAB">
            <w:pPr>
              <w:pStyle w:val="4"/>
            </w:pPr>
            <w:r>
              <w:t>自我评价</w:t>
            </w:r>
          </w:p>
          <w:p w14:paraId="6765F532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167F120B">
      <w:r>
        <w:br w:type="page"/>
      </w:r>
    </w:p>
    <w:p w14:paraId="0C6C2F9E">
      <w:pPr>
        <w:jc w:val="center"/>
      </w:pPr>
      <w:r>
        <w:rPr>
          <w:b/>
          <w:sz w:val="32"/>
        </w:rPr>
        <w:t>崔想</w:t>
      </w:r>
    </w:p>
    <w:p w14:paraId="73A59508">
      <w:r>
        <w:t>求职意向：行政专员 | 苏州 | 19979/月 | 一个月内到岗</w:t>
      </w:r>
    </w:p>
    <w:p w14:paraId="615E9CBD">
      <w:r>
        <w:t>基本信息：31岁 | 女 | 上海 | 9年经验</w:t>
      </w:r>
    </w:p>
    <w:p w14:paraId="02919BED">
      <w:r>
        <w:t>联系方式：18632998562 | yujing@example.org</w:t>
      </w:r>
    </w:p>
    <w:p w14:paraId="68D13073">
      <w:pPr>
        <w:pStyle w:val="4"/>
      </w:pPr>
      <w:r>
        <w:t>学习背景</w:t>
      </w:r>
    </w:p>
    <w:p w14:paraId="7DB59510">
      <w:r>
        <w:t>西安交通大学 | 工商管理 | 本科 | 2013-09 ~ 2017-06</w:t>
      </w:r>
    </w:p>
    <w:p w14:paraId="7C7F648D">
      <w:r>
        <w:t>专业成绩：3.6/4</w:t>
      </w:r>
    </w:p>
    <w:p w14:paraId="544F8FC7">
      <w:r>
        <w:t>主修课程：市场营销学、运营管理、管理学原理、财务管理、组织行为学、战略管理</w:t>
      </w:r>
    </w:p>
    <w:p w14:paraId="73EE13EF">
      <w:pPr>
        <w:pStyle w:val="4"/>
      </w:pPr>
      <w:r>
        <w:t>工作经历</w:t>
      </w:r>
    </w:p>
    <w:p w14:paraId="081E298C">
      <w:r>
        <w:rPr>
          <w:b/>
        </w:rPr>
        <w:t>新锐医疗有限公司 | 行政专员 | 2021-01 ~ 2022-05</w:t>
      </w:r>
    </w:p>
    <w:p w14:paraId="40D06EE9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3CEDB846">
      <w:r>
        <w:rPr>
          <w:b/>
        </w:rPr>
        <w:t>全民简历咨询有限公司 | 行政经理 | 2022-02 ~ 2026-03</w:t>
      </w:r>
    </w:p>
    <w:p w14:paraId="169AC5F5">
      <w:pPr>
        <w:pStyle w:val="16"/>
      </w:pPr>
      <w:r>
        <w:t>负责公司日常行政事务管理，包括办公环境维护、办公用品采购与发放。 负责来访客户接待及电话接听，展现良好企业形象。 参与制定行政管理制度，优化流程，提高工作效率。</w:t>
      </w:r>
    </w:p>
    <w:p w14:paraId="08B53045">
      <w:pPr>
        <w:pStyle w:val="4"/>
      </w:pPr>
      <w:r>
        <w:t>专业技能</w:t>
      </w:r>
    </w:p>
    <w:p w14:paraId="1FB8C3FD">
      <w:r>
        <w:t>语言能力：英语CET-6，读写熟练，可日常交流。</w:t>
      </w:r>
    </w:p>
    <w:p w14:paraId="7A73D487">
      <w:r>
        <w:t>计算机能力：熟悉Python基础</w:t>
      </w:r>
    </w:p>
    <w:p w14:paraId="0DA59D28">
      <w:r>
        <w:t>专业能力：会议组织、办公软件</w:t>
      </w:r>
    </w:p>
    <w:p w14:paraId="11C25697">
      <w:pPr>
        <w:pStyle w:val="4"/>
      </w:pPr>
      <w:r>
        <w:t>资质认证</w:t>
      </w:r>
    </w:p>
    <w:p w14:paraId="20191279">
      <w:pPr>
        <w:pStyle w:val="16"/>
      </w:pPr>
      <w:r>
        <w:t>大学英语六级（CET-6），优秀的听说读写能力。</w:t>
      </w:r>
    </w:p>
    <w:p w14:paraId="72021004">
      <w:pPr>
        <w:pStyle w:val="16"/>
      </w:pPr>
      <w:r>
        <w:t>全国计算机等级考试二级（Office高级应用）。</w:t>
      </w:r>
    </w:p>
    <w:p w14:paraId="3EF3A027">
      <w:pPr>
        <w:pStyle w:val="4"/>
      </w:pPr>
      <w:r>
        <w:t>个人评价</w:t>
      </w:r>
    </w:p>
    <w:p w14:paraId="51AA74AE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4BEF9152">
      <w:r>
        <w:br w:type="page"/>
      </w:r>
    </w:p>
    <w:p w14:paraId="1E7F7B73">
      <w:pPr>
        <w:jc w:val="center"/>
      </w:pPr>
      <w:r>
        <w:rPr>
          <w:b/>
          <w:color w:val="003366"/>
          <w:sz w:val="32"/>
        </w:rPr>
        <w:t>孟玉梅</w:t>
      </w:r>
    </w:p>
    <w:p w14:paraId="0618F255">
      <w:r>
        <w:t>求职意向：设计师 | 长沙 | 16864/月 | 一个月内到岗</w:t>
      </w:r>
    </w:p>
    <w:p w14:paraId="08EAFA73">
      <w:r>
        <w:t>基本信息：33岁 | 男 | 西安 | 9年经验</w:t>
      </w:r>
    </w:p>
    <w:p w14:paraId="71067A1E">
      <w:r>
        <w:t>联系方式：18059491141 | szou@example.org</w:t>
      </w:r>
    </w:p>
    <w:p w14:paraId="7ED5961C">
      <w:pPr>
        <w:pStyle w:val="4"/>
      </w:pPr>
      <w:r>
        <w:t>专业技能</w:t>
      </w:r>
    </w:p>
    <w:p w14:paraId="085B92EF">
      <w:r>
        <w:t>语言能力：英语CET-4，具备基本读写能力。</w:t>
      </w:r>
    </w:p>
    <w:p w14:paraId="16753CD7">
      <w:r>
        <w:t>计算机能力：具备网络基础</w:t>
      </w:r>
    </w:p>
    <w:p w14:paraId="4A448049">
      <w:r>
        <w:t>专业能力：色彩搭配、Sketch、Figma</w:t>
      </w:r>
    </w:p>
    <w:p w14:paraId="3C0E9234">
      <w:pPr>
        <w:pStyle w:val="4"/>
      </w:pPr>
      <w:r>
        <w:t>获奖情况</w:t>
      </w:r>
    </w:p>
    <w:p w14:paraId="25FFEA52">
      <w:pPr>
        <w:pStyle w:val="16"/>
      </w:pPr>
      <w:r>
        <w:t>Adobe认证设计师。</w:t>
      </w:r>
    </w:p>
    <w:p w14:paraId="3D50634C">
      <w:pPr>
        <w:pStyle w:val="4"/>
      </w:pPr>
      <w:r>
        <w:t>教育状况</w:t>
      </w:r>
    </w:p>
    <w:p w14:paraId="18FD10B2">
      <w:r>
        <w:t>中国科学技术大学 | 视觉传达 | 硕士 | 2014-09 ~ 2017-06</w:t>
      </w:r>
    </w:p>
    <w:p w14:paraId="4A4AEF8B">
      <w:r>
        <w:t>专业成绩：3.16/4</w:t>
      </w:r>
    </w:p>
    <w:p w14:paraId="42012C8A">
      <w:r>
        <w:t>主修课程：平面设计、UI设计、设计史、包装设计、色彩构成、字体设计</w:t>
      </w:r>
    </w:p>
    <w:p w14:paraId="0AE23FD9">
      <w:pPr>
        <w:pStyle w:val="4"/>
      </w:pPr>
      <w:r>
        <w:t>工作经验</w:t>
      </w:r>
    </w:p>
    <w:p w14:paraId="36C5CFF7">
      <w:r>
        <w:rPr>
          <w:b/>
        </w:rPr>
        <w:t>北京互联网有限公司 | 视觉设计师 | 2024-02 ~ 2026-01</w:t>
      </w:r>
    </w:p>
    <w:p w14:paraId="1B0EC424">
      <w:pPr>
        <w:pStyle w:val="16"/>
      </w:pPr>
      <w:r>
        <w:t>制作宣传海报、画册、名片等平面物料。 负责公司产品UI界面设计，提升视觉体验。</w:t>
      </w:r>
    </w:p>
    <w:p w14:paraId="431A9B0F">
      <w:pPr>
        <w:pStyle w:val="4"/>
      </w:pPr>
      <w:r>
        <w:t>项目经历</w:t>
      </w:r>
    </w:p>
    <w:p w14:paraId="22C8ACD1">
      <w:r>
        <w:rPr>
          <w:b/>
        </w:rPr>
        <w:t>企业级管理系统（2022-10 ~ 2025-09）</w:t>
      </w:r>
    </w:p>
    <w:p w14:paraId="27177F10">
      <w:pPr>
        <w:pStyle w:val="16"/>
      </w:pPr>
      <w:r>
        <w:t>负责核心模块设计与开发，实现了高并发处理，提升了系统性能30%。</w:t>
      </w:r>
    </w:p>
    <w:p w14:paraId="1376F549">
      <w:pPr>
        <w:pStyle w:val="4"/>
      </w:pPr>
      <w:r>
        <w:t>个人评价</w:t>
      </w:r>
    </w:p>
    <w:p w14:paraId="22D80830">
      <w:r>
        <w:t>具备良好的审美能力和设计功底；热爱设计，关注细节；善于沟通，能准确理解需求并转化为优秀的设计方案。</w:t>
      </w:r>
    </w:p>
    <w:p w14:paraId="06881775">
      <w:r>
        <w:br w:type="page"/>
      </w:r>
    </w:p>
    <w:p w14:paraId="1A1A68FE">
      <w:pPr>
        <w:jc w:val="center"/>
      </w:pPr>
      <w:r>
        <w:rPr>
          <w:b/>
          <w:sz w:val="32"/>
        </w:rPr>
        <w:t>庄红梅</w:t>
      </w:r>
    </w:p>
    <w:p w14:paraId="745651A5">
      <w:r>
        <w:t>求职意向：运营专员 | 长沙 | 16674/月 | 一周内到岗</w:t>
      </w:r>
    </w:p>
    <w:p w14:paraId="16C4C6B4">
      <w:r>
        <w:t>基本信息：29岁 | 男 | 长沙 | 9年经验</w:t>
      </w:r>
    </w:p>
    <w:p w14:paraId="3EAAE6EF">
      <w:r>
        <w:t>联系方式：18096119042 | tyuan@example.net</w:t>
      </w:r>
    </w:p>
    <w:p w14:paraId="304469FF">
      <w:pPr>
        <w:pStyle w:val="4"/>
      </w:pPr>
      <w:r>
        <w:t>教育状况</w:t>
      </w:r>
    </w:p>
    <w:p w14:paraId="04249F85">
      <w:r>
        <w:t>北京信息职业技术学院 | 市场营销 | 专科 | 2014-09 ~ 2017-06</w:t>
      </w:r>
    </w:p>
    <w:p w14:paraId="3B3157EF">
      <w:r>
        <w:t>专业成绩：3.97/4</w:t>
      </w:r>
    </w:p>
    <w:p w14:paraId="218DA3D9">
      <w:r>
        <w:t>主修课程：消费者行为学、广告学、市场营销学、销售管理、品牌管理、市场调研</w:t>
      </w:r>
    </w:p>
    <w:p w14:paraId="2BE8BB3D">
      <w:pPr>
        <w:pStyle w:val="4"/>
      </w:pPr>
      <w:r>
        <w:t>实习经历</w:t>
      </w:r>
    </w:p>
    <w:p w14:paraId="360C44C3">
      <w:r>
        <w:rPr>
          <w:b/>
        </w:rPr>
        <w:t>华讯互联网科技有限公司 | 用户运营 | 2017-01 ~ 2020-04</w:t>
      </w:r>
    </w:p>
    <w:p w14:paraId="3B000D66">
      <w:pPr>
        <w:pStyle w:val="16"/>
      </w:pPr>
      <w:r>
        <w:t>分析运营数据，提出优化建议。 负责用户社群运营，提升用户活跃度和粘性。</w:t>
      </w:r>
    </w:p>
    <w:p w14:paraId="5092EEA8">
      <w:r>
        <w:rPr>
          <w:b/>
        </w:rPr>
        <w:t>领航医疗科技有限公司 | 内容运营 | 2020-01 ~ 2023-07</w:t>
      </w:r>
    </w:p>
    <w:p w14:paraId="5411DAC4">
      <w:pPr>
        <w:pStyle w:val="16"/>
      </w:pPr>
      <w:r>
        <w:t>处理用户反馈，提升用户体验。 撰写内容文案，维护APP/网站内容更新。 策划并执行线上活动，促进用户增长和转化。</w:t>
      </w:r>
    </w:p>
    <w:p w14:paraId="617E09B7">
      <w:r>
        <w:rPr>
          <w:b/>
        </w:rPr>
        <w:t>上海互联网科技有限公司 | 用户运营 | 2023-07 ~ 2026-05</w:t>
      </w:r>
    </w:p>
    <w:p w14:paraId="06A08080">
      <w:pPr>
        <w:pStyle w:val="16"/>
      </w:pPr>
      <w:r>
        <w:t>策划并执行线上活动，促进用户增长和转化。 撰写内容文案，维护APP/网站内容更新。 分析运营数据，提出优化建议。</w:t>
      </w:r>
    </w:p>
    <w:p w14:paraId="4E75F4FC">
      <w:pPr>
        <w:pStyle w:val="4"/>
      </w:pPr>
      <w:r>
        <w:t>专业技能</w:t>
      </w:r>
    </w:p>
    <w:p w14:paraId="79095480">
      <w:r>
        <w:t>语言能力：日语N2，可进行日常对话。</w:t>
      </w:r>
    </w:p>
    <w:p w14:paraId="1E0526EA">
      <w:r>
        <w:t>计算机能力：具备网络基础</w:t>
      </w:r>
    </w:p>
    <w:p w14:paraId="1F073C58">
      <w:r>
        <w:t>专业能力：PS/PR、内容创作</w:t>
      </w:r>
    </w:p>
    <w:p w14:paraId="1C7E970A">
      <w:pPr>
        <w:pStyle w:val="4"/>
      </w:pPr>
      <w:r>
        <w:t>荣誉证书</w:t>
      </w:r>
    </w:p>
    <w:p w14:paraId="2F47E78C">
      <w:pPr>
        <w:pStyle w:val="16"/>
      </w:pPr>
      <w:r>
        <w:t>大学英语六级（CET-6），优秀的听说读写能力。</w:t>
      </w:r>
    </w:p>
    <w:p w14:paraId="7C6278D5">
      <w:pPr>
        <w:pStyle w:val="16"/>
      </w:pPr>
      <w:r>
        <w:t>全国计算机等级考试二级（Office高级应用）。</w:t>
      </w:r>
    </w:p>
    <w:p w14:paraId="3E8EB4AB">
      <w:pPr>
        <w:pStyle w:val="4"/>
      </w:pPr>
      <w:r>
        <w:t>自我评价</w:t>
      </w:r>
    </w:p>
    <w:p w14:paraId="65E24392">
      <w:r>
        <w:t>执行力强，结果导向；具备良好的沟通能力和文案功底；善于在快节奏环境中工作，能高效完成目标。</w:t>
      </w:r>
    </w:p>
    <w:p w14:paraId="1BD690E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A903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7C4F0D">
            <w:r>
              <w:rPr>
                <w:b/>
                <w:sz w:val="28"/>
              </w:rPr>
              <w:t>梁柳</w:t>
            </w:r>
          </w:p>
          <w:p w14:paraId="17E3CFED">
            <w:r>
              <w:t>求职意向：软件工程师 | 郑州 | 12018/月 | 一周内到岗</w:t>
            </w:r>
          </w:p>
          <w:p w14:paraId="7FCEAE0E">
            <w:r>
              <w:t>基本信息：25岁 | 男 | 郑州 | 5年经验</w:t>
            </w:r>
          </w:p>
          <w:p w14:paraId="6DB660E7">
            <w:r>
              <w:t>联系方式：18853722203 | jiangwei@example.org</w:t>
            </w:r>
          </w:p>
          <w:p w14:paraId="777277C1">
            <w:pPr>
              <w:pStyle w:val="4"/>
            </w:pPr>
            <w:r>
              <w:t>技能证书</w:t>
            </w:r>
          </w:p>
          <w:p w14:paraId="2B305974">
            <w:r>
              <w:t>语言能力：英语专八，流利商务沟通。</w:t>
            </w:r>
          </w:p>
          <w:p w14:paraId="15D122E6">
            <w:r>
              <w:t>计算机能力：精通Excel数据处理</w:t>
            </w:r>
          </w:p>
          <w:p w14:paraId="31FF5C95">
            <w:r>
              <w:t>专业能力：Git、Spring</w:t>
            </w:r>
          </w:p>
        </w:tc>
        <w:tc>
          <w:tcPr>
            <w:tcW w:w="4320" w:type="dxa"/>
          </w:tcPr>
          <w:p w14:paraId="2A86ACB2"/>
          <w:p w14:paraId="2E92DC3A">
            <w:pPr>
              <w:pStyle w:val="4"/>
            </w:pPr>
            <w:r>
              <w:t>学历信息</w:t>
            </w:r>
          </w:p>
          <w:p w14:paraId="713EA5CF">
            <w:r>
              <w:t>深圳职业技术学院 | 网络工程 | 专科 | 2018-09 ~ 2021-06</w:t>
            </w:r>
          </w:p>
          <w:p w14:paraId="09284239">
            <w:r>
              <w:t>专业成绩：3.09/4</w:t>
            </w:r>
          </w:p>
          <w:p w14:paraId="60658298">
            <w:r>
              <w:t>主修课程：运营管理、市场营销学、财务管理、管理学原理、战略管理、组织行为学</w:t>
            </w:r>
          </w:p>
          <w:p w14:paraId="6AE1A2E3">
            <w:pPr>
              <w:pStyle w:val="4"/>
            </w:pPr>
            <w:r>
              <w:t>职业经历</w:t>
            </w:r>
          </w:p>
          <w:p w14:paraId="2FEAA1E6">
            <w:r>
              <w:rPr>
                <w:b/>
              </w:rPr>
              <w:t>创想医疗有限公司 | Java开发工程师 | 2025-12 ~ 2026-02</w:t>
            </w:r>
          </w:p>
          <w:p w14:paraId="2E87D299">
            <w:pPr>
              <w:pStyle w:val="16"/>
            </w:pPr>
            <w:r>
              <w:t>参与技术方案讨论，撰写技术文档。 协助团队完成项目迭代与上线。</w:t>
            </w:r>
          </w:p>
          <w:p w14:paraId="56E25F12">
            <w:pPr>
              <w:pStyle w:val="4"/>
            </w:pPr>
            <w:r>
              <w:t>获奖情况</w:t>
            </w:r>
          </w:p>
          <w:p w14:paraId="628F9BDC">
            <w:pPr>
              <w:pStyle w:val="16"/>
            </w:pPr>
            <w:r>
              <w:t>全国计算机等级考试三级（数据库技术）。</w:t>
            </w:r>
          </w:p>
          <w:p w14:paraId="2E8D768D">
            <w:pPr>
              <w:pStyle w:val="4"/>
            </w:pPr>
            <w:r>
              <w:t>自我介绍</w:t>
            </w:r>
          </w:p>
          <w:p w14:paraId="0A8FFA32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23FAAE5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EA38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DF1B58">
            <w:r>
              <w:rPr>
                <w:b/>
                <w:sz w:val="28"/>
              </w:rPr>
              <w:t>余婷婷</w:t>
            </w:r>
          </w:p>
          <w:p w14:paraId="04F566EF">
            <w:r>
              <w:t>求职意向：财务助理 | 南京 | 11436/月 | 两周内到岗</w:t>
            </w:r>
          </w:p>
          <w:p w14:paraId="32066D07">
            <w:r>
              <w:t>基本信息：39岁 | 男 | 南京 | 15年经验</w:t>
            </w:r>
          </w:p>
          <w:p w14:paraId="48689525">
            <w:r>
              <w:t>联系方式：15552362166 | na13@example.net</w:t>
            </w:r>
          </w:p>
          <w:p w14:paraId="6C07108E">
            <w:pPr>
              <w:pStyle w:val="4"/>
            </w:pPr>
            <w:r>
              <w:t>技能证书</w:t>
            </w:r>
          </w:p>
          <w:p w14:paraId="0183764F">
            <w:r>
              <w:t>语言能力：英语CET-4，具备基本读写能力。</w:t>
            </w:r>
          </w:p>
          <w:p w14:paraId="4F53AB29">
            <w:r>
              <w:t>计算机能力：熟练使用Office办公软件</w:t>
            </w:r>
          </w:p>
          <w:p w14:paraId="37AC9DA4">
            <w:r>
              <w:t>专业能力：金蝶、税务申报、财务报表</w:t>
            </w:r>
          </w:p>
        </w:tc>
        <w:tc>
          <w:tcPr>
            <w:tcW w:w="4320" w:type="dxa"/>
          </w:tcPr>
          <w:p w14:paraId="17D91BAC"/>
          <w:p w14:paraId="4B61FAC5">
            <w:pPr>
              <w:pStyle w:val="4"/>
            </w:pPr>
            <w:r>
              <w:t>学习背景</w:t>
            </w:r>
          </w:p>
          <w:p w14:paraId="15A57AAB">
            <w:r>
              <w:t>上海交通大学 | 金融学 | 硕士 | 2008-09 ~ 2011-06</w:t>
            </w:r>
          </w:p>
          <w:p w14:paraId="6AEFC86C">
            <w:r>
              <w:t>专业成绩：3.4/4（专业前30%）</w:t>
            </w:r>
          </w:p>
          <w:p w14:paraId="4C0FDCC3">
            <w:r>
              <w:t>主修课程：战略管理、市场营销学、管理学原理、组织行为学、运营管理</w:t>
            </w:r>
          </w:p>
          <w:p w14:paraId="7B1CC931">
            <w:pPr>
              <w:pStyle w:val="4"/>
            </w:pPr>
            <w:r>
              <w:t>工作经历</w:t>
            </w:r>
          </w:p>
          <w:p w14:paraId="658B4DF2">
            <w:r>
              <w:rPr>
                <w:b/>
              </w:rPr>
              <w:t>上海金融有限公司 | 财务助理 | 2019-04 ~ 2023-10</w:t>
            </w:r>
          </w:p>
          <w:p w14:paraId="5A545A26">
            <w:pPr>
              <w:pStyle w:val="16"/>
            </w:pPr>
            <w:r>
              <w:t>协助完成月度财务报表编制及税务申报。 配合审计工作，提供所需财务资料。</w:t>
            </w:r>
          </w:p>
          <w:p w14:paraId="1017AEAF">
            <w:r>
              <w:rPr>
                <w:b/>
              </w:rPr>
              <w:t>全民简历医疗有限公司 | 会计 | 2023-06 ~ 2026-11</w:t>
            </w:r>
          </w:p>
          <w:p w14:paraId="5E7027D0">
            <w:pPr>
              <w:pStyle w:val="16"/>
            </w:pPr>
            <w:r>
              <w:t>协助完成月度财务报表编制及税务申报。</w:t>
            </w:r>
          </w:p>
          <w:p w14:paraId="6F8797E7">
            <w:pPr>
              <w:pStyle w:val="4"/>
            </w:pPr>
            <w:r>
              <w:t>获奖情况</w:t>
            </w:r>
          </w:p>
          <w:p w14:paraId="26727975">
            <w:pPr>
              <w:pStyle w:val="16"/>
            </w:pPr>
            <w:r>
              <w:t>初级会计职称。</w:t>
            </w:r>
          </w:p>
          <w:p w14:paraId="3DF5D448">
            <w:pPr>
              <w:pStyle w:val="16"/>
            </w:pPr>
            <w:r>
              <w:t>会计从业资格证。</w:t>
            </w:r>
          </w:p>
          <w:p w14:paraId="797E96FA">
            <w:pPr>
              <w:pStyle w:val="4"/>
            </w:pPr>
            <w:r>
              <w:t>自我评价</w:t>
            </w:r>
          </w:p>
          <w:p w14:paraId="4E175453">
            <w:r>
              <w:t>做事严谨，对数字敏感；熟练掌握财务软件，有较强的合规意识；诚实守信，具备良好的职业道德。</w:t>
            </w:r>
          </w:p>
        </w:tc>
      </w:tr>
    </w:tbl>
    <w:p w14:paraId="5AB93863">
      <w:r>
        <w:br w:type="page"/>
      </w:r>
    </w:p>
    <w:p w14:paraId="63144D09">
      <w:pPr>
        <w:jc w:val="center"/>
      </w:pPr>
      <w:r>
        <w:rPr>
          <w:b/>
          <w:sz w:val="32"/>
        </w:rPr>
        <w:t>杨建国</w:t>
      </w:r>
    </w:p>
    <w:p w14:paraId="3DB908BA">
      <w:r>
        <w:t>求职意向：人事专员 | 青岛 | 12863/月 | 一个月内到岗</w:t>
      </w:r>
    </w:p>
    <w:p w14:paraId="5D6CA42F">
      <w:r>
        <w:t>基本信息：27岁 | 男 | 青岛 | 5年经验</w:t>
      </w:r>
    </w:p>
    <w:p w14:paraId="05F462AB">
      <w:r>
        <w:t>联系方式：15214543084 | xiahou@example.com</w:t>
      </w:r>
    </w:p>
    <w:p w14:paraId="43BDC52D">
      <w:pPr>
        <w:pStyle w:val="4"/>
      </w:pPr>
      <w:r>
        <w:t>学历信息</w:t>
      </w:r>
    </w:p>
    <w:p w14:paraId="7A5D4FBD">
      <w:r>
        <w:t>西安交通大学 | 工商管理 | 本科 | 2017-09 ~ 2021-06</w:t>
      </w:r>
    </w:p>
    <w:p w14:paraId="6467BCC9">
      <w:r>
        <w:t>专业成绩：3.24/4</w:t>
      </w:r>
    </w:p>
    <w:p w14:paraId="04EB7E07">
      <w:r>
        <w:t>主修课程：市场营销学、战略管理、财务管理、管理学原理、运营管理、组织行为学</w:t>
      </w:r>
    </w:p>
    <w:p w14:paraId="28C58F6A">
      <w:pPr>
        <w:pStyle w:val="4"/>
      </w:pPr>
      <w:r>
        <w:t>职业经历</w:t>
      </w:r>
    </w:p>
    <w:p w14:paraId="2A417E4E">
      <w:r>
        <w:rPr>
          <w:b/>
        </w:rPr>
        <w:t>领航零售科技有限公司 | 招聘专员 | 2023-11 ~ 2024-06</w:t>
      </w:r>
    </w:p>
    <w:p w14:paraId="065E59DA">
      <w:pPr>
        <w:pStyle w:val="16"/>
      </w:pPr>
      <w:r>
        <w:t>处理员工关系，协助解决劳动争议，维护和谐劳动关系。 办理员工入职、转正、调动、离职手续，维护人事档案。 负责招聘全流程，包括职位发布、简历筛选、面试安排及录用跟进。</w:t>
      </w:r>
    </w:p>
    <w:p w14:paraId="7A54A22A">
      <w:r>
        <w:rPr>
          <w:b/>
        </w:rPr>
        <w:t>上海科技有限公司 | 招聘专员 | 2024-06 ~ 2025-11</w:t>
      </w:r>
    </w:p>
    <w:p w14:paraId="6442A5F8">
      <w:pPr>
        <w:pStyle w:val="16"/>
      </w:pPr>
      <w:r>
        <w:t>处理员工关系，协助解决劳动争议，维护和谐劳动关系。 办理员工入职、转正、调动、离职手续，维护人事档案。 协助组织员工培训及企业文化活动，提升员工满意度。</w:t>
      </w:r>
    </w:p>
    <w:p w14:paraId="42E57BB6">
      <w:r>
        <w:rPr>
          <w:b/>
        </w:rPr>
        <w:t>恒通零售有限公司 | 招聘专员 | 2025-11 ~ 2026-09</w:t>
      </w:r>
    </w:p>
    <w:p w14:paraId="2C978676">
      <w:pPr>
        <w:pStyle w:val="16"/>
      </w:pPr>
      <w:r>
        <w:t>负责招聘全流程，包括职位发布、简历筛选、面试安排及录用跟进。 办理员工入职、转正、调动、离职手续，维护人事档案。 协助组织员工培训及企业文化活动，提升员工满意度。</w:t>
      </w:r>
    </w:p>
    <w:p w14:paraId="7845C0AE">
      <w:pPr>
        <w:pStyle w:val="4"/>
      </w:pPr>
      <w:r>
        <w:t>能力专长</w:t>
      </w:r>
    </w:p>
    <w:p w14:paraId="242C4603">
      <w:r>
        <w:t>语言能力：韩语TOPIK4，基础交流能力。</w:t>
      </w:r>
    </w:p>
    <w:p w14:paraId="2F546BC7">
      <w:r>
        <w:t>计算机能力：熟练使用Office办公软件</w:t>
      </w:r>
    </w:p>
    <w:p w14:paraId="315F9F9A">
      <w:r>
        <w:t>专业能力：劳动法、培训组织、薪酬核算、员工关系</w:t>
      </w:r>
    </w:p>
    <w:p w14:paraId="502F0872">
      <w:pPr>
        <w:pStyle w:val="4"/>
      </w:pPr>
      <w:r>
        <w:t>获奖情况</w:t>
      </w:r>
    </w:p>
    <w:p w14:paraId="69512B3F">
      <w:pPr>
        <w:pStyle w:val="16"/>
      </w:pPr>
      <w:r>
        <w:t>人力资源管理师三级证书。</w:t>
      </w:r>
    </w:p>
    <w:p w14:paraId="67F7716D">
      <w:pPr>
        <w:pStyle w:val="4"/>
      </w:pPr>
      <w:r>
        <w:t>个人评价</w:t>
      </w:r>
    </w:p>
    <w:p w14:paraId="5FDFBA97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18CBCFEF">
      <w:r>
        <w:br w:type="page"/>
      </w:r>
    </w:p>
    <w:p w14:paraId="3B33B5B9">
      <w:pPr>
        <w:jc w:val="center"/>
      </w:pPr>
      <w:r>
        <w:rPr>
          <w:b/>
          <w:sz w:val="32"/>
        </w:rPr>
        <w:t>朱伟</w:t>
      </w:r>
    </w:p>
    <w:p w14:paraId="7E110234">
      <w:r>
        <w:t>求职意向：行政专员 | 成都 | 11987/月 | 两周内到岗</w:t>
      </w:r>
    </w:p>
    <w:p w14:paraId="6E3B4CC9">
      <w:r>
        <w:t>基本信息：31岁 | 男 | 成都 | 9年经验</w:t>
      </w:r>
    </w:p>
    <w:p w14:paraId="07163A4C">
      <w:r>
        <w:t>联系方式：15034701630 | sgao@example.com</w:t>
      </w:r>
    </w:p>
    <w:p w14:paraId="3B973849">
      <w:pPr>
        <w:pStyle w:val="4"/>
      </w:pPr>
      <w:r>
        <w:t>教育经历</w:t>
      </w:r>
    </w:p>
    <w:p w14:paraId="123D308D">
      <w:r>
        <w:t>天津大学 | 公共事业管理 | 本科 | 2013-09 ~ 2017-06</w:t>
      </w:r>
    </w:p>
    <w:p w14:paraId="316BDE57">
      <w:r>
        <w:t>专业成绩：3.34/4</w:t>
      </w:r>
    </w:p>
    <w:p w14:paraId="15C3BB0A">
      <w:r>
        <w:t>主修课程：战略管理、组织行为学、市场营销学、财务管理、运营管理、管理学原理</w:t>
      </w:r>
    </w:p>
    <w:p w14:paraId="79866A05">
      <w:pPr>
        <w:pStyle w:val="4"/>
      </w:pPr>
      <w:r>
        <w:t>工作经验</w:t>
      </w:r>
    </w:p>
    <w:p w14:paraId="270585AF">
      <w:r>
        <w:rPr>
          <w:b/>
        </w:rPr>
        <w:t>杭州科技有限公司 | 行政专员 | 2022-07 ~ 2023-05</w:t>
      </w:r>
    </w:p>
    <w:p w14:paraId="10EECF28">
      <w:pPr>
        <w:pStyle w:val="16"/>
      </w:pPr>
      <w:r>
        <w:t>负责来访客户接待及电话接听，展现良好企业形象。 协助组织公司内部会议、活动，撰写会议纪要并跟进落实。 管理公司固定资产、车辆、印章等，确保规范使用。</w:t>
      </w:r>
    </w:p>
    <w:p w14:paraId="277033C1">
      <w:r>
        <w:rPr>
          <w:b/>
        </w:rPr>
        <w:t>创想科技科技有限公司 | 行政助理 | 2023-10 ~ 2026-07</w:t>
      </w:r>
    </w:p>
    <w:p w14:paraId="217BC1BA">
      <w:pPr>
        <w:pStyle w:val="16"/>
      </w:pPr>
      <w:r>
        <w:t>管理公司固定资产、车辆、印章等，确保规范使用。</w:t>
      </w:r>
    </w:p>
    <w:p w14:paraId="51E8AFEC">
      <w:pPr>
        <w:pStyle w:val="4"/>
      </w:pPr>
      <w:r>
        <w:t>核心技能</w:t>
      </w:r>
    </w:p>
    <w:p w14:paraId="47693875">
      <w:r>
        <w:t>语言能力：韩语TOPIK4，基础交流能力。</w:t>
      </w:r>
    </w:p>
    <w:p w14:paraId="2BAEF21C">
      <w:r>
        <w:t>计算机能力：具备网络基础</w:t>
      </w:r>
    </w:p>
    <w:p w14:paraId="288B53B9">
      <w:r>
        <w:t>专业能力：办公软件、公文写作</w:t>
      </w:r>
    </w:p>
    <w:p w14:paraId="7A399A7A">
      <w:pPr>
        <w:pStyle w:val="4"/>
      </w:pPr>
      <w:r>
        <w:t>荣誉证书</w:t>
      </w:r>
    </w:p>
    <w:p w14:paraId="36378974">
      <w:pPr>
        <w:pStyle w:val="16"/>
      </w:pPr>
      <w:r>
        <w:t>全国计算机等级考试二级（Office高级应用）。</w:t>
      </w:r>
    </w:p>
    <w:p w14:paraId="2052A6F9">
      <w:pPr>
        <w:pStyle w:val="4"/>
      </w:pPr>
      <w:r>
        <w:t>自我陈述</w:t>
      </w:r>
    </w:p>
    <w:p w14:paraId="5B97D339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55C3081C">
      <w:r>
        <w:br w:type="page"/>
      </w:r>
    </w:p>
    <w:p w14:paraId="36C935EC">
      <w:pPr>
        <w:jc w:val="center"/>
      </w:pPr>
      <w:r>
        <w:rPr>
          <w:b/>
          <w:sz w:val="32"/>
        </w:rPr>
        <w:t>张玲</w:t>
      </w:r>
    </w:p>
    <w:p w14:paraId="066A4868">
      <w:r>
        <w:t>求职意向：人事专员 | 南京 | 11250/月 | 一个月内到岗</w:t>
      </w:r>
    </w:p>
    <w:p w14:paraId="30D23E4A">
      <w:r>
        <w:t>基本信息：34岁 | 女 | 广州 | 10年经验</w:t>
      </w:r>
    </w:p>
    <w:p w14:paraId="4BA37F3B">
      <w:r>
        <w:t>联系方式：13490168422 | zhouyan@example.net</w:t>
      </w:r>
    </w:p>
    <w:p w14:paraId="6DD80E2C">
      <w:pPr>
        <w:pStyle w:val="4"/>
      </w:pPr>
      <w:r>
        <w:t>自我评价</w:t>
      </w:r>
    </w:p>
    <w:p w14:paraId="737C3CD4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01CB726">
      <w:pPr>
        <w:pStyle w:val="4"/>
      </w:pPr>
      <w:r>
        <w:t>教育经历</w:t>
      </w:r>
    </w:p>
    <w:p w14:paraId="459022A3">
      <w:r>
        <w:t>武汉大学 | 劳动与社会保障 | 硕士 | 2013-09 ~ 2016-06</w:t>
      </w:r>
    </w:p>
    <w:p w14:paraId="4A4AFD5A">
      <w:r>
        <w:t>专业成绩：3.74/4（专业前15%）</w:t>
      </w:r>
    </w:p>
    <w:p w14:paraId="672B51F0">
      <w:r>
        <w:t>主修课程：战略管理、运营管理、组织行为学、管理学原理、财务管理、市场营销学</w:t>
      </w:r>
    </w:p>
    <w:p w14:paraId="5CDCAA6A">
      <w:pPr>
        <w:pStyle w:val="4"/>
      </w:pPr>
      <w:r>
        <w:t>工作经历</w:t>
      </w:r>
    </w:p>
    <w:p w14:paraId="12863F95">
      <w:r>
        <w:rPr>
          <w:b/>
        </w:rPr>
        <w:t>智云医疗科技有限公司 | HR助理 | 2024-10 ~ 2026-05</w:t>
      </w:r>
    </w:p>
    <w:p w14:paraId="4FCD3F59">
      <w:pPr>
        <w:pStyle w:val="16"/>
      </w:pPr>
      <w:r>
        <w:t>负责招聘全流程，包括职位发布、简历筛选、面试安排及录用跟进。 负责考勤统计、薪酬核算及社保公积金缴纳。</w:t>
      </w:r>
    </w:p>
    <w:p w14:paraId="727F7998">
      <w:pPr>
        <w:pStyle w:val="4"/>
      </w:pPr>
      <w:r>
        <w:t>专业技能</w:t>
      </w:r>
    </w:p>
    <w:p w14:paraId="6DB48512">
      <w:r>
        <w:t>语言能力：英语专八，流利商务沟通。</w:t>
      </w:r>
    </w:p>
    <w:p w14:paraId="20A20FB8">
      <w:r>
        <w:t>计算机能力：具备网络基础</w:t>
      </w:r>
    </w:p>
    <w:p w14:paraId="79B0CCF8">
      <w:r>
        <w:t>专业能力：员工关系、培训组织、薪酬核算、劳动法</w:t>
      </w:r>
    </w:p>
    <w:p w14:paraId="5B67AFF2">
      <w:pPr>
        <w:pStyle w:val="4"/>
      </w:pPr>
      <w:r>
        <w:t>证书与荣誉</w:t>
      </w:r>
    </w:p>
    <w:p w14:paraId="430FF2B3">
      <w:pPr>
        <w:pStyle w:val="16"/>
      </w:pPr>
      <w:r>
        <w:t>人力资源管理师三级证书。</w:t>
      </w:r>
    </w:p>
    <w:p w14:paraId="1B514868">
      <w:r>
        <w:br w:type="page"/>
      </w:r>
    </w:p>
    <w:p w14:paraId="37EB0EC7">
      <w:pPr>
        <w:jc w:val="center"/>
      </w:pPr>
      <w:r>
        <w:rPr>
          <w:b/>
          <w:sz w:val="32"/>
        </w:rPr>
        <w:t>江红梅</w:t>
      </w:r>
    </w:p>
    <w:p w14:paraId="308FBCAE">
      <w:r>
        <w:t>求职意向：软件工程师 | 西安 | 12611/月 | 随时到岗</w:t>
      </w:r>
    </w:p>
    <w:p w14:paraId="2E5E262C">
      <w:r>
        <w:t>基本信息：33岁 | 男 | 成都 | 11年经验</w:t>
      </w:r>
    </w:p>
    <w:p w14:paraId="5D5318E6">
      <w:r>
        <w:t>联系方式：15042133782 | xiaguiying@example.net</w:t>
      </w:r>
    </w:p>
    <w:p w14:paraId="1CCD3BB2">
      <w:pPr>
        <w:pStyle w:val="4"/>
      </w:pPr>
      <w:r>
        <w:t>教育经历</w:t>
      </w:r>
    </w:p>
    <w:p w14:paraId="1EE0CA38">
      <w:r>
        <w:t>四川大学 | 网络工程 | 本科 | 2011-09 ~ 2015-06</w:t>
      </w:r>
    </w:p>
    <w:p w14:paraId="62340EAF">
      <w:r>
        <w:t>专业成绩：3.84/4（专业前10%）</w:t>
      </w:r>
    </w:p>
    <w:p w14:paraId="0D473678">
      <w:r>
        <w:t>主修课程：战略管理、财务管理、运营管理、市场营销学、管理学原理、组织行为学</w:t>
      </w:r>
    </w:p>
    <w:p w14:paraId="2A10E2E0">
      <w:pPr>
        <w:pStyle w:val="4"/>
      </w:pPr>
      <w:r>
        <w:t>职业经历</w:t>
      </w:r>
    </w:p>
    <w:p w14:paraId="28AD85DF">
      <w:r>
        <w:rPr>
          <w:b/>
        </w:rPr>
        <w:t>创想传媒科技有限公司 | Python开发工程师 | 2025-10 ~ 2026-11</w:t>
      </w:r>
    </w:p>
    <w:p w14:paraId="3423EFA0">
      <w:pPr>
        <w:pStyle w:val="16"/>
      </w:pPr>
      <w:r>
        <w:t>参与技术方案讨论，撰写技术文档。 参与需求分析，负责后端/前端模块设计与开发。</w:t>
      </w:r>
    </w:p>
    <w:p w14:paraId="5F8D9946">
      <w:pPr>
        <w:pStyle w:val="4"/>
      </w:pPr>
      <w:r>
        <w:t>能力专长</w:t>
      </w:r>
    </w:p>
    <w:p w14:paraId="2685112E">
      <w:r>
        <w:t>语言能力：日语N2，可进行日常对话。</w:t>
      </w:r>
    </w:p>
    <w:p w14:paraId="18EDD14F">
      <w:r>
        <w:t>计算机能力：精通Excel数据处理</w:t>
      </w:r>
    </w:p>
    <w:p w14:paraId="14ABFC71">
      <w:r>
        <w:t>专业能力：Git、Python</w:t>
      </w:r>
    </w:p>
    <w:p w14:paraId="3BEB1603">
      <w:pPr>
        <w:pStyle w:val="4"/>
      </w:pPr>
      <w:r>
        <w:t>获奖情况</w:t>
      </w:r>
    </w:p>
    <w:p w14:paraId="4CCAF6A7">
      <w:pPr>
        <w:pStyle w:val="16"/>
      </w:pPr>
      <w:r>
        <w:t>全国计算机等级考试二级（Office高级应用）。</w:t>
      </w:r>
    </w:p>
    <w:p w14:paraId="356D451A">
      <w:pPr>
        <w:pStyle w:val="16"/>
      </w:pPr>
      <w:r>
        <w:t>全国计算机等级考试三级（数据库技术）。</w:t>
      </w:r>
    </w:p>
    <w:p w14:paraId="2B0F37D9">
      <w:pPr>
        <w:pStyle w:val="4"/>
      </w:pPr>
      <w:r>
        <w:t>项目实践</w:t>
      </w:r>
    </w:p>
    <w:p w14:paraId="6D52CEFB">
      <w:r>
        <w:rPr>
          <w:b/>
        </w:rPr>
        <w:t>移动电商APP（2021-03 ~ 2024-04）</w:t>
      </w:r>
    </w:p>
    <w:p w14:paraId="70955BF7">
      <w:pPr>
        <w:pStyle w:val="16"/>
      </w:pPr>
      <w:r>
        <w:t>负责核心模块设计与开发，实现了高并发处理，提升了系统性能30%。</w:t>
      </w:r>
    </w:p>
    <w:p w14:paraId="71C93A63">
      <w:pPr>
        <w:pStyle w:val="4"/>
      </w:pPr>
      <w:r>
        <w:t>自我评价</w:t>
      </w:r>
    </w:p>
    <w:p w14:paraId="1038E350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96A269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E20A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D79E01">
            <w:r>
              <w:rPr>
                <w:b/>
                <w:sz w:val="28"/>
              </w:rPr>
              <w:t>王秀云</w:t>
            </w:r>
          </w:p>
          <w:p w14:paraId="2E5A29EF">
            <w:r>
              <w:t>求职意向：人事专员 | 南京 | 16318/月 | 一周内到岗</w:t>
            </w:r>
          </w:p>
          <w:p w14:paraId="0443F4CF">
            <w:r>
              <w:t>基本信息：31岁 | 男 | 南京 | 9年经验</w:t>
            </w:r>
          </w:p>
          <w:p w14:paraId="62513DEA">
            <w:r>
              <w:t>联系方式：18576664902 | mingkang@example.net</w:t>
            </w:r>
          </w:p>
          <w:p w14:paraId="633C7FF0">
            <w:pPr>
              <w:pStyle w:val="4"/>
            </w:pPr>
            <w:r>
              <w:t>专业技能</w:t>
            </w:r>
          </w:p>
          <w:p w14:paraId="0E9E31CC">
            <w:r>
              <w:t>语言能力：日语N2，可进行日常对话。</w:t>
            </w:r>
          </w:p>
          <w:p w14:paraId="35857608">
            <w:r>
              <w:t>计算机能力：熟悉Python基础</w:t>
            </w:r>
          </w:p>
          <w:p w14:paraId="72833D19">
            <w:r>
              <w:t>专业能力：劳动法、招聘面试</w:t>
            </w:r>
          </w:p>
        </w:tc>
        <w:tc>
          <w:tcPr>
            <w:tcW w:w="4320" w:type="dxa"/>
          </w:tcPr>
          <w:p w14:paraId="22936197"/>
          <w:p w14:paraId="538B6B81">
            <w:pPr>
              <w:pStyle w:val="4"/>
            </w:pPr>
            <w:r>
              <w:t>教育经历</w:t>
            </w:r>
          </w:p>
          <w:p w14:paraId="6EB54331">
            <w:r>
              <w:t>吉林大学 | 人力资源管理 | 本科 | 2013-09 ~ 2017-06</w:t>
            </w:r>
          </w:p>
          <w:p w14:paraId="759B8B2F">
            <w:r>
              <w:t>专业成绩：3.77/4（专业前15%）</w:t>
            </w:r>
          </w:p>
          <w:p w14:paraId="0D3298E1">
            <w:r>
              <w:t>主修课程：薪酬管理、组织行为学、人力资源管理、培训与开发、招聘与配置、绩效管理</w:t>
            </w:r>
          </w:p>
          <w:p w14:paraId="36020911">
            <w:pPr>
              <w:pStyle w:val="4"/>
            </w:pPr>
            <w:r>
              <w:t>实习经历</w:t>
            </w:r>
          </w:p>
          <w:p w14:paraId="05AA9100">
            <w:r>
              <w:rPr>
                <w:b/>
              </w:rPr>
              <w:t>恒通咨询科技有限公司 | 薪酬专员 | 2018-03 ~ 2022-05</w:t>
            </w:r>
          </w:p>
          <w:p w14:paraId="1AAFF4D9">
            <w:pPr>
              <w:pStyle w:val="16"/>
            </w:pPr>
            <w:r>
              <w:t>办理员工入职、转正、调动、离职手续，维护人事档案。</w:t>
            </w:r>
          </w:p>
          <w:p w14:paraId="3CE16989">
            <w:r>
              <w:rPr>
                <w:b/>
              </w:rPr>
              <w:t>领航医疗有限公司 | 招聘专员 | 2022-05 ~ 2026-07</w:t>
            </w:r>
          </w:p>
          <w:p w14:paraId="6D29464B">
            <w:pPr>
              <w:pStyle w:val="16"/>
            </w:pPr>
            <w:r>
              <w:t>办理员工入职、转正、调动、离职手续，维护人事档案。 负责招聘全流程，包括职位发布、简历筛选、面试安排及录用跟进。 协助组织员工培训及企业文化活动，提升员工满意度。</w:t>
            </w:r>
          </w:p>
          <w:p w14:paraId="56E24BB2">
            <w:pPr>
              <w:pStyle w:val="4"/>
            </w:pPr>
            <w:r>
              <w:t>荣誉证书</w:t>
            </w:r>
          </w:p>
          <w:p w14:paraId="571628C5">
            <w:pPr>
              <w:pStyle w:val="16"/>
            </w:pPr>
            <w:r>
              <w:t>人力资源管理师三级证书。</w:t>
            </w:r>
          </w:p>
          <w:p w14:paraId="0F806F92">
            <w:pPr>
              <w:pStyle w:val="4"/>
            </w:pPr>
            <w:r>
              <w:t>个人评价</w:t>
            </w:r>
          </w:p>
          <w:p w14:paraId="3A4BB638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662C7C67">
      <w:r>
        <w:br w:type="page"/>
      </w:r>
    </w:p>
    <w:p w14:paraId="514E677E">
      <w:pPr>
        <w:jc w:val="center"/>
      </w:pPr>
      <w:r>
        <w:rPr>
          <w:b/>
          <w:sz w:val="32"/>
        </w:rPr>
        <w:t>宋慧</w:t>
      </w:r>
    </w:p>
    <w:p w14:paraId="5115D7F3">
      <w:r>
        <w:t>求职意向：财务助理 | 杭州 | 15805/月 | 一周内到岗</w:t>
      </w:r>
    </w:p>
    <w:p w14:paraId="5279C7D4">
      <w:r>
        <w:t>基本信息：36岁 | 男 | 杭州 | 14年经验</w:t>
      </w:r>
    </w:p>
    <w:p w14:paraId="659A56E2">
      <w:r>
        <w:t>联系方式：14531478588 | yong43@example.com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7EC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E3815C">
            <w:pPr>
              <w:pStyle w:val="4"/>
            </w:pPr>
            <w:r>
              <w:t>学历信息</w:t>
            </w:r>
          </w:p>
          <w:p w14:paraId="4CC0AB66">
            <w:r>
              <w:t>天津大学 | 金融学 | 本科 | 2008-09 ~ 2012-06</w:t>
            </w:r>
          </w:p>
          <w:p w14:paraId="4802393A">
            <w:r>
              <w:t>专业成绩：3.66/4（专业前10%）</w:t>
            </w:r>
          </w:p>
          <w:p w14:paraId="160D74FA">
            <w:r>
              <w:t>主修课程：战略管理、运营管理、组织行为学、市场营销学、财务管理、管理学原理</w:t>
            </w:r>
          </w:p>
        </w:tc>
      </w:tr>
    </w:tbl>
    <w:p w14:paraId="582AE42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659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56F63A">
            <w:pPr>
              <w:pStyle w:val="4"/>
            </w:pPr>
            <w:r>
              <w:t>过往经历</w:t>
            </w:r>
          </w:p>
          <w:p w14:paraId="7BF55BD4">
            <w:r>
              <w:rPr>
                <w:b/>
              </w:rPr>
              <w:t>鼎盛咨询有限公司 | 出纳 | 2021-04 ~ 2025-09</w:t>
            </w:r>
          </w:p>
          <w:p w14:paraId="00D193D0">
            <w:pPr>
              <w:pStyle w:val="16"/>
            </w:pPr>
            <w:r>
              <w:t>协助完成月度财务报表编制及税务申报。 管理发票、合同等财务档案，确保合规。</w:t>
            </w:r>
          </w:p>
          <w:p w14:paraId="0A92CD30">
            <w:r>
              <w:rPr>
                <w:b/>
              </w:rPr>
              <w:t>华讯传媒科技有限公司 | 财务分析 | 2025-02 ~ 2026-08</w:t>
            </w:r>
          </w:p>
          <w:p w14:paraId="79E7791F">
            <w:pPr>
              <w:pStyle w:val="16"/>
            </w:pPr>
            <w:r>
              <w:t>负责日常报销审核、凭证编制及账务处理。 参与预算编制及成本控制分析。 配合审计工作，提供所需财务资料。</w:t>
            </w:r>
          </w:p>
        </w:tc>
      </w:tr>
    </w:tbl>
    <w:p w14:paraId="753D7AD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3DF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9F3D51">
            <w:pPr>
              <w:pStyle w:val="4"/>
            </w:pPr>
            <w:r>
              <w:t>专业技能</w:t>
            </w:r>
          </w:p>
          <w:p w14:paraId="74EC07D4">
            <w:r>
              <w:t>语言能力：英语CET-6，读写熟练，可日常交流。</w:t>
            </w:r>
          </w:p>
          <w:p w14:paraId="49A6A34E">
            <w:r>
              <w:t>计算机能力：掌握Photoshop基本操作</w:t>
            </w:r>
          </w:p>
          <w:p w14:paraId="7163B769">
            <w:r>
              <w:t>专业能力：税务申报、财务报表、用友、Excel</w:t>
            </w:r>
          </w:p>
        </w:tc>
      </w:tr>
    </w:tbl>
    <w:p w14:paraId="3DDFE2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15F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CB0F5B">
            <w:pPr>
              <w:pStyle w:val="4"/>
            </w:pPr>
            <w:r>
              <w:t>资质认证</w:t>
            </w:r>
          </w:p>
          <w:p w14:paraId="6A6A0363">
            <w:pPr>
              <w:pStyle w:val="16"/>
            </w:pPr>
            <w:r>
              <w:t>会计从业资格证。</w:t>
            </w:r>
          </w:p>
          <w:p w14:paraId="43F18D1F">
            <w:pPr>
              <w:pStyle w:val="16"/>
            </w:pPr>
            <w:r>
              <w:t>初级会计职称。</w:t>
            </w:r>
          </w:p>
        </w:tc>
      </w:tr>
    </w:tbl>
    <w:p w14:paraId="4EA97F5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2C8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7F17A2">
            <w:pPr>
              <w:pStyle w:val="4"/>
            </w:pPr>
            <w:r>
              <w:t>关于我</w:t>
            </w:r>
          </w:p>
          <w:p w14:paraId="7F0A7D62">
            <w:r>
              <w:t>做事严谨，对数字敏感；熟练掌握财务软件，有较强的合规意识；诚实守信，具备良好的职业道德。</w:t>
            </w:r>
          </w:p>
        </w:tc>
      </w:tr>
    </w:tbl>
    <w:p w14:paraId="0D9C1238"/>
    <w:p w14:paraId="78A1B3B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47CE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21D210">
            <w:r>
              <w:rPr>
                <w:b/>
                <w:sz w:val="28"/>
              </w:rPr>
              <w:t>陈倩</w:t>
            </w:r>
          </w:p>
          <w:p w14:paraId="2113FE41">
            <w:r>
              <w:t>求职意向：人事专员 | 广州 | 12718/月 | 一周内到岗</w:t>
            </w:r>
          </w:p>
          <w:p w14:paraId="7AB80E8F">
            <w:r>
              <w:t>基本信息：30岁 | 女 | 广州 | 6年经验</w:t>
            </w:r>
          </w:p>
          <w:p w14:paraId="4AC3A697">
            <w:r>
              <w:t>联系方式：13230697628 | hqin@example.net</w:t>
            </w:r>
          </w:p>
          <w:p w14:paraId="00A24029">
            <w:pPr>
              <w:pStyle w:val="4"/>
            </w:pPr>
            <w:r>
              <w:t>核心技能</w:t>
            </w:r>
          </w:p>
          <w:p w14:paraId="1E3F067E">
            <w:r>
              <w:t>语言能力：日语N2，可进行日常对话。</w:t>
            </w:r>
          </w:p>
          <w:p w14:paraId="238BD263">
            <w:r>
              <w:t>计算机能力：熟练使用Office办公软件</w:t>
            </w:r>
          </w:p>
          <w:p w14:paraId="02B55F9F">
            <w:r>
              <w:t>专业能力：员工关系、招聘面试</w:t>
            </w:r>
          </w:p>
        </w:tc>
        <w:tc>
          <w:tcPr>
            <w:tcW w:w="4320" w:type="dxa"/>
          </w:tcPr>
          <w:p w14:paraId="097F785D"/>
          <w:p w14:paraId="588AD6D6">
            <w:pPr>
              <w:pStyle w:val="4"/>
            </w:pPr>
            <w:r>
              <w:t>教育经历</w:t>
            </w:r>
          </w:p>
          <w:p w14:paraId="72031207">
            <w:r>
              <w:t>复旦大学 | 工商管理 | 硕士 | 2017-09 ~ 2020-06</w:t>
            </w:r>
          </w:p>
          <w:p w14:paraId="455D14E8">
            <w:r>
              <w:t>专业成绩：3.62/4（专业前10%）</w:t>
            </w:r>
          </w:p>
          <w:p w14:paraId="4696BE3E">
            <w:r>
              <w:t>主修课程：市场营销学、管理学原理、组织行为学、运营管理、财务管理</w:t>
            </w:r>
          </w:p>
          <w:p w14:paraId="00112513">
            <w:pPr>
              <w:pStyle w:val="4"/>
            </w:pPr>
            <w:r>
              <w:t>过往经历</w:t>
            </w:r>
          </w:p>
          <w:p w14:paraId="35A1867F">
            <w:r>
              <w:rPr>
                <w:b/>
              </w:rPr>
              <w:t>上海互联网科技有限公司 | HR助理 | 2024-08 ~ 2025-11</w:t>
            </w:r>
          </w:p>
          <w:p w14:paraId="7DB935A8">
            <w:pPr>
              <w:pStyle w:val="16"/>
            </w:pPr>
            <w:r>
              <w:t>负责考勤统计、薪酬核算及社保公积金缴纳。 处理员工关系，协助解决劳动争议，维护和谐劳动关系。 负责招聘全流程，包括职位发布、简历筛选、面试安排及录用跟进。</w:t>
            </w:r>
          </w:p>
          <w:p w14:paraId="6A048D84">
            <w:r>
              <w:rPr>
                <w:b/>
              </w:rPr>
              <w:t>恒通科技有限公司 | 招聘专员 | 2025-06 ~ 2026-10</w:t>
            </w:r>
          </w:p>
          <w:p w14:paraId="4E8E0C1D">
            <w:pPr>
              <w:pStyle w:val="16"/>
            </w:pPr>
            <w:r>
              <w:t>处理员工关系，协助解决劳动争议，维护和谐劳动关系。 负责招聘全流程，包括职位发布、简历筛选、面试安排及录用跟进。 办理员工入职、转正、调动、离职手续，维护人事档案。</w:t>
            </w:r>
          </w:p>
          <w:p w14:paraId="2B5B4FFD">
            <w:pPr>
              <w:pStyle w:val="4"/>
            </w:pPr>
            <w:r>
              <w:t>获奖情况</w:t>
            </w:r>
          </w:p>
          <w:p w14:paraId="660AF3C5">
            <w:pPr>
              <w:pStyle w:val="16"/>
            </w:pPr>
            <w:r>
              <w:t>人力资源管理师三级证书。</w:t>
            </w:r>
          </w:p>
          <w:p w14:paraId="51BE88FD">
            <w:pPr>
              <w:pStyle w:val="4"/>
            </w:pPr>
            <w:r>
              <w:t>自我陈述</w:t>
            </w:r>
          </w:p>
          <w:p w14:paraId="0458FAA3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70DB5A67">
      <w:r>
        <w:br w:type="page"/>
      </w:r>
    </w:p>
    <w:p w14:paraId="38B2C649">
      <w:pPr>
        <w:jc w:val="center"/>
      </w:pPr>
      <w:r>
        <w:rPr>
          <w:b/>
          <w:sz w:val="32"/>
        </w:rPr>
        <w:t>张兵</w:t>
      </w:r>
    </w:p>
    <w:p w14:paraId="398E8925">
      <w:r>
        <w:t>求职意向：产品经理 | 杭州 | 16702/月 | 一周内到岗</w:t>
      </w:r>
    </w:p>
    <w:p w14:paraId="2454E34C">
      <w:r>
        <w:t>基本信息：35岁 | 女 | 杭州 | 13年经验</w:t>
      </w:r>
    </w:p>
    <w:p w14:paraId="09227D68">
      <w:r>
        <w:t>联系方式：13888010598 | pingwu@example.com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87F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CB81F0">
            <w:pPr>
              <w:pStyle w:val="4"/>
            </w:pPr>
            <w:r>
              <w:t>教育状况</w:t>
            </w:r>
          </w:p>
          <w:p w14:paraId="069A2D12">
            <w:r>
              <w:t>西安交通大学 | 计算机科学与技术 | 本科 | 2009-09 ~ 2013-06</w:t>
            </w:r>
          </w:p>
          <w:p w14:paraId="3C059642">
            <w:r>
              <w:t>专业成绩：3.41/4（专业前30%）</w:t>
            </w:r>
          </w:p>
          <w:p w14:paraId="02E9102B">
            <w:r>
              <w:t>主修课程：算法设计、编程基础、数据结构、数据库原理、计算机网络、操作系统</w:t>
            </w:r>
          </w:p>
        </w:tc>
      </w:tr>
    </w:tbl>
    <w:p w14:paraId="15605AB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901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4CFE875">
            <w:pPr>
              <w:pStyle w:val="4"/>
            </w:pPr>
            <w:r>
              <w:t>实习经历</w:t>
            </w:r>
          </w:p>
          <w:p w14:paraId="0E91F69E">
            <w:r>
              <w:rPr>
                <w:b/>
              </w:rPr>
              <w:t>北京科技有限公司 | 产品助理 | 2014-08 ~ 2018-02</w:t>
            </w:r>
          </w:p>
          <w:p w14:paraId="292F9DA7">
            <w:pPr>
              <w:pStyle w:val="16"/>
            </w:pPr>
            <w:r>
              <w:t>负责产品需求调研、用户分析，完成产品规划与设计。 跟踪产品数据，根据反馈持续优化迭代。</w:t>
            </w:r>
          </w:p>
          <w:p w14:paraId="3892AB1E">
            <w:r>
              <w:rPr>
                <w:b/>
              </w:rPr>
              <w:t>领航咨询有限公司 | 高级产品经理 | 2018-11 ~ 2022-09</w:t>
            </w:r>
          </w:p>
          <w:p w14:paraId="5F1C39E7">
            <w:pPr>
              <w:pStyle w:val="16"/>
            </w:pPr>
            <w:r>
              <w:t>输出PRD文档，协调开发、测试、运营团队推进产品落地。 参与竞品分析，提炼差异化优势。</w:t>
            </w:r>
          </w:p>
          <w:p w14:paraId="61F14B11">
            <w:r>
              <w:rPr>
                <w:b/>
              </w:rPr>
              <w:t>全民简历互联网科技有限公司 | 产品经理 | 2022-05 ~ 2026-05</w:t>
            </w:r>
          </w:p>
          <w:p w14:paraId="03FB2E89">
            <w:pPr>
              <w:pStyle w:val="16"/>
            </w:pPr>
            <w:r>
              <w:t>参与竞品分析，提炼差异化优势。 负责产品需求调研、用户分析，完成产品规划与设计。 输出PRD文档，协调开发、测试、运营团队推进产品落地。</w:t>
            </w:r>
          </w:p>
        </w:tc>
      </w:tr>
    </w:tbl>
    <w:p w14:paraId="16073EC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0B2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BA5E411">
            <w:pPr>
              <w:pStyle w:val="4"/>
            </w:pPr>
            <w:r>
              <w:t>技能证书</w:t>
            </w:r>
          </w:p>
          <w:p w14:paraId="445EC8F8">
            <w:r>
              <w:t>语言能力：韩语TOPIK4，基础交流能力。</w:t>
            </w:r>
          </w:p>
          <w:p w14:paraId="0C14AAC3">
            <w:r>
              <w:t>计算机能力：熟练使用Office办公软件</w:t>
            </w:r>
          </w:p>
          <w:p w14:paraId="7427A176">
            <w:r>
              <w:t>专业能力：Axure、需求分析</w:t>
            </w:r>
          </w:p>
        </w:tc>
      </w:tr>
    </w:tbl>
    <w:p w14:paraId="1FF2B6E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B97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CEE09A0">
            <w:pPr>
              <w:pStyle w:val="4"/>
            </w:pPr>
            <w:r>
              <w:t>获奖情况</w:t>
            </w:r>
          </w:p>
          <w:p w14:paraId="4190143F">
            <w:pPr>
              <w:pStyle w:val="16"/>
            </w:pPr>
            <w:r>
              <w:t>PMP项目管理认证。</w:t>
            </w:r>
          </w:p>
        </w:tc>
      </w:tr>
    </w:tbl>
    <w:p w14:paraId="3D3162F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DF7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D14CCC">
            <w:pPr>
              <w:pStyle w:val="4"/>
            </w:pPr>
            <w:r>
              <w:t>参与项目</w:t>
            </w:r>
          </w:p>
          <w:p w14:paraId="2617A9FF">
            <w:r>
              <w:rPr>
                <w:b/>
              </w:rPr>
              <w:t>移动电商APP（2020-03 ~ 2023-01）</w:t>
            </w:r>
          </w:p>
          <w:p w14:paraId="540E1097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5D4F6E1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0C6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8EB01E">
            <w:pPr>
              <w:pStyle w:val="4"/>
            </w:pPr>
            <w:r>
              <w:t>自我评价</w:t>
            </w:r>
          </w:p>
          <w:p w14:paraId="56A8E532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53D0EBF2"/>
    <w:p w14:paraId="77F0EA2A">
      <w:r>
        <w:br w:type="page"/>
      </w:r>
    </w:p>
    <w:p w14:paraId="32BC35B1">
      <w:pPr>
        <w:jc w:val="center"/>
      </w:pPr>
      <w:r>
        <w:rPr>
          <w:b/>
          <w:sz w:val="32"/>
        </w:rPr>
        <w:t>阴文</w:t>
      </w:r>
    </w:p>
    <w:p w14:paraId="298F79E0">
      <w:r>
        <w:t>求职意向：市场专员 | 广州 | 16584/月 | 一个月内到岗</w:t>
      </w:r>
    </w:p>
    <w:p w14:paraId="5BC87A46">
      <w:r>
        <w:t>基本信息：34岁 | 女 | 武汉 | 12年经验</w:t>
      </w:r>
    </w:p>
    <w:p w14:paraId="0B904D2F">
      <w:r>
        <w:t>联系方式：18595339733 | lwei@example.com</w:t>
      </w:r>
    </w:p>
    <w:p w14:paraId="0DDE5B34">
      <w:pPr>
        <w:pStyle w:val="4"/>
      </w:pPr>
      <w:r>
        <w:t>教育状况</w:t>
      </w:r>
    </w:p>
    <w:p w14:paraId="5DEE6256">
      <w:r>
        <w:t>北京师范大学 | 新闻传播 | 本科 | 2010-09 ~ 2014-06</w:t>
      </w:r>
    </w:p>
    <w:p w14:paraId="2B41C197">
      <w:r>
        <w:t>专业成绩：3.86/4（专业前10%）</w:t>
      </w:r>
    </w:p>
    <w:p w14:paraId="0F6AC76F">
      <w:r>
        <w:t>主修课程：市场营销学、财务管理、战略管理、管理学原理、运营管理、组织行为学</w:t>
      </w:r>
    </w:p>
    <w:p w14:paraId="7EF09629">
      <w:pPr>
        <w:pStyle w:val="4"/>
      </w:pPr>
      <w:r>
        <w:t>职业经历</w:t>
      </w:r>
    </w:p>
    <w:p w14:paraId="0FD2B9A5">
      <w:r>
        <w:rPr>
          <w:b/>
        </w:rPr>
        <w:t>杭州零售有限公司 | 市场专员 | 2014-01 ~ 2018-06</w:t>
      </w:r>
    </w:p>
    <w:p w14:paraId="52EE7359">
      <w:pPr>
        <w:pStyle w:val="16"/>
      </w:pPr>
      <w:r>
        <w:t>协助制定营销策略，跟踪推广效果并优化。 与媒体、渠道保持良好合作，拓展市场资源。 负责市场调研，收集竞品信息，撰写分析报告。</w:t>
      </w:r>
    </w:p>
    <w:p w14:paraId="34D630A1">
      <w:r>
        <w:rPr>
          <w:b/>
        </w:rPr>
        <w:t>深圳医疗科技有限公司 | 市场助理 | 2018-12 ~ 2022-07</w:t>
      </w:r>
    </w:p>
    <w:p w14:paraId="448F4BCB">
      <w:pPr>
        <w:pStyle w:val="16"/>
      </w:pPr>
      <w:r>
        <w:t>策划并执行线上线下营销活动，提升品牌知名度。 负责市场调研，收集竞品信息，撰写分析报告。</w:t>
      </w:r>
    </w:p>
    <w:p w14:paraId="67AB974D">
      <w:r>
        <w:rPr>
          <w:b/>
        </w:rPr>
        <w:t>智云科技科技有限公司 | 市场助理 | 2022-03 ~ 2026-01</w:t>
      </w:r>
    </w:p>
    <w:p w14:paraId="2A871692">
      <w:pPr>
        <w:pStyle w:val="16"/>
      </w:pPr>
      <w:r>
        <w:t>协助制定营销策略，跟踪推广效果并优化。</w:t>
      </w:r>
    </w:p>
    <w:p w14:paraId="0AC39229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9D7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7E69CEE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0EB00C6">
            <w:r>
              <w:t>具备网络基础</w:t>
            </w:r>
          </w:p>
        </w:tc>
      </w:tr>
      <w:tr w14:paraId="2307F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92BC7AB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16836C25">
            <w:r>
              <w:t>文案写作</w:t>
            </w:r>
          </w:p>
        </w:tc>
      </w:tr>
    </w:tbl>
    <w:p w14:paraId="4D910414"/>
    <w:p w14:paraId="5497F7A2">
      <w:pPr>
        <w:pStyle w:val="4"/>
      </w:pPr>
      <w:r>
        <w:t>证书与荣誉</w:t>
      </w:r>
    </w:p>
    <w:p w14:paraId="0CE81E74">
      <w:pPr>
        <w:pStyle w:val="16"/>
      </w:pPr>
      <w:r>
        <w:t>全国计算机等级考试二级（Office高级应用）。</w:t>
      </w:r>
    </w:p>
    <w:p w14:paraId="0A4748D9">
      <w:pPr>
        <w:pStyle w:val="16"/>
      </w:pPr>
      <w:r>
        <w:t>大学英语六级（CET-6），优秀的听说读写能力。</w:t>
      </w:r>
    </w:p>
    <w:p w14:paraId="1B84EE3D">
      <w:pPr>
        <w:pStyle w:val="16"/>
      </w:pPr>
      <w:r>
        <w:t>大学英语四级（CET-4），良好的读写能力。</w:t>
      </w:r>
    </w:p>
    <w:p w14:paraId="75238DB4">
      <w:pPr>
        <w:pStyle w:val="4"/>
      </w:pPr>
      <w:r>
        <w:t>自我陈述</w:t>
      </w:r>
    </w:p>
    <w:p w14:paraId="7EDD674E">
      <w:r>
        <w:t>思维活跃，富有创意；具备敏锐的市场洞察力；热爱挑战，能够承受工作压力；善于数据分析，用数据驱动决策。</w:t>
      </w:r>
    </w:p>
    <w:p w14:paraId="62766966">
      <w:r>
        <w:br w:type="page"/>
      </w:r>
    </w:p>
    <w:p w14:paraId="5747C43B">
      <w:pPr>
        <w:jc w:val="center"/>
      </w:pPr>
      <w:r>
        <w:rPr>
          <w:b/>
          <w:sz w:val="32"/>
        </w:rPr>
        <w:t>赵磊</w:t>
      </w:r>
    </w:p>
    <w:p w14:paraId="7012F064">
      <w:r>
        <w:t>求职意向：运营专员 | 青岛 | 9833/月 | 一周内到岗</w:t>
      </w:r>
    </w:p>
    <w:p w14:paraId="647E52A6">
      <w:r>
        <w:t>基本信息：26岁 | 男 | 苏州 | 4年经验</w:t>
      </w:r>
    </w:p>
    <w:p w14:paraId="38FE47FD">
      <w:r>
        <w:t>联系方式：15817392578 | panping@example.com</w:t>
      </w:r>
    </w:p>
    <w:p w14:paraId="2CB4A32E">
      <w:pPr>
        <w:pStyle w:val="4"/>
      </w:pPr>
      <w:r>
        <w:t>关于我</w:t>
      </w:r>
    </w:p>
    <w:p w14:paraId="4EDE0968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3D4E771">
      <w:pPr>
        <w:pStyle w:val="4"/>
      </w:pPr>
      <w:r>
        <w:t>教育背景</w:t>
      </w:r>
    </w:p>
    <w:p w14:paraId="61FC87B6">
      <w:r>
        <w:t>北京大学 | 市场营销 | 本科 | 2018-09 ~ 2022-06</w:t>
      </w:r>
    </w:p>
    <w:p w14:paraId="1F01D3B2">
      <w:r>
        <w:t>专业成绩：3.19/4</w:t>
      </w:r>
    </w:p>
    <w:p w14:paraId="24245EFA">
      <w:r>
        <w:t>主修课程：品牌管理、消费者行为学、广告学、市场调研、市场营销学、销售管理</w:t>
      </w:r>
    </w:p>
    <w:p w14:paraId="46F2B46C">
      <w:pPr>
        <w:pStyle w:val="4"/>
      </w:pPr>
      <w:r>
        <w:t>工作经历</w:t>
      </w:r>
    </w:p>
    <w:p w14:paraId="0031BC92">
      <w:r>
        <w:rPr>
          <w:b/>
        </w:rPr>
        <w:t>卓越零售科技有限公司 | 用户运营 | 2022-08 ~ 2024-12</w:t>
      </w:r>
    </w:p>
    <w:p w14:paraId="36642110">
      <w:pPr>
        <w:pStyle w:val="16"/>
      </w:pPr>
      <w:r>
        <w:t>撰写内容文案，维护APP/网站内容更新。 处理用户反馈，提升用户体验。 策划并执行线上活动，促进用户增长和转化。</w:t>
      </w:r>
    </w:p>
    <w:p w14:paraId="225ED8FF">
      <w:r>
        <w:rPr>
          <w:b/>
        </w:rPr>
        <w:t>杭州教育科技有限公司 | 用户运营 | 2024-12 ~ 2026-08</w:t>
      </w:r>
    </w:p>
    <w:p w14:paraId="42258489">
      <w:pPr>
        <w:pStyle w:val="16"/>
      </w:pPr>
      <w:r>
        <w:t>撰写内容文案，维护APP/网站内容更新。 负责用户社群运营，提升用户活跃度和粘性。 处理用户反馈，提升用户体验。</w:t>
      </w:r>
    </w:p>
    <w:p w14:paraId="6E73A4A1">
      <w:pPr>
        <w:pStyle w:val="4"/>
      </w:pPr>
      <w:r>
        <w:t>核心技能</w:t>
      </w:r>
    </w:p>
    <w:p w14:paraId="6C49F992">
      <w:r>
        <w:t>语言能力：日语N2，可进行日常对话。</w:t>
      </w:r>
    </w:p>
    <w:p w14:paraId="54D14F57">
      <w:r>
        <w:t>计算机能力：掌握Photoshop基本操作</w:t>
      </w:r>
    </w:p>
    <w:p w14:paraId="2E56416B">
      <w:r>
        <w:t>专业能力：社群管理、数据分析、活动策划、内容创作</w:t>
      </w:r>
    </w:p>
    <w:p w14:paraId="1293C2A9">
      <w:pPr>
        <w:pStyle w:val="4"/>
      </w:pPr>
      <w:r>
        <w:t>荣誉证书</w:t>
      </w:r>
    </w:p>
    <w:p w14:paraId="4BF05DB1">
      <w:pPr>
        <w:pStyle w:val="16"/>
      </w:pPr>
      <w:r>
        <w:t>大学英语六级（CET-6），优秀的听说读写能力。</w:t>
      </w:r>
    </w:p>
    <w:p w14:paraId="01E94F6A">
      <w:pPr>
        <w:pStyle w:val="16"/>
      </w:pPr>
      <w:r>
        <w:t>大学英语四级（CET-4），良好的读写能力。</w:t>
      </w:r>
    </w:p>
    <w:p w14:paraId="0DEC3245">
      <w:pPr>
        <w:pStyle w:val="16"/>
      </w:pPr>
      <w:r>
        <w:t>全国计算机等级考试二级（Office高级应用）。</w:t>
      </w:r>
    </w:p>
    <w:p w14:paraId="2525EFE2">
      <w:r>
        <w:br w:type="page"/>
      </w:r>
    </w:p>
    <w:p w14:paraId="419F4E76">
      <w:pPr>
        <w:jc w:val="center"/>
      </w:pPr>
      <w:r>
        <w:rPr>
          <w:b/>
          <w:sz w:val="32"/>
        </w:rPr>
        <w:t>张琳</w:t>
      </w:r>
    </w:p>
    <w:p w14:paraId="60BA4251">
      <w:r>
        <w:t>求职意向：行政专员 | 广州 | 16363/月 | 随时到岗</w:t>
      </w:r>
    </w:p>
    <w:p w14:paraId="1942ABDC">
      <w:r>
        <w:t>基本信息：29岁 | 女 | 广州 | 7年经验</w:t>
      </w:r>
    </w:p>
    <w:p w14:paraId="5575C994">
      <w:r>
        <w:t>联系方式：15598580644 | tanlei@example.com</w:t>
      </w:r>
    </w:p>
    <w:p w14:paraId="3F0F7AC3">
      <w:pPr>
        <w:pStyle w:val="4"/>
      </w:pPr>
      <w:r>
        <w:t>教育背景</w:t>
      </w:r>
    </w:p>
    <w:p w14:paraId="126E4B48">
      <w:r>
        <w:t>北京大学 | 公共事业管理 | 本科 | 2015-09 ~ 2019-06</w:t>
      </w:r>
    </w:p>
    <w:p w14:paraId="1217A75D">
      <w:r>
        <w:t>专业成绩：3.59/4（专业前30%）</w:t>
      </w:r>
    </w:p>
    <w:p w14:paraId="70994EAB">
      <w:r>
        <w:t>主修课程：财务管理、市场营销学、管理学原理、运营管理、战略管理</w:t>
      </w:r>
    </w:p>
    <w:p w14:paraId="5BE9A97F">
      <w:pPr>
        <w:pStyle w:val="4"/>
      </w:pPr>
      <w:r>
        <w:t>职业经历</w:t>
      </w:r>
    </w:p>
    <w:p w14:paraId="2CCE05B8">
      <w:r>
        <w:rPr>
          <w:b/>
        </w:rPr>
        <w:t>博雅互联网有限公司 | 行政助理 | 2019-08 ~ 2020-01</w:t>
      </w:r>
    </w:p>
    <w:p w14:paraId="6D8DBC88">
      <w:pPr>
        <w:pStyle w:val="16"/>
      </w:pPr>
      <w:r>
        <w:t>负责来访客户接待及电话接听，展现良好企业形象。</w:t>
      </w:r>
    </w:p>
    <w:p w14:paraId="4F97AA2A">
      <w:r>
        <w:rPr>
          <w:b/>
        </w:rPr>
        <w:t>华讯零售科技有限公司 | 行政主管 | 2020-01 ~ 2023-09</w:t>
      </w:r>
    </w:p>
    <w:p w14:paraId="1363A9C6">
      <w:pPr>
        <w:pStyle w:val="16"/>
      </w:pPr>
      <w:r>
        <w:t>负责公司日常行政事务管理，包括办公环境维护、办公用品采购与发放。 负责来访客户接待及电话接听，展现良好企业形象。 管理公司固定资产、车辆、印章等，确保规范使用。</w:t>
      </w:r>
    </w:p>
    <w:p w14:paraId="73ED3A36">
      <w:r>
        <w:rPr>
          <w:b/>
        </w:rPr>
        <w:t>华讯传媒有限公司 | 行政专员 | 2023-08 ~ 2026-05</w:t>
      </w:r>
    </w:p>
    <w:p w14:paraId="6E9ABD53">
      <w:pPr>
        <w:pStyle w:val="16"/>
      </w:pPr>
      <w:r>
        <w:t>协助组织公司内部会议、活动，撰写会议纪要并跟进落实。</w:t>
      </w:r>
    </w:p>
    <w:p w14:paraId="4F42F803">
      <w:pPr>
        <w:pStyle w:val="4"/>
      </w:pPr>
      <w:r>
        <w:t>专业技能</w:t>
      </w:r>
    </w:p>
    <w:p w14:paraId="1CDD2FB2">
      <w:r>
        <w:t>语言能力：日语N2，可进行日常对话。</w:t>
      </w:r>
    </w:p>
    <w:p w14:paraId="230A5E85">
      <w:r>
        <w:t>计算机能力：具备网络基础</w:t>
      </w:r>
    </w:p>
    <w:p w14:paraId="5E37BEBC">
      <w:r>
        <w:t>专业能力：固定资产管理、办公软件、会议组织、档案管理</w:t>
      </w:r>
    </w:p>
    <w:p w14:paraId="339FAA3D">
      <w:pPr>
        <w:pStyle w:val="4"/>
      </w:pPr>
      <w:r>
        <w:t>获奖情况</w:t>
      </w:r>
    </w:p>
    <w:p w14:paraId="315F8688">
      <w:pPr>
        <w:pStyle w:val="16"/>
      </w:pPr>
      <w:r>
        <w:t>全国计算机等级考试二级（Office高级应用）。</w:t>
      </w:r>
    </w:p>
    <w:p w14:paraId="0203E866">
      <w:pPr>
        <w:pStyle w:val="16"/>
      </w:pPr>
      <w:r>
        <w:t>大学英语六级（CET-6），优秀的听说读写能力。</w:t>
      </w:r>
    </w:p>
    <w:p w14:paraId="520EC162">
      <w:pPr>
        <w:pStyle w:val="16"/>
      </w:pPr>
      <w:r>
        <w:t>大学英语四级（CET-4），良好的读写能力。</w:t>
      </w:r>
    </w:p>
    <w:p w14:paraId="6D273B28">
      <w:pPr>
        <w:pStyle w:val="4"/>
      </w:pPr>
      <w:r>
        <w:t>个人评价</w:t>
      </w:r>
    </w:p>
    <w:p w14:paraId="4CB9BCAB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5DC9DDAC">
      <w:r>
        <w:br w:type="page"/>
      </w:r>
    </w:p>
    <w:p w14:paraId="3AD4890C">
      <w:pPr>
        <w:jc w:val="center"/>
      </w:pPr>
      <w:r>
        <w:rPr>
          <w:b/>
          <w:color w:val="003366"/>
          <w:sz w:val="32"/>
        </w:rPr>
        <w:t>浦想</w:t>
      </w:r>
    </w:p>
    <w:p w14:paraId="6D13FBCD">
      <w:r>
        <w:t>求职意向：产品经理 | 青岛 | 9859/月 | 一个月内到岗</w:t>
      </w:r>
    </w:p>
    <w:p w14:paraId="0FF0BCE6">
      <w:r>
        <w:t>基本信息：26岁 | 男 | 广州 | 4年经验</w:t>
      </w:r>
    </w:p>
    <w:p w14:paraId="0B4770E0">
      <w:r>
        <w:t>联系方式：13959933524 | guxiulan@example.net</w:t>
      </w:r>
    </w:p>
    <w:p w14:paraId="7721066F">
      <w:pPr>
        <w:pStyle w:val="4"/>
      </w:pPr>
      <w:r>
        <w:t>核心技能</w:t>
      </w:r>
    </w:p>
    <w:p w14:paraId="5CF98D02">
      <w:r>
        <w:t>语言能力：英语CET-6，读写熟练，可日常交流。</w:t>
      </w:r>
    </w:p>
    <w:p w14:paraId="7710D296">
      <w:r>
        <w:t>计算机能力：具备网络基础</w:t>
      </w:r>
    </w:p>
    <w:p w14:paraId="05B12C10">
      <w:r>
        <w:t>专业能力：数据分析、项目管理</w:t>
      </w:r>
    </w:p>
    <w:p w14:paraId="5EB63F4D">
      <w:pPr>
        <w:pStyle w:val="4"/>
      </w:pPr>
      <w:r>
        <w:t>荣誉证书</w:t>
      </w:r>
    </w:p>
    <w:p w14:paraId="03787EF5">
      <w:pPr>
        <w:pStyle w:val="16"/>
      </w:pPr>
      <w:r>
        <w:t>PMP项目管理认证。</w:t>
      </w:r>
    </w:p>
    <w:p w14:paraId="38704F72">
      <w:pPr>
        <w:pStyle w:val="4"/>
      </w:pPr>
      <w:r>
        <w:t>学历信息</w:t>
      </w:r>
    </w:p>
    <w:p w14:paraId="4066946B">
      <w:r>
        <w:t>西安交通大学 | 心理学 | 本科 | 2018-09 ~ 2022-06</w:t>
      </w:r>
    </w:p>
    <w:p w14:paraId="2B7A14C5">
      <w:r>
        <w:t>专业成绩：3.66/4</w:t>
      </w:r>
    </w:p>
    <w:p w14:paraId="47559C09">
      <w:r>
        <w:t>主修课程：管理学原理、组织行为学、市场营销学、财务管理、运营管理、战略管理</w:t>
      </w:r>
    </w:p>
    <w:p w14:paraId="4461A572">
      <w:pPr>
        <w:pStyle w:val="4"/>
      </w:pPr>
      <w:r>
        <w:t>职业经历</w:t>
      </w:r>
    </w:p>
    <w:p w14:paraId="038FCBF9">
      <w:r>
        <w:rPr>
          <w:b/>
        </w:rPr>
        <w:t>鼎盛零售有限公司 | 产品经理 | 2022-03 ~ 2026-12</w:t>
      </w:r>
    </w:p>
    <w:p w14:paraId="750B40AC">
      <w:pPr>
        <w:pStyle w:val="16"/>
      </w:pPr>
      <w:r>
        <w:t>负责产品需求调研、用户分析，完成产品规划与设计。</w:t>
      </w:r>
    </w:p>
    <w:p w14:paraId="1A430ABC">
      <w:pPr>
        <w:pStyle w:val="4"/>
      </w:pPr>
      <w:r>
        <w:t>关于我</w:t>
      </w:r>
    </w:p>
    <w:p w14:paraId="1E6131B9">
      <w:r>
        <w:t>善于洞察用户需求，逻辑分析能力强；能够快速理解业务场景；有责任心，注重细节，追求产品极致。</w:t>
      </w:r>
    </w:p>
    <w:p w14:paraId="6BA81CC9">
      <w:r>
        <w:br w:type="page"/>
      </w:r>
    </w:p>
    <w:p w14:paraId="784A8DD1">
      <w:pPr>
        <w:jc w:val="center"/>
      </w:pPr>
      <w:r>
        <w:rPr>
          <w:b/>
          <w:sz w:val="32"/>
        </w:rPr>
        <w:t>刘秀华</w:t>
      </w:r>
    </w:p>
    <w:p w14:paraId="391DC7F3">
      <w:r>
        <w:t>求职意向：运营专员 | 重庆 | 17083/月 | 两周内到岗</w:t>
      </w:r>
    </w:p>
    <w:p w14:paraId="78ADDEFB">
      <w:r>
        <w:t>基本信息：36岁 | 女 | 重庆 | 14年经验</w:t>
      </w:r>
    </w:p>
    <w:p w14:paraId="6AB96CB2">
      <w:r>
        <w:t>联系方式：15368060185 | huangxia@example.net</w:t>
      </w:r>
    </w:p>
    <w:p w14:paraId="162601C9">
      <w:pPr>
        <w:pStyle w:val="4"/>
      </w:pPr>
      <w:r>
        <w:t>学历信息</w:t>
      </w:r>
    </w:p>
    <w:p w14:paraId="2DD2D53C">
      <w:r>
        <w:t>南京大学 | 汉语言文学 | 本科 | 2008-09 ~ 2012-06</w:t>
      </w:r>
    </w:p>
    <w:p w14:paraId="42EA9B47">
      <w:r>
        <w:t>专业成绩：3.39/4</w:t>
      </w:r>
    </w:p>
    <w:p w14:paraId="4FB8AB81">
      <w:r>
        <w:t>主修课程：管理学原理、组织行为学、运营管理、财务管理、市场营销学、战略管理</w:t>
      </w:r>
    </w:p>
    <w:p w14:paraId="0B4E23F3">
      <w:pPr>
        <w:pStyle w:val="4"/>
      </w:pPr>
      <w:r>
        <w:t>职业经历</w:t>
      </w:r>
    </w:p>
    <w:p w14:paraId="022133E0">
      <w:r>
        <w:rPr>
          <w:b/>
        </w:rPr>
        <w:t>新锐咨询科技有限公司 | 用户运营 | 2022-07 ~ 2024-10</w:t>
      </w:r>
    </w:p>
    <w:p w14:paraId="34F29144">
      <w:pPr>
        <w:pStyle w:val="16"/>
      </w:pPr>
      <w:r>
        <w:t>负责用户社群运营，提升用户活跃度和粘性。 撰写内容文案，维护APP/网站内容更新。</w:t>
      </w:r>
    </w:p>
    <w:p w14:paraId="6628D98D">
      <w:r>
        <w:rPr>
          <w:b/>
        </w:rPr>
        <w:t>杭州互联网有限公司 | 运营专员 | 2024-11 ~ 2026-09</w:t>
      </w:r>
    </w:p>
    <w:p w14:paraId="7EA65096">
      <w:pPr>
        <w:pStyle w:val="16"/>
      </w:pPr>
      <w:r>
        <w:t>分析运营数据，提出优化建议。 策划并执行线上活动，促进用户增长和转化。</w:t>
      </w:r>
    </w:p>
    <w:p w14:paraId="73BA5482">
      <w:pPr>
        <w:pStyle w:val="4"/>
      </w:pPr>
      <w:r>
        <w:t>专业技能</w:t>
      </w:r>
    </w:p>
    <w:p w14:paraId="360D7F06">
      <w:r>
        <w:t>语言能力：英语CET-6，读写熟练，可日常交流。</w:t>
      </w:r>
    </w:p>
    <w:p w14:paraId="25E186C2">
      <w:r>
        <w:t>计算机能力：熟练使用Office办公软件</w:t>
      </w:r>
    </w:p>
    <w:p w14:paraId="732372E8">
      <w:r>
        <w:t>专业能力：数据分析、PS/PR、社群管理、活动策划</w:t>
      </w:r>
    </w:p>
    <w:p w14:paraId="4A42FF0A">
      <w:pPr>
        <w:pStyle w:val="4"/>
      </w:pPr>
      <w:r>
        <w:t>证书与荣誉</w:t>
      </w:r>
    </w:p>
    <w:p w14:paraId="1AECCD17">
      <w:pPr>
        <w:pStyle w:val="16"/>
      </w:pPr>
      <w:r>
        <w:t>全国计算机等级考试二级（Office高级应用）。</w:t>
      </w:r>
    </w:p>
    <w:p w14:paraId="32EC41FE">
      <w:pPr>
        <w:pStyle w:val="16"/>
      </w:pPr>
      <w:r>
        <w:t>大学英语四级（CET-4），良好的读写能力。</w:t>
      </w:r>
    </w:p>
    <w:p w14:paraId="7B285BFD">
      <w:pPr>
        <w:pStyle w:val="4"/>
      </w:pPr>
      <w:r>
        <w:t>自我评价</w:t>
      </w:r>
    </w:p>
    <w:p w14:paraId="31FA4A59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0E0FC7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71DA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5D6A79">
            <w:r>
              <w:rPr>
                <w:b/>
                <w:sz w:val="28"/>
              </w:rPr>
              <w:t>刘艳</w:t>
            </w:r>
          </w:p>
          <w:p w14:paraId="4765BDDB">
            <w:r>
              <w:t>求职意向：人事专员 | 深圳 | 15095/月 | 一周内到岗</w:t>
            </w:r>
          </w:p>
          <w:p w14:paraId="6F81F62A">
            <w:r>
              <w:t>基本信息：31岁 | 男 | 深圳 | 9年经验</w:t>
            </w:r>
          </w:p>
          <w:p w14:paraId="5FBB9089">
            <w:r>
              <w:t>联系方式：13170364942 | dqian@example.com</w:t>
            </w:r>
          </w:p>
          <w:p w14:paraId="0602FB82">
            <w:pPr>
              <w:pStyle w:val="4"/>
            </w:pPr>
            <w:r>
              <w:t>技能证书</w:t>
            </w:r>
          </w:p>
          <w:p w14:paraId="43906019">
            <w:r>
              <w:t>语言能力：英语CET-6，读写熟练，可日常交流。</w:t>
            </w:r>
          </w:p>
          <w:p w14:paraId="78ECDA29">
            <w:r>
              <w:t>计算机能力：具备网络基础</w:t>
            </w:r>
          </w:p>
          <w:p w14:paraId="3D060EC8">
            <w:r>
              <w:t>专业能力：招聘面试、劳动法、培训组织</w:t>
            </w:r>
          </w:p>
        </w:tc>
        <w:tc>
          <w:tcPr>
            <w:tcW w:w="4320" w:type="dxa"/>
          </w:tcPr>
          <w:p w14:paraId="17ED18FA"/>
          <w:p w14:paraId="512119D1">
            <w:pPr>
              <w:pStyle w:val="4"/>
            </w:pPr>
            <w:r>
              <w:t>教育背景</w:t>
            </w:r>
          </w:p>
          <w:p w14:paraId="2348383C">
            <w:r>
              <w:t>中国科学技术大学 | 人力资源管理 | 本科 | 2013-09 ~ 2017-06</w:t>
            </w:r>
          </w:p>
          <w:p w14:paraId="00E35A68">
            <w:r>
              <w:t>专业成绩：3.99/4</w:t>
            </w:r>
          </w:p>
          <w:p w14:paraId="254B001D">
            <w:r>
              <w:t>主修课程：绩效管理、招聘与配置、组织行为学、人力资源管理、培训与开发</w:t>
            </w:r>
          </w:p>
          <w:p w14:paraId="39D75533">
            <w:pPr>
              <w:pStyle w:val="4"/>
            </w:pPr>
            <w:r>
              <w:t>工作经验</w:t>
            </w:r>
          </w:p>
          <w:p w14:paraId="7DC4E00E">
            <w:r>
              <w:rPr>
                <w:b/>
              </w:rPr>
              <w:t>博雅传媒科技有限公司 | 薪酬专员 | 2021-10 ~ 2023-10</w:t>
            </w:r>
          </w:p>
          <w:p w14:paraId="43D48CC1">
            <w:pPr>
              <w:pStyle w:val="16"/>
            </w:pPr>
            <w:r>
              <w:t>协助组织员工培训及企业文化活动，提升员工满意度。 负责招聘全流程，包括职位发布、简历筛选、面试安排及录用跟进。</w:t>
            </w:r>
          </w:p>
          <w:p w14:paraId="6EE7A1B7">
            <w:r>
              <w:rPr>
                <w:b/>
              </w:rPr>
              <w:t>成都零售有限公司 | 薪酬专员 | 2023-07 ~ 2025-06</w:t>
            </w:r>
          </w:p>
          <w:p w14:paraId="153CCC9A">
            <w:pPr>
              <w:pStyle w:val="16"/>
            </w:pPr>
            <w:r>
              <w:t>负责考勤统计、薪酬核算及社保公积金缴纳。</w:t>
            </w:r>
          </w:p>
          <w:p w14:paraId="00DC68B9">
            <w:r>
              <w:rPr>
                <w:b/>
              </w:rPr>
              <w:t>智云传媒有限公司 | HR助理 | 2025-04 ~ 2026-05</w:t>
            </w:r>
          </w:p>
          <w:p w14:paraId="504003C4">
            <w:pPr>
              <w:pStyle w:val="16"/>
            </w:pPr>
            <w:r>
              <w:t>办理员工入职、转正、调动、离职手续，维护人事档案。 处理员工关系，协助解决劳动争议，维护和谐劳动关系。</w:t>
            </w:r>
          </w:p>
          <w:p w14:paraId="62992D4A">
            <w:pPr>
              <w:pStyle w:val="4"/>
            </w:pPr>
            <w:r>
              <w:t>荣誉证书</w:t>
            </w:r>
          </w:p>
          <w:p w14:paraId="7C2C18C8">
            <w:pPr>
              <w:pStyle w:val="16"/>
            </w:pPr>
            <w:r>
              <w:t>人力资源管理师三级证书。</w:t>
            </w:r>
          </w:p>
          <w:p w14:paraId="53E70C95">
            <w:pPr>
              <w:pStyle w:val="4"/>
            </w:pPr>
            <w:r>
              <w:t>自我评价</w:t>
            </w:r>
          </w:p>
          <w:p w14:paraId="03A04704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1BFBFE5">
      <w:r>
        <w:br w:type="page"/>
      </w:r>
    </w:p>
    <w:p w14:paraId="34A535A0">
      <w:pPr>
        <w:jc w:val="center"/>
      </w:pPr>
      <w:r>
        <w:rPr>
          <w:b/>
          <w:sz w:val="32"/>
        </w:rPr>
        <w:t>李秀珍</w:t>
      </w:r>
    </w:p>
    <w:p w14:paraId="6AA9DA2B">
      <w:r>
        <w:t>求职意向：运营专员 | 南京 | 19556/月 | 随时到岗</w:t>
      </w:r>
    </w:p>
    <w:p w14:paraId="3002E8FA">
      <w:r>
        <w:t>基本信息：36岁 | 女 | 南京 | 12年经验</w:t>
      </w:r>
    </w:p>
    <w:p w14:paraId="119989DD">
      <w:r>
        <w:t>联系方式：18590682947 | jyao@example.org</w:t>
      </w:r>
    </w:p>
    <w:p w14:paraId="47E6B4EC">
      <w:pPr>
        <w:pStyle w:val="4"/>
      </w:pPr>
      <w:r>
        <w:t>教育背景</w:t>
      </w:r>
    </w:p>
    <w:p w14:paraId="4272D943">
      <w:r>
        <w:t>四川大学 | 新闻传播 | 硕士 | 2011-09 ~ 2014-06</w:t>
      </w:r>
    </w:p>
    <w:p w14:paraId="60FF3A23">
      <w:r>
        <w:t>专业成绩：3.56/4（专业前30%）</w:t>
      </w:r>
    </w:p>
    <w:p w14:paraId="6A51E3DF">
      <w:r>
        <w:t>主修课程：组织行为学、财务管理、市场营销学、战略管理、运营管理</w:t>
      </w:r>
    </w:p>
    <w:p w14:paraId="5095995B">
      <w:pPr>
        <w:pStyle w:val="4"/>
      </w:pPr>
      <w:r>
        <w:t>工作经历</w:t>
      </w:r>
    </w:p>
    <w:p w14:paraId="6073EB33">
      <w:r>
        <w:rPr>
          <w:b/>
        </w:rPr>
        <w:t>1. 领航传媒科技有限公司 | 新媒体运营 | 2021-08 ~ 2022-09</w:t>
      </w:r>
    </w:p>
    <w:p w14:paraId="509EB904">
      <w:pPr>
        <w:pStyle w:val="16"/>
      </w:pPr>
      <w:r>
        <w:t>负责用户社群运营，提升用户活跃度和粘性。 撰写内容文案，维护APP/网站内容更新。</w:t>
      </w:r>
    </w:p>
    <w:p w14:paraId="10037CB8">
      <w:r>
        <w:rPr>
          <w:b/>
        </w:rPr>
        <w:t>2. 杭州制造科技有限公司 | 内容运营 | 2022-07 ~ 2026-09</w:t>
      </w:r>
    </w:p>
    <w:p w14:paraId="004CCF82">
      <w:pPr>
        <w:pStyle w:val="16"/>
      </w:pPr>
      <w:r>
        <w:t>分析运营数据，提出优化建议。 负责用户社群运营，提升用户活跃度和粘性。 处理用户反馈，提升用户体验。</w:t>
      </w:r>
    </w:p>
    <w:p w14:paraId="17C6319A">
      <w:pPr>
        <w:pStyle w:val="4"/>
      </w:pPr>
      <w:r>
        <w:t>能力专长</w:t>
      </w:r>
    </w:p>
    <w:p w14:paraId="42C1D3D8">
      <w:r>
        <w:t>语言能力：英语专八，流利商务沟通。</w:t>
      </w:r>
    </w:p>
    <w:p w14:paraId="5B072315">
      <w:r>
        <w:t>计算机能力：精通Excel数据处理</w:t>
      </w:r>
    </w:p>
    <w:p w14:paraId="09F3D672">
      <w:r>
        <w:t>专业能力：PS/PR、内容创作</w:t>
      </w:r>
    </w:p>
    <w:p w14:paraId="39E782FD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15E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9E9D55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44A0B00A">
      <w:pPr>
        <w:pStyle w:val="4"/>
      </w:pPr>
      <w:r>
        <w:t>自我陈述</w:t>
      </w:r>
    </w:p>
    <w:p w14:paraId="2C450D0D">
      <w:r>
        <w:t>执行力强，结果导向；具备良好的沟通能力和文案功底；善于在快节奏环境中工作，能高效完成目标。</w:t>
      </w:r>
    </w:p>
    <w:p w14:paraId="2820C56B">
      <w:r>
        <w:br w:type="page"/>
      </w:r>
    </w:p>
    <w:p w14:paraId="4700246A">
      <w:pPr>
        <w:jc w:val="center"/>
      </w:pPr>
      <w:r>
        <w:rPr>
          <w:b/>
          <w:sz w:val="32"/>
        </w:rPr>
        <w:t>韦建</w:t>
      </w:r>
    </w:p>
    <w:p w14:paraId="1D080E49">
      <w:r>
        <w:t>求职意向：设计师 | 成都 | 8458/月 | 一周内到岗</w:t>
      </w:r>
    </w:p>
    <w:p w14:paraId="1CED1862">
      <w:r>
        <w:t>基本信息：29岁 | 男 | 成都 | 7年经验</w:t>
      </w:r>
    </w:p>
    <w:p w14:paraId="328409EE">
      <w:r>
        <w:t>联系方式：13665963434 | juanyi@example.net</w:t>
      </w:r>
    </w:p>
    <w:p w14:paraId="4E20DCDE">
      <w:pPr>
        <w:pStyle w:val="4"/>
      </w:pPr>
      <w:r>
        <w:t>教育经历</w:t>
      </w:r>
    </w:p>
    <w:p w14:paraId="08ADAD4F">
      <w:r>
        <w:t>同济大学 | 视觉传达 | 本科 | 2015-09 ~ 2019-06</w:t>
      </w:r>
    </w:p>
    <w:p w14:paraId="6BA48863">
      <w:r>
        <w:t>专业成绩：3.9/4（专业前15%）</w:t>
      </w:r>
    </w:p>
    <w:p w14:paraId="35A7283C">
      <w:r>
        <w:t>主修课程：色彩构成、UI设计、字体设计、设计史、平面设计、包装设计</w:t>
      </w:r>
    </w:p>
    <w:p w14:paraId="6E01276D">
      <w:pPr>
        <w:pStyle w:val="4"/>
      </w:pPr>
      <w:r>
        <w:t>工作经验</w:t>
      </w:r>
    </w:p>
    <w:p w14:paraId="428E106D">
      <w:r>
        <w:rPr>
          <w:b/>
        </w:rPr>
        <w:t>1. 恒通科技科技有限公司 | 视觉设计师 | 2020-08 ~ 2022-07</w:t>
      </w:r>
    </w:p>
    <w:p w14:paraId="078C0AC1">
      <w:pPr>
        <w:pStyle w:val="16"/>
      </w:pPr>
      <w:r>
        <w:t>与产品、开发沟通，保证设计落地效果。 负责公司产品UI界面设计，提升视觉体验。 制作宣传海报、画册、名片等平面物料。</w:t>
      </w:r>
    </w:p>
    <w:p w14:paraId="7E76A525">
      <w:r>
        <w:rPr>
          <w:b/>
        </w:rPr>
        <w:t>2. 领航医疗科技有限公司 | UI设计师 | 2022-06 ~ 2026-07</w:t>
      </w:r>
    </w:p>
    <w:p w14:paraId="6E993412">
      <w:pPr>
        <w:pStyle w:val="16"/>
      </w:pPr>
      <w:r>
        <w:t>维护设计规范，持续优化设计风格。</w:t>
      </w:r>
    </w:p>
    <w:p w14:paraId="5D3BCBD1">
      <w:pPr>
        <w:pStyle w:val="4"/>
      </w:pPr>
      <w:r>
        <w:t>技能特长</w:t>
      </w:r>
    </w:p>
    <w:p w14:paraId="69CA273F">
      <w:r>
        <w:t>语言能力：英语专八，流利商务沟通。</w:t>
      </w:r>
    </w:p>
    <w:p w14:paraId="25639944">
      <w:r>
        <w:t>计算机能力：熟练使用Office办公软件</w:t>
      </w:r>
    </w:p>
    <w:p w14:paraId="1C1DDAB3">
      <w:r>
        <w:t>专业能力：Photoshop、Illustrator</w:t>
      </w:r>
    </w:p>
    <w:p w14:paraId="3D863EE2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A7D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B825E18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2B9A4D33">
      <w:pPr>
        <w:pStyle w:val="4"/>
      </w:pPr>
      <w:r>
        <w:t>自我评价</w:t>
      </w:r>
    </w:p>
    <w:p w14:paraId="2DE4F281">
      <w:r>
        <w:t>具备良好的审美能力和设计功底；热爱设计，关注细节；善于沟通，能准确理解需求并转化为优秀的设计方案。</w:t>
      </w:r>
    </w:p>
    <w:p w14:paraId="7C399664">
      <w:r>
        <w:br w:type="page"/>
      </w:r>
    </w:p>
    <w:p w14:paraId="48D58F25">
      <w:pPr>
        <w:jc w:val="center"/>
      </w:pPr>
      <w:r>
        <w:rPr>
          <w:b/>
          <w:sz w:val="32"/>
        </w:rPr>
        <w:t>张静</w:t>
      </w:r>
    </w:p>
    <w:p w14:paraId="36F1D2AC">
      <w:r>
        <w:t>求职意向：人事专员 | 长沙 | 11768/月 | 一个月内到岗</w:t>
      </w:r>
    </w:p>
    <w:p w14:paraId="1E6BDE38">
      <w:r>
        <w:t>基本信息：37岁 | 男 | 成都 | 13年经验</w:t>
      </w:r>
    </w:p>
    <w:p w14:paraId="1A29DB33">
      <w:r>
        <w:t>联系方式：18230136285 | kdeng@example.com</w:t>
      </w:r>
    </w:p>
    <w:p w14:paraId="4D98A50E">
      <w:pPr>
        <w:pStyle w:val="4"/>
      </w:pPr>
      <w:r>
        <w:t>教育背景</w:t>
      </w:r>
    </w:p>
    <w:p w14:paraId="1D621560">
      <w:r>
        <w:t>北京大学 | 劳动与社会保障 | 硕士 | 2010-09 ~ 2013-06</w:t>
      </w:r>
    </w:p>
    <w:p w14:paraId="490EE245">
      <w:r>
        <w:t>专业成绩：3.5/4</w:t>
      </w:r>
    </w:p>
    <w:p w14:paraId="7079D2C8">
      <w:r>
        <w:t>主修课程：战略管理、运营管理、管理学原理、财务管理、组织行为学、市场营销学</w:t>
      </w:r>
    </w:p>
    <w:p w14:paraId="373A9D96">
      <w:pPr>
        <w:pStyle w:val="4"/>
      </w:pPr>
      <w:r>
        <w:t>实习经历</w:t>
      </w:r>
    </w:p>
    <w:p w14:paraId="305CC26D">
      <w:r>
        <w:rPr>
          <w:b/>
        </w:rPr>
        <w:t>领航零售有限公司 | HR助理 | 2021-03 ~ 2024-12</w:t>
      </w:r>
    </w:p>
    <w:p w14:paraId="076DEDE0">
      <w:pPr>
        <w:pStyle w:val="16"/>
      </w:pPr>
      <w:r>
        <w:t>处理员工关系，协助解决劳动争议，维护和谐劳动关系。 协助组织员工培训及企业文化活动，提升员工满意度。 负责考勤统计、薪酬核算及社保公积金缴纳。</w:t>
      </w:r>
    </w:p>
    <w:p w14:paraId="66E45C20">
      <w:r>
        <w:rPr>
          <w:b/>
        </w:rPr>
        <w:t>全民简历金融有限公司 | 薪酬专员 | 2024-09 ~ 2026-07</w:t>
      </w:r>
    </w:p>
    <w:p w14:paraId="17C9EDB7">
      <w:pPr>
        <w:pStyle w:val="16"/>
      </w:pPr>
      <w:r>
        <w:t>办理员工入职、转正、调动、离职手续，维护人事档案。 处理员工关系，协助解决劳动争议，维护和谐劳动关系。 负责考勤统计、薪酬核算及社保公积金缴纳。</w:t>
      </w:r>
    </w:p>
    <w:p w14:paraId="7E82160D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F15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5531286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A3582B7">
            <w:r>
              <w:t>掌握Photoshop基本操作</w:t>
            </w:r>
          </w:p>
        </w:tc>
      </w:tr>
      <w:tr w14:paraId="5B02B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97A9D22">
            <w:r>
              <w:t>培训组织</w:t>
            </w:r>
          </w:p>
        </w:tc>
        <w:tc>
          <w:tcPr>
            <w:tcW w:w="4320" w:type="dxa"/>
            <w:shd w:val="clear" w:color="auto" w:fill="E7E6E6"/>
          </w:tcPr>
          <w:p w14:paraId="1A4E2830">
            <w:r>
              <w:t>员工关系</w:t>
            </w:r>
          </w:p>
        </w:tc>
      </w:tr>
    </w:tbl>
    <w:p w14:paraId="67CAA8C9"/>
    <w:p w14:paraId="7C79F30A">
      <w:pPr>
        <w:pStyle w:val="4"/>
      </w:pPr>
      <w:r>
        <w:t>荣誉证书</w:t>
      </w:r>
    </w:p>
    <w:p w14:paraId="0D73FE8D">
      <w:pPr>
        <w:pStyle w:val="16"/>
      </w:pPr>
      <w:r>
        <w:t>人力资源管理师三级证书。</w:t>
      </w:r>
    </w:p>
    <w:p w14:paraId="48F1DD09">
      <w:pPr>
        <w:pStyle w:val="4"/>
      </w:pPr>
      <w:r>
        <w:t>自我评价</w:t>
      </w:r>
    </w:p>
    <w:p w14:paraId="5E021FED">
      <w:r>
        <w:t>性格开朗，亲和力强，善于与各部门沟通协作；具备良好的组织协调能力和解决冲突能力；积极主动，乐于学习新知识。</w:t>
      </w:r>
    </w:p>
    <w:p w14:paraId="348081B5">
      <w:r>
        <w:br w:type="page"/>
      </w:r>
    </w:p>
    <w:p w14:paraId="0A83B791">
      <w:pPr>
        <w:jc w:val="center"/>
      </w:pPr>
      <w:r>
        <w:rPr>
          <w:b/>
          <w:sz w:val="32"/>
        </w:rPr>
        <w:t>施瑜</w:t>
      </w:r>
    </w:p>
    <w:p w14:paraId="2A4936BC">
      <w:r>
        <w:t>求职意向：财务助理 | 深圳 | 22021/月 | 一周内到岗</w:t>
      </w:r>
    </w:p>
    <w:p w14:paraId="6AA2E85B">
      <w:r>
        <w:t>基本信息：36岁 | 女 | 深圳 | 14年经验</w:t>
      </w:r>
    </w:p>
    <w:p w14:paraId="30210B53">
      <w:r>
        <w:t>联系方式：18033621726 | bzhou@example.org</w:t>
      </w:r>
    </w:p>
    <w:p w14:paraId="470351CC">
      <w:pPr>
        <w:pStyle w:val="4"/>
      </w:pPr>
      <w:r>
        <w:t>学历信息</w:t>
      </w:r>
    </w:p>
    <w:p w14:paraId="758FA55C">
      <w:r>
        <w:t>南开大学 | 金融学 | 本科 | 2008-09 ~ 2012-06</w:t>
      </w:r>
    </w:p>
    <w:p w14:paraId="5E033567">
      <w:r>
        <w:t>专业成绩：3.32/4（专业前30%）</w:t>
      </w:r>
    </w:p>
    <w:p w14:paraId="2E252BB7">
      <w:r>
        <w:t>主修课程：管理学原理、组织行为学、战略管理、运营管理、财务管理</w:t>
      </w:r>
    </w:p>
    <w:p w14:paraId="67B50F89">
      <w:pPr>
        <w:pStyle w:val="4"/>
      </w:pPr>
      <w:r>
        <w:t>工作经历</w:t>
      </w:r>
    </w:p>
    <w:p w14:paraId="44B6DCDB">
      <w:r>
        <w:rPr>
          <w:b/>
        </w:rPr>
        <w:t>华讯金融有限公司 | 出纳 | 2025-03 ~ 2026-12</w:t>
      </w:r>
    </w:p>
    <w:p w14:paraId="200914B7">
      <w:pPr>
        <w:pStyle w:val="16"/>
      </w:pPr>
      <w:r>
        <w:t>参与预算编制及成本控制分析。</w:t>
      </w:r>
    </w:p>
    <w:p w14:paraId="66B07548">
      <w:pPr>
        <w:pStyle w:val="4"/>
      </w:pPr>
      <w:r>
        <w:t>能力专长</w:t>
      </w:r>
    </w:p>
    <w:p w14:paraId="08B1437A">
      <w:r>
        <w:t>语言能力：日语N2，可进行日常对话。</w:t>
      </w:r>
    </w:p>
    <w:p w14:paraId="771AF295">
      <w:r>
        <w:t>计算机能力：精通Excel数据处理</w:t>
      </w:r>
    </w:p>
    <w:p w14:paraId="64D78E30">
      <w:r>
        <w:t>专业能力：Excel、财务报表、税务申报、用友</w:t>
      </w:r>
    </w:p>
    <w:p w14:paraId="3E7128C3">
      <w:pPr>
        <w:pStyle w:val="4"/>
      </w:pPr>
      <w:r>
        <w:t>资质认证</w:t>
      </w:r>
    </w:p>
    <w:p w14:paraId="369B69A4">
      <w:pPr>
        <w:pStyle w:val="16"/>
      </w:pPr>
      <w:r>
        <w:t>初级会计职称。</w:t>
      </w:r>
    </w:p>
    <w:p w14:paraId="22D15E03">
      <w:pPr>
        <w:pStyle w:val="4"/>
      </w:pPr>
      <w:r>
        <w:t>个人评价</w:t>
      </w:r>
    </w:p>
    <w:p w14:paraId="031FCC99">
      <w:r>
        <w:t>做事严谨，对数字敏感；熟练掌握财务软件，有较强的合规意识；诚实守信，具备良好的职业道德。</w:t>
      </w:r>
    </w:p>
    <w:p w14:paraId="57ABC63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1439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B6120D">
            <w:r>
              <w:rPr>
                <w:b/>
                <w:sz w:val="28"/>
              </w:rPr>
              <w:t>张博</w:t>
            </w:r>
          </w:p>
          <w:p w14:paraId="7FDD3773">
            <w:r>
              <w:t>求职意向：行政专员 | 上海 | 20217/月 | 随时到岗</w:t>
            </w:r>
          </w:p>
          <w:p w14:paraId="49C2F394">
            <w:r>
              <w:t>基本信息：33岁 | 女 | 上海 | 13年经验</w:t>
            </w:r>
          </w:p>
          <w:p w14:paraId="55558E29">
            <w:r>
              <w:t>联系方式：13528142953 | fang07@example.net</w:t>
            </w:r>
          </w:p>
          <w:p w14:paraId="0CE79C4E">
            <w:pPr>
              <w:pStyle w:val="4"/>
            </w:pPr>
            <w:r>
              <w:t>核心技能</w:t>
            </w:r>
          </w:p>
          <w:p w14:paraId="459F547D">
            <w:r>
              <w:t>语言能力：日语N2，可进行日常对话。</w:t>
            </w:r>
          </w:p>
          <w:p w14:paraId="469A4BCC">
            <w:r>
              <w:t>计算机能力：精通Excel数据处理</w:t>
            </w:r>
          </w:p>
          <w:p w14:paraId="2E961748">
            <w:r>
              <w:t>专业能力：会议组织、固定资产管理、办公软件、档案管理</w:t>
            </w:r>
          </w:p>
        </w:tc>
        <w:tc>
          <w:tcPr>
            <w:tcW w:w="4320" w:type="dxa"/>
          </w:tcPr>
          <w:p w14:paraId="704A997B"/>
          <w:p w14:paraId="0F11E488">
            <w:pPr>
              <w:pStyle w:val="4"/>
            </w:pPr>
            <w:r>
              <w:t>教育经历</w:t>
            </w:r>
          </w:p>
          <w:p w14:paraId="38C6D7BB">
            <w:r>
              <w:t>杭州职业技术学院 | 工商管理 | 专科 | 2010-09 ~ 2013-06</w:t>
            </w:r>
          </w:p>
          <w:p w14:paraId="28125CED">
            <w:r>
              <w:t>专业成绩：3.57/4（专业前30%）</w:t>
            </w:r>
          </w:p>
          <w:p w14:paraId="77986813">
            <w:r>
              <w:t>主修课程：市场营销学、管理学原理、组织行为学、战略管理、运营管理、财务管理</w:t>
            </w:r>
          </w:p>
          <w:p w14:paraId="301D4B8A">
            <w:pPr>
              <w:pStyle w:val="4"/>
            </w:pPr>
            <w:r>
              <w:t>过往经历</w:t>
            </w:r>
          </w:p>
          <w:p w14:paraId="5C2E8539">
            <w:r>
              <w:rPr>
                <w:b/>
              </w:rPr>
              <w:t>成都金融有限公司 | 行政助理 | 2020-05 ~ 2023-09</w:t>
            </w:r>
          </w:p>
          <w:p w14:paraId="0520DEC1">
            <w:pPr>
              <w:pStyle w:val="16"/>
            </w:pPr>
            <w:r>
              <w:t>负责公司日常行政事务管理，包括办公环境维护、办公用品采购与发放。 参与制定行政管理制度，优化流程，提高工作效率。 协助组织公司内部会议、活动，撰写会议纪要并跟进落实。</w:t>
            </w:r>
          </w:p>
          <w:p w14:paraId="614CCDBD">
            <w:r>
              <w:rPr>
                <w:b/>
              </w:rPr>
              <w:t>恒通零售有限公司 | 行政经理 | 2023-03 ~ 2026-06</w:t>
            </w:r>
          </w:p>
          <w:p w14:paraId="0EEA11EC">
            <w:pPr>
              <w:pStyle w:val="16"/>
            </w:pPr>
            <w:r>
              <w:t>负责来访客户接待及电话接听，展现良好企业形象。 负责公司日常行政事务管理，包括办公环境维护、办公用品采购与发放。</w:t>
            </w:r>
          </w:p>
          <w:p w14:paraId="1E7B5A65">
            <w:pPr>
              <w:pStyle w:val="4"/>
            </w:pPr>
            <w:r>
              <w:t>获奖情况</w:t>
            </w:r>
          </w:p>
          <w:p w14:paraId="6186F70A">
            <w:pPr>
              <w:pStyle w:val="16"/>
            </w:pPr>
            <w:r>
              <w:t>大学英语六级（CET-6），优秀的听说读写能力。</w:t>
            </w:r>
          </w:p>
          <w:p w14:paraId="778CA900">
            <w:pPr>
              <w:pStyle w:val="4"/>
            </w:pPr>
            <w:r>
              <w:t>个人评价</w:t>
            </w:r>
          </w:p>
          <w:p w14:paraId="05CC93CD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857F8AB">
      <w:r>
        <w:br w:type="page"/>
      </w:r>
    </w:p>
    <w:p w14:paraId="1B39C3AA">
      <w:pPr>
        <w:jc w:val="center"/>
      </w:pPr>
      <w:r>
        <w:rPr>
          <w:b/>
          <w:sz w:val="32"/>
        </w:rPr>
        <w:t>范秀华</w:t>
      </w:r>
    </w:p>
    <w:p w14:paraId="10646C6A">
      <w:r>
        <w:t>求职意向：财务助理 | 杭州 | 8587/月 | 一个月内到岗</w:t>
      </w:r>
    </w:p>
    <w:p w14:paraId="31E0600B">
      <w:r>
        <w:t>基本信息：31岁 | 男 | 杭州 | 7年经验</w:t>
      </w:r>
    </w:p>
    <w:p w14:paraId="3A990EB9">
      <w:r>
        <w:t>联系方式：18085052455 | chaoren@example.org</w:t>
      </w:r>
    </w:p>
    <w:p w14:paraId="7BA97728">
      <w:pPr>
        <w:pStyle w:val="4"/>
      </w:pPr>
      <w:r>
        <w:t>学历信息</w:t>
      </w:r>
    </w:p>
    <w:p w14:paraId="327B3AD0">
      <w:r>
        <w:t>四川大学 | 审计学 | 硕士 | 2016-09 ~ 2019-06</w:t>
      </w:r>
    </w:p>
    <w:p w14:paraId="277341FD">
      <w:r>
        <w:t>专业成绩：3.75/4（专业前10%）</w:t>
      </w:r>
    </w:p>
    <w:p w14:paraId="47EED984">
      <w:r>
        <w:t>主修课程：管理学原理、运营管理、组织行为学、市场营销学、战略管理、财务管理</w:t>
      </w:r>
    </w:p>
    <w:p w14:paraId="18BCA93F">
      <w:pPr>
        <w:pStyle w:val="4"/>
      </w:pPr>
      <w:r>
        <w:t>工作经验</w:t>
      </w:r>
    </w:p>
    <w:p w14:paraId="3570E846">
      <w:r>
        <w:rPr>
          <w:b/>
        </w:rPr>
        <w:t>领航科技有限公司 | 财务助理 | 2023-01 ~ 2026-09</w:t>
      </w:r>
    </w:p>
    <w:p w14:paraId="78F128D0">
      <w:pPr>
        <w:pStyle w:val="16"/>
      </w:pPr>
      <w:r>
        <w:t>配合审计工作，提供所需财务资料。 参与预算编制及成本控制分析。 负责日常报销审核、凭证编制及账务处理。</w:t>
      </w:r>
    </w:p>
    <w:p w14:paraId="20E01A7F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161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8B5EBFC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432FFCC4">
            <w:r>
              <w:t>具备网络基础</w:t>
            </w:r>
          </w:p>
        </w:tc>
      </w:tr>
      <w:tr w14:paraId="1B914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7E2EE7F">
            <w:r>
              <w:t>Excel</w:t>
            </w:r>
          </w:p>
        </w:tc>
        <w:tc>
          <w:tcPr>
            <w:tcW w:w="4320" w:type="dxa"/>
            <w:shd w:val="clear" w:color="auto" w:fill="E7E6E6"/>
          </w:tcPr>
          <w:p w14:paraId="3BB099A0">
            <w:r>
              <w:t>税务申报</w:t>
            </w:r>
          </w:p>
        </w:tc>
      </w:tr>
      <w:tr w14:paraId="17AD0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DC0EEE6">
            <w:r>
              <w:t>金蝶</w:t>
            </w:r>
          </w:p>
        </w:tc>
        <w:tc>
          <w:tcPr>
            <w:tcW w:w="4320" w:type="dxa"/>
            <w:shd w:val="clear" w:color="auto" w:fill="E7E6E6"/>
          </w:tcPr>
          <w:p w14:paraId="036A9366">
            <w:r>
              <w:t>用友</w:t>
            </w:r>
          </w:p>
        </w:tc>
      </w:tr>
    </w:tbl>
    <w:p w14:paraId="66C545A2"/>
    <w:p w14:paraId="2CCD6CBF">
      <w:pPr>
        <w:pStyle w:val="4"/>
      </w:pPr>
      <w:r>
        <w:t>资质认证</w:t>
      </w:r>
    </w:p>
    <w:p w14:paraId="0F54B1C0">
      <w:pPr>
        <w:pStyle w:val="16"/>
      </w:pPr>
      <w:r>
        <w:t>初级会计职称。</w:t>
      </w:r>
    </w:p>
    <w:p w14:paraId="16EFDB6F">
      <w:pPr>
        <w:pStyle w:val="4"/>
      </w:pPr>
      <w:r>
        <w:t>自我陈述</w:t>
      </w:r>
    </w:p>
    <w:p w14:paraId="21BB65FB">
      <w:r>
        <w:t>做事严谨，对数字敏感；熟练掌握财务软件，有较强的合规意识；诚实守信，具备良好的职业道德。</w:t>
      </w:r>
    </w:p>
    <w:p w14:paraId="4ACA72DC">
      <w:r>
        <w:br w:type="page"/>
      </w:r>
    </w:p>
    <w:p w14:paraId="1E3E0D6D">
      <w:pPr>
        <w:jc w:val="center"/>
      </w:pPr>
      <w:r>
        <w:rPr>
          <w:b/>
          <w:sz w:val="32"/>
        </w:rPr>
        <w:t>赵淑兰</w:t>
      </w:r>
    </w:p>
    <w:p w14:paraId="69CF41C3">
      <w:r>
        <w:t>求职意向：人事专员 | 长沙 | 15203/月 | 一周内到岗</w:t>
      </w:r>
    </w:p>
    <w:p w14:paraId="32F9B8DD">
      <w:r>
        <w:t>基本信息：33岁 | 男 | 成都 | 11年经验</w:t>
      </w:r>
    </w:p>
    <w:p w14:paraId="6635AD9B">
      <w:r>
        <w:t>联系方式：18533744120 | wei99@example.org</w:t>
      </w:r>
    </w:p>
    <w:p w14:paraId="761E7628">
      <w:pPr>
        <w:pStyle w:val="4"/>
      </w:pPr>
      <w:r>
        <w:t>学习背景</w:t>
      </w:r>
    </w:p>
    <w:p w14:paraId="05EB2920">
      <w:r>
        <w:t>北京师范大学 | 心理学 | 本科 | 2011-09 ~ 2015-06</w:t>
      </w:r>
    </w:p>
    <w:p w14:paraId="33AACE35">
      <w:r>
        <w:t>专业成绩：3.23/4</w:t>
      </w:r>
    </w:p>
    <w:p w14:paraId="2628C196">
      <w:r>
        <w:t>主修课程：财务管理、运营管理、管理学原理、组织行为学、战略管理、市场营销学</w:t>
      </w:r>
    </w:p>
    <w:p w14:paraId="130DF928">
      <w:pPr>
        <w:pStyle w:val="4"/>
      </w:pPr>
      <w:r>
        <w:t>工作经验</w:t>
      </w:r>
    </w:p>
    <w:p w14:paraId="24BFF824">
      <w:r>
        <w:rPr>
          <w:b/>
        </w:rPr>
        <w:t>鼎盛制造有限公司 | HR助理 | 2016-05 ~ 2020-04</w:t>
      </w:r>
    </w:p>
    <w:p w14:paraId="7CF1878B">
      <w:pPr>
        <w:pStyle w:val="16"/>
      </w:pPr>
      <w:r>
        <w:t>办理员工入职、转正、调动、离职手续，维护人事档案。</w:t>
      </w:r>
    </w:p>
    <w:p w14:paraId="5751C659">
      <w:r>
        <w:rPr>
          <w:b/>
        </w:rPr>
        <w:t>恒通零售有限公司 | 人事专员 | 2020-08 ~ 2024-12</w:t>
      </w:r>
    </w:p>
    <w:p w14:paraId="3D58B653">
      <w:pPr>
        <w:pStyle w:val="16"/>
      </w:pPr>
      <w:r>
        <w:t>处理员工关系，协助解决劳动争议，维护和谐劳动关系。</w:t>
      </w:r>
    </w:p>
    <w:p w14:paraId="6741E9A1">
      <w:r>
        <w:rPr>
          <w:b/>
        </w:rPr>
        <w:t>华讯零售科技有限公司 | HR助理 | 2024-01 ~ 2026-04</w:t>
      </w:r>
    </w:p>
    <w:p w14:paraId="3EF0D967">
      <w:pPr>
        <w:pStyle w:val="16"/>
      </w:pPr>
      <w:r>
        <w:t>负责招聘全流程，包括职位发布、简历筛选、面试安排及录用跟进。</w:t>
      </w:r>
    </w:p>
    <w:p w14:paraId="006E303C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5AF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9DEF9E2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62CA99EF">
            <w:r>
              <w:t>熟练使用Office办公软件</w:t>
            </w:r>
          </w:p>
        </w:tc>
      </w:tr>
      <w:tr w14:paraId="28573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7E9146D">
            <w:r>
              <w:t>员工关系</w:t>
            </w:r>
          </w:p>
        </w:tc>
        <w:tc>
          <w:tcPr>
            <w:tcW w:w="4320" w:type="dxa"/>
            <w:shd w:val="clear" w:color="auto" w:fill="E7E6E6"/>
          </w:tcPr>
          <w:p w14:paraId="34EB5C31">
            <w:r>
              <w:t>招聘面试</w:t>
            </w:r>
          </w:p>
        </w:tc>
      </w:tr>
      <w:tr w14:paraId="12C94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31CAF3E">
            <w:r>
              <w:t>培训组织</w:t>
            </w:r>
          </w:p>
        </w:tc>
        <w:tc>
          <w:tcPr>
            <w:tcW w:w="4320" w:type="dxa"/>
          </w:tcPr>
          <w:p w14:paraId="25B46E7E"/>
        </w:tc>
      </w:tr>
    </w:tbl>
    <w:p w14:paraId="7AB3F751"/>
    <w:p w14:paraId="5C1F9879">
      <w:pPr>
        <w:pStyle w:val="4"/>
      </w:pPr>
      <w:r>
        <w:t>荣誉证书</w:t>
      </w:r>
    </w:p>
    <w:p w14:paraId="4D199D99">
      <w:pPr>
        <w:pStyle w:val="16"/>
      </w:pPr>
      <w:r>
        <w:t>人力资源管理师三级证书。</w:t>
      </w:r>
    </w:p>
    <w:p w14:paraId="51F4494E">
      <w:pPr>
        <w:pStyle w:val="4"/>
      </w:pPr>
      <w:r>
        <w:t>自我陈述</w:t>
      </w:r>
    </w:p>
    <w:p w14:paraId="0418D7A0">
      <w:r>
        <w:t>性格开朗，亲和力强，善于与各部门沟通协作；具备良好的组织协调能力和解决冲突能力；积极主动，乐于学习新知识。</w:t>
      </w:r>
    </w:p>
    <w:p w14:paraId="725D393E">
      <w:r>
        <w:br w:type="page"/>
      </w:r>
    </w:p>
    <w:p w14:paraId="53C7211A">
      <w:pPr>
        <w:jc w:val="center"/>
      </w:pPr>
      <w:r>
        <w:rPr>
          <w:b/>
          <w:sz w:val="32"/>
        </w:rPr>
        <w:t>武琳</w:t>
      </w:r>
    </w:p>
    <w:p w14:paraId="69B003D9">
      <w:r>
        <w:t>求职意向：软件工程师 | 北京 | 20632/月 | 两周内到岗</w:t>
      </w:r>
    </w:p>
    <w:p w14:paraId="53AD53A0">
      <w:r>
        <w:t>基本信息：33岁 | 女 | 北京 | 13年经验</w:t>
      </w:r>
    </w:p>
    <w:p w14:paraId="021E0D0B">
      <w:r>
        <w:t>联系方式：13989378874 | minyin@example.org</w:t>
      </w:r>
    </w:p>
    <w:p w14:paraId="23EDA620">
      <w:pPr>
        <w:pStyle w:val="4"/>
      </w:pPr>
      <w:r>
        <w:t>学历信息</w:t>
      </w:r>
    </w:p>
    <w:p w14:paraId="54A5613C">
      <w:r>
        <w:t>深圳职业技术学院 | 计算机科学与技术 | 专科 | 2010-09 ~ 2013-06</w:t>
      </w:r>
    </w:p>
    <w:p w14:paraId="1C791C53">
      <w:r>
        <w:t>专业成绩：3.99/4</w:t>
      </w:r>
    </w:p>
    <w:p w14:paraId="2A8EDA8F">
      <w:r>
        <w:t>主修课程：编程基础、计算机网络、算法设计、数据库原理、操作系统、数据结构</w:t>
      </w:r>
    </w:p>
    <w:p w14:paraId="2BB4E905">
      <w:pPr>
        <w:pStyle w:val="4"/>
      </w:pPr>
      <w:r>
        <w:t>工作经历</w:t>
      </w:r>
    </w:p>
    <w:p w14:paraId="5F14C55E">
      <w:r>
        <w:rPr>
          <w:b/>
        </w:rPr>
        <w:t>卓越制造科技有限公司 | 全栈工程师 | 2019-01 ~ 2023-07</w:t>
      </w:r>
    </w:p>
    <w:p w14:paraId="40FB8FDE">
      <w:pPr>
        <w:pStyle w:val="16"/>
      </w:pPr>
      <w:r>
        <w:t>协助团队完成项目迭代与上线。 参与技术方案讨论，撰写技术文档。 修复系统Bug，保障系统稳定运行。</w:t>
      </w:r>
    </w:p>
    <w:p w14:paraId="5B9EAB14">
      <w:r>
        <w:rPr>
          <w:b/>
        </w:rPr>
        <w:t>新锐互联网有限公司 | 前端开发工程师 | 2023-10 ~ 2026-03</w:t>
      </w:r>
    </w:p>
    <w:p w14:paraId="7D74B37F">
      <w:pPr>
        <w:pStyle w:val="16"/>
      </w:pPr>
      <w:r>
        <w:t>协助团队完成项目迭代与上线。 修复系统Bug，保障系统稳定运行。 参与需求分析，负责后端/前端模块设计与开发。</w:t>
      </w:r>
    </w:p>
    <w:p w14:paraId="5E289E7B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12B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4F5718E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085088A0">
            <w:r>
              <w:t>熟练使用Office办公软件</w:t>
            </w:r>
          </w:p>
        </w:tc>
      </w:tr>
      <w:tr w14:paraId="68AD7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EC08955">
            <w:r>
              <w:t>Spring</w:t>
            </w:r>
          </w:p>
        </w:tc>
        <w:tc>
          <w:tcPr>
            <w:tcW w:w="4320" w:type="dxa"/>
            <w:shd w:val="clear" w:color="auto" w:fill="E7E6E6"/>
          </w:tcPr>
          <w:p w14:paraId="0950A60F">
            <w:r>
              <w:t>MySQL</w:t>
            </w:r>
          </w:p>
        </w:tc>
      </w:tr>
    </w:tbl>
    <w:p w14:paraId="52F1069A"/>
    <w:p w14:paraId="47A961F5">
      <w:pPr>
        <w:pStyle w:val="4"/>
      </w:pPr>
      <w:r>
        <w:t>资质认证</w:t>
      </w:r>
    </w:p>
    <w:p w14:paraId="6BEE17B7">
      <w:pPr>
        <w:pStyle w:val="16"/>
      </w:pPr>
      <w:r>
        <w:t>全国计算机等级考试三级（数据库技术）。</w:t>
      </w:r>
    </w:p>
    <w:p w14:paraId="472ABB6D">
      <w:pPr>
        <w:pStyle w:val="16"/>
      </w:pPr>
      <w:r>
        <w:t>全国计算机等级考试二级（Office高级应用）。</w:t>
      </w:r>
    </w:p>
    <w:p w14:paraId="3757012A">
      <w:pPr>
        <w:pStyle w:val="4"/>
      </w:pPr>
      <w:r>
        <w:t>个人评价</w:t>
      </w:r>
    </w:p>
    <w:p w14:paraId="1875A1FF">
      <w:r>
        <w:t>逻辑思维清晰，代码规范；热爱技术，乐于钻研；具备良好的问题分析和解决能力；有较强的学习能力和团队协作精神。</w:t>
      </w:r>
    </w:p>
    <w:p w14:paraId="017484C0">
      <w:r>
        <w:br w:type="page"/>
      </w:r>
    </w:p>
    <w:p w14:paraId="3691574A">
      <w:pPr>
        <w:jc w:val="center"/>
      </w:pPr>
      <w:r>
        <w:rPr>
          <w:b/>
          <w:sz w:val="32"/>
        </w:rPr>
        <w:t>徐桂英</w:t>
      </w:r>
    </w:p>
    <w:p w14:paraId="2F7D41F3">
      <w:r>
        <w:t>求职意向：运营专员 | 北京 | 14227/月 | 一个月内到岗</w:t>
      </w:r>
    </w:p>
    <w:p w14:paraId="083F52BA">
      <w:r>
        <w:t>基本信息：30岁 | 女 | 北京 | 8年经验</w:t>
      </w:r>
    </w:p>
    <w:p w14:paraId="28E54760">
      <w:r>
        <w:t>联系方式：18946655597 | sujun@example.net</w:t>
      </w:r>
    </w:p>
    <w:p w14:paraId="00ADE57A">
      <w:pPr>
        <w:pStyle w:val="4"/>
      </w:pPr>
      <w:r>
        <w:t>学习背景</w:t>
      </w:r>
    </w:p>
    <w:p w14:paraId="1FB65DBF">
      <w:r>
        <w:t>西安交通大学 | 汉语言文学 | 本科 | 2014-09 ~ 2018-06</w:t>
      </w:r>
    </w:p>
    <w:p w14:paraId="28510790">
      <w:r>
        <w:t>专业成绩：3.31/4（专业前30%）</w:t>
      </w:r>
    </w:p>
    <w:p w14:paraId="128BF244">
      <w:r>
        <w:t>主修课程：市场营销学、战略管理、财务管理、运营管理、组织行为学、管理学原理</w:t>
      </w:r>
    </w:p>
    <w:p w14:paraId="4152C651">
      <w:pPr>
        <w:pStyle w:val="4"/>
      </w:pPr>
      <w:r>
        <w:t>工作经验</w:t>
      </w:r>
    </w:p>
    <w:p w14:paraId="6E8B712B">
      <w:r>
        <w:rPr>
          <w:b/>
        </w:rPr>
        <w:t>成都咨询科技有限公司 | 内容运营 | 2022-02 ~ 2023-04</w:t>
      </w:r>
    </w:p>
    <w:p w14:paraId="55559DEA">
      <w:pPr>
        <w:pStyle w:val="16"/>
      </w:pPr>
      <w:r>
        <w:t>处理用户反馈，提升用户体验。 撰写内容文案，维护APP/网站内容更新。 策划并执行线上活动，促进用户增长和转化。</w:t>
      </w:r>
    </w:p>
    <w:p w14:paraId="44F90C5A">
      <w:r>
        <w:rPr>
          <w:b/>
        </w:rPr>
        <w:t>北京科技科技有限公司 | 用户运营 | 2023-07 ~ 2026-12</w:t>
      </w:r>
    </w:p>
    <w:p w14:paraId="344F811F">
      <w:pPr>
        <w:pStyle w:val="16"/>
      </w:pPr>
      <w:r>
        <w:t>分析运营数据，提出优化建议。 负责用户社群运营，提升用户活跃度和粘性。 撰写内容文案，维护APP/网站内容更新。</w:t>
      </w:r>
    </w:p>
    <w:p w14:paraId="76BFF1C9">
      <w:pPr>
        <w:pStyle w:val="4"/>
      </w:pPr>
      <w:r>
        <w:t>核心技能</w:t>
      </w:r>
    </w:p>
    <w:p w14:paraId="6D68AFA7">
      <w:r>
        <w:t>语言能力：日语N2，可进行日常对话。</w:t>
      </w:r>
    </w:p>
    <w:p w14:paraId="49AB005B">
      <w:r>
        <w:t>计算机能力：熟悉Python基础</w:t>
      </w:r>
    </w:p>
    <w:p w14:paraId="77411C47">
      <w:r>
        <w:t>专业能力：PS/PR、活动策划、数据分析、社群管理</w:t>
      </w:r>
    </w:p>
    <w:p w14:paraId="35AF3DF6">
      <w:pPr>
        <w:pStyle w:val="4"/>
      </w:pPr>
      <w:r>
        <w:t>资质认证</w:t>
      </w:r>
    </w:p>
    <w:p w14:paraId="7E14E275">
      <w:pPr>
        <w:pStyle w:val="16"/>
      </w:pPr>
      <w:r>
        <w:t>大学英语四级（CET-4），良好的读写能力。</w:t>
      </w:r>
    </w:p>
    <w:p w14:paraId="72CB23DD">
      <w:pPr>
        <w:pStyle w:val="4"/>
      </w:pPr>
      <w:r>
        <w:t>自我陈述</w:t>
      </w:r>
    </w:p>
    <w:p w14:paraId="14F058CA">
      <w:r>
        <w:t>执行力强，结果导向；具备良好的沟通能力和文案功底；善于在快节奏环境中工作，能高效完成目标。</w:t>
      </w:r>
    </w:p>
    <w:p w14:paraId="79169A4C">
      <w:r>
        <w:br w:type="page"/>
      </w:r>
    </w:p>
    <w:p w14:paraId="60D4B396">
      <w:pPr>
        <w:jc w:val="center"/>
      </w:pPr>
      <w:r>
        <w:rPr>
          <w:b/>
          <w:sz w:val="32"/>
        </w:rPr>
        <w:t>任楠</w:t>
      </w:r>
    </w:p>
    <w:p w14:paraId="3E938EC5">
      <w:r>
        <w:t>求职意向：行政专员 | 南京 | 9069/月 | 一个月内到岗</w:t>
      </w:r>
    </w:p>
    <w:p w14:paraId="51823D96">
      <w:r>
        <w:t>基本信息：27岁 | 男 | 南京 | 5年经验</w:t>
      </w:r>
    </w:p>
    <w:p w14:paraId="5D38F809">
      <w:r>
        <w:t>联系方式：18076280314 | junzeng@example.org</w:t>
      </w:r>
    </w:p>
    <w:p w14:paraId="7383897C">
      <w:pPr>
        <w:pStyle w:val="4"/>
      </w:pPr>
      <w:r>
        <w:t>个人评价</w:t>
      </w:r>
    </w:p>
    <w:p w14:paraId="6061DB81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030BE4C">
      <w:pPr>
        <w:pStyle w:val="4"/>
      </w:pPr>
      <w:r>
        <w:t>教育背景</w:t>
      </w:r>
    </w:p>
    <w:p w14:paraId="06F83866">
      <w:r>
        <w:t>武汉大学 | 行政管理 | 本科 | 2017-09 ~ 2021-06</w:t>
      </w:r>
    </w:p>
    <w:p w14:paraId="33C94D95">
      <w:r>
        <w:t>专业成绩：3.88/4（专业前10%）</w:t>
      </w:r>
    </w:p>
    <w:p w14:paraId="3C4E8BFF">
      <w:r>
        <w:t>主修课程：组织行为学、行政管理学、公共关系学、公文写作、人力资源管理、公共政策分析</w:t>
      </w:r>
    </w:p>
    <w:p w14:paraId="7D71EBAD">
      <w:pPr>
        <w:pStyle w:val="4"/>
      </w:pPr>
      <w:r>
        <w:t>过往经历</w:t>
      </w:r>
    </w:p>
    <w:p w14:paraId="434359D6">
      <w:r>
        <w:rPr>
          <w:b/>
        </w:rPr>
        <w:t>智云咨询科技有限公司 | 行政专员 | 2023-05 ~ 2026-03</w:t>
      </w:r>
    </w:p>
    <w:p w14:paraId="04FB452E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5C891803">
      <w:pPr>
        <w:pStyle w:val="4"/>
      </w:pPr>
      <w:r>
        <w:t>能力专长</w:t>
      </w:r>
    </w:p>
    <w:p w14:paraId="5FCF7DE1">
      <w:r>
        <w:t>语言能力：英语CET-4，具备基本读写能力。</w:t>
      </w:r>
    </w:p>
    <w:p w14:paraId="744E7698">
      <w:r>
        <w:t>计算机能力：熟练使用Office办公软件</w:t>
      </w:r>
    </w:p>
    <w:p w14:paraId="0B4854CF">
      <w:r>
        <w:t>专业能力：档案管理、固定资产管理、办公软件</w:t>
      </w:r>
    </w:p>
    <w:p w14:paraId="3E5C32EE">
      <w:pPr>
        <w:pStyle w:val="4"/>
      </w:pPr>
      <w:r>
        <w:t>荣誉证书</w:t>
      </w:r>
    </w:p>
    <w:p w14:paraId="307C0852">
      <w:pPr>
        <w:pStyle w:val="16"/>
      </w:pPr>
      <w:r>
        <w:t>全国计算机等级考试二级（Office高级应用）。</w:t>
      </w:r>
    </w:p>
    <w:p w14:paraId="2B2B64BB">
      <w:pPr>
        <w:pStyle w:val="16"/>
      </w:pPr>
      <w:r>
        <w:t>大学英语四级（CET-4），良好的读写能力。</w:t>
      </w:r>
    </w:p>
    <w:p w14:paraId="0B4BC46E">
      <w:r>
        <w:br w:type="page"/>
      </w:r>
    </w:p>
    <w:p w14:paraId="2E996C7E">
      <w:pPr>
        <w:jc w:val="center"/>
      </w:pPr>
      <w:r>
        <w:rPr>
          <w:b/>
          <w:sz w:val="32"/>
        </w:rPr>
        <w:t>张建</w:t>
      </w:r>
    </w:p>
    <w:p w14:paraId="769F82F3">
      <w:r>
        <w:t>求职意向：运营专员 | 上海 | 23269/月 | 一周内到岗</w:t>
      </w:r>
    </w:p>
    <w:p w14:paraId="2EDC2880">
      <w:r>
        <w:t>基本信息：35岁 | 男 | 青岛 | 11年经验</w:t>
      </w:r>
    </w:p>
    <w:p w14:paraId="2F979280">
      <w:r>
        <w:t>联系方式：18517247841 | ming99@example.org</w:t>
      </w:r>
    </w:p>
    <w:p w14:paraId="3E91E640">
      <w:pPr>
        <w:pStyle w:val="4"/>
      </w:pPr>
      <w:r>
        <w:t>学历信息</w:t>
      </w:r>
    </w:p>
    <w:p w14:paraId="36526747">
      <w:r>
        <w:t>武汉大学 | 新闻传播 | 硕士 | 2012-09 ~ 2015-06</w:t>
      </w:r>
    </w:p>
    <w:p w14:paraId="5A082E99">
      <w:r>
        <w:t>专业成绩：3.46/4</w:t>
      </w:r>
    </w:p>
    <w:p w14:paraId="53DD4BBE">
      <w:r>
        <w:t>主修课程：管理学原理、战略管理、市场营销学、财务管理、运营管理、组织行为学</w:t>
      </w:r>
    </w:p>
    <w:p w14:paraId="55F3D10D">
      <w:pPr>
        <w:pStyle w:val="4"/>
      </w:pPr>
      <w:r>
        <w:t>工作经历</w:t>
      </w:r>
    </w:p>
    <w:p w14:paraId="55B99977">
      <w:r>
        <w:rPr>
          <w:b/>
        </w:rPr>
        <w:t>北京互联网科技有限公司 | 用户运营 | 2016-03 ~ 2020-12</w:t>
      </w:r>
    </w:p>
    <w:p w14:paraId="5A208A37">
      <w:pPr>
        <w:pStyle w:val="16"/>
      </w:pPr>
      <w:r>
        <w:t>分析运营数据，提出优化建议。 负责用户社群运营，提升用户活跃度和粘性。 策划并执行线上活动，促进用户增长和转化。</w:t>
      </w:r>
    </w:p>
    <w:p w14:paraId="5E385027">
      <w:r>
        <w:rPr>
          <w:b/>
        </w:rPr>
        <w:t>卓越科技科技有限公司 | 运营专员 | 2020-11 ~ 2023-01</w:t>
      </w:r>
    </w:p>
    <w:p w14:paraId="10AD42C0">
      <w:pPr>
        <w:pStyle w:val="16"/>
      </w:pPr>
      <w:r>
        <w:t>分析运营数据，提出优化建议。</w:t>
      </w:r>
    </w:p>
    <w:p w14:paraId="337D7559">
      <w:r>
        <w:rPr>
          <w:b/>
        </w:rPr>
        <w:t>领航互联网有限公司 | 运营专员 | 2023-01 ~ 2026-04</w:t>
      </w:r>
    </w:p>
    <w:p w14:paraId="41E43ABD">
      <w:pPr>
        <w:pStyle w:val="16"/>
      </w:pPr>
      <w:r>
        <w:t>分析运营数据，提出优化建议。 策划并执行线上活动，促进用户增长和转化。 负责用户社群运营，提升用户活跃度和粘性。</w:t>
      </w:r>
    </w:p>
    <w:p w14:paraId="7CFB9E2A">
      <w:pPr>
        <w:pStyle w:val="4"/>
      </w:pPr>
      <w:r>
        <w:t>能力专长</w:t>
      </w:r>
    </w:p>
    <w:p w14:paraId="4EB1F04A">
      <w:r>
        <w:t>语言能力：英语CET-4，具备基本读写能力。</w:t>
      </w:r>
    </w:p>
    <w:p w14:paraId="3BB6A521">
      <w:r>
        <w:t>计算机能力：掌握Photoshop基本操作</w:t>
      </w:r>
    </w:p>
    <w:p w14:paraId="79E53497">
      <w:r>
        <w:t>专业能力：活动策划、PS/PR、社群管理、内容创作</w:t>
      </w:r>
    </w:p>
    <w:p w14:paraId="29E45D1C">
      <w:pPr>
        <w:pStyle w:val="4"/>
      </w:pPr>
      <w:r>
        <w:t>获奖情况</w:t>
      </w:r>
    </w:p>
    <w:p w14:paraId="0CE27E99">
      <w:pPr>
        <w:pStyle w:val="16"/>
      </w:pPr>
      <w:r>
        <w:t>全国计算机等级考试二级（Office高级应用）。</w:t>
      </w:r>
    </w:p>
    <w:p w14:paraId="3B21DD83">
      <w:pPr>
        <w:pStyle w:val="16"/>
      </w:pPr>
      <w:r>
        <w:t>大学英语四级（CET-4），良好的读写能力。</w:t>
      </w:r>
    </w:p>
    <w:p w14:paraId="037F3841">
      <w:pPr>
        <w:pStyle w:val="16"/>
      </w:pPr>
      <w:r>
        <w:t>大学英语六级（CET-6），优秀的听说读写能力。</w:t>
      </w:r>
    </w:p>
    <w:p w14:paraId="248CCCAC">
      <w:pPr>
        <w:pStyle w:val="4"/>
      </w:pPr>
      <w:r>
        <w:t>自我评价</w:t>
      </w:r>
    </w:p>
    <w:p w14:paraId="01DC7BEF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41A1DAC7">
      <w:r>
        <w:br w:type="page"/>
      </w:r>
    </w:p>
    <w:p w14:paraId="625CEE74">
      <w:pPr>
        <w:jc w:val="center"/>
      </w:pPr>
      <w:r>
        <w:rPr>
          <w:b/>
          <w:sz w:val="32"/>
        </w:rPr>
        <w:t>张莹</w:t>
      </w:r>
    </w:p>
    <w:p w14:paraId="4FCAF69F">
      <w:pPr>
        <w:jc w:val="center"/>
      </w:pPr>
      <w:r>
        <w:rPr>
          <w:sz w:val="2"/>
        </w:rPr>
        <w:t>____________________________________________________________</w:t>
      </w:r>
    </w:p>
    <w:p w14:paraId="44BCEF6A">
      <w:r>
        <w:t>求职意向：运营专员 | 苏州 | 11219/月 | 随时到岗</w:t>
      </w:r>
    </w:p>
    <w:p w14:paraId="5D366858">
      <w:r>
        <w:t>基本信息：28岁 | 男 | 苏州 | 8年经验</w:t>
      </w:r>
    </w:p>
    <w:p w14:paraId="17BF599D">
      <w:r>
        <w:t>联系方式：18228767716 | matao@example.org</w:t>
      </w:r>
    </w:p>
    <w:p w14:paraId="7201F88D">
      <w:pPr>
        <w:pStyle w:val="4"/>
      </w:pPr>
      <w:r>
        <w:t>工作经历</w:t>
      </w:r>
    </w:p>
    <w:p w14:paraId="6365F360">
      <w:r>
        <w:rPr>
          <w:b/>
        </w:rPr>
        <w:t>卓越科技科技有限公司 | 新媒体运营 | 2021-09 ~ 2022-07</w:t>
      </w:r>
    </w:p>
    <w:p w14:paraId="617ADA95">
      <w:pPr>
        <w:pStyle w:val="16"/>
      </w:pPr>
      <w:r>
        <w:t>负责用户社群运营，提升用户活跃度和粘性。 策划并执行线上活动，促进用户增长和转化。 撰写内容文案，维护APP/网站内容更新。</w:t>
      </w:r>
    </w:p>
    <w:p w14:paraId="7E39F35D">
      <w:r>
        <w:rPr>
          <w:b/>
        </w:rPr>
        <w:t>北京互联网科技有限公司 | 内容运营 | 2022-07 ~ 2026-06</w:t>
      </w:r>
    </w:p>
    <w:p w14:paraId="20AC1C00">
      <w:pPr>
        <w:pStyle w:val="16"/>
      </w:pPr>
      <w:r>
        <w:t>撰写内容文案，维护APP/网站内容更新。 处理用户反馈，提升用户体验。</w:t>
      </w:r>
    </w:p>
    <w:p w14:paraId="460734C4">
      <w:pPr>
        <w:pStyle w:val="4"/>
      </w:pPr>
      <w:r>
        <w:t>学历信息</w:t>
      </w:r>
    </w:p>
    <w:p w14:paraId="5F16B856">
      <w:r>
        <w:t>深圳职业技术学院 | 市场营销 | 专科 | 2015-09 ~ 2018-06</w:t>
      </w:r>
    </w:p>
    <w:p w14:paraId="16D3B9D5">
      <w:r>
        <w:t>专业成绩：3.39/4</w:t>
      </w:r>
    </w:p>
    <w:p w14:paraId="3ECDEF3F">
      <w:r>
        <w:t>主修课程：销售管理、市场调研、品牌管理、消费者行为学、市场营销学、广告学</w:t>
      </w:r>
    </w:p>
    <w:p w14:paraId="24C8FCCA">
      <w:pPr>
        <w:pStyle w:val="4"/>
      </w:pPr>
      <w:r>
        <w:t>能力专长</w:t>
      </w:r>
    </w:p>
    <w:p w14:paraId="08C766DE">
      <w:r>
        <w:t>语言能力：英语CET-6，读写熟练，可日常交流。</w:t>
      </w:r>
    </w:p>
    <w:p w14:paraId="667449A9">
      <w:r>
        <w:t>计算机能力：具备网络基础</w:t>
      </w:r>
    </w:p>
    <w:p w14:paraId="1B54ECC6">
      <w:r>
        <w:t>专业能力：活动策划、社群管理</w:t>
      </w:r>
    </w:p>
    <w:p w14:paraId="22607AB2">
      <w:pPr>
        <w:pStyle w:val="4"/>
      </w:pPr>
      <w:r>
        <w:t>荣誉证书</w:t>
      </w:r>
    </w:p>
    <w:p w14:paraId="6D9454BB">
      <w:pPr>
        <w:pStyle w:val="16"/>
      </w:pPr>
      <w:r>
        <w:t>全国计算机等级考试二级（Office高级应用）。</w:t>
      </w:r>
    </w:p>
    <w:p w14:paraId="513DECA0">
      <w:pPr>
        <w:pStyle w:val="16"/>
      </w:pPr>
      <w:r>
        <w:t>大学英语四级（CET-4），良好的读写能力。</w:t>
      </w:r>
    </w:p>
    <w:p w14:paraId="6076F9D5">
      <w:pPr>
        <w:pStyle w:val="4"/>
      </w:pPr>
      <w:r>
        <w:t>关于我</w:t>
      </w:r>
    </w:p>
    <w:p w14:paraId="7993C206">
      <w:r>
        <w:t>执行力强，结果导向；具备良好的沟通能力和文案功底；善于在快节奏环境中工作，能高效完成目标。</w:t>
      </w:r>
    </w:p>
    <w:p w14:paraId="4542ED7A">
      <w:r>
        <w:br w:type="page"/>
      </w:r>
    </w:p>
    <w:p w14:paraId="00E21531">
      <w:pPr>
        <w:jc w:val="center"/>
      </w:pPr>
      <w:r>
        <w:rPr>
          <w:b/>
          <w:sz w:val="32"/>
        </w:rPr>
        <w:t>吕桂荣</w:t>
      </w:r>
    </w:p>
    <w:p w14:paraId="5500594B">
      <w:r>
        <w:t>求职意向：人事专员 | 青岛 | 14746/月 | 一周内到岗</w:t>
      </w:r>
    </w:p>
    <w:p w14:paraId="2B5D6A33">
      <w:r>
        <w:t>基本信息：35岁 | 男 | 青岛 | 13年经验</w:t>
      </w:r>
    </w:p>
    <w:p w14:paraId="0A37D579">
      <w:r>
        <w:t>联系方式：13832197000 | taojing@example.org</w:t>
      </w:r>
    </w:p>
    <w:p w14:paraId="3F118561">
      <w:pPr>
        <w:pStyle w:val="4"/>
      </w:pPr>
      <w:r>
        <w:t>学习背景</w:t>
      </w:r>
    </w:p>
    <w:p w14:paraId="4085AE7E">
      <w:r>
        <w:t>南京大学 | 工商管理 | 本科 | 2009-09 ~ 2013-06</w:t>
      </w:r>
    </w:p>
    <w:p w14:paraId="1FE2B9C7">
      <w:r>
        <w:t>专业成绩：3.05/4</w:t>
      </w:r>
    </w:p>
    <w:p w14:paraId="3DF53E06">
      <w:r>
        <w:t>主修课程：市场营销学、管理学原理、运营管理、战略管理、财务管理、组织行为学</w:t>
      </w:r>
    </w:p>
    <w:p w14:paraId="0B3CED70">
      <w:pPr>
        <w:pStyle w:val="4"/>
      </w:pPr>
      <w:r>
        <w:t>职业经历</w:t>
      </w:r>
    </w:p>
    <w:p w14:paraId="4F09526F">
      <w:r>
        <w:rPr>
          <w:b/>
        </w:rPr>
        <w:t>1. 卓越金融有限公司 | 人事专员 | 2020-06 ~ 2022-03</w:t>
      </w:r>
    </w:p>
    <w:p w14:paraId="180C09E9">
      <w:pPr>
        <w:pStyle w:val="16"/>
      </w:pPr>
      <w:r>
        <w:t>处理员工关系，协助解决劳动争议，维护和谐劳动关系。 办理员工入职、转正、调动、离职手续，维护人事档案。 协助组织员工培训及企业文化活动，提升员工满意度。</w:t>
      </w:r>
    </w:p>
    <w:p w14:paraId="1F5EA2C4">
      <w:r>
        <w:rPr>
          <w:b/>
        </w:rPr>
        <w:t>2. 成都传媒有限公司 | 人事专员 | 2022-05 ~ 2023-06</w:t>
      </w:r>
    </w:p>
    <w:p w14:paraId="1976673F">
      <w:pPr>
        <w:pStyle w:val="16"/>
      </w:pPr>
      <w:r>
        <w:t>办理员工入职、转正、调动、离职手续，维护人事档案。</w:t>
      </w:r>
    </w:p>
    <w:p w14:paraId="7F428890">
      <w:r>
        <w:rPr>
          <w:b/>
        </w:rPr>
        <w:t>3. 上海咨询有限公司 | 薪酬专员 | 2023-10 ~ 2026-06</w:t>
      </w:r>
    </w:p>
    <w:p w14:paraId="57F9A6DC">
      <w:pPr>
        <w:pStyle w:val="16"/>
      </w:pPr>
      <w:r>
        <w:t>负责考勤统计、薪酬核算及社保公积金缴纳。 负责招聘全流程，包括职位发布、简历筛选、面试安排及录用跟进。 协助组织员工培训及企业文化活动，提升员工满意度。</w:t>
      </w:r>
    </w:p>
    <w:p w14:paraId="24BFA752">
      <w:pPr>
        <w:pStyle w:val="4"/>
      </w:pPr>
      <w:r>
        <w:t>核心技能</w:t>
      </w:r>
    </w:p>
    <w:p w14:paraId="66CD2F37">
      <w:r>
        <w:t>语言能力：韩语TOPIK4，基础交流能力。</w:t>
      </w:r>
    </w:p>
    <w:p w14:paraId="5D9E30FA">
      <w:r>
        <w:t>计算机能力：具备网络基础</w:t>
      </w:r>
    </w:p>
    <w:p w14:paraId="6BAB8509">
      <w:r>
        <w:t>专业能力：劳动法、招聘面试</w:t>
      </w:r>
    </w:p>
    <w:p w14:paraId="4AE0BF3E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FF73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1EF6D7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639A51C6">
      <w:pPr>
        <w:pStyle w:val="4"/>
      </w:pPr>
      <w:r>
        <w:t>自我介绍</w:t>
      </w:r>
    </w:p>
    <w:p w14:paraId="0F563FE1">
      <w:r>
        <w:t>性格开朗，亲和力强，善于与各部门沟通协作；具备良好的组织协调能力和解决冲突能力；积极主动，乐于学习新知识。</w:t>
      </w:r>
    </w:p>
    <w:p w14:paraId="7843A74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39D6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047037">
            <w:r>
              <w:rPr>
                <w:b/>
                <w:sz w:val="28"/>
              </w:rPr>
              <w:t>覃桂花</w:t>
            </w:r>
          </w:p>
          <w:p w14:paraId="7F2CF681">
            <w:r>
              <w:t>求职意向：人事专员 | 苏州 | 14588/月 | 一个月内到岗</w:t>
            </w:r>
          </w:p>
          <w:p w14:paraId="24978942">
            <w:r>
              <w:t>基本信息：36岁 | 女 | 上海 | 14年经验</w:t>
            </w:r>
          </w:p>
          <w:p w14:paraId="4B2BC929">
            <w:r>
              <w:t>联系方式：13054923034 | qiangjia@example.org</w:t>
            </w:r>
          </w:p>
          <w:p w14:paraId="273D286F">
            <w:pPr>
              <w:pStyle w:val="4"/>
            </w:pPr>
            <w:r>
              <w:t>技能特长</w:t>
            </w:r>
          </w:p>
          <w:p w14:paraId="55563CDE">
            <w:r>
              <w:t>语言能力：日语N2，可进行日常对话。</w:t>
            </w:r>
          </w:p>
          <w:p w14:paraId="4C0410A8">
            <w:r>
              <w:t>计算机能力：精通Excel数据处理</w:t>
            </w:r>
          </w:p>
          <w:p w14:paraId="69236E89">
            <w:r>
              <w:t>专业能力：招聘面试、员工关系、劳动法</w:t>
            </w:r>
          </w:p>
        </w:tc>
        <w:tc>
          <w:tcPr>
            <w:tcW w:w="4320" w:type="dxa"/>
          </w:tcPr>
          <w:p w14:paraId="0B83D5BB"/>
          <w:p w14:paraId="6FEC9F02">
            <w:pPr>
              <w:pStyle w:val="4"/>
            </w:pPr>
            <w:r>
              <w:t>教育状况</w:t>
            </w:r>
          </w:p>
          <w:p w14:paraId="2B97B983">
            <w:r>
              <w:t>浙江大学 | 劳动与社会保障 | 本科 | 2008-09 ~ 2012-06</w:t>
            </w:r>
          </w:p>
          <w:p w14:paraId="3156F888">
            <w:r>
              <w:t>专业成绩：3.35/4</w:t>
            </w:r>
          </w:p>
          <w:p w14:paraId="5AD0180D">
            <w:r>
              <w:t>主修课程：财务管理、市场营销学、战略管理、组织行为学、运营管理</w:t>
            </w:r>
          </w:p>
          <w:p w14:paraId="21CD8411">
            <w:pPr>
              <w:pStyle w:val="4"/>
            </w:pPr>
            <w:r>
              <w:t>职业经历</w:t>
            </w:r>
          </w:p>
          <w:p w14:paraId="4238C55E">
            <w:r>
              <w:rPr>
                <w:b/>
              </w:rPr>
              <w:t>博雅金融科技有限公司 | HR助理 | 2020-04 ~ 2022-03</w:t>
            </w:r>
          </w:p>
          <w:p w14:paraId="3A6DA5FD">
            <w:pPr>
              <w:pStyle w:val="16"/>
            </w:pPr>
            <w:r>
              <w:t>负责考勤统计、薪酬核算及社保公积金缴纳。 协助组织员工培训及企业文化活动，提升员工满意度。</w:t>
            </w:r>
          </w:p>
          <w:p w14:paraId="00FFB98A">
            <w:r>
              <w:rPr>
                <w:b/>
              </w:rPr>
              <w:t>恒通咨询科技有限公司 | 招聘专员 | 2022-10 ~ 2023-04</w:t>
            </w:r>
          </w:p>
          <w:p w14:paraId="1CAE9F6A">
            <w:pPr>
              <w:pStyle w:val="16"/>
            </w:pPr>
            <w:r>
              <w:t>协助组织员工培训及企业文化活动，提升员工满意度。 负责考勤统计、薪酬核算及社保公积金缴纳。 处理员工关系，协助解决劳动争议，维护和谐劳动关系。</w:t>
            </w:r>
          </w:p>
          <w:p w14:paraId="481B00B3">
            <w:r>
              <w:rPr>
                <w:b/>
              </w:rPr>
              <w:t>创想制造有限公司 | 招聘专员 | 2023-01 ~ 2026-08</w:t>
            </w:r>
          </w:p>
          <w:p w14:paraId="26796337">
            <w:pPr>
              <w:pStyle w:val="16"/>
            </w:pPr>
            <w:r>
              <w:t>负责考勤统计、薪酬核算及社保公积金缴纳。 负责招聘全流程，包括职位发布、简历筛选、面试安排及录用跟进。</w:t>
            </w:r>
          </w:p>
          <w:p w14:paraId="6580F919">
            <w:pPr>
              <w:pStyle w:val="4"/>
            </w:pPr>
            <w:r>
              <w:t>荣誉证书</w:t>
            </w:r>
          </w:p>
          <w:p w14:paraId="7A650995">
            <w:pPr>
              <w:pStyle w:val="16"/>
            </w:pPr>
            <w:r>
              <w:t>人力资源管理师三级证书。</w:t>
            </w:r>
          </w:p>
          <w:p w14:paraId="1832AEB9">
            <w:pPr>
              <w:pStyle w:val="4"/>
            </w:pPr>
            <w:r>
              <w:t>自我陈述</w:t>
            </w:r>
          </w:p>
          <w:p w14:paraId="2AFCE8DA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5D9DF2F2">
      <w:r>
        <w:br w:type="page"/>
      </w:r>
    </w:p>
    <w:p w14:paraId="377CE0F0">
      <w:pPr>
        <w:jc w:val="center"/>
      </w:pPr>
      <w:r>
        <w:rPr>
          <w:b/>
          <w:sz w:val="32"/>
        </w:rPr>
        <w:t>李欢</w:t>
      </w:r>
    </w:p>
    <w:p w14:paraId="7DA87820">
      <w:pPr>
        <w:jc w:val="center"/>
      </w:pPr>
      <w:r>
        <w:rPr>
          <w:sz w:val="2"/>
        </w:rPr>
        <w:t>____________________________________________________________</w:t>
      </w:r>
    </w:p>
    <w:p w14:paraId="392655F3">
      <w:r>
        <w:t>求职意向：软件工程师 | 北京 | 12996/月 | 两周内到岗</w:t>
      </w:r>
    </w:p>
    <w:p w14:paraId="00EA17C6">
      <w:r>
        <w:t>基本信息：28岁 | 女 | 北京 | 6年经验</w:t>
      </w:r>
    </w:p>
    <w:p w14:paraId="0E82CFE3">
      <w:r>
        <w:t>联系方式：15773007778 | guiyingzhu@example.net</w:t>
      </w:r>
    </w:p>
    <w:p w14:paraId="66D62E70">
      <w:pPr>
        <w:pStyle w:val="4"/>
      </w:pPr>
      <w:r>
        <w:t>工作经验</w:t>
      </w:r>
    </w:p>
    <w:p w14:paraId="30B8B76D">
      <w:r>
        <w:rPr>
          <w:b/>
        </w:rPr>
        <w:t>新锐教育科技有限公司 | 全栈工程师 | 2024-09 ~ 2026-01</w:t>
      </w:r>
    </w:p>
    <w:p w14:paraId="11EDB699">
      <w:pPr>
        <w:pStyle w:val="16"/>
      </w:pPr>
      <w:r>
        <w:t>编写高质量代码，进行单元测试和性能优化。</w:t>
      </w:r>
    </w:p>
    <w:p w14:paraId="11B72DED">
      <w:pPr>
        <w:pStyle w:val="4"/>
      </w:pPr>
      <w:r>
        <w:t>教育状况</w:t>
      </w:r>
    </w:p>
    <w:p w14:paraId="05D620CB">
      <w:r>
        <w:t>浙江大学 | 网络工程 | 本科 | 2016-09 ~ 2020-06</w:t>
      </w:r>
    </w:p>
    <w:p w14:paraId="1AAB7329">
      <w:r>
        <w:t>专业成绩：3.11/4</w:t>
      </w:r>
    </w:p>
    <w:p w14:paraId="1C68FF68">
      <w:r>
        <w:t>主修课程：财务管理、战略管理、组织行为学、市场营销学、管理学原理、运营管理</w:t>
      </w:r>
    </w:p>
    <w:p w14:paraId="76B20123">
      <w:pPr>
        <w:pStyle w:val="4"/>
      </w:pPr>
      <w:r>
        <w:t>技能证书</w:t>
      </w:r>
    </w:p>
    <w:p w14:paraId="6FB92F1E">
      <w:r>
        <w:t>语言能力：英语专八，流利商务沟通。</w:t>
      </w:r>
    </w:p>
    <w:p w14:paraId="6BE8881B">
      <w:r>
        <w:t>计算机能力：熟悉Python基础</w:t>
      </w:r>
    </w:p>
    <w:p w14:paraId="1F382D72">
      <w:r>
        <w:t>专业能力：React、MySQL</w:t>
      </w:r>
    </w:p>
    <w:p w14:paraId="3E12FC4B">
      <w:pPr>
        <w:pStyle w:val="4"/>
      </w:pPr>
      <w:r>
        <w:t>证书与荣誉</w:t>
      </w:r>
    </w:p>
    <w:p w14:paraId="2C76F1FB">
      <w:pPr>
        <w:pStyle w:val="16"/>
      </w:pPr>
      <w:r>
        <w:t>全国计算机等级考试二级（Office高级应用）。</w:t>
      </w:r>
    </w:p>
    <w:p w14:paraId="05A9BC1F">
      <w:pPr>
        <w:pStyle w:val="4"/>
      </w:pPr>
      <w:r>
        <w:t>自我陈述</w:t>
      </w:r>
    </w:p>
    <w:p w14:paraId="6B7EA5B6">
      <w:r>
        <w:t>逻辑思维清晰，代码规范；热爱技术，乐于钻研；具备良好的问题分析和解决能力；有较强的学习能力和团队协作精神。</w:t>
      </w:r>
    </w:p>
    <w:p w14:paraId="367B2DF4">
      <w:r>
        <w:br w:type="page"/>
      </w:r>
    </w:p>
    <w:p w14:paraId="4B888DB7">
      <w:pPr>
        <w:jc w:val="center"/>
      </w:pPr>
      <w:r>
        <w:rPr>
          <w:b/>
          <w:sz w:val="32"/>
        </w:rPr>
        <w:t>罗林</w:t>
      </w:r>
    </w:p>
    <w:p w14:paraId="217790FA">
      <w:r>
        <w:t>求职意向：行政专员 | 上海 | 15335/月 | 一周内到岗</w:t>
      </w:r>
    </w:p>
    <w:p w14:paraId="132CA0F3">
      <w:r>
        <w:t>基本信息：28岁 | 女 | 武汉 | 8年经验</w:t>
      </w:r>
    </w:p>
    <w:p w14:paraId="43CC7162">
      <w:r>
        <w:t>联系方式：13826852432 | taoli@example.net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21E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1167E5B">
            <w:pPr>
              <w:pStyle w:val="4"/>
            </w:pPr>
            <w:r>
              <w:t>教育背景</w:t>
            </w:r>
          </w:p>
          <w:p w14:paraId="53618989">
            <w:r>
              <w:t>北京信息职业技术学院 | 行政管理 | 专科 | 2015-09 ~ 2018-06</w:t>
            </w:r>
          </w:p>
          <w:p w14:paraId="7E970C0A">
            <w:r>
              <w:t>专业成绩：3.21/4</w:t>
            </w:r>
          </w:p>
          <w:p w14:paraId="0F639EF3">
            <w:r>
              <w:t>主修课程：公共政策分析、行政管理学、公文写作、公共关系学、人力资源管理、组织行为学</w:t>
            </w:r>
          </w:p>
        </w:tc>
      </w:tr>
    </w:tbl>
    <w:p w14:paraId="01E9F94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CC4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1D0E41">
            <w:pPr>
              <w:pStyle w:val="4"/>
            </w:pPr>
            <w:r>
              <w:t>过往经历</w:t>
            </w:r>
          </w:p>
          <w:p w14:paraId="04A08AE6">
            <w:r>
              <w:rPr>
                <w:b/>
              </w:rPr>
              <w:t>新锐零售有限公司 | 行政主管 | 2020-05 ~ 2021-12</w:t>
            </w:r>
          </w:p>
          <w:p w14:paraId="786A5737">
            <w:pPr>
              <w:pStyle w:val="16"/>
            </w:pPr>
            <w:r>
              <w:t>负责公司日常行政事务管理，包括办公环境维护、办公用品采购与发放。 参与制定行政管理制度，优化流程，提高工作效率。</w:t>
            </w:r>
          </w:p>
          <w:p w14:paraId="3DF70E57">
            <w:r>
              <w:rPr>
                <w:b/>
              </w:rPr>
              <w:t>卓越传媒科技有限公司 | 行政经理 | 2021-03 ~ 2022-10</w:t>
            </w:r>
          </w:p>
          <w:p w14:paraId="08468433">
            <w:pPr>
              <w:pStyle w:val="16"/>
            </w:pPr>
            <w:r>
              <w:t>协助组织公司内部会议、活动，撰写会议纪要并跟进落实。 管理公司固定资产、车辆、印章等，确保规范使用。 参与制定行政管理制度，优化流程，提高工作效率。</w:t>
            </w:r>
          </w:p>
          <w:p w14:paraId="36D00554">
            <w:r>
              <w:rPr>
                <w:b/>
              </w:rPr>
              <w:t>成都传媒科技有限公司 | 行政专员 | 2022-06 ~ 2026-06</w:t>
            </w:r>
          </w:p>
          <w:p w14:paraId="1C2949D0">
            <w:pPr>
              <w:pStyle w:val="16"/>
            </w:pPr>
            <w:r>
              <w:t>协助组织公司内部会议、活动，撰写会议纪要并跟进落实。 负责来访客户接待及电话接听，展现良好企业形象。</w:t>
            </w:r>
          </w:p>
        </w:tc>
      </w:tr>
    </w:tbl>
    <w:p w14:paraId="52F347D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4D3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20BEC18">
            <w:pPr>
              <w:pStyle w:val="4"/>
            </w:pPr>
            <w:r>
              <w:t>专业技能</w:t>
            </w:r>
          </w:p>
          <w:p w14:paraId="1FB248AA">
            <w:r>
              <w:t>语言能力：英语CET-4，具备基本读写能力。</w:t>
            </w:r>
          </w:p>
          <w:p w14:paraId="0B0BA378">
            <w:r>
              <w:t>计算机能力：熟悉Python基础</w:t>
            </w:r>
          </w:p>
          <w:p w14:paraId="595A2B5B">
            <w:r>
              <w:t>专业能力：会议组织、固定资产管理</w:t>
            </w:r>
          </w:p>
        </w:tc>
      </w:tr>
    </w:tbl>
    <w:p w14:paraId="3FB20ED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95C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2690EB">
            <w:pPr>
              <w:pStyle w:val="4"/>
            </w:pPr>
            <w:r>
              <w:t>资质认证</w:t>
            </w:r>
          </w:p>
          <w:p w14:paraId="01728CBB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58FF47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0CE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612656">
            <w:pPr>
              <w:pStyle w:val="4"/>
            </w:pPr>
            <w:r>
              <w:t>关于我</w:t>
            </w:r>
          </w:p>
          <w:p w14:paraId="04190D42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16430A8"/>
    <w:p w14:paraId="50B6F4FA">
      <w:r>
        <w:br w:type="page"/>
      </w:r>
    </w:p>
    <w:p w14:paraId="2700B64D">
      <w:pPr>
        <w:jc w:val="center"/>
      </w:pPr>
      <w:r>
        <w:rPr>
          <w:b/>
          <w:sz w:val="32"/>
        </w:rPr>
        <w:t>周冬梅</w:t>
      </w:r>
    </w:p>
    <w:p w14:paraId="6D49F8F5">
      <w:r>
        <w:t>求职意向：人事专员 | 重庆 | 11874/月 | 一周内到岗</w:t>
      </w:r>
    </w:p>
    <w:p w14:paraId="2FD6CC65">
      <w:r>
        <w:t>基本信息：31岁 | 男 | 重庆 | 9年经验</w:t>
      </w:r>
    </w:p>
    <w:p w14:paraId="2EF9A5E0">
      <w:r>
        <w:t>联系方式：15671021812 | lei40@example.org</w:t>
      </w:r>
    </w:p>
    <w:p w14:paraId="5344126E">
      <w:pPr>
        <w:pStyle w:val="4"/>
      </w:pPr>
      <w:r>
        <w:t>学习背景</w:t>
      </w:r>
    </w:p>
    <w:p w14:paraId="2E38996F">
      <w:r>
        <w:t>南开大学 | 工商管理 | 本科 | 2013-09 ~ 2017-06</w:t>
      </w:r>
    </w:p>
    <w:p w14:paraId="6B825C5E">
      <w:r>
        <w:t>专业成绩：3.7/4（专业前15%）</w:t>
      </w:r>
    </w:p>
    <w:p w14:paraId="77817C26">
      <w:r>
        <w:t>主修课程：组织行为学、管理学原理、战略管理、财务管理、市场营销学、运营管理</w:t>
      </w:r>
    </w:p>
    <w:p w14:paraId="74BEFAD5">
      <w:pPr>
        <w:pStyle w:val="4"/>
      </w:pPr>
      <w:r>
        <w:t>工作经历</w:t>
      </w:r>
    </w:p>
    <w:p w14:paraId="555FC3D0">
      <w:r>
        <w:rPr>
          <w:b/>
        </w:rPr>
        <w:t>1. 智云零售有限公司 | 招聘专员 | 2025-10 ~ 2026-05</w:t>
      </w:r>
    </w:p>
    <w:p w14:paraId="752FE23E">
      <w:pPr>
        <w:pStyle w:val="16"/>
      </w:pPr>
      <w:r>
        <w:t>负责招聘全流程，包括职位发布、简历筛选、面试安排及录用跟进。</w:t>
      </w:r>
    </w:p>
    <w:p w14:paraId="23EFDA1E">
      <w:pPr>
        <w:pStyle w:val="4"/>
      </w:pPr>
      <w:r>
        <w:t>能力专长</w:t>
      </w:r>
    </w:p>
    <w:p w14:paraId="64E46ABE">
      <w:r>
        <w:t>语言能力：英语专八，流利商务沟通。</w:t>
      </w:r>
    </w:p>
    <w:p w14:paraId="1F083117">
      <w:r>
        <w:t>计算机能力：具备网络基础</w:t>
      </w:r>
    </w:p>
    <w:p w14:paraId="3664FBB7">
      <w:r>
        <w:t>专业能力：员工关系、培训组织、薪酬核算</w:t>
      </w:r>
    </w:p>
    <w:p w14:paraId="53A5CE4E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6F13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901CF6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0C176382">
      <w:pPr>
        <w:pStyle w:val="4"/>
      </w:pPr>
      <w:r>
        <w:t>个人评价</w:t>
      </w:r>
    </w:p>
    <w:p w14:paraId="1382D76C">
      <w:r>
        <w:t>性格开朗，亲和力强，善于与各部门沟通协作；具备良好的组织协调能力和解决冲突能力；积极主动，乐于学习新知识。</w:t>
      </w:r>
    </w:p>
    <w:p w14:paraId="59AB970A">
      <w:r>
        <w:br w:type="page"/>
      </w:r>
    </w:p>
    <w:p w14:paraId="2E29EA01">
      <w:pPr>
        <w:jc w:val="center"/>
      </w:pPr>
      <w:r>
        <w:rPr>
          <w:b/>
          <w:sz w:val="32"/>
        </w:rPr>
        <w:t>李颖</w:t>
      </w:r>
    </w:p>
    <w:p w14:paraId="28CA8FC5">
      <w:r>
        <w:t>求职意向：人事专员 | 杭州 | 12226/月 | 一周内到岗</w:t>
      </w:r>
    </w:p>
    <w:p w14:paraId="2C668C3C">
      <w:r>
        <w:t>基本信息：30岁 | 女 | 杭州 | 6年经验</w:t>
      </w:r>
    </w:p>
    <w:p w14:paraId="150A750F">
      <w:r>
        <w:t>联系方式：13879333348 | yanjing@example.net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89F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D22E58">
            <w:pPr>
              <w:pStyle w:val="4"/>
            </w:pPr>
            <w:r>
              <w:t>学习背景</w:t>
            </w:r>
          </w:p>
          <w:p w14:paraId="0F4ABD42">
            <w:r>
              <w:t>中国科学技术大学 | 心理学 | 硕士 | 2017-09 ~ 2020-06</w:t>
            </w:r>
          </w:p>
          <w:p w14:paraId="2A711A91">
            <w:r>
              <w:t>专业成绩：3.84/4（专业前15%）</w:t>
            </w:r>
          </w:p>
          <w:p w14:paraId="28C23C65">
            <w:r>
              <w:t>主修课程：运营管理、财务管理、管理学原理、战略管理、组织行为学</w:t>
            </w:r>
          </w:p>
        </w:tc>
      </w:tr>
    </w:tbl>
    <w:p w14:paraId="42DE6F1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6D9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AF1200">
            <w:pPr>
              <w:pStyle w:val="4"/>
            </w:pPr>
            <w:r>
              <w:t>工作经历</w:t>
            </w:r>
          </w:p>
          <w:p w14:paraId="7A26208F">
            <w:r>
              <w:rPr>
                <w:b/>
              </w:rPr>
              <w:t>领航医疗有限公司 | 薪酬专员 | 2021-02 ~ 2023-02</w:t>
            </w:r>
          </w:p>
          <w:p w14:paraId="477577CF">
            <w:pPr>
              <w:pStyle w:val="16"/>
            </w:pPr>
            <w:r>
              <w:t>处理员工关系，协助解决劳动争议，维护和谐劳动关系。</w:t>
            </w:r>
          </w:p>
          <w:p w14:paraId="19BEBAFD">
            <w:r>
              <w:rPr>
                <w:b/>
              </w:rPr>
              <w:t>北京教育有限公司 | 招聘专员 | 2023-03 ~ 2026-03</w:t>
            </w:r>
          </w:p>
          <w:p w14:paraId="77E98C54">
            <w:pPr>
              <w:pStyle w:val="16"/>
            </w:pPr>
            <w:r>
              <w:t>办理员工入职、转正、调动、离职手续，维护人事档案。 处理员工关系，协助解决劳动争议，维护和谐劳动关系。</w:t>
            </w:r>
          </w:p>
        </w:tc>
      </w:tr>
    </w:tbl>
    <w:p w14:paraId="43D6619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A54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A6443C">
            <w:pPr>
              <w:pStyle w:val="4"/>
            </w:pPr>
            <w:r>
              <w:t>核心技能</w:t>
            </w:r>
          </w:p>
          <w:p w14:paraId="5EB1268F">
            <w:r>
              <w:t>语言能力：韩语TOPIK4，基础交流能力。</w:t>
            </w:r>
          </w:p>
          <w:p w14:paraId="0692ADF4">
            <w:r>
              <w:t>计算机能力：熟练使用Office办公软件</w:t>
            </w:r>
          </w:p>
          <w:p w14:paraId="42D62B1E">
            <w:r>
              <w:t>专业能力：员工关系、薪酬核算、劳动法</w:t>
            </w:r>
          </w:p>
        </w:tc>
      </w:tr>
    </w:tbl>
    <w:p w14:paraId="59224C0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49D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9B81C8">
            <w:pPr>
              <w:pStyle w:val="4"/>
            </w:pPr>
            <w:r>
              <w:t>证书与荣誉</w:t>
            </w:r>
          </w:p>
          <w:p w14:paraId="26196A71">
            <w:pPr>
              <w:pStyle w:val="16"/>
            </w:pPr>
            <w:r>
              <w:t>人力资源管理师三级证书。</w:t>
            </w:r>
          </w:p>
        </w:tc>
      </w:tr>
    </w:tbl>
    <w:p w14:paraId="1F8753E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D92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0820DC">
            <w:pPr>
              <w:pStyle w:val="4"/>
            </w:pPr>
            <w:r>
              <w:t>个人评价</w:t>
            </w:r>
          </w:p>
          <w:p w14:paraId="089EDE4D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7D8D0651"/>
    <w:p w14:paraId="7390EE94">
      <w:r>
        <w:br w:type="page"/>
      </w:r>
    </w:p>
    <w:p w14:paraId="3CE2B216">
      <w:pPr>
        <w:jc w:val="center"/>
      </w:pPr>
      <w:r>
        <w:rPr>
          <w:b/>
          <w:sz w:val="32"/>
        </w:rPr>
        <w:t>张丽娟</w:t>
      </w:r>
    </w:p>
    <w:p w14:paraId="74AA6022">
      <w:r>
        <w:t>求职意向：软件工程师 | 成都 | 18140/月 | 一个月内到岗</w:t>
      </w:r>
    </w:p>
    <w:p w14:paraId="6D03CEAE">
      <w:r>
        <w:t>基本信息：37岁 | 男 | 成都 | 13年经验</w:t>
      </w:r>
    </w:p>
    <w:p w14:paraId="31226293">
      <w:r>
        <w:t>联系方式：14524630377 | guli@example.com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1F5C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2B8EF4">
            <w:pPr>
              <w:pStyle w:val="4"/>
            </w:pPr>
            <w:r>
              <w:t>学历信息</w:t>
            </w:r>
          </w:p>
          <w:p w14:paraId="060EE3BC">
            <w:r>
              <w:t>四川大学 | 软件工程 | 硕士 | 2010-09 ~ 2013-06</w:t>
            </w:r>
          </w:p>
          <w:p w14:paraId="4539953E">
            <w:r>
              <w:t>专业成绩：3.23/4</w:t>
            </w:r>
          </w:p>
          <w:p w14:paraId="69041747">
            <w:r>
              <w:t>主修课程：软件工程、软件测试、项目管理、Web开发、数据库设计、面向对象编程</w:t>
            </w:r>
          </w:p>
        </w:tc>
      </w:tr>
    </w:tbl>
    <w:p w14:paraId="02A1814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2E4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FF6E13">
            <w:pPr>
              <w:pStyle w:val="4"/>
            </w:pPr>
            <w:r>
              <w:t>工作经验</w:t>
            </w:r>
          </w:p>
          <w:p w14:paraId="304E2839">
            <w:r>
              <w:rPr>
                <w:b/>
              </w:rPr>
              <w:t>北京咨询有限公司 | 前端开发工程师 | 2021-03 ~ 2023-06</w:t>
            </w:r>
          </w:p>
          <w:p w14:paraId="52EBB447">
            <w:pPr>
              <w:pStyle w:val="16"/>
            </w:pPr>
            <w:r>
              <w:t>协助团队完成项目迭代与上线。 参与技术方案讨论，撰写技术文档。</w:t>
            </w:r>
          </w:p>
          <w:p w14:paraId="1D77039E">
            <w:r>
              <w:rPr>
                <w:b/>
              </w:rPr>
              <w:t>鼎盛传媒科技有限公司 | Python开发工程师 | 2023-09 ~ 2024-12</w:t>
            </w:r>
          </w:p>
          <w:p w14:paraId="78FC8A90">
            <w:pPr>
              <w:pStyle w:val="16"/>
            </w:pPr>
            <w:r>
              <w:t>参与技术方案讨论，撰写技术文档。</w:t>
            </w:r>
          </w:p>
          <w:p w14:paraId="79F188AF">
            <w:r>
              <w:rPr>
                <w:b/>
              </w:rPr>
              <w:t>鼎盛金融有限公司 | 全栈工程师 | 2024-07 ~ 2026-06</w:t>
            </w:r>
          </w:p>
          <w:p w14:paraId="0D9D945C">
            <w:pPr>
              <w:pStyle w:val="16"/>
            </w:pPr>
            <w:r>
              <w:t>编写高质量代码，进行单元测试和性能优化。 参与技术方案讨论，撰写技术文档。 参与需求分析，负责后端/前端模块设计与开发。</w:t>
            </w:r>
          </w:p>
        </w:tc>
      </w:tr>
    </w:tbl>
    <w:p w14:paraId="77ADAA7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3B2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F8ACD2">
            <w:pPr>
              <w:pStyle w:val="4"/>
            </w:pPr>
            <w:r>
              <w:t>专业技能</w:t>
            </w:r>
          </w:p>
          <w:p w14:paraId="6FCA52F6">
            <w:r>
              <w:t>语言能力：韩语TOPIK4，基础交流能力。</w:t>
            </w:r>
          </w:p>
          <w:p w14:paraId="03B8D49C">
            <w:r>
              <w:t>计算机能力：精通Excel数据处理</w:t>
            </w:r>
          </w:p>
          <w:p w14:paraId="2EF2EB59">
            <w:r>
              <w:t>专业能力：Java、Git、Python、MySQL</w:t>
            </w:r>
          </w:p>
        </w:tc>
      </w:tr>
    </w:tbl>
    <w:p w14:paraId="11D0D27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E54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399C17">
            <w:pPr>
              <w:pStyle w:val="4"/>
            </w:pPr>
            <w:r>
              <w:t>资质认证</w:t>
            </w:r>
          </w:p>
          <w:p w14:paraId="77F5D2DD">
            <w:pPr>
              <w:pStyle w:val="16"/>
            </w:pPr>
            <w:r>
              <w:t>全国计算机等级考试二级（Office高级应用）。</w:t>
            </w:r>
          </w:p>
          <w:p w14:paraId="2C784B1F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6F22E0B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3F4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F6B601">
            <w:pPr>
              <w:pStyle w:val="4"/>
            </w:pPr>
            <w:r>
              <w:t>参与项目</w:t>
            </w:r>
          </w:p>
          <w:p w14:paraId="1D74A7D6">
            <w:r>
              <w:rPr>
                <w:b/>
              </w:rPr>
              <w:t>智能客服系统（2020-07 ~ 2025-11）</w:t>
            </w:r>
          </w:p>
          <w:p w14:paraId="39F3AD65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6313181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CBE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F27CEF">
            <w:pPr>
              <w:pStyle w:val="4"/>
            </w:pPr>
            <w:r>
              <w:t>自我介绍</w:t>
            </w:r>
          </w:p>
          <w:p w14:paraId="0316DB62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290E0054"/>
    <w:p w14:paraId="497AED59">
      <w:r>
        <w:br w:type="page"/>
      </w:r>
    </w:p>
    <w:p w14:paraId="0DF22807">
      <w:pPr>
        <w:jc w:val="center"/>
      </w:pPr>
      <w:r>
        <w:rPr>
          <w:b/>
          <w:sz w:val="32"/>
        </w:rPr>
        <w:t>王勇</w:t>
      </w:r>
    </w:p>
    <w:p w14:paraId="649737B0">
      <w:r>
        <w:t>求职意向：运营专员 | 武汉 | 13039/月 | 一周内到岗</w:t>
      </w:r>
    </w:p>
    <w:p w14:paraId="7F659E12">
      <w:r>
        <w:t>基本信息：30岁 | 女 | 武汉 | 8年经验</w:t>
      </w:r>
    </w:p>
    <w:p w14:paraId="284811D9">
      <w:r>
        <w:t>联系方式：13626301560 | gqin@example.com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7EC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28FE65">
            <w:pPr>
              <w:pStyle w:val="4"/>
            </w:pPr>
            <w:r>
              <w:t>教育状况</w:t>
            </w:r>
          </w:p>
          <w:p w14:paraId="532084C1">
            <w:r>
              <w:t>南京大学 | 市场营销 | 本科 | 2014-09 ~ 2018-06</w:t>
            </w:r>
          </w:p>
          <w:p w14:paraId="3C0FADC8">
            <w:r>
              <w:t>专业成绩：3.45/4（专业前30%）</w:t>
            </w:r>
          </w:p>
          <w:p w14:paraId="05415A31">
            <w:r>
              <w:t>主修课程：市场营销学、广告学、销售管理、消费者行为学、市场调研、品牌管理</w:t>
            </w:r>
          </w:p>
        </w:tc>
      </w:tr>
    </w:tbl>
    <w:p w14:paraId="12750C9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596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01321D0">
            <w:pPr>
              <w:pStyle w:val="4"/>
            </w:pPr>
            <w:r>
              <w:t>过往经历</w:t>
            </w:r>
          </w:p>
          <w:p w14:paraId="17EDDAC5">
            <w:r>
              <w:rPr>
                <w:b/>
              </w:rPr>
              <w:t>杭州传媒有限公司 | 运营专员 | 2018-10 ~ 2022-06</w:t>
            </w:r>
          </w:p>
          <w:p w14:paraId="0F78B272">
            <w:pPr>
              <w:pStyle w:val="16"/>
            </w:pPr>
            <w:r>
              <w:t>负责用户社群运营，提升用户活跃度和粘性。 撰写内容文案，维护APP/网站内容更新。</w:t>
            </w:r>
          </w:p>
          <w:p w14:paraId="5A3F23EA">
            <w:r>
              <w:rPr>
                <w:b/>
              </w:rPr>
              <w:t>新锐咨询有限公司 | 运营专员 | 2022-03 ~ 2025-09</w:t>
            </w:r>
          </w:p>
          <w:p w14:paraId="1B95E05B">
            <w:pPr>
              <w:pStyle w:val="16"/>
            </w:pPr>
            <w:r>
              <w:t>处理用户反馈，提升用户体验。 分析运营数据，提出优化建议。 策划并执行线上活动，促进用户增长和转化。</w:t>
            </w:r>
          </w:p>
          <w:p w14:paraId="59E6128D">
            <w:r>
              <w:rPr>
                <w:b/>
              </w:rPr>
              <w:t>上海互联网科技有限公司 | 用户运营 | 2025-09 ~ 2026-09</w:t>
            </w:r>
          </w:p>
          <w:p w14:paraId="3D6C7614">
            <w:pPr>
              <w:pStyle w:val="16"/>
            </w:pPr>
            <w:r>
              <w:t>策划并执行线上活动，促进用户增长和转化。 撰写内容文案，维护APP/网站内容更新。</w:t>
            </w:r>
          </w:p>
        </w:tc>
      </w:tr>
    </w:tbl>
    <w:p w14:paraId="3C09666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321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2FF6FD">
            <w:pPr>
              <w:pStyle w:val="4"/>
            </w:pPr>
            <w:r>
              <w:t>专业技能</w:t>
            </w:r>
          </w:p>
          <w:p w14:paraId="12913A6D">
            <w:r>
              <w:t>语言能力：英语专八，流利商务沟通。</w:t>
            </w:r>
          </w:p>
          <w:p w14:paraId="7621F032">
            <w:r>
              <w:t>计算机能力：具备网络基础</w:t>
            </w:r>
          </w:p>
          <w:p w14:paraId="24D5D4A2">
            <w:r>
              <w:t>专业能力：活动策划、社群管理、PS/PR、内容创作</w:t>
            </w:r>
          </w:p>
        </w:tc>
      </w:tr>
    </w:tbl>
    <w:p w14:paraId="0529F2B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0D6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B1F1B1">
            <w:pPr>
              <w:pStyle w:val="4"/>
            </w:pPr>
            <w:r>
              <w:t>资格证书</w:t>
            </w:r>
          </w:p>
          <w:p w14:paraId="4DC716FB">
            <w:pPr>
              <w:pStyle w:val="16"/>
            </w:pPr>
            <w:r>
              <w:t>大学英语四级（CET-4），良好的读写能力。</w:t>
            </w:r>
          </w:p>
          <w:p w14:paraId="260F7B21">
            <w:pPr>
              <w:pStyle w:val="16"/>
            </w:pPr>
            <w:r>
              <w:t>全国计算机等级考试二级（Office高级应用）。</w:t>
            </w:r>
          </w:p>
          <w:p w14:paraId="2A07BB2F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7D0F545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7AC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036195">
            <w:pPr>
              <w:pStyle w:val="4"/>
            </w:pPr>
            <w:r>
              <w:t>自我评价</w:t>
            </w:r>
          </w:p>
          <w:p w14:paraId="2D065CF8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182D76E5"/>
    <w:p w14:paraId="0D8A6D24">
      <w:r>
        <w:br w:type="page"/>
      </w:r>
    </w:p>
    <w:p w14:paraId="5A21AB84">
      <w:pPr>
        <w:jc w:val="center"/>
      </w:pPr>
      <w:r>
        <w:rPr>
          <w:b/>
          <w:sz w:val="32"/>
        </w:rPr>
        <w:t>邱坤</w:t>
      </w:r>
    </w:p>
    <w:p w14:paraId="4BE51E31">
      <w:pPr>
        <w:jc w:val="center"/>
      </w:pPr>
      <w:r>
        <w:rPr>
          <w:sz w:val="2"/>
        </w:rPr>
        <w:t>____________________________________________________________</w:t>
      </w:r>
    </w:p>
    <w:p w14:paraId="7EE07A34">
      <w:r>
        <w:t>求职意向：设计师 | 成都 | 10465/月 | 两周内到岗</w:t>
      </w:r>
    </w:p>
    <w:p w14:paraId="4CE37E47">
      <w:r>
        <w:t>基本信息：32岁 | 女 | 北京 | 10年经验</w:t>
      </w:r>
    </w:p>
    <w:p w14:paraId="373D68E0">
      <w:r>
        <w:t>联系方式：15019028207 | shijuan@example.org</w:t>
      </w:r>
    </w:p>
    <w:p w14:paraId="6495EBD8">
      <w:pPr>
        <w:pStyle w:val="4"/>
      </w:pPr>
      <w:r>
        <w:t>过往经历</w:t>
      </w:r>
    </w:p>
    <w:p w14:paraId="1EDDF3FB">
      <w:r>
        <w:rPr>
          <w:b/>
        </w:rPr>
        <w:t>杭州零售有限公司 | 平面设计师 | 2019-09 ~ 2022-08</w:t>
      </w:r>
    </w:p>
    <w:p w14:paraId="2D78C09E">
      <w:pPr>
        <w:pStyle w:val="16"/>
      </w:pPr>
      <w:r>
        <w:t>制作宣传海报、画册、名片等平面物料。</w:t>
      </w:r>
    </w:p>
    <w:p w14:paraId="70BA275D">
      <w:r>
        <w:rPr>
          <w:b/>
        </w:rPr>
        <w:t>华讯互联网科技有限公司 | 视觉设计师 | 2022-10 ~ 2026-11</w:t>
      </w:r>
    </w:p>
    <w:p w14:paraId="1AAF2F56">
      <w:pPr>
        <w:pStyle w:val="16"/>
      </w:pPr>
      <w:r>
        <w:t>负责公司产品UI界面设计，提升视觉体验。</w:t>
      </w:r>
    </w:p>
    <w:p w14:paraId="588928C3">
      <w:pPr>
        <w:pStyle w:val="4"/>
      </w:pPr>
      <w:r>
        <w:t>教育背景</w:t>
      </w:r>
    </w:p>
    <w:p w14:paraId="55501F8B">
      <w:r>
        <w:t>东南大学 | 数字媒体艺术 | 本科 | 2012-09 ~ 2016-06</w:t>
      </w:r>
    </w:p>
    <w:p w14:paraId="450C5262">
      <w:r>
        <w:t>专业成绩：3.67/4</w:t>
      </w:r>
    </w:p>
    <w:p w14:paraId="7EEEC8B8">
      <w:r>
        <w:t>主修课程：组织行为学、管理学原理、战略管理、财务管理、市场营销学</w:t>
      </w:r>
    </w:p>
    <w:p w14:paraId="088291C8">
      <w:pPr>
        <w:pStyle w:val="4"/>
      </w:pPr>
      <w:r>
        <w:t>能力专长</w:t>
      </w:r>
    </w:p>
    <w:p w14:paraId="2EBB454B">
      <w:r>
        <w:t>语言能力：韩语TOPIK4，基础交流能力。</w:t>
      </w:r>
    </w:p>
    <w:p w14:paraId="5BBFCE1E">
      <w:r>
        <w:t>计算机能力：精通Excel数据处理</w:t>
      </w:r>
    </w:p>
    <w:p w14:paraId="5009B9E4">
      <w:r>
        <w:t>专业能力：Sketch、Figma、Photoshop、色彩搭配</w:t>
      </w:r>
    </w:p>
    <w:p w14:paraId="3FAD7D4F">
      <w:pPr>
        <w:pStyle w:val="4"/>
      </w:pPr>
      <w:r>
        <w:t>资质认证</w:t>
      </w:r>
    </w:p>
    <w:p w14:paraId="2B063129">
      <w:pPr>
        <w:pStyle w:val="16"/>
      </w:pPr>
      <w:r>
        <w:t>Adobe认证设计师。</w:t>
      </w:r>
    </w:p>
    <w:p w14:paraId="05105ABE">
      <w:pPr>
        <w:pStyle w:val="4"/>
      </w:pPr>
      <w:r>
        <w:t>项目经历</w:t>
      </w:r>
    </w:p>
    <w:p w14:paraId="172A4D2D">
      <w:r>
        <w:rPr>
          <w:b/>
        </w:rPr>
        <w:t>数据可视化平台（2019-08 ~ 2024-10）</w:t>
      </w:r>
    </w:p>
    <w:p w14:paraId="043A208A">
      <w:pPr>
        <w:pStyle w:val="16"/>
      </w:pPr>
      <w:r>
        <w:t>负责核心模块设计与开发，实现了高并发处理，提升了系统性能30%。</w:t>
      </w:r>
    </w:p>
    <w:p w14:paraId="0E4F6211">
      <w:pPr>
        <w:pStyle w:val="4"/>
      </w:pPr>
      <w:r>
        <w:t>个人评价</w:t>
      </w:r>
    </w:p>
    <w:p w14:paraId="23203B34">
      <w:r>
        <w:t>具备良好的审美能力和设计功底；热爱设计，关注细节；善于沟通，能准确理解需求并转化为优秀的设计方案。</w:t>
      </w:r>
    </w:p>
    <w:p w14:paraId="5D5ABCCB">
      <w:r>
        <w:br w:type="page"/>
      </w:r>
    </w:p>
    <w:p w14:paraId="146B5901">
      <w:pPr>
        <w:jc w:val="center"/>
      </w:pPr>
      <w:r>
        <w:rPr>
          <w:b/>
          <w:color w:val="003366"/>
          <w:sz w:val="32"/>
        </w:rPr>
        <w:t>姚玲</w:t>
      </w:r>
    </w:p>
    <w:p w14:paraId="43ED7F2F">
      <w:r>
        <w:t>求职意向：产品经理 | 上海 | 21566/月 | 随时到岗</w:t>
      </w:r>
    </w:p>
    <w:p w14:paraId="2CDACCCC">
      <w:r>
        <w:t>基本信息：36岁 | 男 | 西安 | 14年经验</w:t>
      </w:r>
    </w:p>
    <w:p w14:paraId="3B20BD43">
      <w:r>
        <w:t>联系方式：14556192189 | guiyinghuang@example.com</w:t>
      </w:r>
    </w:p>
    <w:p w14:paraId="5855C584">
      <w:pPr>
        <w:pStyle w:val="4"/>
      </w:pPr>
      <w:r>
        <w:t>核心技能</w:t>
      </w:r>
    </w:p>
    <w:p w14:paraId="61726CD0">
      <w:r>
        <w:t>语言能力：日语N2，可进行日常对话。</w:t>
      </w:r>
    </w:p>
    <w:p w14:paraId="0CC7E24C">
      <w:r>
        <w:t>计算机能力：熟悉Python基础</w:t>
      </w:r>
    </w:p>
    <w:p w14:paraId="3E281FD7">
      <w:r>
        <w:t>专业能力：Axure、数据分析</w:t>
      </w:r>
    </w:p>
    <w:p w14:paraId="622C7E0B">
      <w:pPr>
        <w:pStyle w:val="4"/>
      </w:pPr>
      <w:r>
        <w:t>资质认证</w:t>
      </w:r>
    </w:p>
    <w:p w14:paraId="7AA40661">
      <w:pPr>
        <w:pStyle w:val="16"/>
      </w:pPr>
      <w:r>
        <w:t>PMP项目管理认证。</w:t>
      </w:r>
    </w:p>
    <w:p w14:paraId="631FF2F2">
      <w:pPr>
        <w:pStyle w:val="4"/>
      </w:pPr>
      <w:r>
        <w:t>教育经历</w:t>
      </w:r>
    </w:p>
    <w:p w14:paraId="3EE7F4C0">
      <w:r>
        <w:t>中国科学技术大学 | 心理学 | 本科 | 2008-09 ~ 2012-06</w:t>
      </w:r>
    </w:p>
    <w:p w14:paraId="63F9027B">
      <w:r>
        <w:t>专业成绩：3.23/4</w:t>
      </w:r>
    </w:p>
    <w:p w14:paraId="5DA0D772">
      <w:r>
        <w:t>主修课程：市场营销学、管理学原理、运营管理、财务管理、战略管理、组织行为学</w:t>
      </w:r>
    </w:p>
    <w:p w14:paraId="6D5F69C5">
      <w:pPr>
        <w:pStyle w:val="4"/>
      </w:pPr>
      <w:r>
        <w:t>职业经历</w:t>
      </w:r>
    </w:p>
    <w:p w14:paraId="5987A619">
      <w:r>
        <w:rPr>
          <w:b/>
        </w:rPr>
        <w:t>博雅制造有限公司 | 产品经理 | 2018-03 ~ 2020-04</w:t>
      </w:r>
    </w:p>
    <w:p w14:paraId="17438C30">
      <w:pPr>
        <w:pStyle w:val="16"/>
      </w:pPr>
      <w:r>
        <w:t>输出PRD文档，协调开发、测试、运营团队推进产品落地。 参与竞品分析，提炼差异化优势。</w:t>
      </w:r>
    </w:p>
    <w:p w14:paraId="7614ABFD">
      <w:r>
        <w:rPr>
          <w:b/>
        </w:rPr>
        <w:t>鼎盛科技有限公司 | 高级产品经理 | 2020-01 ~ 2022-08</w:t>
      </w:r>
    </w:p>
    <w:p w14:paraId="5720469C">
      <w:pPr>
        <w:pStyle w:val="16"/>
      </w:pPr>
      <w:r>
        <w:t>跟踪产品数据，根据反馈持续优化迭代。 负责产品需求调研、用户分析，完成产品规划与设计。 参与竞品分析，提炼差异化优势。</w:t>
      </w:r>
    </w:p>
    <w:p w14:paraId="27A56BE1">
      <w:r>
        <w:rPr>
          <w:b/>
        </w:rPr>
        <w:t>博雅咨询科技有限公司 | 高级产品经理 | 2022-10 ~ 2026-08</w:t>
      </w:r>
    </w:p>
    <w:p w14:paraId="6CDE9E91">
      <w:pPr>
        <w:pStyle w:val="16"/>
      </w:pPr>
      <w:r>
        <w:t>组织用户访谈，挖掘潜在需求。 输出PRD文档，协调开发、测试、运营团队推进产品落地。</w:t>
      </w:r>
    </w:p>
    <w:p w14:paraId="52B4E3BF">
      <w:pPr>
        <w:pStyle w:val="4"/>
      </w:pPr>
      <w:r>
        <w:t>自我评价</w:t>
      </w:r>
    </w:p>
    <w:p w14:paraId="4FC9EEA3">
      <w:r>
        <w:t>善于洞察用户需求，逻辑分析能力强；能够快速理解业务场景；有责任心，注重细节，追求产品极致。</w:t>
      </w:r>
    </w:p>
    <w:p w14:paraId="606E9C2B">
      <w:r>
        <w:br w:type="page"/>
      </w:r>
    </w:p>
    <w:p w14:paraId="30EFB074">
      <w:pPr>
        <w:jc w:val="center"/>
      </w:pPr>
      <w:r>
        <w:rPr>
          <w:b/>
          <w:sz w:val="32"/>
        </w:rPr>
        <w:t>唐红梅</w:t>
      </w:r>
    </w:p>
    <w:p w14:paraId="375BD767">
      <w:r>
        <w:t>求职意向：运营专员 | 南京 | 11511/月 | 两周内到岗</w:t>
      </w:r>
    </w:p>
    <w:p w14:paraId="0C31A620">
      <w:r>
        <w:t>基本信息：30岁 | 女 | 南京 | 8年经验</w:t>
      </w:r>
    </w:p>
    <w:p w14:paraId="2E37FB76">
      <w:r>
        <w:t>联系方式：15974969178 | udeng@example.net</w:t>
      </w:r>
    </w:p>
    <w:p w14:paraId="66D16634">
      <w:pPr>
        <w:pStyle w:val="4"/>
      </w:pPr>
      <w:r>
        <w:t>自我评价</w:t>
      </w:r>
    </w:p>
    <w:p w14:paraId="49CBD04B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7D886E52">
      <w:pPr>
        <w:pStyle w:val="4"/>
      </w:pPr>
      <w:r>
        <w:t>学习背景</w:t>
      </w:r>
    </w:p>
    <w:p w14:paraId="193CFA6C">
      <w:r>
        <w:t>武汉大学 | 汉语言文学 | 本科 | 2014-09 ~ 2018-06</w:t>
      </w:r>
    </w:p>
    <w:p w14:paraId="6F68590B">
      <w:r>
        <w:t>专业成绩：3.78/4（专业前10%）</w:t>
      </w:r>
    </w:p>
    <w:p w14:paraId="30E86F10">
      <w:r>
        <w:t>主修课程：管理学原理、战略管理、市场营销学、财务管理、组织行为学、运营管理</w:t>
      </w:r>
    </w:p>
    <w:p w14:paraId="29F17D9A">
      <w:pPr>
        <w:pStyle w:val="4"/>
      </w:pPr>
      <w:r>
        <w:t>工作经历</w:t>
      </w:r>
    </w:p>
    <w:p w14:paraId="0DD286D4">
      <w:r>
        <w:rPr>
          <w:b/>
        </w:rPr>
        <w:t>智云教育有限公司 | 内容运营 | 2024-01 ~ 2026-09</w:t>
      </w:r>
    </w:p>
    <w:p w14:paraId="16A72068">
      <w:pPr>
        <w:pStyle w:val="16"/>
      </w:pPr>
      <w:r>
        <w:t>撰写内容文案，维护APP/网站内容更新。 策划并执行线上活动，促进用户增长和转化。</w:t>
      </w:r>
    </w:p>
    <w:p w14:paraId="3B71CAC3">
      <w:pPr>
        <w:pStyle w:val="4"/>
      </w:pPr>
      <w:r>
        <w:t>技能特长</w:t>
      </w:r>
    </w:p>
    <w:p w14:paraId="74F02C84">
      <w:r>
        <w:t>语言能力：英语专八，流利商务沟通。</w:t>
      </w:r>
    </w:p>
    <w:p w14:paraId="2FCF5B30">
      <w:r>
        <w:t>计算机能力：掌握Photoshop基本操作</w:t>
      </w:r>
    </w:p>
    <w:p w14:paraId="6970F8D7">
      <w:r>
        <w:t>专业能力：PS/PR、数据分析、社群管理、活动策划</w:t>
      </w:r>
    </w:p>
    <w:p w14:paraId="49898640">
      <w:pPr>
        <w:pStyle w:val="4"/>
      </w:pPr>
      <w:r>
        <w:t>获奖情况</w:t>
      </w:r>
    </w:p>
    <w:p w14:paraId="191AB2E7">
      <w:pPr>
        <w:pStyle w:val="16"/>
      </w:pPr>
      <w:r>
        <w:t>全国计算机等级考试二级（Office高级应用）。</w:t>
      </w:r>
    </w:p>
    <w:p w14:paraId="217BFD07">
      <w:pPr>
        <w:pStyle w:val="16"/>
      </w:pPr>
      <w:r>
        <w:t>大学英语六级（CET-6），优秀的听说读写能力。</w:t>
      </w:r>
    </w:p>
    <w:p w14:paraId="29567F86">
      <w:pPr>
        <w:pStyle w:val="16"/>
      </w:pPr>
      <w:r>
        <w:t>大学英语四级（CET-4），良好的读写能力。</w:t>
      </w:r>
    </w:p>
    <w:p w14:paraId="18CB7075">
      <w:r>
        <w:br w:type="page"/>
      </w:r>
    </w:p>
    <w:p w14:paraId="1A2B1E33">
      <w:pPr>
        <w:jc w:val="center"/>
      </w:pPr>
      <w:r>
        <w:rPr>
          <w:b/>
          <w:sz w:val="32"/>
        </w:rPr>
        <w:t>李畅</w:t>
      </w:r>
    </w:p>
    <w:p w14:paraId="2AD45C17">
      <w:r>
        <w:t>求职意向：产品经理 | 郑州 | 11296/月 | 两周内到岗</w:t>
      </w:r>
    </w:p>
    <w:p w14:paraId="2643046C">
      <w:r>
        <w:t>基本信息：32岁 | 女 | 郑州 | 10年经验</w:t>
      </w:r>
    </w:p>
    <w:p w14:paraId="6ABCADCA">
      <w:r>
        <w:t>联系方式：15679977965 | nliao@example.org</w:t>
      </w:r>
    </w:p>
    <w:p w14:paraId="14B335FC">
      <w:pPr>
        <w:pStyle w:val="4"/>
      </w:pPr>
      <w:r>
        <w:t>学习背景</w:t>
      </w:r>
    </w:p>
    <w:p w14:paraId="0B7758FE">
      <w:r>
        <w:t>厦门大学 | 信息管理 | 本科 | 2012-09 ~ 2016-06</w:t>
      </w:r>
    </w:p>
    <w:p w14:paraId="1DFA2782">
      <w:r>
        <w:t>专业成绩：3.21/4</w:t>
      </w:r>
    </w:p>
    <w:p w14:paraId="25B0B4D8">
      <w:r>
        <w:t>主修课程：组织行为学、市场营销学、运营管理、管理学原理、战略管理、财务管理</w:t>
      </w:r>
    </w:p>
    <w:p w14:paraId="36768FB5">
      <w:pPr>
        <w:pStyle w:val="4"/>
      </w:pPr>
      <w:r>
        <w:t>工作经历</w:t>
      </w:r>
    </w:p>
    <w:p w14:paraId="64BD9D38">
      <w:r>
        <w:rPr>
          <w:b/>
        </w:rPr>
        <w:t>北京金融有限公司 | 产品经理 | 2020-12 ~ 2022-01</w:t>
      </w:r>
    </w:p>
    <w:p w14:paraId="73420793">
      <w:pPr>
        <w:pStyle w:val="16"/>
      </w:pPr>
      <w:r>
        <w:t>跟踪产品数据，根据反馈持续优化迭代。 输出PRD文档，协调开发、测试、运营团队推进产品落地。 负责产品需求调研、用户分析，完成产品规划与设计。</w:t>
      </w:r>
    </w:p>
    <w:p w14:paraId="5CF3385A">
      <w:r>
        <w:rPr>
          <w:b/>
        </w:rPr>
        <w:t>恒通零售有限公司 | 产品助理 | 2022-10 ~ 2026-02</w:t>
      </w:r>
    </w:p>
    <w:p w14:paraId="0EB0C140">
      <w:pPr>
        <w:pStyle w:val="16"/>
      </w:pPr>
      <w:r>
        <w:t>输出PRD文档，协调开发、测试、运营团队推进产品落地。</w:t>
      </w:r>
    </w:p>
    <w:p w14:paraId="3A6089C8">
      <w:pPr>
        <w:pStyle w:val="4"/>
      </w:pPr>
      <w:r>
        <w:t>核心技能</w:t>
      </w:r>
    </w:p>
    <w:p w14:paraId="6C55B0AD">
      <w:r>
        <w:t>语言能力：韩语TOPIK4，基础交流能力。</w:t>
      </w:r>
    </w:p>
    <w:p w14:paraId="1897F13A">
      <w:r>
        <w:t>计算机能力：精通Excel数据处理</w:t>
      </w:r>
    </w:p>
    <w:p w14:paraId="5B848021">
      <w:r>
        <w:t>专业能力：数据分析、用户调研、需求分析、Axure</w:t>
      </w:r>
    </w:p>
    <w:p w14:paraId="35CDE96A">
      <w:pPr>
        <w:pStyle w:val="4"/>
      </w:pPr>
      <w:r>
        <w:t>资格证书</w:t>
      </w:r>
    </w:p>
    <w:p w14:paraId="6A421ACD">
      <w:pPr>
        <w:pStyle w:val="16"/>
      </w:pPr>
      <w:r>
        <w:t>PMP项目管理认证。</w:t>
      </w:r>
    </w:p>
    <w:p w14:paraId="08BE92F5">
      <w:pPr>
        <w:pStyle w:val="4"/>
      </w:pPr>
      <w:r>
        <w:t>自我评价</w:t>
      </w:r>
    </w:p>
    <w:p w14:paraId="1A746EF4">
      <w:r>
        <w:t>善于洞察用户需求，逻辑分析能力强；能够快速理解业务场景；有责任心，注重细节，追求产品极致。</w:t>
      </w:r>
    </w:p>
    <w:p w14:paraId="585B7685">
      <w:r>
        <w:br w:type="page"/>
      </w:r>
    </w:p>
    <w:p w14:paraId="71A3945E">
      <w:pPr>
        <w:jc w:val="center"/>
      </w:pPr>
      <w:r>
        <w:rPr>
          <w:b/>
          <w:sz w:val="32"/>
        </w:rPr>
        <w:t>项鑫</w:t>
      </w:r>
    </w:p>
    <w:p w14:paraId="06447D7D">
      <w:r>
        <w:t>求职意向：行政专员 | 青岛 | 19431/月 | 两周内到岗</w:t>
      </w:r>
    </w:p>
    <w:p w14:paraId="33F1CA06">
      <w:r>
        <w:t>基本信息：31岁 | 男 | 青岛 | 9年经验</w:t>
      </w:r>
    </w:p>
    <w:p w14:paraId="6CC77DC8">
      <w:r>
        <w:t>联系方式：18858056791 | xiulan39@example.net</w:t>
      </w:r>
    </w:p>
    <w:p w14:paraId="70E75024">
      <w:pPr>
        <w:pStyle w:val="4"/>
      </w:pPr>
      <w:r>
        <w:t>教育经历</w:t>
      </w:r>
    </w:p>
    <w:p w14:paraId="0781A825">
      <w:r>
        <w:t>复旦大学 | 行政管理 | 本科 | 2013-09 ~ 2017-06</w:t>
      </w:r>
    </w:p>
    <w:p w14:paraId="5390E56D">
      <w:r>
        <w:t>专业成绩：3.62/4</w:t>
      </w:r>
    </w:p>
    <w:p w14:paraId="2254850B">
      <w:r>
        <w:t>主修课程：公共政策分析、公文写作、行政管理学、组织行为学、人力资源管理、公共关系学</w:t>
      </w:r>
    </w:p>
    <w:p w14:paraId="7E23F686">
      <w:pPr>
        <w:pStyle w:val="4"/>
      </w:pPr>
      <w:r>
        <w:t>职业经历</w:t>
      </w:r>
    </w:p>
    <w:p w14:paraId="2A7FD547">
      <w:r>
        <w:rPr>
          <w:b/>
        </w:rPr>
        <w:t>华讯传媒科技有限公司 | 行政助理 | 2018-05 ~ 2022-12</w:t>
      </w:r>
    </w:p>
    <w:p w14:paraId="1FAB2FA3">
      <w:pPr>
        <w:pStyle w:val="16"/>
      </w:pPr>
      <w:r>
        <w:t>参与制定行政管理制度，优化流程，提高工作效率。 负责公司日常行政事务管理，包括办公环境维护、办公用品采购与发放。 管理公司固定资产、车辆、印章等，确保规范使用。</w:t>
      </w:r>
    </w:p>
    <w:p w14:paraId="474829B4">
      <w:r>
        <w:rPr>
          <w:b/>
        </w:rPr>
        <w:t>博雅医疗有限公司 | 行政专员 | 2022-07 ~ 2026-03</w:t>
      </w:r>
    </w:p>
    <w:p w14:paraId="1269F9A8">
      <w:pPr>
        <w:pStyle w:val="16"/>
      </w:pPr>
      <w:r>
        <w:t>负责来访客户接待及电话接听，展现良好企业形象。 负责公司日常行政事务管理，包括办公环境维护、办公用品采购与发放。 参与制定行政管理制度，优化流程，提高工作效率。</w:t>
      </w:r>
    </w:p>
    <w:p w14:paraId="20D3B987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EF9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A983F2D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3076B89F">
            <w:r>
              <w:t>熟练使用Office办公软件</w:t>
            </w:r>
          </w:p>
        </w:tc>
      </w:tr>
      <w:tr w14:paraId="22EAE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10AF68">
            <w:r>
              <w:t>档案管理</w:t>
            </w:r>
          </w:p>
        </w:tc>
        <w:tc>
          <w:tcPr>
            <w:tcW w:w="4320" w:type="dxa"/>
            <w:shd w:val="clear" w:color="auto" w:fill="E7E6E6"/>
          </w:tcPr>
          <w:p w14:paraId="1F152DD1">
            <w:r>
              <w:t>办公软件</w:t>
            </w:r>
          </w:p>
        </w:tc>
      </w:tr>
    </w:tbl>
    <w:p w14:paraId="3C897B16"/>
    <w:p w14:paraId="52E55F8D">
      <w:pPr>
        <w:pStyle w:val="4"/>
      </w:pPr>
      <w:r>
        <w:t>证书与荣誉</w:t>
      </w:r>
    </w:p>
    <w:p w14:paraId="7E15F6EF">
      <w:pPr>
        <w:pStyle w:val="16"/>
      </w:pPr>
      <w:r>
        <w:t>全国计算机等级考试二级（Office高级应用）。</w:t>
      </w:r>
    </w:p>
    <w:p w14:paraId="30D04F1A">
      <w:pPr>
        <w:pStyle w:val="16"/>
      </w:pPr>
      <w:r>
        <w:t>大学英语六级（CET-6），优秀的听说读写能力。</w:t>
      </w:r>
    </w:p>
    <w:p w14:paraId="74578E29">
      <w:pPr>
        <w:pStyle w:val="4"/>
      </w:pPr>
      <w:r>
        <w:t>个人评价</w:t>
      </w:r>
    </w:p>
    <w:p w14:paraId="4666435B">
      <w:r>
        <w:t>工作细致认真，有良好的条理性；善于沟通协调，能够高效处理多项任务；责任心强，有较强的服务意识和团队合作精神。</w:t>
      </w:r>
    </w:p>
    <w:p w14:paraId="17EED25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9064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EF42F4">
            <w:r>
              <w:rPr>
                <w:b/>
                <w:sz w:val="28"/>
              </w:rPr>
              <w:t>陈玉</w:t>
            </w:r>
          </w:p>
          <w:p w14:paraId="3229C98E">
            <w:r>
              <w:t>求职意向：运营专员 | 北京 | 22810/月 | 随时到岗</w:t>
            </w:r>
          </w:p>
          <w:p w14:paraId="1F4B27B2">
            <w:r>
              <w:t>基本信息：35岁 | 男 | 杭州 | 13年经验</w:t>
            </w:r>
          </w:p>
          <w:p w14:paraId="4837D26F">
            <w:r>
              <w:t>联系方式：15954426082 | kongwei@example.net</w:t>
            </w:r>
          </w:p>
          <w:p w14:paraId="03B6283A">
            <w:pPr>
              <w:pStyle w:val="4"/>
            </w:pPr>
            <w:r>
              <w:t>专业技能</w:t>
            </w:r>
          </w:p>
          <w:p w14:paraId="18C893C1">
            <w:r>
              <w:t>语言能力：英语专八，流利商务沟通。</w:t>
            </w:r>
          </w:p>
          <w:p w14:paraId="50E91BC1">
            <w:r>
              <w:t>计算机能力：熟练使用Office办公软件</w:t>
            </w:r>
          </w:p>
          <w:p w14:paraId="600B64ED">
            <w:r>
              <w:t>专业能力：PS/PR、活动策划、社群管理、内容创作</w:t>
            </w:r>
          </w:p>
        </w:tc>
        <w:tc>
          <w:tcPr>
            <w:tcW w:w="4320" w:type="dxa"/>
          </w:tcPr>
          <w:p w14:paraId="74749300"/>
          <w:p w14:paraId="42C92CCD">
            <w:pPr>
              <w:pStyle w:val="4"/>
            </w:pPr>
            <w:r>
              <w:t>教育状况</w:t>
            </w:r>
          </w:p>
          <w:p w14:paraId="0FD72235">
            <w:r>
              <w:t>同济大学 | 新闻传播 | 本科 | 2009-09 ~ 2013-06</w:t>
            </w:r>
          </w:p>
          <w:p w14:paraId="07B57A4B">
            <w:r>
              <w:t>专业成绩：3.2/4</w:t>
            </w:r>
          </w:p>
          <w:p w14:paraId="7AFDDB58">
            <w:r>
              <w:t>主修课程：管理学原理、战略管理、运营管理、组织行为学、财务管理、市场营销学</w:t>
            </w:r>
          </w:p>
          <w:p w14:paraId="2D3B4150">
            <w:pPr>
              <w:pStyle w:val="4"/>
            </w:pPr>
            <w:r>
              <w:t>职业经历</w:t>
            </w:r>
          </w:p>
          <w:p w14:paraId="0B09A791">
            <w:r>
              <w:rPr>
                <w:b/>
              </w:rPr>
              <w:t>成都零售有限公司 | 用户运营 | 2018-01 ~ 2020-11</w:t>
            </w:r>
          </w:p>
          <w:p w14:paraId="4F081B43">
            <w:pPr>
              <w:pStyle w:val="16"/>
            </w:pPr>
            <w:r>
              <w:t>策划并执行线上活动，促进用户增长和转化。 处理用户反馈，提升用户体验。 负责用户社群运营，提升用户活跃度和粘性。</w:t>
            </w:r>
          </w:p>
          <w:p w14:paraId="23865E03">
            <w:r>
              <w:rPr>
                <w:b/>
              </w:rPr>
              <w:t>成都传媒科技有限公司 | 用户运营 | 2020-02 ~ 2023-07</w:t>
            </w:r>
          </w:p>
          <w:p w14:paraId="60472CE9">
            <w:pPr>
              <w:pStyle w:val="16"/>
            </w:pPr>
            <w:r>
              <w:t>策划并执行线上活动，促进用户增长和转化。 负责用户社群运营，提升用户活跃度和粘性。</w:t>
            </w:r>
          </w:p>
          <w:p w14:paraId="4B872BC9">
            <w:r>
              <w:rPr>
                <w:b/>
              </w:rPr>
              <w:t>杭州咨询科技有限公司 | 运营专员 | 2023-12 ~ 2026-02</w:t>
            </w:r>
          </w:p>
          <w:p w14:paraId="19BA919B">
            <w:pPr>
              <w:pStyle w:val="16"/>
            </w:pPr>
            <w:r>
              <w:t>撰写内容文案，维护APP/网站内容更新。 分析运营数据，提出优化建议。</w:t>
            </w:r>
          </w:p>
          <w:p w14:paraId="4A948100">
            <w:pPr>
              <w:pStyle w:val="4"/>
            </w:pPr>
            <w:r>
              <w:t>资格证书</w:t>
            </w:r>
          </w:p>
          <w:p w14:paraId="540D2D5E">
            <w:pPr>
              <w:pStyle w:val="16"/>
            </w:pPr>
            <w:r>
              <w:t>全国计算机等级考试二级（Office高级应用）。</w:t>
            </w:r>
          </w:p>
          <w:p w14:paraId="23B96117">
            <w:pPr>
              <w:pStyle w:val="16"/>
            </w:pPr>
            <w:r>
              <w:t>大学英语四级（CET-4），良好的读写能力。</w:t>
            </w:r>
          </w:p>
          <w:p w14:paraId="686AA4F2">
            <w:pPr>
              <w:pStyle w:val="16"/>
            </w:pPr>
            <w:r>
              <w:t>大学英语六级（CET-6），优秀的听说读写能力。</w:t>
            </w:r>
          </w:p>
          <w:p w14:paraId="4DED7CD0">
            <w:pPr>
              <w:pStyle w:val="4"/>
            </w:pPr>
            <w:r>
              <w:t>自我陈述</w:t>
            </w:r>
          </w:p>
          <w:p w14:paraId="52E53696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54A7B6CA">
      <w:r>
        <w:br w:type="page"/>
      </w:r>
    </w:p>
    <w:p w14:paraId="0B3BEB17">
      <w:pPr>
        <w:jc w:val="center"/>
      </w:pPr>
      <w:r>
        <w:rPr>
          <w:b/>
          <w:sz w:val="32"/>
        </w:rPr>
        <w:t>李秀英</w:t>
      </w:r>
    </w:p>
    <w:p w14:paraId="06B362AA">
      <w:r>
        <w:t>求职意向：软件工程师 | 上海 | 16491/月 | 一个月内到岗</w:t>
      </w:r>
    </w:p>
    <w:p w14:paraId="511D03DF">
      <w:r>
        <w:t>基本信息：27岁 | 女 | 上海 | 5年经验</w:t>
      </w:r>
    </w:p>
    <w:p w14:paraId="56022DFE">
      <w:r>
        <w:t>联系方式：15084520870 | jiangmin@example.org</w:t>
      </w:r>
    </w:p>
    <w:p w14:paraId="644FC5A1">
      <w:pPr>
        <w:pStyle w:val="4"/>
      </w:pPr>
      <w:r>
        <w:t>教育经历</w:t>
      </w:r>
    </w:p>
    <w:p w14:paraId="0BB19AFE">
      <w:r>
        <w:t>武汉大学 | 软件工程 | 本科 | 2017-09 ~ 2021-06</w:t>
      </w:r>
    </w:p>
    <w:p w14:paraId="753E8104">
      <w:r>
        <w:t>专业成绩：3.13/4</w:t>
      </w:r>
    </w:p>
    <w:p w14:paraId="1AB01C0A">
      <w:r>
        <w:t>主修课程：软件测试、软件工程、Web开发、数据库设计、面向对象编程、项目管理</w:t>
      </w:r>
    </w:p>
    <w:p w14:paraId="3BD54A64">
      <w:pPr>
        <w:pStyle w:val="4"/>
      </w:pPr>
      <w:r>
        <w:t>工作经验</w:t>
      </w:r>
    </w:p>
    <w:p w14:paraId="37E71569">
      <w:r>
        <w:rPr>
          <w:b/>
        </w:rPr>
        <w:t>智云教育科技有限公司 | Python开发工程师 | 2022-02 ~ 2026-04</w:t>
      </w:r>
    </w:p>
    <w:p w14:paraId="0C7008EB">
      <w:pPr>
        <w:pStyle w:val="16"/>
      </w:pPr>
      <w:r>
        <w:t>参与需求分析，负责后端/前端模块设计与开发。 参与技术方案讨论，撰写技术文档。</w:t>
      </w:r>
    </w:p>
    <w:p w14:paraId="7177157B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D77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904CB40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4B7AA232">
            <w:r>
              <w:t>掌握Photoshop基本操作</w:t>
            </w:r>
          </w:p>
        </w:tc>
      </w:tr>
      <w:tr w14:paraId="5C1F9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8865A1E">
            <w:r>
              <w:t>Python</w:t>
            </w:r>
          </w:p>
        </w:tc>
        <w:tc>
          <w:tcPr>
            <w:tcW w:w="4320" w:type="dxa"/>
            <w:shd w:val="clear" w:color="auto" w:fill="E7E6E6"/>
          </w:tcPr>
          <w:p w14:paraId="52091788">
            <w:r>
              <w:t>Spring</w:t>
            </w:r>
          </w:p>
        </w:tc>
      </w:tr>
    </w:tbl>
    <w:p w14:paraId="328E464F"/>
    <w:p w14:paraId="5DF53030">
      <w:pPr>
        <w:pStyle w:val="4"/>
      </w:pPr>
      <w:r>
        <w:t>证书与荣誉</w:t>
      </w:r>
    </w:p>
    <w:p w14:paraId="68F9D72E">
      <w:pPr>
        <w:pStyle w:val="16"/>
      </w:pPr>
      <w:r>
        <w:t>全国计算机等级考试三级（数据库技术）。</w:t>
      </w:r>
    </w:p>
    <w:p w14:paraId="61EA700B">
      <w:pPr>
        <w:pStyle w:val="16"/>
      </w:pPr>
      <w:r>
        <w:t>全国计算机等级考试二级（Office高级应用）。</w:t>
      </w:r>
    </w:p>
    <w:p w14:paraId="552FF602">
      <w:pPr>
        <w:pStyle w:val="4"/>
      </w:pPr>
      <w:r>
        <w:t>关于我</w:t>
      </w:r>
    </w:p>
    <w:p w14:paraId="42C4AF4B">
      <w:r>
        <w:t>逻辑思维清晰，代码规范；热爱技术，乐于钻研；具备良好的问题分析和解决能力；有较强的学习能力和团队协作精神。</w:t>
      </w:r>
    </w:p>
    <w:p w14:paraId="58CFEEAF">
      <w:r>
        <w:br w:type="page"/>
      </w:r>
    </w:p>
    <w:p w14:paraId="54F2C2D3">
      <w:pPr>
        <w:jc w:val="center"/>
      </w:pPr>
      <w:r>
        <w:rPr>
          <w:b/>
          <w:color w:val="003366"/>
          <w:sz w:val="32"/>
        </w:rPr>
        <w:t>易涛</w:t>
      </w:r>
    </w:p>
    <w:p w14:paraId="5E483781">
      <w:r>
        <w:t>求职意向：财务助理 | 上海 | 21006/月 | 随时到岗</w:t>
      </w:r>
    </w:p>
    <w:p w14:paraId="19AF7E1B">
      <w:r>
        <w:t>基本信息：33岁 | 女 | 上海 | 11年经验</w:t>
      </w:r>
    </w:p>
    <w:p w14:paraId="147DAF93">
      <w:r>
        <w:t>联系方式：13618127013 | xxiao@example.org</w:t>
      </w:r>
    </w:p>
    <w:p w14:paraId="2740C245">
      <w:pPr>
        <w:pStyle w:val="4"/>
      </w:pPr>
      <w:r>
        <w:t>技能特长</w:t>
      </w:r>
    </w:p>
    <w:p w14:paraId="6787C379">
      <w:r>
        <w:t>语言能力：日语N2，可进行日常对话。</w:t>
      </w:r>
    </w:p>
    <w:p w14:paraId="02350530">
      <w:r>
        <w:t>计算机能力：熟练使用Office办公软件</w:t>
      </w:r>
    </w:p>
    <w:p w14:paraId="5E9C5224">
      <w:r>
        <w:t>专业能力：用友、税务申报、财务报表</w:t>
      </w:r>
    </w:p>
    <w:p w14:paraId="5ECF1616">
      <w:pPr>
        <w:pStyle w:val="4"/>
      </w:pPr>
      <w:r>
        <w:t>证书与荣誉</w:t>
      </w:r>
    </w:p>
    <w:p w14:paraId="57649B3E">
      <w:pPr>
        <w:pStyle w:val="16"/>
      </w:pPr>
      <w:r>
        <w:t>初级会计职称。</w:t>
      </w:r>
    </w:p>
    <w:p w14:paraId="7E319C8C">
      <w:pPr>
        <w:pStyle w:val="16"/>
      </w:pPr>
      <w:r>
        <w:t>会计从业资格证。</w:t>
      </w:r>
    </w:p>
    <w:p w14:paraId="69E57100">
      <w:pPr>
        <w:pStyle w:val="4"/>
      </w:pPr>
      <w:r>
        <w:t>学习背景</w:t>
      </w:r>
    </w:p>
    <w:p w14:paraId="5C6119CF">
      <w:r>
        <w:t>同济大学 | 财务管理 | 本科 | 2011-09 ~ 2015-06</w:t>
      </w:r>
    </w:p>
    <w:p w14:paraId="258ECA95">
      <w:r>
        <w:t>专业成绩：3.62/4（专业前15%）</w:t>
      </w:r>
    </w:p>
    <w:p w14:paraId="3939C0A8">
      <w:r>
        <w:t>主修课程：组织行为学、财务管理、战略管理、运营管理、管理学原理、市场营销学</w:t>
      </w:r>
    </w:p>
    <w:p w14:paraId="11918299">
      <w:pPr>
        <w:pStyle w:val="4"/>
      </w:pPr>
      <w:r>
        <w:t>职业经历</w:t>
      </w:r>
    </w:p>
    <w:p w14:paraId="2E1E55A0">
      <w:r>
        <w:rPr>
          <w:b/>
        </w:rPr>
        <w:t>领航教育有限公司 | 会计 | 2019-08 ~ 2023-08</w:t>
      </w:r>
    </w:p>
    <w:p w14:paraId="5DCF51B2">
      <w:pPr>
        <w:pStyle w:val="16"/>
      </w:pPr>
      <w:r>
        <w:t>负责日常报销审核、凭证编制及账务处理。</w:t>
      </w:r>
    </w:p>
    <w:p w14:paraId="7F27AAC3">
      <w:r>
        <w:rPr>
          <w:b/>
        </w:rPr>
        <w:t>北京传媒科技有限公司 | 财务分析 | 2023-08 ~ 2025-04</w:t>
      </w:r>
    </w:p>
    <w:p w14:paraId="7A3932F9">
      <w:pPr>
        <w:pStyle w:val="16"/>
      </w:pPr>
      <w:r>
        <w:t>协助完成月度财务报表编制及税务申报。 管理发票、合同等财务档案，确保合规。 配合审计工作，提供所需财务资料。</w:t>
      </w:r>
    </w:p>
    <w:p w14:paraId="5B5A0E2E">
      <w:r>
        <w:rPr>
          <w:b/>
        </w:rPr>
        <w:t>博雅金融有限公司 | 财务助理 | 2025-04 ~ 2026-02</w:t>
      </w:r>
    </w:p>
    <w:p w14:paraId="04ED6190">
      <w:pPr>
        <w:pStyle w:val="16"/>
      </w:pPr>
      <w:r>
        <w:t>负责日常报销审核、凭证编制及账务处理。</w:t>
      </w:r>
    </w:p>
    <w:p w14:paraId="72E12C16">
      <w:pPr>
        <w:pStyle w:val="4"/>
      </w:pPr>
      <w:r>
        <w:t>关于我</w:t>
      </w:r>
    </w:p>
    <w:p w14:paraId="3B9D9AE0">
      <w:r>
        <w:t>做事严谨，对数字敏感；熟练掌握财务软件，有较强的合规意识；诚实守信，具备良好的职业道德。</w:t>
      </w:r>
    </w:p>
    <w:p w14:paraId="317C5B9C">
      <w:r>
        <w:br w:type="page"/>
      </w:r>
    </w:p>
    <w:p w14:paraId="56B83127">
      <w:pPr>
        <w:jc w:val="center"/>
      </w:pPr>
      <w:r>
        <w:rPr>
          <w:b/>
          <w:color w:val="003366"/>
          <w:sz w:val="32"/>
        </w:rPr>
        <w:t>钟成</w:t>
      </w:r>
    </w:p>
    <w:p w14:paraId="671BE592">
      <w:r>
        <w:t>求职意向：市场专员 | 青岛 | 13275/月 | 随时到岗</w:t>
      </w:r>
    </w:p>
    <w:p w14:paraId="299975EF">
      <w:r>
        <w:t>基本信息：26岁 | 女 | 青岛 | 4年经验</w:t>
      </w:r>
    </w:p>
    <w:p w14:paraId="464E1956">
      <w:r>
        <w:t>联系方式：15642078606 | wei30@example.com</w:t>
      </w:r>
    </w:p>
    <w:p w14:paraId="6F0A9199">
      <w:pPr>
        <w:pStyle w:val="4"/>
      </w:pPr>
      <w:r>
        <w:t>核心技能</w:t>
      </w:r>
    </w:p>
    <w:p w14:paraId="55FC28F3">
      <w:r>
        <w:t>语言能力：英语CET-6，读写熟练，可日常交流。</w:t>
      </w:r>
    </w:p>
    <w:p w14:paraId="48E22DE5">
      <w:r>
        <w:t>计算机能力：熟练使用Office办公软件</w:t>
      </w:r>
    </w:p>
    <w:p w14:paraId="73613B67">
      <w:r>
        <w:t>专业能力：活动策划、文案写作、数据分析</w:t>
      </w:r>
    </w:p>
    <w:p w14:paraId="0CC6A4A6">
      <w:pPr>
        <w:pStyle w:val="4"/>
      </w:pPr>
      <w:r>
        <w:t>证书与荣誉</w:t>
      </w:r>
    </w:p>
    <w:p w14:paraId="633B0F7D">
      <w:pPr>
        <w:pStyle w:val="16"/>
      </w:pPr>
      <w:r>
        <w:t>全国计算机等级考试二级（Office高级应用）。</w:t>
      </w:r>
    </w:p>
    <w:p w14:paraId="5CC69C07">
      <w:pPr>
        <w:pStyle w:val="4"/>
      </w:pPr>
      <w:r>
        <w:t>教育经历</w:t>
      </w:r>
    </w:p>
    <w:p w14:paraId="45E739A9">
      <w:r>
        <w:t>天津大学 | 新闻传播 | 本科 | 2018-09 ~ 2022-06</w:t>
      </w:r>
    </w:p>
    <w:p w14:paraId="39856334">
      <w:r>
        <w:t>专业成绩：3.84/4（专业前15%）</w:t>
      </w:r>
    </w:p>
    <w:p w14:paraId="1A2DE538">
      <w:r>
        <w:t>主修课程：运营管理、管理学原理、战略管理、财务管理、市场营销学</w:t>
      </w:r>
    </w:p>
    <w:p w14:paraId="29D2274A">
      <w:pPr>
        <w:pStyle w:val="4"/>
      </w:pPr>
      <w:r>
        <w:t>职业经历</w:t>
      </w:r>
    </w:p>
    <w:p w14:paraId="6FF10A4C">
      <w:r>
        <w:rPr>
          <w:b/>
        </w:rPr>
        <w:t>成都咨询科技有限公司 | 品牌专员 | 2022-05 ~ 2024-01</w:t>
      </w:r>
    </w:p>
    <w:p w14:paraId="329C0539">
      <w:pPr>
        <w:pStyle w:val="16"/>
      </w:pPr>
      <w:r>
        <w:t>策划并执行线上线下营销活动，提升品牌知名度。 运营公司社交媒体账号（公众号、微博等），提高粉丝互动。 与媒体、渠道保持良好合作，拓展市场资源。</w:t>
      </w:r>
    </w:p>
    <w:p w14:paraId="7AD7DA23">
      <w:r>
        <w:rPr>
          <w:b/>
        </w:rPr>
        <w:t>鼎盛医疗科技有限公司 | 市场助理 | 2024-01 ~ 2026-07</w:t>
      </w:r>
    </w:p>
    <w:p w14:paraId="2FE46E3C">
      <w:pPr>
        <w:pStyle w:val="16"/>
      </w:pPr>
      <w:r>
        <w:t>运营公司社交媒体账号（公众号、微博等），提高粉丝互动。</w:t>
      </w:r>
    </w:p>
    <w:p w14:paraId="6955031F">
      <w:pPr>
        <w:pStyle w:val="4"/>
      </w:pPr>
      <w:r>
        <w:t>个人评价</w:t>
      </w:r>
    </w:p>
    <w:p w14:paraId="66C979F9">
      <w:r>
        <w:t>思维活跃，富有创意；具备敏锐的市场洞察力；热爱挑战，能够承受工作压力；善于数据分析，用数据驱动决策。</w:t>
      </w:r>
    </w:p>
    <w:p w14:paraId="1A375D9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2C81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9F6B74">
            <w:r>
              <w:rPr>
                <w:b/>
                <w:sz w:val="28"/>
              </w:rPr>
              <w:t>李彬</w:t>
            </w:r>
          </w:p>
          <w:p w14:paraId="2D8C0086">
            <w:r>
              <w:t>求职意向：设计师 | 深圳 | 10912/月 | 一周内到岗</w:t>
            </w:r>
          </w:p>
          <w:p w14:paraId="595469D6">
            <w:r>
              <w:t>基本信息：27岁 | 男 | 深圳 | 5年经验</w:t>
            </w:r>
          </w:p>
          <w:p w14:paraId="77578F54">
            <w:r>
              <w:t>联系方式：13061566006 | lei98@example.net</w:t>
            </w:r>
          </w:p>
          <w:p w14:paraId="0CF8729F">
            <w:pPr>
              <w:pStyle w:val="4"/>
            </w:pPr>
            <w:r>
              <w:t>能力专长</w:t>
            </w:r>
          </w:p>
          <w:p w14:paraId="6CE4819A">
            <w:r>
              <w:t>语言能力：韩语TOPIK4，基础交流能力。</w:t>
            </w:r>
          </w:p>
          <w:p w14:paraId="7CFB75B1">
            <w:r>
              <w:t>计算机能力：熟练使用Office办公软件</w:t>
            </w:r>
          </w:p>
          <w:p w14:paraId="10197735">
            <w:r>
              <w:t>专业能力：Sketch、Illustrator</w:t>
            </w:r>
          </w:p>
        </w:tc>
        <w:tc>
          <w:tcPr>
            <w:tcW w:w="4320" w:type="dxa"/>
          </w:tcPr>
          <w:p w14:paraId="408CFD60"/>
          <w:p w14:paraId="5527FA10">
            <w:pPr>
              <w:pStyle w:val="4"/>
            </w:pPr>
            <w:r>
              <w:t>教育背景</w:t>
            </w:r>
          </w:p>
          <w:p w14:paraId="68F01D9C">
            <w:r>
              <w:t>天津大学 | 数字媒体艺术 | 本科 | 2017-09 ~ 2021-06</w:t>
            </w:r>
          </w:p>
          <w:p w14:paraId="42004E8B">
            <w:r>
              <w:t>专业成绩：3.81/4（专业前10%）</w:t>
            </w:r>
          </w:p>
          <w:p w14:paraId="13648557">
            <w:r>
              <w:t>主修课程：管理学原理、组织行为学、财务管理、战略管理、市场营销学、运营管理</w:t>
            </w:r>
          </w:p>
          <w:p w14:paraId="6E32023B">
            <w:pPr>
              <w:pStyle w:val="4"/>
            </w:pPr>
            <w:r>
              <w:t>职业经历</w:t>
            </w:r>
          </w:p>
          <w:p w14:paraId="33A50EED">
            <w:r>
              <w:rPr>
                <w:b/>
              </w:rPr>
              <w:t>成都教育科技有限公司 | UI设计师 | 2021-12 ~ 2022-03</w:t>
            </w:r>
          </w:p>
          <w:p w14:paraId="46FD522A">
            <w:pPr>
              <w:pStyle w:val="16"/>
            </w:pPr>
            <w:r>
              <w:t>与产品、开发沟通，保证设计落地效果。 制作宣传海报、画册、名片等平面物料。 维护设计规范，持续优化设计风格。</w:t>
            </w:r>
          </w:p>
          <w:p w14:paraId="12458F12">
            <w:r>
              <w:rPr>
                <w:b/>
              </w:rPr>
              <w:t>鼎盛医疗有限公司 | UI设计师 | 2022-02 ~ 2026-10</w:t>
            </w:r>
          </w:p>
          <w:p w14:paraId="2579D6E5">
            <w:pPr>
              <w:pStyle w:val="16"/>
            </w:pPr>
            <w:r>
              <w:t>制作宣传海报、画册、名片等平面物料。</w:t>
            </w:r>
          </w:p>
          <w:p w14:paraId="7C3F973B">
            <w:pPr>
              <w:pStyle w:val="4"/>
            </w:pPr>
            <w:r>
              <w:t>证书与荣誉</w:t>
            </w:r>
          </w:p>
          <w:p w14:paraId="59F47E6A">
            <w:pPr>
              <w:pStyle w:val="16"/>
            </w:pPr>
            <w:r>
              <w:t>Adobe认证设计师。</w:t>
            </w:r>
          </w:p>
          <w:p w14:paraId="415B3B9C">
            <w:pPr>
              <w:pStyle w:val="4"/>
            </w:pPr>
            <w:r>
              <w:t>项目经验</w:t>
            </w:r>
          </w:p>
          <w:p w14:paraId="36A7E29B">
            <w:r>
              <w:rPr>
                <w:b/>
              </w:rPr>
              <w:t>移动电商APP（2022-10 ~ 2025-09）</w:t>
            </w:r>
          </w:p>
          <w:p w14:paraId="0DFD3E3D">
            <w:pPr>
              <w:pStyle w:val="16"/>
            </w:pPr>
            <w:r>
              <w:t>负责核心模块设计与开发，实现了高并发处理，提升了系统性能30%。</w:t>
            </w:r>
          </w:p>
          <w:p w14:paraId="7AD61174">
            <w:pPr>
              <w:pStyle w:val="4"/>
            </w:pPr>
            <w:r>
              <w:t>自我评价</w:t>
            </w:r>
          </w:p>
          <w:p w14:paraId="187A3484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07CA8078">
      <w:r>
        <w:br w:type="page"/>
      </w:r>
    </w:p>
    <w:p w14:paraId="7EF70D75">
      <w:pPr>
        <w:jc w:val="center"/>
      </w:pPr>
      <w:r>
        <w:rPr>
          <w:b/>
          <w:color w:val="003366"/>
          <w:sz w:val="32"/>
        </w:rPr>
        <w:t>马淑兰</w:t>
      </w:r>
    </w:p>
    <w:p w14:paraId="18262BB9">
      <w:r>
        <w:t>求职意向：设计师 | 杭州 | 10877/月 | 一个月内到岗</w:t>
      </w:r>
    </w:p>
    <w:p w14:paraId="1112251B">
      <w:r>
        <w:t>基本信息：37岁 | 女 | 杭州 | 13年经验</w:t>
      </w:r>
    </w:p>
    <w:p w14:paraId="44273AC2">
      <w:r>
        <w:t>联系方式：13161133683 | wjin@example.net</w:t>
      </w:r>
    </w:p>
    <w:p w14:paraId="7369695B">
      <w:pPr>
        <w:pStyle w:val="4"/>
      </w:pPr>
      <w:r>
        <w:t>专业技能</w:t>
      </w:r>
    </w:p>
    <w:p w14:paraId="79A659A8">
      <w:r>
        <w:t>语言能力：英语专八，流利商务沟通。</w:t>
      </w:r>
    </w:p>
    <w:p w14:paraId="121BE564">
      <w:r>
        <w:t>计算机能力：具备网络基础</w:t>
      </w:r>
    </w:p>
    <w:p w14:paraId="1A399C7D">
      <w:r>
        <w:t>专业能力：Figma、色彩搭配、Illustrator</w:t>
      </w:r>
    </w:p>
    <w:p w14:paraId="503761D2">
      <w:pPr>
        <w:pStyle w:val="4"/>
      </w:pPr>
      <w:r>
        <w:t>证书与荣誉</w:t>
      </w:r>
    </w:p>
    <w:p w14:paraId="3DB3A0D5">
      <w:pPr>
        <w:pStyle w:val="16"/>
      </w:pPr>
      <w:r>
        <w:t>Adobe认证设计师。</w:t>
      </w:r>
    </w:p>
    <w:p w14:paraId="7A2D3795">
      <w:pPr>
        <w:pStyle w:val="4"/>
      </w:pPr>
      <w:r>
        <w:t>学习背景</w:t>
      </w:r>
    </w:p>
    <w:p w14:paraId="1A02A4B9">
      <w:r>
        <w:t>中国科学技术大学 | 艺术设计 | 硕士 | 2010-09 ~ 2013-06</w:t>
      </w:r>
    </w:p>
    <w:p w14:paraId="58CA11E4">
      <w:r>
        <w:t>专业成绩：3.94/4</w:t>
      </w:r>
    </w:p>
    <w:p w14:paraId="467EAC6D">
      <w:r>
        <w:t>主修课程：运营管理、组织行为学、市场营销学、管理学原理、战略管理、财务管理</w:t>
      </w:r>
    </w:p>
    <w:p w14:paraId="7B347981">
      <w:pPr>
        <w:pStyle w:val="4"/>
      </w:pPr>
      <w:r>
        <w:t>过往经历</w:t>
      </w:r>
    </w:p>
    <w:p w14:paraId="0D07B810">
      <w:r>
        <w:rPr>
          <w:b/>
        </w:rPr>
        <w:t>深圳传媒有限公司 | 视觉设计师 | 2022-10 ~ 2026-09</w:t>
      </w:r>
    </w:p>
    <w:p w14:paraId="5082AD9D">
      <w:pPr>
        <w:pStyle w:val="16"/>
      </w:pPr>
      <w:r>
        <w:t>维护设计规范，持续优化设计风格。 制作宣传海报、画册、名片等平面物料。 与产品、开发沟通，保证设计落地效果。</w:t>
      </w:r>
    </w:p>
    <w:p w14:paraId="10261A47">
      <w:pPr>
        <w:pStyle w:val="4"/>
      </w:pPr>
      <w:r>
        <w:t>关于我</w:t>
      </w:r>
    </w:p>
    <w:p w14:paraId="0A1F3DA3">
      <w:r>
        <w:t>具备良好的审美能力和设计功底；热爱设计，关注细节；善于沟通，能准确理解需求并转化为优秀的设计方案。</w:t>
      </w:r>
    </w:p>
    <w:p w14:paraId="6F1F9393">
      <w:r>
        <w:br w:type="page"/>
      </w:r>
    </w:p>
    <w:p w14:paraId="11D94EE6">
      <w:pPr>
        <w:jc w:val="center"/>
      </w:pPr>
      <w:r>
        <w:rPr>
          <w:b/>
          <w:color w:val="003366"/>
          <w:sz w:val="32"/>
        </w:rPr>
        <w:t>徐亮</w:t>
      </w:r>
    </w:p>
    <w:p w14:paraId="6824AD72">
      <w:r>
        <w:t>求职意向：财务助理 | 青岛 | 17393/月 | 一周内到岗</w:t>
      </w:r>
    </w:p>
    <w:p w14:paraId="019AACC1">
      <w:r>
        <w:t>基本信息：30岁 | 男 | 青岛 | 10年经验</w:t>
      </w:r>
    </w:p>
    <w:p w14:paraId="4FFA2605">
      <w:r>
        <w:t>联系方式：13624739718 | ming60@example.com</w:t>
      </w:r>
    </w:p>
    <w:p w14:paraId="2B5EF730">
      <w:pPr>
        <w:pStyle w:val="4"/>
      </w:pPr>
      <w:r>
        <w:t>核心技能</w:t>
      </w:r>
    </w:p>
    <w:p w14:paraId="449958E4">
      <w:r>
        <w:t>语言能力：英语CET-6，读写熟练，可日常交流。</w:t>
      </w:r>
    </w:p>
    <w:p w14:paraId="551E3F5A">
      <w:r>
        <w:t>计算机能力：熟悉Python基础</w:t>
      </w:r>
    </w:p>
    <w:p w14:paraId="70E5DCD8">
      <w:r>
        <w:t>专业能力：Excel、金蝶</w:t>
      </w:r>
    </w:p>
    <w:p w14:paraId="3AE2E3E6">
      <w:pPr>
        <w:pStyle w:val="4"/>
      </w:pPr>
      <w:r>
        <w:t>资质认证</w:t>
      </w:r>
    </w:p>
    <w:p w14:paraId="3D7EC9BF">
      <w:pPr>
        <w:pStyle w:val="16"/>
      </w:pPr>
      <w:r>
        <w:t>会计从业资格证。</w:t>
      </w:r>
    </w:p>
    <w:p w14:paraId="1AF3C32F">
      <w:pPr>
        <w:pStyle w:val="4"/>
      </w:pPr>
      <w:r>
        <w:t>学历信息</w:t>
      </w:r>
    </w:p>
    <w:p w14:paraId="3C82EEFE">
      <w:r>
        <w:t>北京信息职业技术学院 | 审计学 | 专科 | 2013-09 ~ 2016-06</w:t>
      </w:r>
    </w:p>
    <w:p w14:paraId="0B23EBBC">
      <w:r>
        <w:t>专业成绩：3.59/4</w:t>
      </w:r>
    </w:p>
    <w:p w14:paraId="4B3D9B80">
      <w:r>
        <w:t>主修课程：运营管理、财务管理、战略管理、组织行为学、市场营销学、管理学原理</w:t>
      </w:r>
    </w:p>
    <w:p w14:paraId="032DD10F">
      <w:pPr>
        <w:pStyle w:val="4"/>
      </w:pPr>
      <w:r>
        <w:t>过往经历</w:t>
      </w:r>
    </w:p>
    <w:p w14:paraId="73BD244B">
      <w:r>
        <w:rPr>
          <w:b/>
        </w:rPr>
        <w:t>全民简历传媒科技有限公司 | 出纳 | 2023-01 ~ 2026-02</w:t>
      </w:r>
    </w:p>
    <w:p w14:paraId="5D69E73F">
      <w:pPr>
        <w:pStyle w:val="16"/>
      </w:pPr>
      <w:r>
        <w:t>负责日常报销审核、凭证编制及账务处理。 参与预算编制及成本控制分析。 管理发票、合同等财务档案，确保合规。</w:t>
      </w:r>
    </w:p>
    <w:p w14:paraId="058B5733">
      <w:pPr>
        <w:pStyle w:val="4"/>
      </w:pPr>
      <w:r>
        <w:t>自我介绍</w:t>
      </w:r>
    </w:p>
    <w:p w14:paraId="6EB4D9D7">
      <w:r>
        <w:t>做事严谨，对数字敏感；熟练掌握财务软件，有较强的合规意识；诚实守信，具备良好的职业道德。</w:t>
      </w:r>
    </w:p>
    <w:p w14:paraId="564481DD">
      <w:r>
        <w:br w:type="page"/>
      </w:r>
    </w:p>
    <w:p w14:paraId="78883F03">
      <w:pPr>
        <w:jc w:val="center"/>
      </w:pPr>
      <w:r>
        <w:rPr>
          <w:b/>
          <w:sz w:val="32"/>
        </w:rPr>
        <w:t>杜秀荣</w:t>
      </w:r>
    </w:p>
    <w:p w14:paraId="26685BF6">
      <w:r>
        <w:t>求职意向：财务助理 | 武汉 | 11042/月 | 两周内到岗</w:t>
      </w:r>
    </w:p>
    <w:p w14:paraId="061C21B8">
      <w:r>
        <w:t>基本信息：27岁 | 男 | 武汉 | 5年经验</w:t>
      </w:r>
    </w:p>
    <w:p w14:paraId="5CC207E3">
      <w:r>
        <w:t>联系方式：14576208146 | jie35@example.net</w:t>
      </w:r>
    </w:p>
    <w:p w14:paraId="73E2B788">
      <w:pPr>
        <w:pStyle w:val="4"/>
      </w:pPr>
      <w:r>
        <w:t>教育状况</w:t>
      </w:r>
    </w:p>
    <w:p w14:paraId="74EC380D">
      <w:r>
        <w:t>北京大学 | 金融学 | 本科 | 2017-09 ~ 2021-06</w:t>
      </w:r>
    </w:p>
    <w:p w14:paraId="0FE33A04">
      <w:r>
        <w:t>专业成绩：3.39/4（专业前30%）</w:t>
      </w:r>
    </w:p>
    <w:p w14:paraId="3DF8FA8C">
      <w:r>
        <w:t>主修课程：组织行为学、市场营销学、财务管理、战略管理、管理学原理</w:t>
      </w:r>
    </w:p>
    <w:p w14:paraId="51F6CF58">
      <w:pPr>
        <w:pStyle w:val="4"/>
      </w:pPr>
      <w:r>
        <w:t>工作经验</w:t>
      </w:r>
    </w:p>
    <w:p w14:paraId="2783172B">
      <w:r>
        <w:rPr>
          <w:b/>
        </w:rPr>
        <w:t>鼎盛制造有限公司 | 财务助理 | 2023-11 ~ 2026-03</w:t>
      </w:r>
    </w:p>
    <w:p w14:paraId="5F878F6C">
      <w:pPr>
        <w:pStyle w:val="16"/>
      </w:pPr>
      <w:r>
        <w:t>协助完成月度财务报表编制及税务申报。 负责日常报销审核、凭证编制及账务处理。</w:t>
      </w:r>
    </w:p>
    <w:p w14:paraId="30E7469E">
      <w:pPr>
        <w:pStyle w:val="4"/>
      </w:pPr>
      <w:r>
        <w:t>专业技能</w:t>
      </w:r>
    </w:p>
    <w:p w14:paraId="4D795F6C">
      <w:r>
        <w:t>语言能力：韩语TOPIK4，基础交流能力。</w:t>
      </w:r>
    </w:p>
    <w:p w14:paraId="505A4BB8">
      <w:r>
        <w:t>计算机能力：熟练使用Office办公软件</w:t>
      </w:r>
    </w:p>
    <w:p w14:paraId="6D0AE5EB">
      <w:r>
        <w:t>专业能力：税务申报、金蝶</w:t>
      </w:r>
    </w:p>
    <w:p w14:paraId="75CE8044">
      <w:pPr>
        <w:pStyle w:val="4"/>
      </w:pPr>
      <w:r>
        <w:t>荣誉证书</w:t>
      </w:r>
    </w:p>
    <w:p w14:paraId="46FFAF14">
      <w:pPr>
        <w:pStyle w:val="16"/>
      </w:pPr>
      <w:r>
        <w:t>初级会计职称。</w:t>
      </w:r>
    </w:p>
    <w:p w14:paraId="47F9771D">
      <w:pPr>
        <w:pStyle w:val="16"/>
      </w:pPr>
      <w:r>
        <w:t>会计从业资格证。</w:t>
      </w:r>
    </w:p>
    <w:p w14:paraId="70E64695">
      <w:pPr>
        <w:pStyle w:val="4"/>
      </w:pPr>
      <w:r>
        <w:t>自我介绍</w:t>
      </w:r>
    </w:p>
    <w:p w14:paraId="06ADC9DA">
      <w:r>
        <w:t>做事严谨，对数字敏感；熟练掌握财务软件，有较强的合规意识；诚实守信，具备良好的职业道德。</w:t>
      </w:r>
    </w:p>
    <w:p w14:paraId="29981F0A">
      <w:r>
        <w:br w:type="page"/>
      </w:r>
    </w:p>
    <w:p w14:paraId="006C298A">
      <w:pPr>
        <w:jc w:val="center"/>
      </w:pPr>
      <w:r>
        <w:rPr>
          <w:b/>
          <w:sz w:val="32"/>
        </w:rPr>
        <w:t>韩秀芳</w:t>
      </w:r>
    </w:p>
    <w:p w14:paraId="139562B0">
      <w:r>
        <w:t>求职意向：市场专员 | 成都 | 15712/月 | 一周内到岗</w:t>
      </w:r>
    </w:p>
    <w:p w14:paraId="1BA0DDA6">
      <w:r>
        <w:t>基本信息：31岁 | 男 | 成都 | 9年经验</w:t>
      </w:r>
    </w:p>
    <w:p w14:paraId="2AEFADC7">
      <w:r>
        <w:t>联系方式：15050010277 | awan@example.com</w:t>
      </w:r>
    </w:p>
    <w:p w14:paraId="552597D6">
      <w:pPr>
        <w:pStyle w:val="4"/>
      </w:pPr>
      <w:r>
        <w:t>学历信息</w:t>
      </w:r>
    </w:p>
    <w:p w14:paraId="1BE8F399">
      <w:r>
        <w:t>吉林大学 | 广告学 | 本科 | 2013-09 ~ 2017-06</w:t>
      </w:r>
    </w:p>
    <w:p w14:paraId="54C0A935">
      <w:r>
        <w:t>专业成绩：3.85/4（专业前10%）</w:t>
      </w:r>
    </w:p>
    <w:p w14:paraId="42C3FF3D">
      <w:r>
        <w:t>主修课程：战略管理、运营管理、组织行为学、市场营销学、管理学原理、财务管理</w:t>
      </w:r>
    </w:p>
    <w:p w14:paraId="0E626DF4">
      <w:pPr>
        <w:pStyle w:val="4"/>
      </w:pPr>
      <w:r>
        <w:t>过往经历</w:t>
      </w:r>
    </w:p>
    <w:p w14:paraId="13DE1830">
      <w:r>
        <w:rPr>
          <w:b/>
        </w:rPr>
        <w:t>新锐传媒有限公司 | 营销专员 | 2024-10 ~ 2025-03</w:t>
      </w:r>
    </w:p>
    <w:p w14:paraId="3C8B315B">
      <w:pPr>
        <w:pStyle w:val="16"/>
      </w:pPr>
      <w:r>
        <w:t>协助制定营销策略，跟踪推广效果并优化。 策划并执行线上线下营销活动，提升品牌知名度。</w:t>
      </w:r>
    </w:p>
    <w:p w14:paraId="61427173">
      <w:r>
        <w:rPr>
          <w:b/>
        </w:rPr>
        <w:t>深圳传媒科技有限公司 | 市场专员 | 2025-05 ~ 2026-08</w:t>
      </w:r>
    </w:p>
    <w:p w14:paraId="3BBB3FA2">
      <w:pPr>
        <w:pStyle w:val="16"/>
      </w:pPr>
      <w:r>
        <w:t>策划并执行线上线下营销活动，提升品牌知名度。 负责市场调研，收集竞品信息，撰写分析报告。</w:t>
      </w:r>
    </w:p>
    <w:p w14:paraId="1912619A">
      <w:pPr>
        <w:pStyle w:val="4"/>
      </w:pPr>
      <w:r>
        <w:t>技能特长</w:t>
      </w:r>
    </w:p>
    <w:p w14:paraId="7FE6F000">
      <w:r>
        <w:t>语言能力：英语专八，流利商务沟通。</w:t>
      </w:r>
    </w:p>
    <w:p w14:paraId="21613C9A">
      <w:r>
        <w:t>计算机能力：熟练使用Office办公软件</w:t>
      </w:r>
    </w:p>
    <w:p w14:paraId="7EEF949F">
      <w:r>
        <w:t>专业能力：活动策划、社交媒体运营、数据分析、市场调研</w:t>
      </w:r>
    </w:p>
    <w:p w14:paraId="73B94F88">
      <w:pPr>
        <w:pStyle w:val="4"/>
      </w:pPr>
      <w:r>
        <w:t>资质认证</w:t>
      </w:r>
    </w:p>
    <w:p w14:paraId="399A4D61">
      <w:pPr>
        <w:pStyle w:val="16"/>
      </w:pPr>
      <w:r>
        <w:t>大学英语六级（CET-6），优秀的听说读写能力。</w:t>
      </w:r>
    </w:p>
    <w:p w14:paraId="18C6F3BC">
      <w:pPr>
        <w:pStyle w:val="16"/>
      </w:pPr>
      <w:r>
        <w:t>全国计算机等级考试二级（Office高级应用）。</w:t>
      </w:r>
    </w:p>
    <w:p w14:paraId="2962DDFD">
      <w:pPr>
        <w:pStyle w:val="16"/>
      </w:pPr>
      <w:r>
        <w:t>大学英语四级（CET-4），良好的读写能力。</w:t>
      </w:r>
    </w:p>
    <w:p w14:paraId="07806FDE">
      <w:pPr>
        <w:pStyle w:val="4"/>
      </w:pPr>
      <w:r>
        <w:t>自我评价</w:t>
      </w:r>
    </w:p>
    <w:p w14:paraId="796BD46D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647C626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60F0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C55B4A">
            <w:r>
              <w:rPr>
                <w:b/>
                <w:sz w:val="28"/>
              </w:rPr>
              <w:t>谌桂芳</w:t>
            </w:r>
          </w:p>
          <w:p w14:paraId="047FA3A6">
            <w:r>
              <w:t>求职意向：运营专员 | 广州 | 16104/月 | 一个月内到岗</w:t>
            </w:r>
          </w:p>
          <w:p w14:paraId="737038D5">
            <w:r>
              <w:t>基本信息：31岁 | 女 | 广州 | 9年经验</w:t>
            </w:r>
          </w:p>
          <w:p w14:paraId="701153F8">
            <w:r>
              <w:t>联系方式：13176335588 | taomin@example.net</w:t>
            </w:r>
          </w:p>
          <w:p w14:paraId="412156B3">
            <w:pPr>
              <w:pStyle w:val="4"/>
            </w:pPr>
            <w:r>
              <w:t>技能证书</w:t>
            </w:r>
          </w:p>
          <w:p w14:paraId="3AD51CFD">
            <w:r>
              <w:t>语言能力：日语N2，可进行日常对话。</w:t>
            </w:r>
          </w:p>
          <w:p w14:paraId="4ADBB701">
            <w:r>
              <w:t>计算机能力：具备网络基础</w:t>
            </w:r>
          </w:p>
          <w:p w14:paraId="0103F42A">
            <w:r>
              <w:t>专业能力：数据分析、社群管理、PS/PR、内容创作</w:t>
            </w:r>
          </w:p>
        </w:tc>
        <w:tc>
          <w:tcPr>
            <w:tcW w:w="4320" w:type="dxa"/>
          </w:tcPr>
          <w:p w14:paraId="58C963EB"/>
          <w:p w14:paraId="38D6A11B">
            <w:pPr>
              <w:pStyle w:val="4"/>
            </w:pPr>
            <w:r>
              <w:t>教育背景</w:t>
            </w:r>
          </w:p>
          <w:p w14:paraId="7DCABB94">
            <w:r>
              <w:t>山东大学 | 汉语言文学 | 本科 | 2013-09 ~ 2017-06</w:t>
            </w:r>
          </w:p>
          <w:p w14:paraId="396D6459">
            <w:r>
              <w:t>专业成绩：3.05/4</w:t>
            </w:r>
          </w:p>
          <w:p w14:paraId="567246B2">
            <w:r>
              <w:t>主修课程：运营管理、管理学原理、组织行为学、市场营销学、财务管理、战略管理</w:t>
            </w:r>
          </w:p>
          <w:p w14:paraId="1361C957">
            <w:pPr>
              <w:pStyle w:val="4"/>
            </w:pPr>
            <w:r>
              <w:t>实习经历</w:t>
            </w:r>
          </w:p>
          <w:p w14:paraId="43B642BA">
            <w:r>
              <w:rPr>
                <w:b/>
              </w:rPr>
              <w:t>恒通制造有限公司 | 内容运营 | 2019-04 ~ 2020-06</w:t>
            </w:r>
          </w:p>
          <w:p w14:paraId="7FE33801">
            <w:pPr>
              <w:pStyle w:val="16"/>
            </w:pPr>
            <w:r>
              <w:t>负责用户社群运营，提升用户活跃度和粘性。 撰写内容文案，维护APP/网站内容更新。 处理用户反馈，提升用户体验。</w:t>
            </w:r>
          </w:p>
          <w:p w14:paraId="18FED894">
            <w:r>
              <w:rPr>
                <w:b/>
              </w:rPr>
              <w:t>卓越传媒科技有限公司 | 新媒体运营 | 2020-01 ~ 2023-02</w:t>
            </w:r>
          </w:p>
          <w:p w14:paraId="7DF8E677">
            <w:pPr>
              <w:pStyle w:val="16"/>
            </w:pPr>
            <w:r>
              <w:t>负责用户社群运营，提升用户活跃度和粘性。 处理用户反馈，提升用户体验。 策划并执行线上活动，促进用户增长和转化。</w:t>
            </w:r>
          </w:p>
          <w:p w14:paraId="3D89A20D">
            <w:r>
              <w:rPr>
                <w:b/>
              </w:rPr>
              <w:t>卓越咨询科技有限公司 | 用户运营 | 2023-10 ~ 2026-01</w:t>
            </w:r>
          </w:p>
          <w:p w14:paraId="44DC7598">
            <w:pPr>
              <w:pStyle w:val="16"/>
            </w:pPr>
            <w:r>
              <w:t>撰写内容文案，维护APP/网站内容更新。 负责用户社群运营，提升用户活跃度和粘性。 策划并执行线上活动，促进用户增长和转化。</w:t>
            </w:r>
          </w:p>
          <w:p w14:paraId="2497FA51">
            <w:pPr>
              <w:pStyle w:val="4"/>
            </w:pPr>
            <w:r>
              <w:t>资质认证</w:t>
            </w:r>
          </w:p>
          <w:p w14:paraId="2A8BEEEA">
            <w:pPr>
              <w:pStyle w:val="16"/>
            </w:pPr>
            <w:r>
              <w:t>大学英语四级（CET-4），良好的读写能力。</w:t>
            </w:r>
          </w:p>
          <w:p w14:paraId="0B382A9C">
            <w:pPr>
              <w:pStyle w:val="16"/>
            </w:pPr>
            <w:r>
              <w:t>大学英语六级（CET-6），优秀的听说读写能力。</w:t>
            </w:r>
          </w:p>
          <w:p w14:paraId="59A9652B">
            <w:pPr>
              <w:pStyle w:val="4"/>
            </w:pPr>
            <w:r>
              <w:t>个人评价</w:t>
            </w:r>
          </w:p>
          <w:p w14:paraId="07E1CEB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21FE684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812F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967A5D">
            <w:r>
              <w:rPr>
                <w:b/>
                <w:sz w:val="28"/>
              </w:rPr>
              <w:t>曹军</w:t>
            </w:r>
          </w:p>
          <w:p w14:paraId="1F9A56F1">
            <w:r>
              <w:t>求职意向：行政专员 | 杭州 | 10925/月 | 随时到岗</w:t>
            </w:r>
          </w:p>
          <w:p w14:paraId="23B48B9C">
            <w:r>
              <w:t>基本信息：29岁 | 男 | 杭州 | 9年经验</w:t>
            </w:r>
          </w:p>
          <w:p w14:paraId="20B8CCBF">
            <w:r>
              <w:t>联系方式：15288053603 | luguiying@example.net</w:t>
            </w:r>
          </w:p>
          <w:p w14:paraId="5DDDEA06">
            <w:pPr>
              <w:pStyle w:val="4"/>
            </w:pPr>
            <w:r>
              <w:t>能力专长</w:t>
            </w:r>
          </w:p>
          <w:p w14:paraId="702D35EA">
            <w:r>
              <w:t>语言能力：英语专八，流利商务沟通。</w:t>
            </w:r>
          </w:p>
          <w:p w14:paraId="18DD44E0">
            <w:r>
              <w:t>计算机能力：具备网络基础</w:t>
            </w:r>
          </w:p>
          <w:p w14:paraId="7DBCF6A7">
            <w:r>
              <w:t>专业能力：档案管理、办公软件、固定资产管理</w:t>
            </w:r>
          </w:p>
        </w:tc>
        <w:tc>
          <w:tcPr>
            <w:tcW w:w="4320" w:type="dxa"/>
          </w:tcPr>
          <w:p w14:paraId="6A87406F"/>
          <w:p w14:paraId="3138C77A">
            <w:pPr>
              <w:pStyle w:val="4"/>
            </w:pPr>
            <w:r>
              <w:t>教育背景</w:t>
            </w:r>
          </w:p>
          <w:p w14:paraId="3D0ABBB6">
            <w:r>
              <w:t>广州番禺职业技术学院 | 工商管理 | 专科 | 2014-09 ~ 2017-06</w:t>
            </w:r>
          </w:p>
          <w:p w14:paraId="226D6044">
            <w:r>
              <w:t>专业成绩：3.96/4（专业前10%）</w:t>
            </w:r>
          </w:p>
          <w:p w14:paraId="306F8A78">
            <w:r>
              <w:t>主修课程：财务管理、运营管理、战略管理、组织行为学、市场营销学、管理学原理</w:t>
            </w:r>
          </w:p>
          <w:p w14:paraId="27583B14">
            <w:pPr>
              <w:pStyle w:val="4"/>
            </w:pPr>
            <w:r>
              <w:t>职业经历</w:t>
            </w:r>
          </w:p>
          <w:p w14:paraId="225E7E07">
            <w:r>
              <w:rPr>
                <w:b/>
              </w:rPr>
              <w:t>深圳金融科技有限公司 | 行政专员 | 2025-02 ~ 2026-03</w:t>
            </w:r>
          </w:p>
          <w:p w14:paraId="2B9ECAD9">
            <w:pPr>
              <w:pStyle w:val="16"/>
            </w:pPr>
            <w:r>
              <w:t>协助组织公司内部会议、活动，撰写会议纪要并跟进落实。 负责公司日常行政事务管理，包括办公环境维护、办公用品采购与发放。</w:t>
            </w:r>
          </w:p>
          <w:p w14:paraId="5DA621D8">
            <w:pPr>
              <w:pStyle w:val="4"/>
            </w:pPr>
            <w:r>
              <w:t>荣誉证书</w:t>
            </w:r>
          </w:p>
          <w:p w14:paraId="09340CCF">
            <w:pPr>
              <w:pStyle w:val="16"/>
            </w:pPr>
            <w:r>
              <w:t>大学英语四级（CET-4），良好的读写能力。</w:t>
            </w:r>
          </w:p>
          <w:p w14:paraId="7D9166D8">
            <w:pPr>
              <w:pStyle w:val="16"/>
            </w:pPr>
            <w:r>
              <w:t>大学英语六级（CET-6），优秀的听说读写能力。</w:t>
            </w:r>
          </w:p>
          <w:p w14:paraId="10BC0C1B">
            <w:pPr>
              <w:pStyle w:val="4"/>
            </w:pPr>
            <w:r>
              <w:t>自我评价</w:t>
            </w:r>
          </w:p>
          <w:p w14:paraId="2A2839EE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30DC1F5">
      <w:r>
        <w:br w:type="page"/>
      </w:r>
    </w:p>
    <w:p w14:paraId="1820DE6D">
      <w:pPr>
        <w:jc w:val="center"/>
      </w:pPr>
      <w:r>
        <w:rPr>
          <w:b/>
          <w:sz w:val="32"/>
        </w:rPr>
        <w:t>王建</w:t>
      </w:r>
    </w:p>
    <w:p w14:paraId="69702468">
      <w:pPr>
        <w:jc w:val="center"/>
      </w:pPr>
      <w:r>
        <w:rPr>
          <w:sz w:val="2"/>
        </w:rPr>
        <w:t>____________________________________________________________</w:t>
      </w:r>
    </w:p>
    <w:p w14:paraId="70844954">
      <w:r>
        <w:t>求职意向：运营专员 | 杭州 | 11280/月 | 一周内到岗</w:t>
      </w:r>
    </w:p>
    <w:p w14:paraId="2DA311C2">
      <w:r>
        <w:t>基本信息：36岁 | 男 | 重庆 | 14年经验</w:t>
      </w:r>
    </w:p>
    <w:p w14:paraId="346E5932">
      <w:r>
        <w:t>联系方式：18891509707 | yren@example.org</w:t>
      </w:r>
    </w:p>
    <w:p w14:paraId="63A82CD3">
      <w:pPr>
        <w:pStyle w:val="4"/>
      </w:pPr>
      <w:r>
        <w:t>工作经历</w:t>
      </w:r>
    </w:p>
    <w:p w14:paraId="72ED0039">
      <w:r>
        <w:rPr>
          <w:b/>
        </w:rPr>
        <w:t>北京传媒科技有限公司 | 内容运营 | 2022-04 ~ 2026-11</w:t>
      </w:r>
    </w:p>
    <w:p w14:paraId="3C1AE26E">
      <w:pPr>
        <w:pStyle w:val="16"/>
      </w:pPr>
      <w:r>
        <w:t>分析运营数据，提出优化建议。 处理用户反馈，提升用户体验。</w:t>
      </w:r>
    </w:p>
    <w:p w14:paraId="36CF7854">
      <w:pPr>
        <w:pStyle w:val="4"/>
      </w:pPr>
      <w:r>
        <w:t>教育状况</w:t>
      </w:r>
    </w:p>
    <w:p w14:paraId="4213F8C0">
      <w:r>
        <w:t>中国科学技术大学 | 新闻传播 | 本科 | 2008-09 ~ 2012-06</w:t>
      </w:r>
    </w:p>
    <w:p w14:paraId="7CA0E9F8">
      <w:r>
        <w:t>专业成绩：3.7/4（专业前15%）</w:t>
      </w:r>
    </w:p>
    <w:p w14:paraId="31645C61">
      <w:r>
        <w:t>主修课程：战略管理、市场营销学、组织行为学、运营管理、财务管理、管理学原理</w:t>
      </w:r>
    </w:p>
    <w:p w14:paraId="125B82A4">
      <w:pPr>
        <w:pStyle w:val="4"/>
      </w:pPr>
      <w:r>
        <w:t>能力专长</w:t>
      </w:r>
    </w:p>
    <w:p w14:paraId="77FC9CD1">
      <w:r>
        <w:t>语言能力：英语CET-4，具备基本读写能力。</w:t>
      </w:r>
    </w:p>
    <w:p w14:paraId="1FEE0452">
      <w:r>
        <w:t>计算机能力：具备网络基础</w:t>
      </w:r>
    </w:p>
    <w:p w14:paraId="499D9E54">
      <w:r>
        <w:t>专业能力：活动策划、社群管理</w:t>
      </w:r>
    </w:p>
    <w:p w14:paraId="21A3CD1F">
      <w:pPr>
        <w:pStyle w:val="4"/>
      </w:pPr>
      <w:r>
        <w:t>荣誉证书</w:t>
      </w:r>
    </w:p>
    <w:p w14:paraId="1B9B6F1A">
      <w:pPr>
        <w:pStyle w:val="16"/>
      </w:pPr>
      <w:r>
        <w:t>大学英语四级（CET-4），良好的读写能力。</w:t>
      </w:r>
    </w:p>
    <w:p w14:paraId="1EF7DFAB">
      <w:pPr>
        <w:pStyle w:val="16"/>
      </w:pPr>
      <w:r>
        <w:t>大学英语六级（CET-6），优秀的听说读写能力。</w:t>
      </w:r>
    </w:p>
    <w:p w14:paraId="59889467">
      <w:pPr>
        <w:pStyle w:val="4"/>
      </w:pPr>
      <w:r>
        <w:t>关于我</w:t>
      </w:r>
    </w:p>
    <w:p w14:paraId="334BA2A3">
      <w:r>
        <w:t>执行力强，结果导向；具备良好的沟通能力和文案功底；善于在快节奏环境中工作，能高效完成目标。</w:t>
      </w:r>
    </w:p>
    <w:p w14:paraId="1251E1DF">
      <w:r>
        <w:br w:type="page"/>
      </w:r>
    </w:p>
    <w:p w14:paraId="7485DEC3">
      <w:pPr>
        <w:jc w:val="center"/>
      </w:pPr>
      <w:r>
        <w:rPr>
          <w:b/>
          <w:sz w:val="32"/>
        </w:rPr>
        <w:t>马欢</w:t>
      </w:r>
    </w:p>
    <w:p w14:paraId="1E7F7602">
      <w:r>
        <w:t>求职意向：设计师 | 广州 | 11309/月 | 两周内到岗</w:t>
      </w:r>
    </w:p>
    <w:p w14:paraId="2FEFE646">
      <w:r>
        <w:t>基本信息：31岁 | 女 | 广州 | 7年经验</w:t>
      </w:r>
    </w:p>
    <w:p w14:paraId="09971D9D">
      <w:r>
        <w:t>联系方式：13779675041 | taodu@example.com</w:t>
      </w:r>
    </w:p>
    <w:p w14:paraId="15115E2C">
      <w:pPr>
        <w:pStyle w:val="4"/>
      </w:pPr>
      <w:r>
        <w:t>学历信息</w:t>
      </w:r>
    </w:p>
    <w:p w14:paraId="5E54D1F7">
      <w:r>
        <w:t>南京大学 | 产品设计 | 硕士 | 2016-09 ~ 2019-06</w:t>
      </w:r>
    </w:p>
    <w:p w14:paraId="29DDDCAB">
      <w:r>
        <w:t>专业成绩：3.65/4（专业前15%）</w:t>
      </w:r>
    </w:p>
    <w:p w14:paraId="60DDD901">
      <w:r>
        <w:t>主修课程：组织行为学、运营管理、财务管理、市场营销学、战略管理、管理学原理</w:t>
      </w:r>
    </w:p>
    <w:p w14:paraId="1483DE6D">
      <w:pPr>
        <w:pStyle w:val="4"/>
      </w:pPr>
      <w:r>
        <w:t>工作经历</w:t>
      </w:r>
    </w:p>
    <w:p w14:paraId="26144E86">
      <w:r>
        <w:rPr>
          <w:b/>
        </w:rPr>
        <w:t>杭州互联网科技有限公司 | 平面设计师 | 2020-06 ~ 2022-02</w:t>
      </w:r>
    </w:p>
    <w:p w14:paraId="637670AF">
      <w:pPr>
        <w:pStyle w:val="16"/>
      </w:pPr>
      <w:r>
        <w:t>与产品、开发沟通，保证设计落地效果。 负责公司产品UI界面设计，提升视觉体验。 维护设计规范，持续优化设计风格。</w:t>
      </w:r>
    </w:p>
    <w:p w14:paraId="43233471">
      <w:r>
        <w:rPr>
          <w:b/>
        </w:rPr>
        <w:t>智云互联网有限公司 | 平面设计师 | 2022-02 ~ 2026-01</w:t>
      </w:r>
    </w:p>
    <w:p w14:paraId="5C48B88B">
      <w:pPr>
        <w:pStyle w:val="16"/>
      </w:pPr>
      <w:r>
        <w:t>负责公司产品UI界面设计，提升视觉体验。 参与品牌VI设计，确保品牌一致性。 制作宣传海报、画册、名片等平面物料。</w:t>
      </w:r>
    </w:p>
    <w:p w14:paraId="0F342B33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F23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EBAA8F3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691DD188">
            <w:r>
              <w:t>掌握Photoshop基本操作</w:t>
            </w:r>
          </w:p>
        </w:tc>
      </w:tr>
      <w:tr w14:paraId="367E7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84206A0">
            <w:r>
              <w:t>Sketch</w:t>
            </w:r>
          </w:p>
        </w:tc>
        <w:tc>
          <w:tcPr>
            <w:tcW w:w="4320" w:type="dxa"/>
            <w:shd w:val="clear" w:color="auto" w:fill="E7E6E6"/>
          </w:tcPr>
          <w:p w14:paraId="36C4F8F9">
            <w:r>
              <w:t>Figma</w:t>
            </w:r>
          </w:p>
        </w:tc>
      </w:tr>
    </w:tbl>
    <w:p w14:paraId="6F640FFE"/>
    <w:p w14:paraId="24F09914">
      <w:pPr>
        <w:pStyle w:val="4"/>
      </w:pPr>
      <w:r>
        <w:t>资质认证</w:t>
      </w:r>
    </w:p>
    <w:p w14:paraId="0EACECE6">
      <w:pPr>
        <w:pStyle w:val="16"/>
      </w:pPr>
      <w:r>
        <w:t>Adobe认证设计师。</w:t>
      </w:r>
    </w:p>
    <w:p w14:paraId="2E9345A4">
      <w:pPr>
        <w:pStyle w:val="4"/>
      </w:pPr>
      <w:r>
        <w:t>项目经历</w:t>
      </w:r>
    </w:p>
    <w:p w14:paraId="7CF8D193">
      <w:r>
        <w:rPr>
          <w:b/>
        </w:rPr>
        <w:t>企业级管理系统（2019-08 ~ 2023-05）</w:t>
      </w:r>
    </w:p>
    <w:p w14:paraId="11CF4D18">
      <w:pPr>
        <w:pStyle w:val="16"/>
      </w:pPr>
      <w:r>
        <w:t>负责核心模块设计与开发，实现了高并发处理，提升了系统性能30%。</w:t>
      </w:r>
    </w:p>
    <w:p w14:paraId="6C7E5C8C">
      <w:pPr>
        <w:pStyle w:val="4"/>
      </w:pPr>
      <w:r>
        <w:t>个人评价</w:t>
      </w:r>
    </w:p>
    <w:p w14:paraId="266F571C">
      <w:r>
        <w:t>具备良好的审美能力和设计功底；热爱设计，关注细节；善于沟通，能准确理解需求并转化为优秀的设计方案。</w:t>
      </w:r>
    </w:p>
    <w:p w14:paraId="01F370E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632B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473F4B">
            <w:r>
              <w:rPr>
                <w:b/>
                <w:sz w:val="28"/>
              </w:rPr>
              <w:t>孙玉</w:t>
            </w:r>
          </w:p>
          <w:p w14:paraId="63554436">
            <w:r>
              <w:t>求职意向：软件工程师 | 杭州 | 12375/月 | 两周内到岗</w:t>
            </w:r>
          </w:p>
          <w:p w14:paraId="0FB70CF6">
            <w:r>
              <w:t>基本信息：29岁 | 男 | 西安 | 7年经验</w:t>
            </w:r>
          </w:p>
          <w:p w14:paraId="4D5EE19E">
            <w:r>
              <w:t>联系方式：14750586844 | yong51@example.net</w:t>
            </w:r>
          </w:p>
          <w:p w14:paraId="69247E93">
            <w:pPr>
              <w:pStyle w:val="4"/>
            </w:pPr>
            <w:r>
              <w:t>能力专长</w:t>
            </w:r>
          </w:p>
          <w:p w14:paraId="1C659461">
            <w:r>
              <w:t>语言能力：英语CET-6，读写熟练，可日常交流。</w:t>
            </w:r>
          </w:p>
          <w:p w14:paraId="263CCC00">
            <w:r>
              <w:t>计算机能力：掌握Photoshop基本操作</w:t>
            </w:r>
          </w:p>
          <w:p w14:paraId="09F93239">
            <w:r>
              <w:t>专业能力：MySQL、Python、Java</w:t>
            </w:r>
          </w:p>
        </w:tc>
        <w:tc>
          <w:tcPr>
            <w:tcW w:w="4320" w:type="dxa"/>
          </w:tcPr>
          <w:p w14:paraId="25E3E126"/>
          <w:p w14:paraId="7F68D990">
            <w:pPr>
              <w:pStyle w:val="4"/>
            </w:pPr>
            <w:r>
              <w:t>学历信息</w:t>
            </w:r>
          </w:p>
          <w:p w14:paraId="0613F010">
            <w:r>
              <w:t>上海交通大学 | 计算机科学与技术 | 本科 | 2015-09 ~ 2019-06</w:t>
            </w:r>
          </w:p>
          <w:p w14:paraId="2BD9F6DC">
            <w:r>
              <w:t>专业成绩：3.13/4</w:t>
            </w:r>
          </w:p>
          <w:p w14:paraId="7CE73411">
            <w:r>
              <w:t>主修课程：数据结构、操作系统、算法设计、编程基础、计算机网络</w:t>
            </w:r>
          </w:p>
          <w:p w14:paraId="06F830D3">
            <w:pPr>
              <w:pStyle w:val="4"/>
            </w:pPr>
            <w:r>
              <w:t>职业经历</w:t>
            </w:r>
          </w:p>
          <w:p w14:paraId="1685F876">
            <w:r>
              <w:rPr>
                <w:b/>
              </w:rPr>
              <w:t>新锐制造科技有限公司 | 前端开发工程师 | 2020-04 ~ 2021-04</w:t>
            </w:r>
          </w:p>
          <w:p w14:paraId="51A1AD05">
            <w:pPr>
              <w:pStyle w:val="16"/>
            </w:pPr>
            <w:r>
              <w:t>参与需求分析，负责后端/前端模块设计与开发。 修复系统Bug，保障系统稳定运行。 参与技术方案讨论，撰写技术文档。</w:t>
            </w:r>
          </w:p>
          <w:p w14:paraId="3E99155A">
            <w:r>
              <w:rPr>
                <w:b/>
              </w:rPr>
              <w:t>华讯医疗科技有限公司 | Java开发工程师 | 2021-02 ~ 2023-11</w:t>
            </w:r>
          </w:p>
          <w:p w14:paraId="5B71B501">
            <w:pPr>
              <w:pStyle w:val="16"/>
            </w:pPr>
            <w:r>
              <w:t>协助团队完成项目迭代与上线。</w:t>
            </w:r>
          </w:p>
          <w:p w14:paraId="4E89110E">
            <w:r>
              <w:rPr>
                <w:b/>
              </w:rPr>
              <w:t>深圳科技科技有限公司 | Python开发工程师 | 2023-09 ~ 2026-04</w:t>
            </w:r>
          </w:p>
          <w:p w14:paraId="2AA9218B">
            <w:pPr>
              <w:pStyle w:val="16"/>
            </w:pPr>
            <w:r>
              <w:t>编写高质量代码，进行单元测试和性能优化。</w:t>
            </w:r>
          </w:p>
          <w:p w14:paraId="559BC331">
            <w:pPr>
              <w:pStyle w:val="4"/>
            </w:pPr>
            <w:r>
              <w:t>获奖情况</w:t>
            </w:r>
          </w:p>
          <w:p w14:paraId="671A5B83">
            <w:pPr>
              <w:pStyle w:val="16"/>
            </w:pPr>
            <w:r>
              <w:t>全国计算机等级考试三级（数据库技术）。</w:t>
            </w:r>
          </w:p>
          <w:p w14:paraId="190351A4">
            <w:pPr>
              <w:pStyle w:val="16"/>
            </w:pPr>
            <w:r>
              <w:t>全国计算机等级考试二级（Office高级应用）。</w:t>
            </w:r>
          </w:p>
          <w:p w14:paraId="333AE37B">
            <w:pPr>
              <w:pStyle w:val="4"/>
            </w:pPr>
            <w:r>
              <w:t>自我评价</w:t>
            </w:r>
          </w:p>
          <w:p w14:paraId="0F61976F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9B9EA4C">
      <w:r>
        <w:br w:type="page"/>
      </w:r>
    </w:p>
    <w:p w14:paraId="0D4C2427">
      <w:pPr>
        <w:jc w:val="center"/>
      </w:pPr>
      <w:r>
        <w:rPr>
          <w:b/>
          <w:sz w:val="32"/>
        </w:rPr>
        <w:t>王秀云</w:t>
      </w:r>
    </w:p>
    <w:p w14:paraId="40DAD340">
      <w:pPr>
        <w:jc w:val="center"/>
      </w:pPr>
      <w:r>
        <w:rPr>
          <w:sz w:val="2"/>
        </w:rPr>
        <w:t>____________________________________________________________</w:t>
      </w:r>
    </w:p>
    <w:p w14:paraId="507381A5">
      <w:r>
        <w:t>求职意向：市场专员 | 郑州 | 11829/月 | 两周内到岗</w:t>
      </w:r>
    </w:p>
    <w:p w14:paraId="31DA718F">
      <w:r>
        <w:t>基本信息：30岁 | 男 | 郑州 | 8年经验</w:t>
      </w:r>
    </w:p>
    <w:p w14:paraId="184E2A96">
      <w:r>
        <w:t>联系方式：18156214571 | lishen@example.net</w:t>
      </w:r>
    </w:p>
    <w:p w14:paraId="27FBE798">
      <w:pPr>
        <w:pStyle w:val="4"/>
      </w:pPr>
      <w:r>
        <w:t>过往经历</w:t>
      </w:r>
    </w:p>
    <w:p w14:paraId="4DD63DE3">
      <w:r>
        <w:rPr>
          <w:b/>
        </w:rPr>
        <w:t>深圳传媒有限公司 | 营销专员 | 2019-05 ~ 2022-03</w:t>
      </w:r>
    </w:p>
    <w:p w14:paraId="1A1C22E0">
      <w:pPr>
        <w:pStyle w:val="16"/>
      </w:pPr>
      <w:r>
        <w:t>策划并执行线上线下营销活动，提升品牌知名度。 运营公司社交媒体账号（公众号、微博等），提高粉丝互动。 负责市场调研，收集竞品信息，撰写分析报告。</w:t>
      </w:r>
    </w:p>
    <w:p w14:paraId="32766429">
      <w:r>
        <w:rPr>
          <w:b/>
        </w:rPr>
        <w:t>深圳科技科技有限公司 | 营销专员 | 2022-07 ~ 2026-08</w:t>
      </w:r>
    </w:p>
    <w:p w14:paraId="331B77DA">
      <w:pPr>
        <w:pStyle w:val="16"/>
      </w:pPr>
      <w:r>
        <w:t>协助制定营销策略，跟踪推广效果并优化。</w:t>
      </w:r>
    </w:p>
    <w:p w14:paraId="417A5F4A">
      <w:pPr>
        <w:pStyle w:val="4"/>
      </w:pPr>
      <w:r>
        <w:t>学习背景</w:t>
      </w:r>
    </w:p>
    <w:p w14:paraId="562BA84C">
      <w:r>
        <w:t>东南大学 | 广告学 | 本科 | 2014-09 ~ 2018-06</w:t>
      </w:r>
    </w:p>
    <w:p w14:paraId="029B1C76">
      <w:r>
        <w:t>专业成绩：3.71/4（专业前10%）</w:t>
      </w:r>
    </w:p>
    <w:p w14:paraId="2ABB0914">
      <w:r>
        <w:t>主修课程：组织行为学、战略管理、财务管理、市场营销学、运营管理、管理学原理</w:t>
      </w:r>
    </w:p>
    <w:p w14:paraId="7BCC20D1">
      <w:pPr>
        <w:pStyle w:val="4"/>
      </w:pPr>
      <w:r>
        <w:t>核心技能</w:t>
      </w:r>
    </w:p>
    <w:p w14:paraId="2858D2B1">
      <w:r>
        <w:t>语言能力：英语专八，流利商务沟通。</w:t>
      </w:r>
    </w:p>
    <w:p w14:paraId="3636AF86">
      <w:r>
        <w:t>计算机能力：熟悉Python基础</w:t>
      </w:r>
    </w:p>
    <w:p w14:paraId="1CDD0117">
      <w:r>
        <w:t>专业能力：活动策划、数据分析</w:t>
      </w:r>
    </w:p>
    <w:p w14:paraId="6169E17A">
      <w:pPr>
        <w:pStyle w:val="4"/>
      </w:pPr>
      <w:r>
        <w:t>获奖情况</w:t>
      </w:r>
    </w:p>
    <w:p w14:paraId="69394A3D">
      <w:pPr>
        <w:pStyle w:val="16"/>
      </w:pPr>
      <w:r>
        <w:t>大学英语四级（CET-4），良好的读写能力。</w:t>
      </w:r>
    </w:p>
    <w:p w14:paraId="2A89FD3E">
      <w:pPr>
        <w:pStyle w:val="16"/>
      </w:pPr>
      <w:r>
        <w:t>全国计算机等级考试二级（Office高级应用）。</w:t>
      </w:r>
    </w:p>
    <w:p w14:paraId="52583911">
      <w:pPr>
        <w:pStyle w:val="4"/>
      </w:pPr>
      <w:r>
        <w:t>个人评价</w:t>
      </w:r>
    </w:p>
    <w:p w14:paraId="4966F469">
      <w:r>
        <w:t>思维活跃，富有创意；具备敏锐的市场洞察力；热爱挑战，能够承受工作压力；善于数据分析，用数据驱动决策。</w:t>
      </w:r>
    </w:p>
    <w:p w14:paraId="4A3E267B">
      <w:r>
        <w:br w:type="page"/>
      </w:r>
    </w:p>
    <w:p w14:paraId="78939AE4">
      <w:pPr>
        <w:jc w:val="center"/>
      </w:pPr>
      <w:r>
        <w:rPr>
          <w:b/>
          <w:sz w:val="32"/>
        </w:rPr>
        <w:t>路凯</w:t>
      </w:r>
    </w:p>
    <w:p w14:paraId="15D334A6">
      <w:pPr>
        <w:jc w:val="center"/>
      </w:pPr>
      <w:r>
        <w:rPr>
          <w:sz w:val="2"/>
        </w:rPr>
        <w:t>____________________________________________________________</w:t>
      </w:r>
    </w:p>
    <w:p w14:paraId="1D732502">
      <w:r>
        <w:t>求职意向：设计师 | 北京 | 17806/月 | 两周内到岗</w:t>
      </w:r>
    </w:p>
    <w:p w14:paraId="47AFFA03">
      <w:r>
        <w:t>基本信息：28岁 | 女 | 西安 | 6年经验</w:t>
      </w:r>
    </w:p>
    <w:p w14:paraId="5C730078">
      <w:r>
        <w:t>联系方式：18011636197 | yang95@example.com</w:t>
      </w:r>
    </w:p>
    <w:p w14:paraId="006DB16C">
      <w:pPr>
        <w:pStyle w:val="4"/>
      </w:pPr>
      <w:r>
        <w:t>职业经历</w:t>
      </w:r>
    </w:p>
    <w:p w14:paraId="12D5F349">
      <w:r>
        <w:rPr>
          <w:b/>
        </w:rPr>
        <w:t>博雅金融有限公司 | 平面设计师 | 2022-07 ~ 2023-10</w:t>
      </w:r>
    </w:p>
    <w:p w14:paraId="59F779DE">
      <w:pPr>
        <w:pStyle w:val="16"/>
      </w:pPr>
      <w:r>
        <w:t>参与品牌VI设计，确保品牌一致性。 与产品、开发沟通，保证设计落地效果。 负责公司产品UI界面设计，提升视觉体验。</w:t>
      </w:r>
    </w:p>
    <w:p w14:paraId="699D3E7E">
      <w:r>
        <w:rPr>
          <w:b/>
        </w:rPr>
        <w:t>卓越零售科技有限公司 | 视觉设计师 | 2023-06 ~ 2026-08</w:t>
      </w:r>
    </w:p>
    <w:p w14:paraId="5A8FC2ED">
      <w:pPr>
        <w:pStyle w:val="16"/>
      </w:pPr>
      <w:r>
        <w:t>制作宣传海报、画册、名片等平面物料。 负责公司产品UI界面设计，提升视觉体验。</w:t>
      </w:r>
    </w:p>
    <w:p w14:paraId="78196AA2">
      <w:pPr>
        <w:pStyle w:val="4"/>
      </w:pPr>
      <w:r>
        <w:t>教育状况</w:t>
      </w:r>
    </w:p>
    <w:p w14:paraId="626FECE4">
      <w:r>
        <w:t>四川大学 | 视觉传达 | 本科 | 2016-09 ~ 2020-06</w:t>
      </w:r>
    </w:p>
    <w:p w14:paraId="4E5842AE">
      <w:r>
        <w:t>专业成绩：3.75/4（专业前10%）</w:t>
      </w:r>
    </w:p>
    <w:p w14:paraId="399C4B88">
      <w:r>
        <w:t>主修课程：包装设计、字体设计、设计史、UI设计、色彩构成、平面设计</w:t>
      </w:r>
    </w:p>
    <w:p w14:paraId="05789BC1">
      <w:pPr>
        <w:pStyle w:val="4"/>
      </w:pPr>
      <w:r>
        <w:t>技能特长</w:t>
      </w:r>
    </w:p>
    <w:p w14:paraId="1ADF99F2">
      <w:r>
        <w:t>语言能力：日语N2，可进行日常对话。</w:t>
      </w:r>
    </w:p>
    <w:p w14:paraId="66D87B87">
      <w:r>
        <w:t>计算机能力：具备网络基础</w:t>
      </w:r>
    </w:p>
    <w:p w14:paraId="684CA4CA">
      <w:r>
        <w:t>专业能力：Figma、Illustrator</w:t>
      </w:r>
    </w:p>
    <w:p w14:paraId="2B4CD196">
      <w:pPr>
        <w:pStyle w:val="4"/>
      </w:pPr>
      <w:r>
        <w:t>获奖情况</w:t>
      </w:r>
    </w:p>
    <w:p w14:paraId="0112FC0A">
      <w:pPr>
        <w:pStyle w:val="16"/>
      </w:pPr>
      <w:r>
        <w:t>Adobe认证设计师。</w:t>
      </w:r>
    </w:p>
    <w:p w14:paraId="344E67A4">
      <w:pPr>
        <w:pStyle w:val="4"/>
      </w:pPr>
      <w:r>
        <w:t>个人评价</w:t>
      </w:r>
    </w:p>
    <w:p w14:paraId="3D08F4AD">
      <w:r>
        <w:t>具备良好的审美能力和设计功底；热爱设计，关注细节；善于沟通，能准确理解需求并转化为优秀的设计方案。</w:t>
      </w:r>
    </w:p>
    <w:p w14:paraId="5FF70474">
      <w:r>
        <w:br w:type="page"/>
      </w:r>
    </w:p>
    <w:p w14:paraId="7B5D4BF2">
      <w:pPr>
        <w:jc w:val="center"/>
      </w:pPr>
      <w:r>
        <w:rPr>
          <w:b/>
          <w:sz w:val="32"/>
        </w:rPr>
        <w:t>龚丽丽</w:t>
      </w:r>
    </w:p>
    <w:p w14:paraId="46A36A6F">
      <w:r>
        <w:t>求职意向：行政专员 | 北京 | 24932/月 | 一周内到岗</w:t>
      </w:r>
    </w:p>
    <w:p w14:paraId="0EFFC142">
      <w:r>
        <w:t>基本信息：35岁 | 男 | 北京 | 13年经验</w:t>
      </w:r>
    </w:p>
    <w:p w14:paraId="29D08AC2">
      <w:r>
        <w:t>联系方式：15274324739 | upeng@example.org</w:t>
      </w:r>
    </w:p>
    <w:p w14:paraId="6ABEB5A3">
      <w:pPr>
        <w:pStyle w:val="4"/>
      </w:pPr>
      <w:r>
        <w:t>教育经历</w:t>
      </w:r>
    </w:p>
    <w:p w14:paraId="770BAF7C">
      <w:r>
        <w:t>东南大学 | 工商管理 | 本科 | 2009-09 ~ 2013-06</w:t>
      </w:r>
    </w:p>
    <w:p w14:paraId="0EDD0300">
      <w:r>
        <w:t>专业成绩：3.46/4</w:t>
      </w:r>
    </w:p>
    <w:p w14:paraId="76907834">
      <w:r>
        <w:t>主修课程：财务管理、市场营销学、运营管理、组织行为学、战略管理、管理学原理</w:t>
      </w:r>
    </w:p>
    <w:p w14:paraId="6125501E">
      <w:pPr>
        <w:pStyle w:val="4"/>
      </w:pPr>
      <w:r>
        <w:t>工作经验</w:t>
      </w:r>
    </w:p>
    <w:p w14:paraId="1FD464B2">
      <w:r>
        <w:rPr>
          <w:b/>
        </w:rPr>
        <w:t>卓越金融科技有限公司 | 行政主管 | 2022-02 ~ 2026-09</w:t>
      </w:r>
    </w:p>
    <w:p w14:paraId="70756A11">
      <w:pPr>
        <w:pStyle w:val="16"/>
      </w:pPr>
      <w:r>
        <w:t>参与制定行政管理制度，优化流程，提高工作效率。 协助组织公司内部会议、活动，撰写会议纪要并跟进落实。 负责来访客户接待及电话接听，展现良好企业形象。</w:t>
      </w:r>
    </w:p>
    <w:p w14:paraId="2B8C4567">
      <w:pPr>
        <w:pStyle w:val="4"/>
      </w:pPr>
      <w:r>
        <w:t>核心技能</w:t>
      </w:r>
    </w:p>
    <w:p w14:paraId="6A20CBCC">
      <w:r>
        <w:t>语言能力：日语N2，可进行日常对话。</w:t>
      </w:r>
    </w:p>
    <w:p w14:paraId="516AABB9">
      <w:r>
        <w:t>计算机能力：精通Excel数据处理</w:t>
      </w:r>
    </w:p>
    <w:p w14:paraId="276AAC34">
      <w:r>
        <w:t>专业能力：档案管理、公文写作、固定资产管理</w:t>
      </w:r>
    </w:p>
    <w:p w14:paraId="4D6A7ADE">
      <w:pPr>
        <w:pStyle w:val="4"/>
      </w:pPr>
      <w:r>
        <w:t>资格证书</w:t>
      </w:r>
    </w:p>
    <w:p w14:paraId="0F742380">
      <w:pPr>
        <w:pStyle w:val="16"/>
      </w:pPr>
      <w:r>
        <w:t>全国计算机等级考试二级（Office高级应用）。</w:t>
      </w:r>
    </w:p>
    <w:p w14:paraId="76C62751">
      <w:pPr>
        <w:pStyle w:val="4"/>
      </w:pPr>
      <w:r>
        <w:t>个人评价</w:t>
      </w:r>
    </w:p>
    <w:p w14:paraId="6C07D17C">
      <w:r>
        <w:t>工作细致认真，有良好的条理性；善于沟通协调，能够高效处理多项任务；责任心强，有较强的服务意识和团队合作精神。</w:t>
      </w:r>
    </w:p>
    <w:p w14:paraId="6BBE4602">
      <w:r>
        <w:br w:type="page"/>
      </w:r>
    </w:p>
    <w:p w14:paraId="4972A6ED">
      <w:pPr>
        <w:jc w:val="center"/>
      </w:pPr>
      <w:r>
        <w:rPr>
          <w:b/>
          <w:sz w:val="32"/>
        </w:rPr>
        <w:t>董亮</w:t>
      </w:r>
    </w:p>
    <w:p w14:paraId="7945AC59">
      <w:r>
        <w:t>求职意向：运营专员 | 南京 | 14431/月 | 随时到岗</w:t>
      </w:r>
    </w:p>
    <w:p w14:paraId="084A12A0">
      <w:r>
        <w:t>基本信息：36岁 | 女 | 南京 | 14年经验</w:t>
      </w:r>
    </w:p>
    <w:p w14:paraId="60EC9B2A">
      <w:r>
        <w:t>联系方式：18589919613 | xiazhong@example.com</w:t>
      </w:r>
    </w:p>
    <w:p w14:paraId="673B17D0">
      <w:pPr>
        <w:pStyle w:val="4"/>
      </w:pPr>
      <w:r>
        <w:t>学历信息</w:t>
      </w:r>
    </w:p>
    <w:p w14:paraId="41539C0B">
      <w:r>
        <w:t>哈尔滨工业大学 | 市场营销 | 本科 | 2008-09 ~ 2012-06</w:t>
      </w:r>
    </w:p>
    <w:p w14:paraId="50A1279A">
      <w:r>
        <w:t>专业成绩：3.17/4</w:t>
      </w:r>
    </w:p>
    <w:p w14:paraId="6F17C0A7">
      <w:r>
        <w:t>主修课程：品牌管理、市场调研、广告学、销售管理、消费者行为学、市场营销学</w:t>
      </w:r>
    </w:p>
    <w:p w14:paraId="31D3D476">
      <w:pPr>
        <w:pStyle w:val="4"/>
      </w:pPr>
      <w:r>
        <w:t>工作经验</w:t>
      </w:r>
    </w:p>
    <w:p w14:paraId="0E066722">
      <w:r>
        <w:rPr>
          <w:b/>
        </w:rPr>
        <w:t>1. 领航医疗科技有限公司 | 运营专员 | 2018-08 ~ 2021-05</w:t>
      </w:r>
    </w:p>
    <w:p w14:paraId="4BB7CBB4">
      <w:pPr>
        <w:pStyle w:val="16"/>
      </w:pPr>
      <w:r>
        <w:t>撰写内容文案，维护APP/网站内容更新。 策划并执行线上活动，促进用户增长和转化。</w:t>
      </w:r>
    </w:p>
    <w:p w14:paraId="200A92DC">
      <w:r>
        <w:rPr>
          <w:b/>
        </w:rPr>
        <w:t>2. 华讯金融科技有限公司 | 用户运营 | 2021-12 ~ 2024-10</w:t>
      </w:r>
    </w:p>
    <w:p w14:paraId="22FA20B0">
      <w:pPr>
        <w:pStyle w:val="16"/>
      </w:pPr>
      <w:r>
        <w:t>策划并执行线上活动，促进用户增长和转化。</w:t>
      </w:r>
    </w:p>
    <w:p w14:paraId="7D787E7A">
      <w:r>
        <w:rPr>
          <w:b/>
        </w:rPr>
        <w:t>3. 鼎盛金融科技有限公司 | 新媒体运营 | 2024-09 ~ 2026-04</w:t>
      </w:r>
    </w:p>
    <w:p w14:paraId="15578A04">
      <w:pPr>
        <w:pStyle w:val="16"/>
      </w:pPr>
      <w:r>
        <w:t>策划并执行线上活动，促进用户增长和转化。</w:t>
      </w:r>
    </w:p>
    <w:p w14:paraId="552D4330">
      <w:pPr>
        <w:pStyle w:val="4"/>
      </w:pPr>
      <w:r>
        <w:t>技能特长</w:t>
      </w:r>
    </w:p>
    <w:p w14:paraId="101D5596">
      <w:r>
        <w:t>语言能力：韩语TOPIK4，基础交流能力。</w:t>
      </w:r>
    </w:p>
    <w:p w14:paraId="00F4C8B0">
      <w:r>
        <w:t>计算机能力：熟练使用Office办公软件</w:t>
      </w:r>
    </w:p>
    <w:p w14:paraId="68A99A2D">
      <w:r>
        <w:t>专业能力：数据分析、社群管理、PS/PR、内容创作</w:t>
      </w:r>
    </w:p>
    <w:p w14:paraId="1CC4C98F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95F8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7261FB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7A251CB1">
      <w:pPr>
        <w:pStyle w:val="4"/>
      </w:pPr>
      <w:r>
        <w:t>个人评价</w:t>
      </w:r>
    </w:p>
    <w:p w14:paraId="2272A2BD">
      <w:r>
        <w:t>执行力强，结果导向；具备良好的沟通能力和文案功底；善于在快节奏环境中工作，能高效完成目标。</w:t>
      </w:r>
    </w:p>
    <w:p w14:paraId="253C5B8B">
      <w:r>
        <w:br w:type="page"/>
      </w:r>
    </w:p>
    <w:p w14:paraId="3789284B">
      <w:pPr>
        <w:jc w:val="center"/>
      </w:pPr>
      <w:r>
        <w:rPr>
          <w:b/>
          <w:sz w:val="32"/>
        </w:rPr>
        <w:t>荣超</w:t>
      </w:r>
    </w:p>
    <w:p w14:paraId="3E76E6B0">
      <w:r>
        <w:t>求职意向：人事专员 | 成都 | 17642/月 | 一周内到岗</w:t>
      </w:r>
    </w:p>
    <w:p w14:paraId="296A2EA0">
      <w:r>
        <w:t>基本信息：33岁 | 男 | 深圳 | 11年经验</w:t>
      </w:r>
    </w:p>
    <w:p w14:paraId="4A866A91">
      <w:r>
        <w:t>联系方式：14716103277 | chao47@example.com</w:t>
      </w:r>
    </w:p>
    <w:p w14:paraId="26BBF787">
      <w:pPr>
        <w:pStyle w:val="4"/>
      </w:pPr>
      <w:r>
        <w:t>教育经历</w:t>
      </w:r>
    </w:p>
    <w:p w14:paraId="3ED1D271">
      <w:r>
        <w:t>四川大学 | 心理学 | 本科 | 2011-09 ~ 2015-06</w:t>
      </w:r>
    </w:p>
    <w:p w14:paraId="2F50C3F2">
      <w:r>
        <w:t>专业成绩：3.33/4</w:t>
      </w:r>
    </w:p>
    <w:p w14:paraId="483B8CB0">
      <w:r>
        <w:t>主修课程：运营管理、战略管理、财务管理、市场营销学、组织行为学、管理学原理</w:t>
      </w:r>
    </w:p>
    <w:p w14:paraId="60EA534F">
      <w:pPr>
        <w:pStyle w:val="4"/>
      </w:pPr>
      <w:r>
        <w:t>实习经历</w:t>
      </w:r>
    </w:p>
    <w:p w14:paraId="2EEA6245">
      <w:r>
        <w:rPr>
          <w:b/>
        </w:rPr>
        <w:t>领航零售科技有限公司 | 人事专员 | 2015-08 ~ 2018-11</w:t>
      </w:r>
    </w:p>
    <w:p w14:paraId="5B3E15C5">
      <w:pPr>
        <w:pStyle w:val="16"/>
      </w:pPr>
      <w:r>
        <w:t>负责招聘全流程，包括职位发布、简历筛选、面试安排及录用跟进。</w:t>
      </w:r>
    </w:p>
    <w:p w14:paraId="0EB46890">
      <w:r>
        <w:rPr>
          <w:b/>
        </w:rPr>
        <w:t>鼎盛传媒有限公司 | HR助理 | 2018-10 ~ 2022-11</w:t>
      </w:r>
    </w:p>
    <w:p w14:paraId="5028B069">
      <w:pPr>
        <w:pStyle w:val="16"/>
      </w:pPr>
      <w:r>
        <w:t>协助组织员工培训及企业文化活动，提升员工满意度。 负责考勤统计、薪酬核算及社保公积金缴纳。</w:t>
      </w:r>
    </w:p>
    <w:p w14:paraId="5E5866B6">
      <w:r>
        <w:rPr>
          <w:b/>
        </w:rPr>
        <w:t>成都咨询科技有限公司 | 薪酬专员 | 2022-12 ~ 2026-10</w:t>
      </w:r>
    </w:p>
    <w:p w14:paraId="367038D1">
      <w:pPr>
        <w:pStyle w:val="16"/>
      </w:pPr>
      <w:r>
        <w:t>处理员工关系，协助解决劳动争议，维护和谐劳动关系。 负责考勤统计、薪酬核算及社保公积金缴纳。</w:t>
      </w:r>
    </w:p>
    <w:p w14:paraId="3BC77AD8">
      <w:pPr>
        <w:pStyle w:val="4"/>
      </w:pPr>
      <w:r>
        <w:t>专业技能</w:t>
      </w:r>
    </w:p>
    <w:p w14:paraId="378DB514">
      <w:r>
        <w:t>语言能力：日语N2，可进行日常对话。</w:t>
      </w:r>
    </w:p>
    <w:p w14:paraId="10F98C1D">
      <w:r>
        <w:t>计算机能力：掌握Photoshop基本操作</w:t>
      </w:r>
    </w:p>
    <w:p w14:paraId="50084B6A">
      <w:r>
        <w:t>专业能力：薪酬核算、招聘面试、员工关系、劳动法</w:t>
      </w:r>
    </w:p>
    <w:p w14:paraId="584E7C55">
      <w:pPr>
        <w:pStyle w:val="4"/>
      </w:pPr>
      <w:r>
        <w:t>证书与荣誉</w:t>
      </w:r>
    </w:p>
    <w:p w14:paraId="10E57B2F">
      <w:pPr>
        <w:pStyle w:val="16"/>
      </w:pPr>
      <w:r>
        <w:t>人力资源管理师三级证书。</w:t>
      </w:r>
    </w:p>
    <w:p w14:paraId="24C5A48A">
      <w:pPr>
        <w:pStyle w:val="4"/>
      </w:pPr>
      <w:r>
        <w:t>自我评价</w:t>
      </w:r>
    </w:p>
    <w:p w14:paraId="367F9324">
      <w:r>
        <w:t>性格开朗，亲和力强，善于与各部门沟通协作；具备良好的组织协调能力和解决冲突能力；积极主动，乐于学习新知识。</w:t>
      </w:r>
    </w:p>
    <w:p w14:paraId="08B2ED92">
      <w:r>
        <w:br w:type="page"/>
      </w:r>
    </w:p>
    <w:p w14:paraId="288CBF53">
      <w:pPr>
        <w:jc w:val="center"/>
      </w:pPr>
      <w:r>
        <w:rPr>
          <w:b/>
          <w:sz w:val="32"/>
        </w:rPr>
        <w:t>陈建</w:t>
      </w:r>
    </w:p>
    <w:p w14:paraId="614AACBF">
      <w:r>
        <w:t>求职意向：市场专员 | 上海 | 15104/月 | 一周内到岗</w:t>
      </w:r>
    </w:p>
    <w:p w14:paraId="30BB4729">
      <w:r>
        <w:t>基本信息：27岁 | 女 | 深圳 | 5年经验</w:t>
      </w:r>
    </w:p>
    <w:p w14:paraId="6852631D">
      <w:r>
        <w:t>联系方式：13207909090 | jingren@example.net</w:t>
      </w:r>
    </w:p>
    <w:p w14:paraId="732A20B3">
      <w:pPr>
        <w:pStyle w:val="4"/>
      </w:pPr>
      <w:r>
        <w:t>个人评价</w:t>
      </w:r>
    </w:p>
    <w:p w14:paraId="7D0D9EBC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0AE3374D">
      <w:pPr>
        <w:pStyle w:val="4"/>
      </w:pPr>
      <w:r>
        <w:t>学历信息</w:t>
      </w:r>
    </w:p>
    <w:p w14:paraId="40FBAE62">
      <w:r>
        <w:t>北京师范大学 | 工商管理 | 本科 | 2017-09 ~ 2021-06</w:t>
      </w:r>
    </w:p>
    <w:p w14:paraId="328042C8">
      <w:r>
        <w:t>专业成绩：3.06/4</w:t>
      </w:r>
    </w:p>
    <w:p w14:paraId="4E47E9FE">
      <w:r>
        <w:t>主修课程：战略管理、财务管理、市场营销学、运营管理、组织行为学、管理学原理</w:t>
      </w:r>
    </w:p>
    <w:p w14:paraId="446A1B67">
      <w:pPr>
        <w:pStyle w:val="4"/>
      </w:pPr>
      <w:r>
        <w:t>职业经历</w:t>
      </w:r>
    </w:p>
    <w:p w14:paraId="529B5429">
      <w:r>
        <w:rPr>
          <w:b/>
        </w:rPr>
        <w:t>杭州金融有限公司 | 市场专员 | 2021-07 ~ 2025-05</w:t>
      </w:r>
    </w:p>
    <w:p w14:paraId="0F8BAA9B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39D507A3">
      <w:r>
        <w:rPr>
          <w:b/>
        </w:rPr>
        <w:t>恒通零售科技有限公司 | 品牌专员 | 2025-01 ~ 2026-02</w:t>
      </w:r>
    </w:p>
    <w:p w14:paraId="3CBE0DFD">
      <w:pPr>
        <w:pStyle w:val="16"/>
      </w:pPr>
      <w:r>
        <w:t>策划并执行线上线下营销活动，提升品牌知名度。 负责市场调研，收集竞品信息，撰写分析报告。 与媒体、渠道保持良好合作，拓展市场资源。</w:t>
      </w:r>
    </w:p>
    <w:p w14:paraId="3DBC5B47">
      <w:pPr>
        <w:pStyle w:val="4"/>
      </w:pPr>
      <w:r>
        <w:t>核心技能</w:t>
      </w:r>
    </w:p>
    <w:p w14:paraId="3D761466">
      <w:r>
        <w:t>语言能力：日语N2，可进行日常对话。</w:t>
      </w:r>
    </w:p>
    <w:p w14:paraId="183086DE">
      <w:r>
        <w:t>计算机能力：具备网络基础</w:t>
      </w:r>
    </w:p>
    <w:p w14:paraId="2E561E75">
      <w:r>
        <w:t>专业能力：活动策划、社交媒体运营、文案写作</w:t>
      </w:r>
    </w:p>
    <w:p w14:paraId="5DB1BD42">
      <w:pPr>
        <w:pStyle w:val="4"/>
      </w:pPr>
      <w:r>
        <w:t>获奖情况</w:t>
      </w:r>
    </w:p>
    <w:p w14:paraId="69A3D9C5">
      <w:pPr>
        <w:pStyle w:val="16"/>
      </w:pPr>
      <w:r>
        <w:t>大学英语四级（CET-4），良好的读写能力。</w:t>
      </w:r>
    </w:p>
    <w:p w14:paraId="5FA9DFC1">
      <w:r>
        <w:br w:type="page"/>
      </w:r>
    </w:p>
    <w:p w14:paraId="4DBE7FE4">
      <w:pPr>
        <w:jc w:val="center"/>
      </w:pPr>
      <w:r>
        <w:rPr>
          <w:b/>
          <w:color w:val="003366"/>
          <w:sz w:val="32"/>
        </w:rPr>
        <w:t>韩桂荣</w:t>
      </w:r>
    </w:p>
    <w:p w14:paraId="1B1C671D">
      <w:r>
        <w:t>求职意向：设计师 | 上海 | 17830/月 | 一个月内到岗</w:t>
      </w:r>
    </w:p>
    <w:p w14:paraId="08B1515A">
      <w:r>
        <w:t>基本信息：37岁 | 女 | 上海 | 13年经验</w:t>
      </w:r>
    </w:p>
    <w:p w14:paraId="05C2CF18">
      <w:r>
        <w:t>联系方式：18686818036 | leihuang@example.net</w:t>
      </w:r>
    </w:p>
    <w:p w14:paraId="7AB536D9">
      <w:pPr>
        <w:pStyle w:val="4"/>
      </w:pPr>
      <w:r>
        <w:t>能力专长</w:t>
      </w:r>
    </w:p>
    <w:p w14:paraId="728A0D95">
      <w:r>
        <w:t>语言能力：英语CET-4，具备基本读写能力。</w:t>
      </w:r>
    </w:p>
    <w:p w14:paraId="7F539799">
      <w:r>
        <w:t>计算机能力：掌握Photoshop基本操作</w:t>
      </w:r>
    </w:p>
    <w:p w14:paraId="146C7DB6">
      <w:r>
        <w:t>专业能力：Figma、Sketch、色彩搭配、Illustrator</w:t>
      </w:r>
    </w:p>
    <w:p w14:paraId="09175FA7">
      <w:pPr>
        <w:pStyle w:val="4"/>
      </w:pPr>
      <w:r>
        <w:t>获奖情况</w:t>
      </w:r>
    </w:p>
    <w:p w14:paraId="0DF4A6B0">
      <w:pPr>
        <w:pStyle w:val="16"/>
      </w:pPr>
      <w:r>
        <w:t>Adobe认证设计师。</w:t>
      </w:r>
    </w:p>
    <w:p w14:paraId="34287654">
      <w:pPr>
        <w:pStyle w:val="4"/>
      </w:pPr>
      <w:r>
        <w:t>教育经历</w:t>
      </w:r>
    </w:p>
    <w:p w14:paraId="387363AC">
      <w:r>
        <w:t>浙江大学 | 视觉传达 | 硕士 | 2010-09 ~ 2013-06</w:t>
      </w:r>
    </w:p>
    <w:p w14:paraId="2535098A">
      <w:r>
        <w:t>专业成绩：3.35/4（专业前30%）</w:t>
      </w:r>
    </w:p>
    <w:p w14:paraId="167E6415">
      <w:r>
        <w:t>主修课程：色彩构成、UI设计、包装设计、平面设计、字体设计、设计史</w:t>
      </w:r>
    </w:p>
    <w:p w14:paraId="569D5968">
      <w:pPr>
        <w:pStyle w:val="4"/>
      </w:pPr>
      <w:r>
        <w:t>工作经历</w:t>
      </w:r>
    </w:p>
    <w:p w14:paraId="3A436874">
      <w:r>
        <w:rPr>
          <w:b/>
        </w:rPr>
        <w:t>智云咨询有限公司 | 视觉设计师 | 2021-11 ~ 2025-09</w:t>
      </w:r>
    </w:p>
    <w:p w14:paraId="0ACF297D">
      <w:pPr>
        <w:pStyle w:val="16"/>
      </w:pPr>
      <w:r>
        <w:t>制作宣传海报、画册、名片等平面物料。 与产品、开发沟通，保证设计落地效果。 负责公司产品UI界面设计，提升视觉体验。</w:t>
      </w:r>
    </w:p>
    <w:p w14:paraId="537EA432">
      <w:r>
        <w:rPr>
          <w:b/>
        </w:rPr>
        <w:t>恒通科技有限公司 | UI设计师 | 2025-06 ~ 2026-09</w:t>
      </w:r>
    </w:p>
    <w:p w14:paraId="7E319CC7">
      <w:pPr>
        <w:pStyle w:val="16"/>
      </w:pPr>
      <w:r>
        <w:t>与产品、开发沟通，保证设计落地效果。</w:t>
      </w:r>
    </w:p>
    <w:p w14:paraId="549BBEAE">
      <w:pPr>
        <w:pStyle w:val="4"/>
      </w:pPr>
      <w:r>
        <w:t>自我陈述</w:t>
      </w:r>
    </w:p>
    <w:p w14:paraId="6E907836">
      <w:r>
        <w:t>具备良好的审美能力和设计功底；热爱设计，关注细节；善于沟通，能准确理解需求并转化为优秀的设计方案。</w:t>
      </w:r>
    </w:p>
    <w:p w14:paraId="60794BB3">
      <w:r>
        <w:br w:type="page"/>
      </w:r>
    </w:p>
    <w:p w14:paraId="6F753EF2">
      <w:pPr>
        <w:jc w:val="center"/>
      </w:pPr>
      <w:r>
        <w:rPr>
          <w:b/>
          <w:sz w:val="32"/>
        </w:rPr>
        <w:t>赵涛</w:t>
      </w:r>
    </w:p>
    <w:p w14:paraId="4F9AA388">
      <w:r>
        <w:t>求职意向：设计师 | 西安 | 14800/月 | 一周内到岗</w:t>
      </w:r>
    </w:p>
    <w:p w14:paraId="5D4807AD">
      <w:r>
        <w:t>基本信息：32岁 | 女 | 西安 | 8年经验</w:t>
      </w:r>
    </w:p>
    <w:p w14:paraId="599465F0">
      <w:r>
        <w:t>联系方式：14774577026 | xiuyingzhou@example.org</w:t>
      </w:r>
    </w:p>
    <w:p w14:paraId="48C4C310">
      <w:pPr>
        <w:pStyle w:val="4"/>
      </w:pPr>
      <w:r>
        <w:t>教育背景</w:t>
      </w:r>
    </w:p>
    <w:p w14:paraId="650F8A23">
      <w:r>
        <w:t>武汉大学 | 艺术设计 | 硕士 | 2015-09 ~ 2018-06</w:t>
      </w:r>
    </w:p>
    <w:p w14:paraId="30A904A1">
      <w:r>
        <w:t>专业成绩：3.24/4</w:t>
      </w:r>
    </w:p>
    <w:p w14:paraId="2625C6CB">
      <w:r>
        <w:t>主修课程：管理学原理、市场营销学、运营管理、组织行为学、财务管理、战略管理</w:t>
      </w:r>
    </w:p>
    <w:p w14:paraId="16ABCD74">
      <w:pPr>
        <w:pStyle w:val="4"/>
      </w:pPr>
      <w:r>
        <w:t>职业经历</w:t>
      </w:r>
    </w:p>
    <w:p w14:paraId="2278BD1C">
      <w:r>
        <w:rPr>
          <w:b/>
        </w:rPr>
        <w:t>全民简历医疗科技有限公司 | UI设计师 | 2025-11 ~ 2026-04</w:t>
      </w:r>
    </w:p>
    <w:p w14:paraId="3A5850AA">
      <w:pPr>
        <w:pStyle w:val="16"/>
      </w:pPr>
      <w:r>
        <w:t>负责公司产品UI界面设计，提升视觉体验。 参与品牌VI设计，确保品牌一致性。 制作宣传海报、画册、名片等平面物料。</w:t>
      </w:r>
    </w:p>
    <w:p w14:paraId="40755F9E">
      <w:pPr>
        <w:pStyle w:val="4"/>
      </w:pPr>
      <w:r>
        <w:t>技能证书</w:t>
      </w:r>
    </w:p>
    <w:p w14:paraId="6687B5AA">
      <w:r>
        <w:t>语言能力：英语专八，流利商务沟通。</w:t>
      </w:r>
    </w:p>
    <w:p w14:paraId="74EB6E95">
      <w:r>
        <w:t>计算机能力：掌握Photoshop基本操作</w:t>
      </w:r>
    </w:p>
    <w:p w14:paraId="5E5FC9B7">
      <w:r>
        <w:t>专业能力：Illustrator、Photoshop</w:t>
      </w:r>
    </w:p>
    <w:p w14:paraId="3BC3E318">
      <w:pPr>
        <w:pStyle w:val="4"/>
      </w:pPr>
      <w:r>
        <w:t>证书与荣誉</w:t>
      </w:r>
    </w:p>
    <w:p w14:paraId="46B15D04">
      <w:pPr>
        <w:pStyle w:val="16"/>
      </w:pPr>
      <w:r>
        <w:t>Adobe认证设计师。</w:t>
      </w:r>
    </w:p>
    <w:p w14:paraId="569C06ED">
      <w:pPr>
        <w:pStyle w:val="4"/>
      </w:pPr>
      <w:r>
        <w:t>个人评价</w:t>
      </w:r>
    </w:p>
    <w:p w14:paraId="51AD14A7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D6F43D2">
      <w:r>
        <w:br w:type="page"/>
      </w:r>
    </w:p>
    <w:p w14:paraId="07EC2B90">
      <w:pPr>
        <w:jc w:val="center"/>
      </w:pPr>
      <w:r>
        <w:rPr>
          <w:b/>
          <w:sz w:val="32"/>
        </w:rPr>
        <w:t>褚帅</w:t>
      </w:r>
    </w:p>
    <w:p w14:paraId="60109085">
      <w:r>
        <w:t>求职意向：软件工程师 | 成都 | 10321/月 | 两周内到岗</w:t>
      </w:r>
    </w:p>
    <w:p w14:paraId="5D53926E">
      <w:r>
        <w:t>基本信息：31岁 | 女 | 成都 | 9年经验</w:t>
      </w:r>
    </w:p>
    <w:p w14:paraId="799D2B83">
      <w:r>
        <w:t>联系方式：18959445828 | xiulan83@example.org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649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1B5CA9">
            <w:pPr>
              <w:pStyle w:val="4"/>
            </w:pPr>
            <w:r>
              <w:t>教育状况</w:t>
            </w:r>
          </w:p>
          <w:p w14:paraId="50360733">
            <w:r>
              <w:t>南京大学 | 信息管理与信息系统 | 本科 | 2013-09 ~ 2017-06</w:t>
            </w:r>
          </w:p>
          <w:p w14:paraId="64C0E59E">
            <w:r>
              <w:t>专业成绩：3.12/4</w:t>
            </w:r>
          </w:p>
          <w:p w14:paraId="4A778CAF">
            <w:r>
              <w:t>主修课程：战略管理、财务管理、管理学原理、组织行为学、运营管理、市场营销学</w:t>
            </w:r>
          </w:p>
        </w:tc>
      </w:tr>
    </w:tbl>
    <w:p w14:paraId="0AC565C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4C3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C78922">
            <w:pPr>
              <w:pStyle w:val="4"/>
            </w:pPr>
            <w:r>
              <w:t>职业经历</w:t>
            </w:r>
          </w:p>
          <w:p w14:paraId="3CE50D50">
            <w:r>
              <w:rPr>
                <w:b/>
              </w:rPr>
              <w:t>领航传媒科技有限公司 | Python开发工程师 | 2020-01 ~ 2021-04</w:t>
            </w:r>
          </w:p>
          <w:p w14:paraId="10394CDF">
            <w:pPr>
              <w:pStyle w:val="16"/>
            </w:pPr>
            <w:r>
              <w:t>修复系统Bug，保障系统稳定运行。 编写高质量代码，进行单元测试和性能优化。 协助团队完成项目迭代与上线。</w:t>
            </w:r>
          </w:p>
          <w:p w14:paraId="6F2C31F6">
            <w:r>
              <w:rPr>
                <w:b/>
              </w:rPr>
              <w:t>博雅教育有限公司 | 前端开发工程师 | 2021-01 ~ 2025-02</w:t>
            </w:r>
          </w:p>
          <w:p w14:paraId="302EB921">
            <w:pPr>
              <w:pStyle w:val="16"/>
            </w:pPr>
            <w:r>
              <w:t>修复系统Bug，保障系统稳定运行。 协助团队完成项目迭代与上线。 编写高质量代码，进行单元测试和性能优化。</w:t>
            </w:r>
          </w:p>
          <w:p w14:paraId="30F834B4">
            <w:r>
              <w:rPr>
                <w:b/>
              </w:rPr>
              <w:t>领航零售科技有限公司 | 全栈工程师 | 2025-06 ~ 2026-11</w:t>
            </w:r>
          </w:p>
          <w:p w14:paraId="2A6B1DA3">
            <w:pPr>
              <w:pStyle w:val="16"/>
            </w:pPr>
            <w:r>
              <w:t>修复系统Bug，保障系统稳定运行。 编写高质量代码，进行单元测试和性能优化。 协助团队完成项目迭代与上线。</w:t>
            </w:r>
          </w:p>
        </w:tc>
      </w:tr>
    </w:tbl>
    <w:p w14:paraId="3563018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897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9D233E">
            <w:pPr>
              <w:pStyle w:val="4"/>
            </w:pPr>
            <w:r>
              <w:t>技能特长</w:t>
            </w:r>
          </w:p>
          <w:p w14:paraId="2C79AD66">
            <w:r>
              <w:t>语言能力：韩语TOPIK4，基础交流能力。</w:t>
            </w:r>
          </w:p>
          <w:p w14:paraId="058E387C">
            <w:r>
              <w:t>计算机能力：掌握Photoshop基本操作</w:t>
            </w:r>
          </w:p>
          <w:p w14:paraId="6601F951">
            <w:r>
              <w:t>专业能力：Git、Python</w:t>
            </w:r>
          </w:p>
        </w:tc>
      </w:tr>
    </w:tbl>
    <w:p w14:paraId="635D372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B61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532BDD">
            <w:pPr>
              <w:pStyle w:val="4"/>
            </w:pPr>
            <w:r>
              <w:t>获奖情况</w:t>
            </w:r>
          </w:p>
          <w:p w14:paraId="08F5DA14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7BB608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730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C2122AD">
            <w:pPr>
              <w:pStyle w:val="4"/>
            </w:pPr>
            <w:r>
              <w:t>主要项目</w:t>
            </w:r>
          </w:p>
          <w:p w14:paraId="48C62C82">
            <w:r>
              <w:rPr>
                <w:b/>
              </w:rPr>
              <w:t>智能客服系统（2022-05 ~ 2023-09）</w:t>
            </w:r>
          </w:p>
          <w:p w14:paraId="0C166A25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13AC557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5CA3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F8C6AC">
            <w:pPr>
              <w:pStyle w:val="4"/>
            </w:pPr>
            <w:r>
              <w:t>个人评价</w:t>
            </w:r>
          </w:p>
          <w:p w14:paraId="485A58CD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544F050D"/>
    <w:p w14:paraId="4A18AF62">
      <w:r>
        <w:br w:type="page"/>
      </w:r>
    </w:p>
    <w:p w14:paraId="3755A2AB">
      <w:pPr>
        <w:jc w:val="center"/>
      </w:pPr>
      <w:r>
        <w:rPr>
          <w:b/>
          <w:sz w:val="32"/>
        </w:rPr>
        <w:t>刘丽娟</w:t>
      </w:r>
    </w:p>
    <w:p w14:paraId="346D331C">
      <w:r>
        <w:t>求职意向：设计师 | 南京 | 18896/月 | 两周内到岗</w:t>
      </w:r>
    </w:p>
    <w:p w14:paraId="431B5DCD">
      <w:r>
        <w:t>基本信息：36岁 | 女 | 南京 | 14年经验</w:t>
      </w:r>
    </w:p>
    <w:p w14:paraId="3628C818">
      <w:r>
        <w:t>联系方式：18025481470 | wxu@example.com</w:t>
      </w:r>
    </w:p>
    <w:p w14:paraId="78201D2A">
      <w:pPr>
        <w:pStyle w:val="4"/>
      </w:pPr>
      <w:r>
        <w:t>教育经历</w:t>
      </w:r>
    </w:p>
    <w:p w14:paraId="3CE1BE38">
      <w:r>
        <w:t>中国科学技术大学 | 产品设计 | 本科 | 2008-09 ~ 2012-06</w:t>
      </w:r>
    </w:p>
    <w:p w14:paraId="14A83B2C">
      <w:r>
        <w:t>专业成绩：3.43/4</w:t>
      </w:r>
    </w:p>
    <w:p w14:paraId="07A8A499">
      <w:r>
        <w:t>主修课程：财务管理、市场营销学、战略管理、组织行为学、管理学原理、运营管理</w:t>
      </w:r>
    </w:p>
    <w:p w14:paraId="1D060364">
      <w:pPr>
        <w:pStyle w:val="4"/>
      </w:pPr>
      <w:r>
        <w:t>职业经历</w:t>
      </w:r>
    </w:p>
    <w:p w14:paraId="2162FAD4">
      <w:r>
        <w:rPr>
          <w:b/>
        </w:rPr>
        <w:t>全民简历零售科技有限公司 | 视觉设计师 | 2023-03 ~ 2026-07</w:t>
      </w:r>
    </w:p>
    <w:p w14:paraId="2588E200">
      <w:pPr>
        <w:pStyle w:val="16"/>
      </w:pPr>
      <w:r>
        <w:t>维护设计规范，持续优化设计风格。 制作宣传海报、画册、名片等平面物料。</w:t>
      </w:r>
    </w:p>
    <w:p w14:paraId="584B7947">
      <w:pPr>
        <w:pStyle w:val="4"/>
      </w:pPr>
      <w:r>
        <w:t>核心技能</w:t>
      </w:r>
    </w:p>
    <w:p w14:paraId="78D2DC69">
      <w:r>
        <w:t>语言能力：英语专八，流利商务沟通。</w:t>
      </w:r>
    </w:p>
    <w:p w14:paraId="689DEE3F">
      <w:r>
        <w:t>计算机能力：精通Excel数据处理</w:t>
      </w:r>
    </w:p>
    <w:p w14:paraId="4EC744ED">
      <w:r>
        <w:t>专业能力：Sketch、色彩搭配</w:t>
      </w:r>
    </w:p>
    <w:p w14:paraId="58BDBF29">
      <w:pPr>
        <w:pStyle w:val="4"/>
      </w:pPr>
      <w:r>
        <w:t>获奖情况</w:t>
      </w:r>
    </w:p>
    <w:p w14:paraId="37D7BCE4">
      <w:pPr>
        <w:pStyle w:val="16"/>
      </w:pPr>
      <w:r>
        <w:t>Adobe认证设计师。</w:t>
      </w:r>
    </w:p>
    <w:p w14:paraId="5BF43E1A">
      <w:pPr>
        <w:pStyle w:val="4"/>
      </w:pPr>
      <w:r>
        <w:t>项目实践</w:t>
      </w:r>
    </w:p>
    <w:p w14:paraId="398FD4F6">
      <w:r>
        <w:rPr>
          <w:b/>
        </w:rPr>
        <w:t>品牌官网改版（2023-09 ~ 2023-08）</w:t>
      </w:r>
    </w:p>
    <w:p w14:paraId="7A041B44">
      <w:pPr>
        <w:pStyle w:val="16"/>
      </w:pPr>
      <w:r>
        <w:t>负责核心模块设计与开发，实现了高并发处理，提升了系统性能30%。</w:t>
      </w:r>
    </w:p>
    <w:p w14:paraId="6F4B1B9A">
      <w:pPr>
        <w:pStyle w:val="4"/>
      </w:pPr>
      <w:r>
        <w:t>自我介绍</w:t>
      </w:r>
    </w:p>
    <w:p w14:paraId="691557E9">
      <w:r>
        <w:t>具备良好的审美能力和设计功底；热爱设计，关注细节；善于沟通，能准确理解需求并转化为优秀的设计方案。</w:t>
      </w:r>
    </w:p>
    <w:p w14:paraId="162948C6">
      <w:r>
        <w:br w:type="page"/>
      </w:r>
    </w:p>
    <w:p w14:paraId="566AC305">
      <w:pPr>
        <w:jc w:val="center"/>
      </w:pPr>
      <w:r>
        <w:rPr>
          <w:b/>
          <w:sz w:val="32"/>
        </w:rPr>
        <w:t>袁晶</w:t>
      </w:r>
    </w:p>
    <w:p w14:paraId="63F78AB8">
      <w:r>
        <w:t>求职意向：市场专员 | 重庆 | 10403/月 | 一周内到岗</w:t>
      </w:r>
    </w:p>
    <w:p w14:paraId="67B882D3">
      <w:r>
        <w:t>基本信息：28岁 | 女 | 重庆 | 6年经验</w:t>
      </w:r>
    </w:p>
    <w:p w14:paraId="1AD68201">
      <w:r>
        <w:t>联系方式：15855740066 | mmo@example.org</w:t>
      </w:r>
    </w:p>
    <w:p w14:paraId="4E13A767">
      <w:pPr>
        <w:pStyle w:val="4"/>
      </w:pPr>
      <w:r>
        <w:t>教育状况</w:t>
      </w:r>
    </w:p>
    <w:p w14:paraId="00D50EA9">
      <w:r>
        <w:t>山东大学 | 广告学 | 本科 | 2016-09 ~ 2020-06</w:t>
      </w:r>
    </w:p>
    <w:p w14:paraId="4DEE1328">
      <w:r>
        <w:t>专业成绩：3.18/4</w:t>
      </w:r>
    </w:p>
    <w:p w14:paraId="74FB8C73">
      <w:r>
        <w:t>主修课程：财务管理、运营管理、战略管理、管理学原理、组织行为学、市场营销学</w:t>
      </w:r>
    </w:p>
    <w:p w14:paraId="50F10366">
      <w:pPr>
        <w:pStyle w:val="4"/>
      </w:pPr>
      <w:r>
        <w:t>工作经历</w:t>
      </w:r>
    </w:p>
    <w:p w14:paraId="780B367E">
      <w:r>
        <w:rPr>
          <w:b/>
        </w:rPr>
        <w:t>1. 领航传媒科技有限公司 | 营销专员 | 2021-02 ~ 2024-09</w:t>
      </w:r>
    </w:p>
    <w:p w14:paraId="5E4DD40A">
      <w:pPr>
        <w:pStyle w:val="16"/>
      </w:pPr>
      <w:r>
        <w:t>协助制定营销策略，跟踪推广效果并优化。 运营公司社交媒体账号（公众号、微博等），提高粉丝互动。</w:t>
      </w:r>
    </w:p>
    <w:p w14:paraId="0D6E733B">
      <w:r>
        <w:rPr>
          <w:b/>
        </w:rPr>
        <w:t>2. 博雅制造科技有限公司 | 品牌专员 | 2024-03 ~ 2026-09</w:t>
      </w:r>
    </w:p>
    <w:p w14:paraId="1E62E6FF">
      <w:pPr>
        <w:pStyle w:val="16"/>
      </w:pPr>
      <w:r>
        <w:t>协助制定营销策略，跟踪推广效果并优化。</w:t>
      </w:r>
    </w:p>
    <w:p w14:paraId="6F672013">
      <w:pPr>
        <w:pStyle w:val="4"/>
      </w:pPr>
      <w:r>
        <w:t>专业技能</w:t>
      </w:r>
    </w:p>
    <w:p w14:paraId="7AC023EC">
      <w:r>
        <w:t>语言能力：日语N2，可进行日常对话。</w:t>
      </w:r>
    </w:p>
    <w:p w14:paraId="45BC7948">
      <w:r>
        <w:t>计算机能力：具备网络基础</w:t>
      </w:r>
    </w:p>
    <w:p w14:paraId="16E157AC">
      <w:r>
        <w:t>专业能力：社交媒体运营、市场调研</w:t>
      </w:r>
    </w:p>
    <w:p w14:paraId="257F8CE3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57DB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048143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627F35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D8ECA7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22FA99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B2D16A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29C67B07">
      <w:pPr>
        <w:pStyle w:val="4"/>
      </w:pPr>
      <w:r>
        <w:t>自我评价</w:t>
      </w:r>
    </w:p>
    <w:p w14:paraId="27C0BB28">
      <w:r>
        <w:t>思维活跃，富有创意；具备敏锐的市场洞察力；热爱挑战，能够承受工作压力；善于数据分析，用数据驱动决策。</w:t>
      </w:r>
    </w:p>
    <w:p w14:paraId="7EDFB4F9">
      <w:r>
        <w:br w:type="page"/>
      </w:r>
    </w:p>
    <w:p w14:paraId="7340132B">
      <w:pPr>
        <w:jc w:val="center"/>
      </w:pPr>
      <w:r>
        <w:rPr>
          <w:b/>
          <w:sz w:val="32"/>
        </w:rPr>
        <w:t>张凤英</w:t>
      </w:r>
    </w:p>
    <w:p w14:paraId="32DBC859">
      <w:r>
        <w:t>求职意向：运营专员 | 成都 | 10935/月 | 一个月内到岗</w:t>
      </w:r>
    </w:p>
    <w:p w14:paraId="39685632">
      <w:r>
        <w:t>基本信息：25岁 | 男 | 成都 | 5年经验</w:t>
      </w:r>
    </w:p>
    <w:p w14:paraId="6501397F">
      <w:r>
        <w:t>联系方式：15766854151 | lizhao@example.net</w:t>
      </w:r>
    </w:p>
    <w:p w14:paraId="7763382A">
      <w:pPr>
        <w:pStyle w:val="4"/>
      </w:pPr>
      <w:r>
        <w:t>教育状况</w:t>
      </w:r>
    </w:p>
    <w:p w14:paraId="7900B1FC">
      <w:r>
        <w:t>南京工业职业技术学院 | 市场营销 | 专科 | 2018-09 ~ 2021-06</w:t>
      </w:r>
    </w:p>
    <w:p w14:paraId="01387567">
      <w:r>
        <w:t>专业成绩：3.09/4</w:t>
      </w:r>
    </w:p>
    <w:p w14:paraId="1E0629E1">
      <w:r>
        <w:t>主修课程：市场调研、广告学、销售管理、消费者行为学、品牌管理、市场营销学</w:t>
      </w:r>
    </w:p>
    <w:p w14:paraId="65708BC7">
      <w:pPr>
        <w:pStyle w:val="4"/>
      </w:pPr>
      <w:r>
        <w:t>过往经历</w:t>
      </w:r>
    </w:p>
    <w:p w14:paraId="14B6CFE2">
      <w:r>
        <w:rPr>
          <w:b/>
        </w:rPr>
        <w:t>领航金融有限公司 | 内容运营 | 2021-11 ~ 2023-03</w:t>
      </w:r>
    </w:p>
    <w:p w14:paraId="5036121D">
      <w:pPr>
        <w:pStyle w:val="16"/>
      </w:pPr>
      <w:r>
        <w:t>策划并执行线上活动，促进用户增长和转化。 分析运营数据，提出优化建议。</w:t>
      </w:r>
    </w:p>
    <w:p w14:paraId="09328700">
      <w:r>
        <w:rPr>
          <w:b/>
        </w:rPr>
        <w:t>卓越医疗有限公司 | 运营专员 | 2023-01 ~ 2026-02</w:t>
      </w:r>
    </w:p>
    <w:p w14:paraId="2FCD97D3">
      <w:pPr>
        <w:pStyle w:val="16"/>
      </w:pPr>
      <w:r>
        <w:t>负责用户社群运营，提升用户活跃度和粘性。 处理用户反馈，提升用户体验。</w:t>
      </w:r>
    </w:p>
    <w:p w14:paraId="4EBECF60">
      <w:pPr>
        <w:pStyle w:val="4"/>
      </w:pPr>
      <w:r>
        <w:t>技能证书</w:t>
      </w:r>
    </w:p>
    <w:p w14:paraId="600840BD">
      <w:r>
        <w:t>语言能力：日语N2，可进行日常对话。</w:t>
      </w:r>
    </w:p>
    <w:p w14:paraId="41A88C42">
      <w:r>
        <w:t>计算机能力：掌握Photoshop基本操作</w:t>
      </w:r>
    </w:p>
    <w:p w14:paraId="1F4794D8">
      <w:r>
        <w:t>专业能力：活动策划、内容创作、数据分析</w:t>
      </w:r>
    </w:p>
    <w:p w14:paraId="74EB6129">
      <w:pPr>
        <w:pStyle w:val="4"/>
      </w:pPr>
      <w:r>
        <w:t>资格证书</w:t>
      </w:r>
    </w:p>
    <w:p w14:paraId="56CC1AA6">
      <w:pPr>
        <w:pStyle w:val="16"/>
      </w:pPr>
      <w:r>
        <w:t>大学英语四级（CET-4），良好的读写能力。</w:t>
      </w:r>
    </w:p>
    <w:p w14:paraId="57F3C12A">
      <w:pPr>
        <w:pStyle w:val="16"/>
      </w:pPr>
      <w:r>
        <w:t>全国计算机等级考试二级（Office高级应用）。</w:t>
      </w:r>
    </w:p>
    <w:p w14:paraId="2E551DFD">
      <w:pPr>
        <w:pStyle w:val="16"/>
      </w:pPr>
      <w:r>
        <w:t>大学英语六级（CET-6），优秀的听说读写能力。</w:t>
      </w:r>
    </w:p>
    <w:p w14:paraId="26726371">
      <w:pPr>
        <w:pStyle w:val="4"/>
      </w:pPr>
      <w:r>
        <w:t>个人评价</w:t>
      </w:r>
    </w:p>
    <w:p w14:paraId="4B7D6A79">
      <w:r>
        <w:t>执行力强，结果导向；具备良好的沟通能力和文案功底；善于在快节奏环境中工作，能高效完成目标。</w:t>
      </w:r>
    </w:p>
    <w:p w14:paraId="51A4A209">
      <w:r>
        <w:br w:type="page"/>
      </w:r>
    </w:p>
    <w:p w14:paraId="476548B7">
      <w:pPr>
        <w:jc w:val="center"/>
      </w:pPr>
      <w:r>
        <w:rPr>
          <w:b/>
          <w:sz w:val="32"/>
        </w:rPr>
        <w:t>樊林</w:t>
      </w:r>
    </w:p>
    <w:p w14:paraId="1A8B49DC">
      <w:pPr>
        <w:jc w:val="center"/>
      </w:pPr>
      <w:r>
        <w:rPr>
          <w:sz w:val="2"/>
        </w:rPr>
        <w:t>____________________________________________________________</w:t>
      </w:r>
    </w:p>
    <w:p w14:paraId="6C7F331A">
      <w:r>
        <w:t>求职意向：软件工程师 | 长沙 | 12042/月 | 一周内到岗</w:t>
      </w:r>
    </w:p>
    <w:p w14:paraId="5F9161D5">
      <w:r>
        <w:t>基本信息：34岁 | 女 | 上海 | 12年经验</w:t>
      </w:r>
    </w:p>
    <w:p w14:paraId="4BB1E9BD">
      <w:r>
        <w:t>联系方式：15294830347 | guoqiang@example.net</w:t>
      </w:r>
    </w:p>
    <w:p w14:paraId="60E611C4">
      <w:pPr>
        <w:pStyle w:val="4"/>
      </w:pPr>
      <w:r>
        <w:t>职业经历</w:t>
      </w:r>
    </w:p>
    <w:p w14:paraId="2F3FFB08">
      <w:r>
        <w:rPr>
          <w:b/>
        </w:rPr>
        <w:t>全民简历金融有限公司 | 全栈工程师 | 2024-11 ~ 2025-04</w:t>
      </w:r>
    </w:p>
    <w:p w14:paraId="74285C17">
      <w:pPr>
        <w:pStyle w:val="16"/>
      </w:pPr>
      <w:r>
        <w:t>编写高质量代码，进行单元测试和性能优化。 参与需求分析，负责后端/前端模块设计与开发。</w:t>
      </w:r>
    </w:p>
    <w:p w14:paraId="09D4FD8C">
      <w:r>
        <w:rPr>
          <w:b/>
        </w:rPr>
        <w:t>鼎盛科技科技有限公司 | 全栈工程师 | 2025-03 ~ 2026-02</w:t>
      </w:r>
    </w:p>
    <w:p w14:paraId="65752E33">
      <w:pPr>
        <w:pStyle w:val="16"/>
      </w:pPr>
      <w:r>
        <w:t>修复系统Bug，保障系统稳定运行。 编写高质量代码，进行单元测试和性能优化。 协助团队完成项目迭代与上线。</w:t>
      </w:r>
    </w:p>
    <w:p w14:paraId="6A648E15">
      <w:pPr>
        <w:pStyle w:val="4"/>
      </w:pPr>
      <w:r>
        <w:t>教育状况</w:t>
      </w:r>
    </w:p>
    <w:p w14:paraId="3BDB8D62">
      <w:r>
        <w:t>哈尔滨工业大学 | 软件工程 | 本科 | 2010-09 ~ 2014-06</w:t>
      </w:r>
    </w:p>
    <w:p w14:paraId="05418D9D">
      <w:r>
        <w:t>专业成绩：3.17/4</w:t>
      </w:r>
    </w:p>
    <w:p w14:paraId="4AFC352D">
      <w:r>
        <w:t>主修课程：软件工程、项目管理、Web开发、面向对象编程、数据库设计、软件测试</w:t>
      </w:r>
    </w:p>
    <w:p w14:paraId="17B7B949">
      <w:pPr>
        <w:pStyle w:val="4"/>
      </w:pPr>
      <w:r>
        <w:t>技能特长</w:t>
      </w:r>
    </w:p>
    <w:p w14:paraId="2DC6BA43">
      <w:r>
        <w:t>语言能力：英语专八，流利商务沟通。</w:t>
      </w:r>
    </w:p>
    <w:p w14:paraId="0228B26F">
      <w:r>
        <w:t>计算机能力：熟悉Python基础</w:t>
      </w:r>
    </w:p>
    <w:p w14:paraId="3A00B82D">
      <w:r>
        <w:t>专业能力：Java、Spring、Git</w:t>
      </w:r>
    </w:p>
    <w:p w14:paraId="2D3C9BCB">
      <w:pPr>
        <w:pStyle w:val="4"/>
      </w:pPr>
      <w:r>
        <w:t>证书与荣誉</w:t>
      </w:r>
    </w:p>
    <w:p w14:paraId="1EE140A9">
      <w:pPr>
        <w:pStyle w:val="16"/>
      </w:pPr>
      <w:r>
        <w:t>全国计算机等级考试二级（Office高级应用）。</w:t>
      </w:r>
    </w:p>
    <w:p w14:paraId="3FB688BA">
      <w:pPr>
        <w:pStyle w:val="16"/>
      </w:pPr>
      <w:r>
        <w:t>全国计算机等级考试三级（数据库技术）。</w:t>
      </w:r>
    </w:p>
    <w:p w14:paraId="3AB4DC74">
      <w:pPr>
        <w:pStyle w:val="4"/>
      </w:pPr>
      <w:r>
        <w:t>自我陈述</w:t>
      </w:r>
    </w:p>
    <w:p w14:paraId="0D2D10DB">
      <w:r>
        <w:t>逻辑思维清晰，代码规范；热爱技术，乐于钻研；具备良好的问题分析和解决能力；有较强的学习能力和团队协作精神。</w:t>
      </w:r>
    </w:p>
    <w:p w14:paraId="720E459C">
      <w:r>
        <w:br w:type="page"/>
      </w:r>
    </w:p>
    <w:p w14:paraId="19274800">
      <w:pPr>
        <w:jc w:val="center"/>
      </w:pPr>
      <w:r>
        <w:rPr>
          <w:b/>
          <w:sz w:val="32"/>
        </w:rPr>
        <w:t>杨芳</w:t>
      </w:r>
    </w:p>
    <w:p w14:paraId="09D4FD11">
      <w:r>
        <w:t>求职意向：运营专员 | 郑州 | 15186/月 | 两周内到岗</w:t>
      </w:r>
    </w:p>
    <w:p w14:paraId="2D88FE87">
      <w:r>
        <w:t>基本信息：33岁 | 男 | 成都 | 13年经验</w:t>
      </w:r>
    </w:p>
    <w:p w14:paraId="51974311">
      <w:r>
        <w:t>联系方式：13513453264 | fangliao@example.com</w:t>
      </w:r>
    </w:p>
    <w:p w14:paraId="3585A696">
      <w:pPr>
        <w:pStyle w:val="4"/>
      </w:pPr>
      <w:r>
        <w:t>教育背景</w:t>
      </w:r>
    </w:p>
    <w:p w14:paraId="3A705919">
      <w:r>
        <w:t>上海工商职业技术学院 | 电子商务 | 专科 | 2010-09 ~ 2013-06</w:t>
      </w:r>
    </w:p>
    <w:p w14:paraId="7145197C">
      <w:r>
        <w:t>专业成绩：3.43/4</w:t>
      </w:r>
    </w:p>
    <w:p w14:paraId="1137F467">
      <w:r>
        <w:t>主修课程：战略管理、市场营销学、财务管理、运营管理、管理学原理</w:t>
      </w:r>
    </w:p>
    <w:p w14:paraId="5C589879">
      <w:pPr>
        <w:pStyle w:val="4"/>
      </w:pPr>
      <w:r>
        <w:t>工作经验</w:t>
      </w:r>
    </w:p>
    <w:p w14:paraId="7EECB128">
      <w:r>
        <w:rPr>
          <w:b/>
        </w:rPr>
        <w:t>成都教育有限公司 | 内容运营 | 2025-03 ~ 2026-10</w:t>
      </w:r>
    </w:p>
    <w:p w14:paraId="01477633">
      <w:pPr>
        <w:pStyle w:val="16"/>
      </w:pPr>
      <w:r>
        <w:t>负责用户社群运营，提升用户活跃度和粘性。</w:t>
      </w:r>
    </w:p>
    <w:p w14:paraId="44FCF892">
      <w:pPr>
        <w:pStyle w:val="4"/>
      </w:pPr>
      <w:r>
        <w:t>技能特长</w:t>
      </w:r>
    </w:p>
    <w:p w14:paraId="13A1F267">
      <w:r>
        <w:t>语言能力：日语N2，可进行日常对话。</w:t>
      </w:r>
    </w:p>
    <w:p w14:paraId="11556DEA">
      <w:r>
        <w:t>计算机能力：掌握Photoshop基本操作</w:t>
      </w:r>
    </w:p>
    <w:p w14:paraId="53F969E5">
      <w:r>
        <w:t>专业能力：社群管理、PS/PR、数据分析</w:t>
      </w:r>
    </w:p>
    <w:p w14:paraId="62B9D31C">
      <w:pPr>
        <w:pStyle w:val="4"/>
      </w:pPr>
      <w:r>
        <w:t>获奖情况</w:t>
      </w:r>
    </w:p>
    <w:p w14:paraId="5E750C12">
      <w:pPr>
        <w:pStyle w:val="16"/>
      </w:pPr>
      <w:r>
        <w:t>大学英语六级（CET-6），优秀的听说读写能力。</w:t>
      </w:r>
    </w:p>
    <w:p w14:paraId="0C216C31">
      <w:pPr>
        <w:pStyle w:val="16"/>
      </w:pPr>
      <w:r>
        <w:t>大学英语四级（CET-4），良好的读写能力。</w:t>
      </w:r>
    </w:p>
    <w:p w14:paraId="3FA0E1EE">
      <w:pPr>
        <w:pStyle w:val="16"/>
      </w:pPr>
      <w:r>
        <w:t>全国计算机等级考试二级（Office高级应用）。</w:t>
      </w:r>
    </w:p>
    <w:p w14:paraId="462CD809">
      <w:pPr>
        <w:pStyle w:val="4"/>
      </w:pPr>
      <w:r>
        <w:t>自我陈述</w:t>
      </w:r>
    </w:p>
    <w:p w14:paraId="7E473810">
      <w:r>
        <w:t>执行力强，结果导向；具备良好的沟通能力和文案功底；善于在快节奏环境中工作，能高效完成目标。</w:t>
      </w:r>
    </w:p>
    <w:p w14:paraId="200C0210">
      <w:r>
        <w:br w:type="page"/>
      </w:r>
    </w:p>
    <w:p w14:paraId="03ECFB28">
      <w:pPr>
        <w:jc w:val="center"/>
      </w:pPr>
      <w:r>
        <w:rPr>
          <w:b/>
          <w:sz w:val="32"/>
        </w:rPr>
        <w:t>段帆</w:t>
      </w:r>
    </w:p>
    <w:p w14:paraId="2C8E0679">
      <w:r>
        <w:t>求职意向：软件工程师 | 深圳 | 21326/月 | 一周内到岗</w:t>
      </w:r>
    </w:p>
    <w:p w14:paraId="6470DDEE">
      <w:r>
        <w:t>基本信息：31岁 | 男 | 深圳 | 9年经验</w:t>
      </w:r>
    </w:p>
    <w:p w14:paraId="2B015A25">
      <w:r>
        <w:t>联系方式：15532280717 | taofeng@example.net</w:t>
      </w:r>
    </w:p>
    <w:p w14:paraId="626E700C">
      <w:pPr>
        <w:pStyle w:val="4"/>
      </w:pPr>
      <w:r>
        <w:t>自我陈述</w:t>
      </w:r>
    </w:p>
    <w:p w14:paraId="2F7E7C2D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C8BE8B1">
      <w:pPr>
        <w:pStyle w:val="4"/>
      </w:pPr>
      <w:r>
        <w:t>教育状况</w:t>
      </w:r>
    </w:p>
    <w:p w14:paraId="54C87A02">
      <w:r>
        <w:t>山东大学 | 网络工程 | 本科 | 2013-09 ~ 2017-06</w:t>
      </w:r>
    </w:p>
    <w:p w14:paraId="31F9DB17">
      <w:r>
        <w:t>专业成绩：3.75/4（专业前15%）</w:t>
      </w:r>
    </w:p>
    <w:p w14:paraId="76D4B640">
      <w:r>
        <w:t>主修课程：组织行为学、运营管理、市场营销学、战略管理、管理学原理</w:t>
      </w:r>
    </w:p>
    <w:p w14:paraId="168A0128">
      <w:pPr>
        <w:pStyle w:val="4"/>
      </w:pPr>
      <w:r>
        <w:t>工作经历</w:t>
      </w:r>
    </w:p>
    <w:p w14:paraId="68ACD757">
      <w:r>
        <w:rPr>
          <w:b/>
        </w:rPr>
        <w:t>全民简历传媒科技有限公司 | Python开发工程师 | 2024-03 ~ 2026-07</w:t>
      </w:r>
    </w:p>
    <w:p w14:paraId="4F250E41">
      <w:pPr>
        <w:pStyle w:val="16"/>
      </w:pPr>
      <w:r>
        <w:t>参与需求分析，负责后端/前端模块设计与开发。 协助团队完成项目迭代与上线。 参与技术方案讨论，撰写技术文档。</w:t>
      </w:r>
    </w:p>
    <w:p w14:paraId="35993BB2">
      <w:pPr>
        <w:pStyle w:val="4"/>
      </w:pPr>
      <w:r>
        <w:t>能力专长</w:t>
      </w:r>
    </w:p>
    <w:p w14:paraId="4A356144">
      <w:r>
        <w:t>语言能力：英语专八，流利商务沟通。</w:t>
      </w:r>
    </w:p>
    <w:p w14:paraId="1C9BD1C9">
      <w:r>
        <w:t>计算机能力：精通Excel数据处理</w:t>
      </w:r>
    </w:p>
    <w:p w14:paraId="1F32A690">
      <w:r>
        <w:t>专业能力：MySQL、Git、Spring</w:t>
      </w:r>
    </w:p>
    <w:p w14:paraId="4BBC4227">
      <w:pPr>
        <w:pStyle w:val="4"/>
      </w:pPr>
      <w:r>
        <w:t>资格证书</w:t>
      </w:r>
    </w:p>
    <w:p w14:paraId="05305515">
      <w:pPr>
        <w:pStyle w:val="16"/>
      </w:pPr>
      <w:r>
        <w:t>全国计算机等级考试二级（Office高级应用）。</w:t>
      </w:r>
    </w:p>
    <w:p w14:paraId="41402849">
      <w:pPr>
        <w:pStyle w:val="16"/>
      </w:pPr>
      <w:r>
        <w:t>全国计算机等级考试三级（数据库技术）。</w:t>
      </w:r>
    </w:p>
    <w:p w14:paraId="2CA6225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405D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B578F6">
            <w:r>
              <w:rPr>
                <w:b/>
                <w:sz w:val="28"/>
              </w:rPr>
              <w:t>陈雷</w:t>
            </w:r>
          </w:p>
          <w:p w14:paraId="1F72819B">
            <w:r>
              <w:t>求职意向：软件工程师 | 成都 | 16467/月 | 随时到岗</w:t>
            </w:r>
          </w:p>
          <w:p w14:paraId="0F71B37B">
            <w:r>
              <w:t>基本信息：34岁 | 男 | 成都 | 12年经验</w:t>
            </w:r>
          </w:p>
          <w:p w14:paraId="66E63ED8">
            <w:r>
              <w:t>联系方式：18883591287 | xiaojing@example.org</w:t>
            </w:r>
          </w:p>
          <w:p w14:paraId="7410597A">
            <w:pPr>
              <w:pStyle w:val="4"/>
            </w:pPr>
            <w:r>
              <w:t>技能证书</w:t>
            </w:r>
          </w:p>
          <w:p w14:paraId="3C677616">
            <w:r>
              <w:t>语言能力：英语CET-4，具备基本读写能力。</w:t>
            </w:r>
          </w:p>
          <w:p w14:paraId="4A0B73D1">
            <w:r>
              <w:t>计算机能力：掌握Photoshop基本操作</w:t>
            </w:r>
          </w:p>
          <w:p w14:paraId="1BA88D12">
            <w:r>
              <w:t>专业能力：React、MySQL</w:t>
            </w:r>
          </w:p>
        </w:tc>
        <w:tc>
          <w:tcPr>
            <w:tcW w:w="4320" w:type="dxa"/>
          </w:tcPr>
          <w:p w14:paraId="2FA2F723"/>
          <w:p w14:paraId="41961A87">
            <w:pPr>
              <w:pStyle w:val="4"/>
            </w:pPr>
            <w:r>
              <w:t>学习背景</w:t>
            </w:r>
          </w:p>
          <w:p w14:paraId="414DD837">
            <w:r>
              <w:t>南开大学 | 信息管理与信息系统 | 本科 | 2010-09 ~ 2014-06</w:t>
            </w:r>
          </w:p>
          <w:p w14:paraId="33986634">
            <w:r>
              <w:t>专业成绩：3.34/4</w:t>
            </w:r>
          </w:p>
          <w:p w14:paraId="5420CBDF">
            <w:r>
              <w:t>主修课程：管理学原理、组织行为学、运营管理、市场营销学、财务管理、战略管理</w:t>
            </w:r>
          </w:p>
          <w:p w14:paraId="35B41857">
            <w:pPr>
              <w:pStyle w:val="4"/>
            </w:pPr>
            <w:r>
              <w:t>过往经历</w:t>
            </w:r>
          </w:p>
          <w:p w14:paraId="1049CA64">
            <w:r>
              <w:rPr>
                <w:b/>
              </w:rPr>
              <w:t>恒通教育有限公司 | Python开发工程师 | 2024-06 ~ 2026-09</w:t>
            </w:r>
          </w:p>
          <w:p w14:paraId="7A302756">
            <w:pPr>
              <w:pStyle w:val="16"/>
            </w:pPr>
            <w:r>
              <w:t>协助团队完成项目迭代与上线。 修复系统Bug，保障系统稳定运行。</w:t>
            </w:r>
          </w:p>
          <w:p w14:paraId="5D6430EA">
            <w:pPr>
              <w:pStyle w:val="4"/>
            </w:pPr>
            <w:r>
              <w:t>证书与荣誉</w:t>
            </w:r>
          </w:p>
          <w:p w14:paraId="3EBB21F0">
            <w:pPr>
              <w:pStyle w:val="16"/>
            </w:pPr>
            <w:r>
              <w:t>全国计算机等级考试二级（Office高级应用）。</w:t>
            </w:r>
          </w:p>
          <w:p w14:paraId="5DA1D4A2">
            <w:pPr>
              <w:pStyle w:val="16"/>
            </w:pPr>
            <w:r>
              <w:t>全国计算机等级考试三级（数据库技术）。</w:t>
            </w:r>
          </w:p>
          <w:p w14:paraId="2DF6155F">
            <w:pPr>
              <w:pStyle w:val="4"/>
            </w:pPr>
            <w:r>
              <w:t>自我评价</w:t>
            </w:r>
          </w:p>
          <w:p w14:paraId="3A5E8DA8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5A7CFB1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0F68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704DA6">
            <w:r>
              <w:rPr>
                <w:b/>
                <w:sz w:val="28"/>
              </w:rPr>
              <w:t>廖淑珍</w:t>
            </w:r>
          </w:p>
          <w:p w14:paraId="40FB8FBB">
            <w:r>
              <w:t>求职意向：市场专员 | 西安 | 16602/月 | 随时到岗</w:t>
            </w:r>
          </w:p>
          <w:p w14:paraId="16859867">
            <w:r>
              <w:t>基本信息：32岁 | 男 | 郑州 | 10年经验</w:t>
            </w:r>
          </w:p>
          <w:p w14:paraId="004E5CD2">
            <w:r>
              <w:t>联系方式：13894856077 | fanggu@example.net</w:t>
            </w:r>
          </w:p>
          <w:p w14:paraId="65F0B2BD">
            <w:pPr>
              <w:pStyle w:val="4"/>
            </w:pPr>
            <w:r>
              <w:t>能力专长</w:t>
            </w:r>
          </w:p>
          <w:p w14:paraId="4FB8BBD2">
            <w:r>
              <w:t>语言能力：日语N2，可进行日常对话。</w:t>
            </w:r>
          </w:p>
          <w:p w14:paraId="7AEE0441">
            <w:r>
              <w:t>计算机能力：熟悉Python基础</w:t>
            </w:r>
          </w:p>
          <w:p w14:paraId="172981A2">
            <w:r>
              <w:t>专业能力：数据分析、社交媒体运营、活动策划</w:t>
            </w:r>
          </w:p>
        </w:tc>
        <w:tc>
          <w:tcPr>
            <w:tcW w:w="4320" w:type="dxa"/>
          </w:tcPr>
          <w:p w14:paraId="548204D1"/>
          <w:p w14:paraId="355247CD">
            <w:pPr>
              <w:pStyle w:val="4"/>
            </w:pPr>
            <w:r>
              <w:t>学历信息</w:t>
            </w:r>
          </w:p>
          <w:p w14:paraId="6F20800A">
            <w:r>
              <w:t>西安交通大学 | 工商管理 | 本科 | 2012-09 ~ 2016-06</w:t>
            </w:r>
          </w:p>
          <w:p w14:paraId="76AA6C79">
            <w:r>
              <w:t>专业成绩：3.21/4</w:t>
            </w:r>
          </w:p>
          <w:p w14:paraId="7F66D61A">
            <w:r>
              <w:t>主修课程：管理学原理、组织行为学、运营管理、财务管理、市场营销学、战略管理</w:t>
            </w:r>
          </w:p>
          <w:p w14:paraId="1B3CECE7">
            <w:pPr>
              <w:pStyle w:val="4"/>
            </w:pPr>
            <w:r>
              <w:t>过往经历</w:t>
            </w:r>
          </w:p>
          <w:p w14:paraId="51A3445C">
            <w:r>
              <w:rPr>
                <w:b/>
              </w:rPr>
              <w:t>卓越教育有限公司 | 品牌专员 | 2018-04 ~ 2020-03</w:t>
            </w:r>
          </w:p>
          <w:p w14:paraId="27B2BF67">
            <w:pPr>
              <w:pStyle w:val="16"/>
            </w:pPr>
            <w:r>
              <w:t>运营公司社交媒体账号（公众号、微博等），提高粉丝互动。</w:t>
            </w:r>
          </w:p>
          <w:p w14:paraId="10985932">
            <w:r>
              <w:rPr>
                <w:b/>
              </w:rPr>
              <w:t>深圳互联网科技有限公司 | 市场专员 | 2020-04 ~ 2022-08</w:t>
            </w:r>
          </w:p>
          <w:p w14:paraId="6850D2E2">
            <w:pPr>
              <w:pStyle w:val="16"/>
            </w:pPr>
            <w:r>
              <w:t>协助制定营销策略，跟踪推广效果并优化。 运营公司社交媒体账号（公众号、微博等），提高粉丝互动。 与媒体、渠道保持良好合作，拓展市场资源。</w:t>
            </w:r>
          </w:p>
          <w:p w14:paraId="3E2BF1E3">
            <w:r>
              <w:rPr>
                <w:b/>
              </w:rPr>
              <w:t>北京教育科技有限公司 | 营销专员 | 2022-05 ~ 2026-03</w:t>
            </w:r>
          </w:p>
          <w:p w14:paraId="7992758F">
            <w:pPr>
              <w:pStyle w:val="16"/>
            </w:pPr>
            <w:r>
              <w:t>负责市场调研，收集竞品信息，撰写分析报告。 协助制定营销策略，跟踪推广效果并优化。</w:t>
            </w:r>
          </w:p>
          <w:p w14:paraId="2E8267A3">
            <w:pPr>
              <w:pStyle w:val="4"/>
            </w:pPr>
            <w:r>
              <w:t>资质认证</w:t>
            </w:r>
          </w:p>
          <w:p w14:paraId="6C80BB4C">
            <w:pPr>
              <w:pStyle w:val="16"/>
            </w:pPr>
            <w:r>
              <w:t>全国计算机等级考试二级（Office高级应用）。</w:t>
            </w:r>
          </w:p>
          <w:p w14:paraId="6C4505FC">
            <w:pPr>
              <w:pStyle w:val="4"/>
            </w:pPr>
            <w:r>
              <w:t>自我介绍</w:t>
            </w:r>
          </w:p>
          <w:p w14:paraId="240C9F92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72A93618">
      <w:r>
        <w:br w:type="page"/>
      </w:r>
    </w:p>
    <w:p w14:paraId="1CDE6225">
      <w:pPr>
        <w:jc w:val="center"/>
      </w:pPr>
      <w:r>
        <w:rPr>
          <w:b/>
          <w:color w:val="003366"/>
          <w:sz w:val="32"/>
        </w:rPr>
        <w:t>孙秀芳</w:t>
      </w:r>
    </w:p>
    <w:p w14:paraId="6C9056E7">
      <w:r>
        <w:t>求职意向：运营专员 | 广州 | 15068/月 | 一周内到岗</w:t>
      </w:r>
    </w:p>
    <w:p w14:paraId="5B7D530B">
      <w:r>
        <w:t>基本信息：29岁 | 男 | 广州 | 5年经验</w:t>
      </w:r>
    </w:p>
    <w:p w14:paraId="76A4D6BE">
      <w:r>
        <w:t>联系方式：13620171872 | chao94@example.org</w:t>
      </w:r>
    </w:p>
    <w:p w14:paraId="48C74289">
      <w:pPr>
        <w:pStyle w:val="4"/>
      </w:pPr>
      <w:r>
        <w:t>技能证书</w:t>
      </w:r>
    </w:p>
    <w:p w14:paraId="6C169A78">
      <w:r>
        <w:t>语言能力：日语N2，可进行日常对话。</w:t>
      </w:r>
    </w:p>
    <w:p w14:paraId="31308A6F">
      <w:r>
        <w:t>计算机能力：熟悉Python基础</w:t>
      </w:r>
    </w:p>
    <w:p w14:paraId="4FD68824">
      <w:r>
        <w:t>专业能力：活动策划、数据分析、PS/PR</w:t>
      </w:r>
    </w:p>
    <w:p w14:paraId="187F8BE0">
      <w:pPr>
        <w:pStyle w:val="4"/>
      </w:pPr>
      <w:r>
        <w:t>获奖情况</w:t>
      </w:r>
    </w:p>
    <w:p w14:paraId="37F476E2">
      <w:pPr>
        <w:pStyle w:val="16"/>
      </w:pPr>
      <w:r>
        <w:t>大学英语六级（CET-6），优秀的听说读写能力。</w:t>
      </w:r>
    </w:p>
    <w:p w14:paraId="12422B1A">
      <w:pPr>
        <w:pStyle w:val="16"/>
      </w:pPr>
      <w:r>
        <w:t>全国计算机等级考试二级（Office高级应用）。</w:t>
      </w:r>
    </w:p>
    <w:p w14:paraId="4F785A2B">
      <w:pPr>
        <w:pStyle w:val="16"/>
      </w:pPr>
      <w:r>
        <w:t>大学英语四级（CET-4），良好的读写能力。</w:t>
      </w:r>
    </w:p>
    <w:p w14:paraId="74DD41EF">
      <w:pPr>
        <w:pStyle w:val="4"/>
      </w:pPr>
      <w:r>
        <w:t>学习背景</w:t>
      </w:r>
    </w:p>
    <w:p w14:paraId="633B3911">
      <w:r>
        <w:t>复旦大学 | 电子商务 | 硕士 | 2018-09 ~ 2021-06</w:t>
      </w:r>
    </w:p>
    <w:p w14:paraId="6D40910F">
      <w:r>
        <w:t>专业成绩：3.42/4</w:t>
      </w:r>
    </w:p>
    <w:p w14:paraId="0C852FFA">
      <w:r>
        <w:t>主修课程：市场营销学、战略管理、组织行为学、财务管理、运营管理</w:t>
      </w:r>
    </w:p>
    <w:p w14:paraId="5654C54B">
      <w:pPr>
        <w:pStyle w:val="4"/>
      </w:pPr>
      <w:r>
        <w:t>工作经验</w:t>
      </w:r>
    </w:p>
    <w:p w14:paraId="3FA2F849">
      <w:r>
        <w:rPr>
          <w:b/>
        </w:rPr>
        <w:t>成都零售有限公司 | 内容运营 | 2021-10 ~ 2023-07</w:t>
      </w:r>
    </w:p>
    <w:p w14:paraId="76F26BB1">
      <w:pPr>
        <w:pStyle w:val="16"/>
      </w:pPr>
      <w:r>
        <w:t>分析运营数据，提出优化建议。 处理用户反馈，提升用户体验。</w:t>
      </w:r>
    </w:p>
    <w:p w14:paraId="02088ADA">
      <w:r>
        <w:rPr>
          <w:b/>
        </w:rPr>
        <w:t>创想金融科技有限公司 | 新媒体运营 | 2023-07 ~ 2026-12</w:t>
      </w:r>
    </w:p>
    <w:p w14:paraId="526A5282">
      <w:pPr>
        <w:pStyle w:val="16"/>
      </w:pPr>
      <w:r>
        <w:t>分析运营数据，提出优化建议。 策划并执行线上活动，促进用户增长和转化。</w:t>
      </w:r>
    </w:p>
    <w:p w14:paraId="68E615AC">
      <w:pPr>
        <w:pStyle w:val="4"/>
      </w:pPr>
      <w:r>
        <w:t>自我评价</w:t>
      </w:r>
    </w:p>
    <w:p w14:paraId="2574F800">
      <w:r>
        <w:t>执行力强，结果导向；具备良好的沟通能力和文案功底；善于在快节奏环境中工作，能高效完成目标。</w:t>
      </w:r>
    </w:p>
    <w:p w14:paraId="0220C518">
      <w:r>
        <w:br w:type="page"/>
      </w:r>
    </w:p>
    <w:p w14:paraId="09B76A91">
      <w:pPr>
        <w:jc w:val="center"/>
      </w:pPr>
      <w:r>
        <w:rPr>
          <w:b/>
          <w:sz w:val="32"/>
        </w:rPr>
        <w:t>黄萍</w:t>
      </w:r>
    </w:p>
    <w:p w14:paraId="2186EA3A">
      <w:r>
        <w:t>求职意向：软件工程师 | 广州 | 15704/月 | 两周内到岗</w:t>
      </w:r>
    </w:p>
    <w:p w14:paraId="06263EBD">
      <w:r>
        <w:t>基本信息：28岁 | 男 | 成都 | 6年经验</w:t>
      </w:r>
    </w:p>
    <w:p w14:paraId="149BDE88">
      <w:r>
        <w:t>联系方式：14799983167 | jzhang@example.org</w:t>
      </w:r>
    </w:p>
    <w:p w14:paraId="2C59E7D3">
      <w:pPr>
        <w:pStyle w:val="4"/>
      </w:pPr>
      <w:r>
        <w:t>教育经历</w:t>
      </w:r>
    </w:p>
    <w:p w14:paraId="7266E7F9">
      <w:r>
        <w:t>清华大学 | 网络工程 | 本科 | 2016-09 ~ 2020-06</w:t>
      </w:r>
    </w:p>
    <w:p w14:paraId="13A8FF14">
      <w:r>
        <w:t>专业成绩：3.14/4</w:t>
      </w:r>
    </w:p>
    <w:p w14:paraId="19394095">
      <w:r>
        <w:t>主修课程：管理学原理、运营管理、市场营销学、组织行为学、战略管理、财务管理</w:t>
      </w:r>
    </w:p>
    <w:p w14:paraId="2E4380DE">
      <w:pPr>
        <w:pStyle w:val="4"/>
      </w:pPr>
      <w:r>
        <w:t>职业经历</w:t>
      </w:r>
    </w:p>
    <w:p w14:paraId="4FC15D93">
      <w:r>
        <w:rPr>
          <w:b/>
        </w:rPr>
        <w:t>1. 北京传媒有限公司 | Java开发工程师 | 2020-01 ~ 2023-01</w:t>
      </w:r>
    </w:p>
    <w:p w14:paraId="5575F389">
      <w:pPr>
        <w:pStyle w:val="16"/>
      </w:pPr>
      <w:r>
        <w:t>协助团队完成项目迭代与上线。 编写高质量代码，进行单元测试和性能优化。 参与技术方案讨论，撰写技术文档。</w:t>
      </w:r>
    </w:p>
    <w:p w14:paraId="18D5BE23">
      <w:r>
        <w:rPr>
          <w:b/>
        </w:rPr>
        <w:t>2. 智云零售科技有限公司 | 前端开发工程师 | 2023-07 ~ 2025-12</w:t>
      </w:r>
    </w:p>
    <w:p w14:paraId="46AE32D1">
      <w:pPr>
        <w:pStyle w:val="16"/>
      </w:pPr>
      <w:r>
        <w:t>编写高质量代码，进行单元测试和性能优化。</w:t>
      </w:r>
    </w:p>
    <w:p w14:paraId="5AAB56B1">
      <w:r>
        <w:rPr>
          <w:b/>
        </w:rPr>
        <w:t>3. 华讯金融科技有限公司 | Python开发工程师 | 2025-02 ~ 2026-10</w:t>
      </w:r>
    </w:p>
    <w:p w14:paraId="09DE58F6">
      <w:pPr>
        <w:pStyle w:val="16"/>
      </w:pPr>
      <w:r>
        <w:t>编写高质量代码，进行单元测试和性能优化。</w:t>
      </w:r>
    </w:p>
    <w:p w14:paraId="180BE697">
      <w:pPr>
        <w:pStyle w:val="4"/>
      </w:pPr>
      <w:r>
        <w:t>核心技能</w:t>
      </w:r>
    </w:p>
    <w:p w14:paraId="68160A62">
      <w:r>
        <w:t>语言能力：英语CET-6，读写熟练，可日常交流。</w:t>
      </w:r>
    </w:p>
    <w:p w14:paraId="319FE80E">
      <w:r>
        <w:t>计算机能力：熟练使用Office办公软件</w:t>
      </w:r>
    </w:p>
    <w:p w14:paraId="5EE5D6C5">
      <w:r>
        <w:t>专业能力：React、Git、Python</w:t>
      </w:r>
    </w:p>
    <w:p w14:paraId="65A96E2F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BB7D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673AD9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239F75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CBA5C7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3320EAC9">
      <w:pPr>
        <w:pStyle w:val="4"/>
      </w:pPr>
      <w:r>
        <w:t>个人评价</w:t>
      </w:r>
    </w:p>
    <w:p w14:paraId="2B527992">
      <w:r>
        <w:t>逻辑思维清晰，代码规范；热爱技术，乐于钻研；具备良好的问题分析和解决能力；有较强的学习能力和团队协作精神。</w:t>
      </w:r>
    </w:p>
    <w:p w14:paraId="76634D87">
      <w:r>
        <w:br w:type="page"/>
      </w:r>
    </w:p>
    <w:p w14:paraId="356CD8A0">
      <w:pPr>
        <w:jc w:val="center"/>
      </w:pPr>
      <w:r>
        <w:rPr>
          <w:b/>
          <w:sz w:val="32"/>
        </w:rPr>
        <w:t>傅志强</w:t>
      </w:r>
    </w:p>
    <w:p w14:paraId="5829836E">
      <w:r>
        <w:t>求职意向：产品经理 | 西安 | 10320/月 | 一周内到岗</w:t>
      </w:r>
    </w:p>
    <w:p w14:paraId="3D223B48">
      <w:r>
        <w:t>基本信息：30岁 | 女 | 苏州 | 8年经验</w:t>
      </w:r>
    </w:p>
    <w:p w14:paraId="0C47D522">
      <w:r>
        <w:t>联系方式：18119993074 | min38@example.net</w:t>
      </w:r>
    </w:p>
    <w:p w14:paraId="2F65AC37">
      <w:pPr>
        <w:pStyle w:val="4"/>
      </w:pPr>
      <w:r>
        <w:t>教育背景</w:t>
      </w:r>
    </w:p>
    <w:p w14:paraId="560F4566">
      <w:r>
        <w:t>同济大学 | 信息管理 | 本科 | 2014-09 ~ 2018-06</w:t>
      </w:r>
    </w:p>
    <w:p w14:paraId="3B225D6B">
      <w:r>
        <w:t>专业成绩：3.46/4（专业前30%）</w:t>
      </w:r>
    </w:p>
    <w:p w14:paraId="42D90C16">
      <w:r>
        <w:t>主修课程：财务管理、运营管理、管理学原理、战略管理、组织行为学、市场营销学</w:t>
      </w:r>
    </w:p>
    <w:p w14:paraId="054CC117">
      <w:pPr>
        <w:pStyle w:val="4"/>
      </w:pPr>
      <w:r>
        <w:t>工作经历</w:t>
      </w:r>
    </w:p>
    <w:p w14:paraId="352B58C8">
      <w:r>
        <w:rPr>
          <w:b/>
        </w:rPr>
        <w:t>上海零售有限公司 | 高级产品经理 | 2022-12 ~ 2024-09</w:t>
      </w:r>
    </w:p>
    <w:p w14:paraId="70246222">
      <w:pPr>
        <w:pStyle w:val="16"/>
      </w:pPr>
      <w:r>
        <w:t>组织用户访谈，挖掘潜在需求。 输出PRD文档，协调开发、测试、运营团队推进产品落地。 跟踪产品数据，根据反馈持续优化迭代。</w:t>
      </w:r>
    </w:p>
    <w:p w14:paraId="18AE832F">
      <w:r>
        <w:rPr>
          <w:b/>
        </w:rPr>
        <w:t>成都零售科技有限公司 | 产品经理 | 2024-12 ~ 2026-03</w:t>
      </w:r>
    </w:p>
    <w:p w14:paraId="67322BED">
      <w:pPr>
        <w:pStyle w:val="16"/>
      </w:pPr>
      <w:r>
        <w:t>参与竞品分析，提炼差异化优势。 输出PRD文档，协调开发、测试、运营团队推进产品落地。 组织用户访谈，挖掘潜在需求。</w:t>
      </w:r>
    </w:p>
    <w:p w14:paraId="1D240F9D">
      <w:pPr>
        <w:pStyle w:val="4"/>
      </w:pPr>
      <w:r>
        <w:t>技能特长</w:t>
      </w:r>
    </w:p>
    <w:p w14:paraId="636E8F9C">
      <w:r>
        <w:t>语言能力：英语CET-4，具备基本读写能力。</w:t>
      </w:r>
    </w:p>
    <w:p w14:paraId="6D5ED60B">
      <w:r>
        <w:t>计算机能力：精通Excel数据处理</w:t>
      </w:r>
    </w:p>
    <w:p w14:paraId="0B8AF9FC">
      <w:r>
        <w:t>专业能力：数据分析、需求分析、用户调研、Axure</w:t>
      </w:r>
    </w:p>
    <w:p w14:paraId="7943EFB1">
      <w:pPr>
        <w:pStyle w:val="4"/>
      </w:pPr>
      <w:r>
        <w:t>资格证书</w:t>
      </w:r>
    </w:p>
    <w:p w14:paraId="20ECF447">
      <w:pPr>
        <w:pStyle w:val="16"/>
      </w:pPr>
      <w:r>
        <w:t>PMP项目管理认证。</w:t>
      </w:r>
    </w:p>
    <w:p w14:paraId="2439C123">
      <w:pPr>
        <w:pStyle w:val="4"/>
      </w:pPr>
      <w:r>
        <w:t>项目实践</w:t>
      </w:r>
    </w:p>
    <w:p w14:paraId="79FE9A55">
      <w:r>
        <w:rPr>
          <w:b/>
        </w:rPr>
        <w:t>企业级管理系统（2021-05 ~ 2024-02）</w:t>
      </w:r>
    </w:p>
    <w:p w14:paraId="5A403B21">
      <w:pPr>
        <w:pStyle w:val="16"/>
      </w:pPr>
      <w:r>
        <w:t>负责核心模块设计与开发，实现了高并发处理，提升了系统性能30%。</w:t>
      </w:r>
    </w:p>
    <w:p w14:paraId="401ED173">
      <w:pPr>
        <w:pStyle w:val="4"/>
      </w:pPr>
      <w:r>
        <w:t>自我评价</w:t>
      </w:r>
    </w:p>
    <w:p w14:paraId="473CF405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53412452">
      <w:r>
        <w:br w:type="page"/>
      </w:r>
    </w:p>
    <w:p w14:paraId="44AECB35">
      <w:pPr>
        <w:jc w:val="center"/>
      </w:pPr>
      <w:r>
        <w:rPr>
          <w:b/>
          <w:sz w:val="32"/>
        </w:rPr>
        <w:t>杨荣</w:t>
      </w:r>
    </w:p>
    <w:p w14:paraId="70CE2752">
      <w:r>
        <w:t>求职意向：人事专员 | 杭州 | 9570/月 | 随时到岗</w:t>
      </w:r>
    </w:p>
    <w:p w14:paraId="68DE12AB">
      <w:r>
        <w:t>基本信息：28岁 | 男 | 杭州 | 6年经验</w:t>
      </w:r>
    </w:p>
    <w:p w14:paraId="7F9D04BA">
      <w:r>
        <w:t>联系方式：15132094034 | jing81@example.net</w:t>
      </w:r>
    </w:p>
    <w:p w14:paraId="74390EF5">
      <w:pPr>
        <w:pStyle w:val="4"/>
      </w:pPr>
      <w:r>
        <w:t>教育经历</w:t>
      </w:r>
    </w:p>
    <w:p w14:paraId="7AEA14AA">
      <w:r>
        <w:t>中国科学技术大学 | 工商管理 | 本科 | 2016-09 ~ 2020-06</w:t>
      </w:r>
    </w:p>
    <w:p w14:paraId="6E3D5A87">
      <w:r>
        <w:t>专业成绩：3.9/4（专业前15%）</w:t>
      </w:r>
    </w:p>
    <w:p w14:paraId="438675A1">
      <w:r>
        <w:t>主修课程：市场营销学、财务管理、战略管理、组织行为学、管理学原理、运营管理</w:t>
      </w:r>
    </w:p>
    <w:p w14:paraId="1262A5F9">
      <w:pPr>
        <w:pStyle w:val="4"/>
      </w:pPr>
      <w:r>
        <w:t>职业经历</w:t>
      </w:r>
    </w:p>
    <w:p w14:paraId="2DE1767D">
      <w:r>
        <w:rPr>
          <w:b/>
        </w:rPr>
        <w:t>博雅金融科技有限公司 | 薪酬专员 | 2020-10 ~ 2022-05</w:t>
      </w:r>
    </w:p>
    <w:p w14:paraId="7565365D">
      <w:pPr>
        <w:pStyle w:val="16"/>
      </w:pPr>
      <w:r>
        <w:t>负责招聘全流程，包括职位发布、简历筛选、面试安排及录用跟进。 处理员工关系，协助解决劳动争议，维护和谐劳动关系。</w:t>
      </w:r>
    </w:p>
    <w:p w14:paraId="4BBA46A2">
      <w:r>
        <w:rPr>
          <w:b/>
        </w:rPr>
        <w:t>深圳零售科技有限公司 | 招聘专员 | 2022-04 ~ 2023-09</w:t>
      </w:r>
    </w:p>
    <w:p w14:paraId="276F3B03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337C44AA">
      <w:r>
        <w:rPr>
          <w:b/>
        </w:rPr>
        <w:t>成都零售科技有限公司 | 招聘专员 | 2023-02 ~ 2026-08</w:t>
      </w:r>
    </w:p>
    <w:p w14:paraId="7EABB6BB">
      <w:pPr>
        <w:pStyle w:val="16"/>
      </w:pPr>
      <w:r>
        <w:t>办理员工入职、转正、调动、离职手续，维护人事档案。 负责招聘全流程，包括职位发布、简历筛选、面试安排及录用跟进。 协助组织员工培训及企业文化活动，提升员工满意度。</w:t>
      </w:r>
    </w:p>
    <w:p w14:paraId="003EE856">
      <w:pPr>
        <w:pStyle w:val="4"/>
      </w:pPr>
      <w:r>
        <w:t>核心技能</w:t>
      </w:r>
    </w:p>
    <w:p w14:paraId="1C09A471">
      <w:r>
        <w:t>语言能力：英语CET-6，读写熟练，可日常交流。</w:t>
      </w:r>
    </w:p>
    <w:p w14:paraId="7FB3F13B">
      <w:r>
        <w:t>计算机能力：熟练使用Office办公软件</w:t>
      </w:r>
    </w:p>
    <w:p w14:paraId="305CCD32">
      <w:r>
        <w:t>专业能力：培训组织、劳动法、薪酬核算</w:t>
      </w:r>
    </w:p>
    <w:p w14:paraId="70AFAD57">
      <w:pPr>
        <w:pStyle w:val="4"/>
      </w:pPr>
      <w:r>
        <w:t>荣誉证书</w:t>
      </w:r>
    </w:p>
    <w:p w14:paraId="2CEA88CC">
      <w:pPr>
        <w:pStyle w:val="16"/>
      </w:pPr>
      <w:r>
        <w:t>人力资源管理师三级证书。</w:t>
      </w:r>
    </w:p>
    <w:p w14:paraId="6D0F33BC">
      <w:pPr>
        <w:pStyle w:val="4"/>
      </w:pPr>
      <w:r>
        <w:t>自我介绍</w:t>
      </w:r>
    </w:p>
    <w:p w14:paraId="6C549251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277477D2">
      <w:r>
        <w:br w:type="page"/>
      </w:r>
    </w:p>
    <w:p w14:paraId="4DB3E72D">
      <w:pPr>
        <w:jc w:val="center"/>
      </w:pPr>
      <w:r>
        <w:rPr>
          <w:b/>
          <w:sz w:val="32"/>
        </w:rPr>
        <w:t>卞春梅</w:t>
      </w:r>
    </w:p>
    <w:p w14:paraId="71521F1C">
      <w:r>
        <w:t>求职意向：软件工程师 | 长沙 | 19376/月 | 一个月内到岗</w:t>
      </w:r>
    </w:p>
    <w:p w14:paraId="74419491">
      <w:r>
        <w:t>基本信息：33岁 | 男 | 重庆 | 11年经验</w:t>
      </w:r>
    </w:p>
    <w:p w14:paraId="22AA2B9B">
      <w:r>
        <w:t>联系方式：15580467889 | fangsu@example.org</w:t>
      </w:r>
    </w:p>
    <w:p w14:paraId="5A48DE45">
      <w:pPr>
        <w:pStyle w:val="4"/>
      </w:pPr>
      <w:r>
        <w:t>学习背景</w:t>
      </w:r>
    </w:p>
    <w:p w14:paraId="3E3CEFDB">
      <w:r>
        <w:t>吉林大学 | 软件工程 | 本科 | 2011-09 ~ 2015-06</w:t>
      </w:r>
    </w:p>
    <w:p w14:paraId="49805850">
      <w:r>
        <w:t>专业成绩：3.9/4</w:t>
      </w:r>
    </w:p>
    <w:p w14:paraId="0DDFF04E">
      <w:r>
        <w:t>主修课程：项目管理、软件测试、软件工程、数据库设计、Web开发、面向对象编程</w:t>
      </w:r>
    </w:p>
    <w:p w14:paraId="015FA56F">
      <w:pPr>
        <w:pStyle w:val="4"/>
      </w:pPr>
      <w:r>
        <w:t>过往经历</w:t>
      </w:r>
    </w:p>
    <w:p w14:paraId="15D80153">
      <w:r>
        <w:rPr>
          <w:b/>
        </w:rPr>
        <w:t>1. 新锐互联网科技有限公司 | 全栈工程师 | 2017-12 ~ 2021-09</w:t>
      </w:r>
    </w:p>
    <w:p w14:paraId="4995B6A0">
      <w:pPr>
        <w:pStyle w:val="16"/>
      </w:pPr>
      <w:r>
        <w:t>编写高质量代码，进行单元测试和性能优化。 修复系统Bug，保障系统稳定运行。 参与技术方案讨论，撰写技术文档。</w:t>
      </w:r>
    </w:p>
    <w:p w14:paraId="68903C6F">
      <w:r>
        <w:rPr>
          <w:b/>
        </w:rPr>
        <w:t>2. 全民简历零售科技有限公司 | 全栈工程师 | 2021-02 ~ 2023-08</w:t>
      </w:r>
    </w:p>
    <w:p w14:paraId="62E5668A">
      <w:pPr>
        <w:pStyle w:val="16"/>
      </w:pPr>
      <w:r>
        <w:t>参与需求分析，负责后端/前端模块设计与开发。</w:t>
      </w:r>
    </w:p>
    <w:p w14:paraId="08BDA721">
      <w:r>
        <w:rPr>
          <w:b/>
        </w:rPr>
        <w:t>3. 全民简历医疗科技有限公司 | 全栈工程师 | 2023-01 ~ 2026-08</w:t>
      </w:r>
    </w:p>
    <w:p w14:paraId="66BAD9D8">
      <w:pPr>
        <w:pStyle w:val="16"/>
      </w:pPr>
      <w:r>
        <w:t>参与技术方案讨论，撰写技术文档。 修复系统Bug，保障系统稳定运行。 协助团队完成项目迭代与上线。</w:t>
      </w:r>
    </w:p>
    <w:p w14:paraId="28A34DB5">
      <w:pPr>
        <w:pStyle w:val="4"/>
      </w:pPr>
      <w:r>
        <w:t>技能特长</w:t>
      </w:r>
    </w:p>
    <w:p w14:paraId="38D17B38">
      <w:r>
        <w:t>语言能力：英语CET-4，具备基本读写能力。</w:t>
      </w:r>
    </w:p>
    <w:p w14:paraId="1190708E">
      <w:r>
        <w:t>计算机能力：具备网络基础</w:t>
      </w:r>
    </w:p>
    <w:p w14:paraId="77679D64">
      <w:r>
        <w:t>专业能力：Spring、Java、Git</w:t>
      </w:r>
    </w:p>
    <w:p w14:paraId="7964C3D4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13BC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893E4B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215144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BF5A0C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67A1B710">
      <w:pPr>
        <w:pStyle w:val="4"/>
      </w:pPr>
      <w:r>
        <w:t>项目经历</w:t>
      </w:r>
    </w:p>
    <w:p w14:paraId="2313A104">
      <w:r>
        <w:rPr>
          <w:b/>
        </w:rPr>
        <w:t>数据可视化平台（2022-08 ~ 2024-05）</w:t>
      </w:r>
    </w:p>
    <w:p w14:paraId="4E8E9E6A">
      <w:pPr>
        <w:pStyle w:val="16"/>
      </w:pPr>
      <w:r>
        <w:t>负责核心模块设计与开发，实现了高并发处理，提升了系统性能30%。</w:t>
      </w:r>
    </w:p>
    <w:p w14:paraId="206E9054">
      <w:pPr>
        <w:pStyle w:val="4"/>
      </w:pPr>
      <w:r>
        <w:t>自我介绍</w:t>
      </w:r>
    </w:p>
    <w:p w14:paraId="4EC97A4D">
      <w:r>
        <w:t>逻辑思维清晰，代码规范；热爱技术，乐于钻研；具备良好的问题分析和解决能力；有较强的学习能力和团队协作精神。</w:t>
      </w:r>
    </w:p>
    <w:p w14:paraId="4E57E73A">
      <w:r>
        <w:br w:type="page"/>
      </w:r>
    </w:p>
    <w:p w14:paraId="04373E59">
      <w:pPr>
        <w:jc w:val="center"/>
      </w:pPr>
      <w:r>
        <w:rPr>
          <w:b/>
          <w:sz w:val="32"/>
        </w:rPr>
        <w:t>李玉兰</w:t>
      </w:r>
    </w:p>
    <w:p w14:paraId="2E66E32E">
      <w:r>
        <w:t>求职意向：设计师 | 上海 | 18730/月 | 一个月内到岗</w:t>
      </w:r>
    </w:p>
    <w:p w14:paraId="7EA0DBA9">
      <w:r>
        <w:t>基本信息：29岁 | 女 | 上海 | 9年经验</w:t>
      </w:r>
    </w:p>
    <w:p w14:paraId="22FEB419">
      <w:r>
        <w:t>联系方式：18523019792 | yfu@example.com</w:t>
      </w:r>
    </w:p>
    <w:p w14:paraId="2B50A9EF">
      <w:pPr>
        <w:pStyle w:val="4"/>
      </w:pPr>
      <w:r>
        <w:t>个人评价</w:t>
      </w:r>
    </w:p>
    <w:p w14:paraId="22451D5D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81EA269">
      <w:pPr>
        <w:pStyle w:val="4"/>
      </w:pPr>
      <w:r>
        <w:t>教育背景</w:t>
      </w:r>
    </w:p>
    <w:p w14:paraId="747262A1">
      <w:r>
        <w:t>北京信息职业技术学院 | 产品设计 | 专科 | 2014-09 ~ 2017-06</w:t>
      </w:r>
    </w:p>
    <w:p w14:paraId="055681A5">
      <w:r>
        <w:t>专业成绩：3.93/4（专业前15%）</w:t>
      </w:r>
    </w:p>
    <w:p w14:paraId="6DA4E70E">
      <w:r>
        <w:t>主修课程：财务管理、市场营销学、组织行为学、战略管理、管理学原理、运营管理</w:t>
      </w:r>
    </w:p>
    <w:p w14:paraId="4FC44ACE">
      <w:pPr>
        <w:pStyle w:val="4"/>
      </w:pPr>
      <w:r>
        <w:t>职业经历</w:t>
      </w:r>
    </w:p>
    <w:p w14:paraId="6F939C07">
      <w:r>
        <w:rPr>
          <w:b/>
        </w:rPr>
        <w:t>智云传媒科技有限公司 | UI设计师 | 2021-05 ~ 2023-09</w:t>
      </w:r>
    </w:p>
    <w:p w14:paraId="090CEE3B">
      <w:pPr>
        <w:pStyle w:val="16"/>
      </w:pPr>
      <w:r>
        <w:t>参与品牌VI设计，确保品牌一致性。 负责公司产品UI界面设计，提升视觉体验。 与产品、开发沟通，保证设计落地效果。</w:t>
      </w:r>
    </w:p>
    <w:p w14:paraId="487F1D34">
      <w:r>
        <w:rPr>
          <w:b/>
        </w:rPr>
        <w:t>深圳教育有限公司 | UI设计师 | 2023-03 ~ 2025-08</w:t>
      </w:r>
    </w:p>
    <w:p w14:paraId="34621196">
      <w:pPr>
        <w:pStyle w:val="16"/>
      </w:pPr>
      <w:r>
        <w:t>制作宣传海报、画册、名片等平面物料。</w:t>
      </w:r>
    </w:p>
    <w:p w14:paraId="51ACEC3B">
      <w:r>
        <w:rPr>
          <w:b/>
        </w:rPr>
        <w:t>领航教育有限公司 | 平面设计师 | 2025-01 ~ 2026-05</w:t>
      </w:r>
    </w:p>
    <w:p w14:paraId="2D61D67C">
      <w:pPr>
        <w:pStyle w:val="16"/>
      </w:pPr>
      <w:r>
        <w:t>与产品、开发沟通，保证设计落地效果。 负责公司产品UI界面设计，提升视觉体验。 维护设计规范，持续优化设计风格。</w:t>
      </w:r>
    </w:p>
    <w:p w14:paraId="01F1DFF9">
      <w:pPr>
        <w:pStyle w:val="4"/>
      </w:pPr>
      <w:r>
        <w:t>能力专长</w:t>
      </w:r>
    </w:p>
    <w:p w14:paraId="784D85C3">
      <w:r>
        <w:t>语言能力：英语专八，流利商务沟通。</w:t>
      </w:r>
    </w:p>
    <w:p w14:paraId="128502F1">
      <w:r>
        <w:t>计算机能力：熟练使用Office办公软件</w:t>
      </w:r>
    </w:p>
    <w:p w14:paraId="3BC16A3A">
      <w:r>
        <w:t>专业能力：色彩搭配、Photoshop、Sketch</w:t>
      </w:r>
    </w:p>
    <w:p w14:paraId="1F3FD28B">
      <w:pPr>
        <w:pStyle w:val="4"/>
      </w:pPr>
      <w:r>
        <w:t>资格证书</w:t>
      </w:r>
    </w:p>
    <w:p w14:paraId="1DC48BC1">
      <w:pPr>
        <w:pStyle w:val="16"/>
      </w:pPr>
      <w:r>
        <w:t>Adobe认证设计师。</w:t>
      </w:r>
    </w:p>
    <w:p w14:paraId="0778D7AE">
      <w:r>
        <w:br w:type="page"/>
      </w:r>
    </w:p>
    <w:p w14:paraId="3A0B7EF2">
      <w:pPr>
        <w:jc w:val="center"/>
      </w:pPr>
      <w:r>
        <w:rPr>
          <w:b/>
          <w:sz w:val="32"/>
        </w:rPr>
        <w:t>覃桂荣</w:t>
      </w:r>
    </w:p>
    <w:p w14:paraId="33FBA986">
      <w:r>
        <w:t>求职意向：人事专员 | 广州 | 18078/月 | 随时到岗</w:t>
      </w:r>
    </w:p>
    <w:p w14:paraId="710033D4">
      <w:r>
        <w:t>基本信息：29岁 | 女 | 广州 | 9年经验</w:t>
      </w:r>
    </w:p>
    <w:p w14:paraId="23316BC1">
      <w:r>
        <w:t>联系方式：13760304161 | xiawei@example.com</w:t>
      </w:r>
    </w:p>
    <w:p w14:paraId="72E086A8">
      <w:pPr>
        <w:pStyle w:val="4"/>
      </w:pPr>
      <w:r>
        <w:t>教育状况</w:t>
      </w:r>
    </w:p>
    <w:p w14:paraId="12A3FC0F">
      <w:r>
        <w:t>上海工商职业技术学院 | 心理学 | 专科 | 2014-09 ~ 2017-06</w:t>
      </w:r>
    </w:p>
    <w:p w14:paraId="7BEDDE9D">
      <w:r>
        <w:t>专业成绩：3.02/4</w:t>
      </w:r>
    </w:p>
    <w:p w14:paraId="2A0CC5F0">
      <w:r>
        <w:t>主修课程：战略管理、组织行为学、运营管理、管理学原理、市场营销学、财务管理</w:t>
      </w:r>
    </w:p>
    <w:p w14:paraId="363B3652">
      <w:pPr>
        <w:pStyle w:val="4"/>
      </w:pPr>
      <w:r>
        <w:t>职业经历</w:t>
      </w:r>
    </w:p>
    <w:p w14:paraId="1A4A650B">
      <w:r>
        <w:rPr>
          <w:b/>
        </w:rPr>
        <w:t>卓越互联网科技有限公司 | 薪酬专员 | 2022-02 ~ 2026-01</w:t>
      </w:r>
    </w:p>
    <w:p w14:paraId="726931BC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504CFA28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251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F8FE66F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17E468BB">
            <w:r>
              <w:t>熟练使用Office办公软件</w:t>
            </w:r>
          </w:p>
        </w:tc>
      </w:tr>
      <w:tr w14:paraId="0E059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7B26DF4">
            <w:r>
              <w:t>培训组织</w:t>
            </w:r>
          </w:p>
        </w:tc>
        <w:tc>
          <w:tcPr>
            <w:tcW w:w="4320" w:type="dxa"/>
            <w:shd w:val="clear" w:color="auto" w:fill="E7E6E6"/>
          </w:tcPr>
          <w:p w14:paraId="38352C8E">
            <w:r>
              <w:t>招聘面试</w:t>
            </w:r>
          </w:p>
        </w:tc>
      </w:tr>
      <w:tr w14:paraId="36FEE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BD6009F">
            <w:r>
              <w:t>劳动法</w:t>
            </w:r>
          </w:p>
        </w:tc>
        <w:tc>
          <w:tcPr>
            <w:tcW w:w="4320" w:type="dxa"/>
          </w:tcPr>
          <w:p w14:paraId="5BCB3D36"/>
        </w:tc>
      </w:tr>
    </w:tbl>
    <w:p w14:paraId="28ABE8A7"/>
    <w:p w14:paraId="721966D1">
      <w:pPr>
        <w:pStyle w:val="4"/>
      </w:pPr>
      <w:r>
        <w:t>荣誉证书</w:t>
      </w:r>
    </w:p>
    <w:p w14:paraId="4D2CB767">
      <w:pPr>
        <w:pStyle w:val="16"/>
      </w:pPr>
      <w:r>
        <w:t>人力资源管理师三级证书。</w:t>
      </w:r>
    </w:p>
    <w:p w14:paraId="386B0154">
      <w:pPr>
        <w:pStyle w:val="4"/>
      </w:pPr>
      <w:r>
        <w:t>自我评价</w:t>
      </w:r>
    </w:p>
    <w:p w14:paraId="2C78C5DF">
      <w:r>
        <w:t>性格开朗，亲和力强，善于与各部门沟通协作；具备良好的组织协调能力和解决冲突能力；积极主动，乐于学习新知识。</w:t>
      </w:r>
    </w:p>
    <w:p w14:paraId="32034AB1">
      <w:r>
        <w:br w:type="page"/>
      </w:r>
    </w:p>
    <w:p w14:paraId="4C79BFF7">
      <w:pPr>
        <w:jc w:val="center"/>
      </w:pPr>
      <w:r>
        <w:rPr>
          <w:b/>
          <w:color w:val="003366"/>
          <w:sz w:val="32"/>
        </w:rPr>
        <w:t>罗成</w:t>
      </w:r>
    </w:p>
    <w:p w14:paraId="6B7AAECB">
      <w:r>
        <w:t>求职意向：财务助理 | 南京 | 11676/月 | 随时到岗</w:t>
      </w:r>
    </w:p>
    <w:p w14:paraId="79448719">
      <w:r>
        <w:t>基本信息：27岁 | 女 | 武汉 | 5年经验</w:t>
      </w:r>
    </w:p>
    <w:p w14:paraId="56C0891D">
      <w:r>
        <w:t>联系方式：15389540797 | leidu@example.com</w:t>
      </w:r>
    </w:p>
    <w:p w14:paraId="202617D3">
      <w:pPr>
        <w:pStyle w:val="4"/>
      </w:pPr>
      <w:r>
        <w:t>核心技能</w:t>
      </w:r>
    </w:p>
    <w:p w14:paraId="3EEFF268">
      <w:r>
        <w:t>语言能力：英语专八，流利商务沟通。</w:t>
      </w:r>
    </w:p>
    <w:p w14:paraId="3EAF8674">
      <w:r>
        <w:t>计算机能力：熟练使用Office办公软件</w:t>
      </w:r>
    </w:p>
    <w:p w14:paraId="77ABD9F5">
      <w:r>
        <w:t>专业能力：用友、财务报表、税务申报</w:t>
      </w:r>
    </w:p>
    <w:p w14:paraId="45595468">
      <w:pPr>
        <w:pStyle w:val="4"/>
      </w:pPr>
      <w:r>
        <w:t>获奖情况</w:t>
      </w:r>
    </w:p>
    <w:p w14:paraId="656CF087">
      <w:pPr>
        <w:pStyle w:val="16"/>
      </w:pPr>
      <w:r>
        <w:t>会计从业资格证。</w:t>
      </w:r>
    </w:p>
    <w:p w14:paraId="23C51175">
      <w:pPr>
        <w:pStyle w:val="16"/>
      </w:pPr>
      <w:r>
        <w:t>初级会计职称。</w:t>
      </w:r>
    </w:p>
    <w:p w14:paraId="50D1711C">
      <w:pPr>
        <w:pStyle w:val="4"/>
      </w:pPr>
      <w:r>
        <w:t>教育状况</w:t>
      </w:r>
    </w:p>
    <w:p w14:paraId="46B454AA">
      <w:r>
        <w:t>吉林大学 | 会计学 | 本科 | 2017-09 ~ 2021-06</w:t>
      </w:r>
    </w:p>
    <w:p w14:paraId="24116DC3">
      <w:r>
        <w:t>专业成绩：3.19/4</w:t>
      </w:r>
    </w:p>
    <w:p w14:paraId="28827DE5">
      <w:r>
        <w:t>主修课程：审计学、中级财务会计、成本会计、管理会计、基础会计、税法</w:t>
      </w:r>
    </w:p>
    <w:p w14:paraId="642FABA7">
      <w:pPr>
        <w:pStyle w:val="4"/>
      </w:pPr>
      <w:r>
        <w:t>职业经历</w:t>
      </w:r>
    </w:p>
    <w:p w14:paraId="6B9432D4">
      <w:r>
        <w:rPr>
          <w:b/>
        </w:rPr>
        <w:t>上海传媒科技有限公司 | 财务分析 | 2024-03 ~ 2026-09</w:t>
      </w:r>
    </w:p>
    <w:p w14:paraId="59ADF55E">
      <w:pPr>
        <w:pStyle w:val="16"/>
      </w:pPr>
      <w:r>
        <w:t>协助完成月度财务报表编制及税务申报。</w:t>
      </w:r>
    </w:p>
    <w:p w14:paraId="3338F744">
      <w:pPr>
        <w:pStyle w:val="4"/>
      </w:pPr>
      <w:r>
        <w:t>个人评价</w:t>
      </w:r>
    </w:p>
    <w:p w14:paraId="5156C23B">
      <w:r>
        <w:t>做事严谨，对数字敏感；熟练掌握财务软件，有较强的合规意识；诚实守信，具备良好的职业道德。</w:t>
      </w:r>
    </w:p>
    <w:p w14:paraId="47658720">
      <w:r>
        <w:br w:type="page"/>
      </w:r>
    </w:p>
    <w:p w14:paraId="0907C831">
      <w:pPr>
        <w:jc w:val="center"/>
      </w:pPr>
      <w:r>
        <w:rPr>
          <w:b/>
          <w:sz w:val="32"/>
        </w:rPr>
        <w:t>郝磊</w:t>
      </w:r>
    </w:p>
    <w:p w14:paraId="736FBA37">
      <w:r>
        <w:t>求职意向：运营专员 | 武汉 | 14154/月 | 一个月内到岗</w:t>
      </w:r>
    </w:p>
    <w:p w14:paraId="5E0385D2">
      <w:r>
        <w:t>基本信息：38岁 | 男 | 武汉 | 14年经验</w:t>
      </w:r>
    </w:p>
    <w:p w14:paraId="554E1A0B">
      <w:r>
        <w:t>联系方式：18889653554 | jing52@example.net</w:t>
      </w:r>
    </w:p>
    <w:p w14:paraId="245A6F96">
      <w:pPr>
        <w:pStyle w:val="4"/>
      </w:pPr>
      <w:r>
        <w:t>教育背景</w:t>
      </w:r>
    </w:p>
    <w:p w14:paraId="17B4EC4F">
      <w:r>
        <w:t>中山大学 | 汉语言文学 | 硕士 | 2009-09 ~ 2012-06</w:t>
      </w:r>
    </w:p>
    <w:p w14:paraId="1F1F805D">
      <w:r>
        <w:t>专业成绩：3.27/4</w:t>
      </w:r>
    </w:p>
    <w:p w14:paraId="354901E0">
      <w:r>
        <w:t>主修课程：市场营销学、管理学原理、运营管理、财务管理、组织行为学、战略管理</w:t>
      </w:r>
    </w:p>
    <w:p w14:paraId="66DEBE5D">
      <w:pPr>
        <w:pStyle w:val="4"/>
      </w:pPr>
      <w:r>
        <w:t>工作经验</w:t>
      </w:r>
    </w:p>
    <w:p w14:paraId="17C8653B">
      <w:r>
        <w:rPr>
          <w:b/>
        </w:rPr>
        <w:t>博雅传媒科技有限公司 | 运营专员 | 2022-04 ~ 2026-04</w:t>
      </w:r>
    </w:p>
    <w:p w14:paraId="079EC7A7">
      <w:pPr>
        <w:pStyle w:val="16"/>
      </w:pPr>
      <w:r>
        <w:t>分析运营数据，提出优化建议。 撰写内容文案，维护APP/网站内容更新。</w:t>
      </w:r>
    </w:p>
    <w:p w14:paraId="3F84C582">
      <w:pPr>
        <w:pStyle w:val="4"/>
      </w:pPr>
      <w:r>
        <w:t>技能特长</w:t>
      </w:r>
    </w:p>
    <w:p w14:paraId="16B5E589">
      <w:r>
        <w:t>语言能力：英语CET-4，具备基本读写能力。</w:t>
      </w:r>
    </w:p>
    <w:p w14:paraId="48B998F8">
      <w:r>
        <w:t>计算机能力：掌握Photoshop基本操作</w:t>
      </w:r>
    </w:p>
    <w:p w14:paraId="73DAD191">
      <w:r>
        <w:t>专业能力：社群管理、内容创作、活动策划</w:t>
      </w:r>
    </w:p>
    <w:p w14:paraId="37AE4F99">
      <w:pPr>
        <w:pStyle w:val="4"/>
      </w:pPr>
      <w:r>
        <w:t>荣誉证书</w:t>
      </w:r>
    </w:p>
    <w:p w14:paraId="74F7B1AC">
      <w:pPr>
        <w:pStyle w:val="16"/>
      </w:pPr>
      <w:r>
        <w:t>全国计算机等级考试二级（Office高级应用）。</w:t>
      </w:r>
    </w:p>
    <w:p w14:paraId="5F7E3A9B">
      <w:pPr>
        <w:pStyle w:val="16"/>
      </w:pPr>
      <w:r>
        <w:t>大学英语四级（CET-4），良好的读写能力。</w:t>
      </w:r>
    </w:p>
    <w:p w14:paraId="682FA9A0">
      <w:pPr>
        <w:pStyle w:val="16"/>
      </w:pPr>
      <w:r>
        <w:t>大学英语六级（CET-6），优秀的听说读写能力。</w:t>
      </w:r>
    </w:p>
    <w:p w14:paraId="43459590">
      <w:pPr>
        <w:pStyle w:val="4"/>
      </w:pPr>
      <w:r>
        <w:t>自我介绍</w:t>
      </w:r>
    </w:p>
    <w:p w14:paraId="4111938B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72C48DB5">
      <w:r>
        <w:br w:type="page"/>
      </w:r>
    </w:p>
    <w:p w14:paraId="3055583C">
      <w:pPr>
        <w:jc w:val="center"/>
      </w:pPr>
      <w:r>
        <w:rPr>
          <w:b/>
          <w:sz w:val="32"/>
        </w:rPr>
        <w:t>赵英</w:t>
      </w:r>
    </w:p>
    <w:p w14:paraId="54FF6504">
      <w:r>
        <w:t>求职意向：财务助理 | 深圳 | 24485/月 | 两周内到岗</w:t>
      </w:r>
    </w:p>
    <w:p w14:paraId="0B311D98">
      <w:r>
        <w:t>基本信息：33岁 | 女 | 深圳 | 11年经验</w:t>
      </w:r>
    </w:p>
    <w:p w14:paraId="22D389E2">
      <w:r>
        <w:t>联系方式：13425653551 | rtao@example.com</w:t>
      </w:r>
    </w:p>
    <w:p w14:paraId="6AAF31C0">
      <w:pPr>
        <w:pStyle w:val="4"/>
      </w:pPr>
      <w:r>
        <w:t>教育背景</w:t>
      </w:r>
    </w:p>
    <w:p w14:paraId="7237888B">
      <w:r>
        <w:t>哈尔滨工业大学 | 金融学 | 本科 | 2011-09 ~ 2015-06</w:t>
      </w:r>
    </w:p>
    <w:p w14:paraId="2EC6C19F">
      <w:r>
        <w:t>专业成绩：3.13/4</w:t>
      </w:r>
    </w:p>
    <w:p w14:paraId="3A6D4EA9">
      <w:r>
        <w:t>主修课程：市场营销学、管理学原理、运营管理、财务管理、战略管理</w:t>
      </w:r>
    </w:p>
    <w:p w14:paraId="40EBA882">
      <w:pPr>
        <w:pStyle w:val="4"/>
      </w:pPr>
      <w:r>
        <w:t>职业经历</w:t>
      </w:r>
    </w:p>
    <w:p w14:paraId="0C4C20DB">
      <w:r>
        <w:rPr>
          <w:b/>
        </w:rPr>
        <w:t>北京教育科技有限公司 | 会计 | 2021-02 ~ 2024-05</w:t>
      </w:r>
    </w:p>
    <w:p w14:paraId="181FC5E4">
      <w:pPr>
        <w:pStyle w:val="16"/>
      </w:pPr>
      <w:r>
        <w:t>协助完成月度财务报表编制及税务申报。 负责日常报销审核、凭证编制及账务处理。</w:t>
      </w:r>
    </w:p>
    <w:p w14:paraId="6BC3ED3A">
      <w:r>
        <w:rPr>
          <w:b/>
        </w:rPr>
        <w:t>深圳零售科技有限公司 | 财务助理 | 2024-06 ~ 2026-11</w:t>
      </w:r>
    </w:p>
    <w:p w14:paraId="608F0B79">
      <w:pPr>
        <w:pStyle w:val="16"/>
      </w:pPr>
      <w:r>
        <w:t>参与预算编制及成本控制分析。 管理发票、合同等财务档案，确保合规。</w:t>
      </w:r>
    </w:p>
    <w:p w14:paraId="6481304D">
      <w:pPr>
        <w:pStyle w:val="4"/>
      </w:pPr>
      <w:r>
        <w:t>能力专长</w:t>
      </w:r>
    </w:p>
    <w:p w14:paraId="490D9244">
      <w:r>
        <w:t>语言能力：韩语TOPIK4，基础交流能力。</w:t>
      </w:r>
    </w:p>
    <w:p w14:paraId="74622DC8">
      <w:r>
        <w:t>计算机能力：掌握Photoshop基本操作</w:t>
      </w:r>
    </w:p>
    <w:p w14:paraId="6F21E1D4">
      <w:r>
        <w:t>专业能力：财务报表、金蝶、税务申报</w:t>
      </w:r>
    </w:p>
    <w:p w14:paraId="3DEE35DF">
      <w:pPr>
        <w:pStyle w:val="4"/>
      </w:pPr>
      <w:r>
        <w:t>资格证书</w:t>
      </w:r>
    </w:p>
    <w:p w14:paraId="44F4F605">
      <w:pPr>
        <w:pStyle w:val="16"/>
      </w:pPr>
      <w:r>
        <w:t>初级会计职称。</w:t>
      </w:r>
    </w:p>
    <w:p w14:paraId="125B34A7">
      <w:pPr>
        <w:pStyle w:val="16"/>
      </w:pPr>
      <w:r>
        <w:t>会计从业资格证。</w:t>
      </w:r>
    </w:p>
    <w:p w14:paraId="0AF67DFF">
      <w:pPr>
        <w:pStyle w:val="4"/>
      </w:pPr>
      <w:r>
        <w:t>关于我</w:t>
      </w:r>
    </w:p>
    <w:p w14:paraId="5836149E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61A7F066">
      <w:r>
        <w:br w:type="page"/>
      </w:r>
    </w:p>
    <w:p w14:paraId="1D73720A">
      <w:pPr>
        <w:jc w:val="center"/>
      </w:pPr>
      <w:r>
        <w:rPr>
          <w:b/>
          <w:sz w:val="32"/>
        </w:rPr>
        <w:t>李莹</w:t>
      </w:r>
    </w:p>
    <w:p w14:paraId="0DD68817">
      <w:r>
        <w:t>求职意向：软件工程师 | 上海 | 22467/月 | 随时到岗</w:t>
      </w:r>
    </w:p>
    <w:p w14:paraId="4DA4F33B">
      <w:r>
        <w:t>基本信息：36岁 | 男 | 上海 | 14年经验</w:t>
      </w:r>
    </w:p>
    <w:p w14:paraId="62002EF8">
      <w:r>
        <w:t>联系方式：15824496261 | jietang@example.org</w:t>
      </w:r>
    </w:p>
    <w:p w14:paraId="1644269E">
      <w:pPr>
        <w:pStyle w:val="4"/>
      </w:pPr>
      <w:r>
        <w:t>学习背景</w:t>
      </w:r>
    </w:p>
    <w:p w14:paraId="0582749A">
      <w:r>
        <w:t>西安交通大学 | 网络工程 | 本科 | 2008-09 ~ 2012-06</w:t>
      </w:r>
    </w:p>
    <w:p w14:paraId="52D6490E">
      <w:r>
        <w:t>专业成绩：3.31/4</w:t>
      </w:r>
    </w:p>
    <w:p w14:paraId="17E977D4">
      <w:r>
        <w:t>主修课程：组织行为学、运营管理、管理学原理、市场营销学、战略管理、财务管理</w:t>
      </w:r>
    </w:p>
    <w:p w14:paraId="3788DCE1">
      <w:pPr>
        <w:pStyle w:val="4"/>
      </w:pPr>
      <w:r>
        <w:t>实习经历</w:t>
      </w:r>
    </w:p>
    <w:p w14:paraId="5B44BD3E">
      <w:r>
        <w:rPr>
          <w:b/>
        </w:rPr>
        <w:t>上海零售有限公司 | 前端开发工程师 | 2018-03 ~ 2021-05</w:t>
      </w:r>
    </w:p>
    <w:p w14:paraId="07965EC1">
      <w:pPr>
        <w:pStyle w:val="16"/>
      </w:pPr>
      <w:r>
        <w:t>参与技术方案讨论，撰写技术文档。 修复系统Bug，保障系统稳定运行。 参与需求分析，负责后端/前端模块设计与开发。</w:t>
      </w:r>
    </w:p>
    <w:p w14:paraId="55E418E6">
      <w:r>
        <w:rPr>
          <w:b/>
        </w:rPr>
        <w:t>上海传媒有限公司 | 前端开发工程师 | 2021-02 ~ 2024-09</w:t>
      </w:r>
    </w:p>
    <w:p w14:paraId="4C940886">
      <w:pPr>
        <w:pStyle w:val="16"/>
      </w:pPr>
      <w:r>
        <w:t>协助团队完成项目迭代与上线。 参与技术方案讨论，撰写技术文档。</w:t>
      </w:r>
    </w:p>
    <w:p w14:paraId="69EF3DE0">
      <w:r>
        <w:rPr>
          <w:b/>
        </w:rPr>
        <w:t>领航金融有限公司 | 全栈工程师 | 2024-05 ~ 2026-07</w:t>
      </w:r>
    </w:p>
    <w:p w14:paraId="3BCD49E2">
      <w:pPr>
        <w:pStyle w:val="16"/>
      </w:pPr>
      <w:r>
        <w:t>参与需求分析，负责后端/前端模块设计与开发。</w:t>
      </w:r>
    </w:p>
    <w:p w14:paraId="52E23457">
      <w:pPr>
        <w:pStyle w:val="4"/>
      </w:pPr>
      <w:r>
        <w:t>能力专长</w:t>
      </w:r>
    </w:p>
    <w:p w14:paraId="7298FF2D">
      <w:r>
        <w:t>语言能力：英语CET-6，读写熟练，可日常交流。</w:t>
      </w:r>
    </w:p>
    <w:p w14:paraId="7A2EDFB3">
      <w:r>
        <w:t>计算机能力：具备网络基础</w:t>
      </w:r>
    </w:p>
    <w:p w14:paraId="01F1559E">
      <w:r>
        <w:t>专业能力：MySQL、React、Python、Java</w:t>
      </w:r>
    </w:p>
    <w:p w14:paraId="7DC4AAFF">
      <w:pPr>
        <w:pStyle w:val="4"/>
      </w:pPr>
      <w:r>
        <w:t>证书与荣誉</w:t>
      </w:r>
    </w:p>
    <w:p w14:paraId="3BF4EA61">
      <w:pPr>
        <w:pStyle w:val="16"/>
      </w:pPr>
      <w:r>
        <w:t>全国计算机等级考试三级（数据库技术）。</w:t>
      </w:r>
    </w:p>
    <w:p w14:paraId="25683A68">
      <w:pPr>
        <w:pStyle w:val="16"/>
      </w:pPr>
      <w:r>
        <w:t>全国计算机等级考试二级（Office高级应用）。</w:t>
      </w:r>
    </w:p>
    <w:p w14:paraId="12F1264B">
      <w:pPr>
        <w:pStyle w:val="4"/>
      </w:pPr>
      <w:r>
        <w:t>项目实践</w:t>
      </w:r>
    </w:p>
    <w:p w14:paraId="70EFB04B">
      <w:r>
        <w:rPr>
          <w:b/>
        </w:rPr>
        <w:t>企业级管理系统（2021-04 ~ 2023-08）</w:t>
      </w:r>
    </w:p>
    <w:p w14:paraId="35BDC9C4">
      <w:pPr>
        <w:pStyle w:val="16"/>
      </w:pPr>
      <w:r>
        <w:t>负责核心模块设计与开发，实现了高并发处理，提升了系统性能30%。</w:t>
      </w:r>
    </w:p>
    <w:p w14:paraId="55A3522D">
      <w:pPr>
        <w:pStyle w:val="4"/>
      </w:pPr>
      <w:r>
        <w:t>个人评价</w:t>
      </w:r>
    </w:p>
    <w:p w14:paraId="449628AA">
      <w:r>
        <w:t>逻辑思维清晰，代码规范；热爱技术，乐于钻研；具备良好的问题分析和解决能力；有较强的学习能力和团队协作精神。</w:t>
      </w:r>
    </w:p>
    <w:p w14:paraId="65FB0C5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7DA8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BB1113">
            <w:r>
              <w:rPr>
                <w:b/>
                <w:sz w:val="28"/>
              </w:rPr>
              <w:t>鲁亮</w:t>
            </w:r>
          </w:p>
          <w:p w14:paraId="51B6E72D">
            <w:r>
              <w:t>求职意向：行政专员 | 上海 | 17288/月 | 随时到岗</w:t>
            </w:r>
          </w:p>
          <w:p w14:paraId="44DF7CDE">
            <w:r>
              <w:t>基本信息：27岁 | 女 | 上海 | 5年经验</w:t>
            </w:r>
          </w:p>
          <w:p w14:paraId="21B10BE4">
            <w:r>
              <w:t>联系方式：18993404515 | lizou@example.net</w:t>
            </w:r>
          </w:p>
          <w:p w14:paraId="7F56429C">
            <w:pPr>
              <w:pStyle w:val="4"/>
            </w:pPr>
            <w:r>
              <w:t>技能特长</w:t>
            </w:r>
          </w:p>
          <w:p w14:paraId="7C2AB363">
            <w:r>
              <w:t>语言能力：日语N2，可进行日常对话。</w:t>
            </w:r>
          </w:p>
          <w:p w14:paraId="4A74EAB0">
            <w:r>
              <w:t>计算机能力：熟练使用Office办公软件</w:t>
            </w:r>
          </w:p>
          <w:p w14:paraId="39D9F382">
            <w:r>
              <w:t>专业能力：办公软件、固定资产管理</w:t>
            </w:r>
          </w:p>
        </w:tc>
        <w:tc>
          <w:tcPr>
            <w:tcW w:w="4320" w:type="dxa"/>
          </w:tcPr>
          <w:p w14:paraId="2B8D03E6"/>
          <w:p w14:paraId="3B534FD7">
            <w:pPr>
              <w:pStyle w:val="4"/>
            </w:pPr>
            <w:r>
              <w:t>教育经历</w:t>
            </w:r>
          </w:p>
          <w:p w14:paraId="6B2F20F5">
            <w:r>
              <w:t>哈尔滨工业大学 | 汉语言文学 | 本科 | 2017-09 ~ 2021-06</w:t>
            </w:r>
          </w:p>
          <w:p w14:paraId="511FD4F5">
            <w:r>
              <w:t>专业成绩：3.43/4（专业前30%）</w:t>
            </w:r>
          </w:p>
          <w:p w14:paraId="50681153">
            <w:r>
              <w:t>主修课程：市场营销学、战略管理、运营管理、管理学原理、组织行为学、财务管理</w:t>
            </w:r>
          </w:p>
          <w:p w14:paraId="32E131E1">
            <w:pPr>
              <w:pStyle w:val="4"/>
            </w:pPr>
            <w:r>
              <w:t>过往经历</w:t>
            </w:r>
          </w:p>
          <w:p w14:paraId="1B5C650E">
            <w:r>
              <w:rPr>
                <w:b/>
              </w:rPr>
              <w:t>北京教育科技有限公司 | 行政主管 | 2025-11 ~ 2026-05</w:t>
            </w:r>
          </w:p>
          <w:p w14:paraId="0AEE10AF">
            <w:pPr>
              <w:pStyle w:val="16"/>
            </w:pPr>
            <w:r>
              <w:t>负责公司日常行政事务管理，包括办公环境维护、办公用品采购与发放。</w:t>
            </w:r>
          </w:p>
          <w:p w14:paraId="20B7E111">
            <w:pPr>
              <w:pStyle w:val="4"/>
            </w:pPr>
            <w:r>
              <w:t>资格证书</w:t>
            </w:r>
          </w:p>
          <w:p w14:paraId="4B75A6C1">
            <w:pPr>
              <w:pStyle w:val="16"/>
            </w:pPr>
            <w:r>
              <w:t>全国计算机等级考试二级（Office高级应用）。</w:t>
            </w:r>
          </w:p>
          <w:p w14:paraId="45390811">
            <w:pPr>
              <w:pStyle w:val="16"/>
            </w:pPr>
            <w:r>
              <w:t>大学英语六级（CET-6），优秀的听说读写能力。</w:t>
            </w:r>
          </w:p>
          <w:p w14:paraId="4B958A5A">
            <w:pPr>
              <w:pStyle w:val="4"/>
            </w:pPr>
            <w:r>
              <w:t>个人评价</w:t>
            </w:r>
          </w:p>
          <w:p w14:paraId="671158FA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89F4794">
      <w:r>
        <w:br w:type="page"/>
      </w:r>
    </w:p>
    <w:p w14:paraId="5786F871">
      <w:pPr>
        <w:jc w:val="center"/>
      </w:pPr>
      <w:r>
        <w:rPr>
          <w:b/>
          <w:sz w:val="32"/>
        </w:rPr>
        <w:t>陶红梅</w:t>
      </w:r>
    </w:p>
    <w:p w14:paraId="749480A3">
      <w:r>
        <w:t>求职意向：市场专员 | 武汉 | 10432/月 | 一周内到岗</w:t>
      </w:r>
    </w:p>
    <w:p w14:paraId="605FABCA">
      <w:r>
        <w:t>基本信息：35岁 | 女 | 武汉 | 13年经验</w:t>
      </w:r>
    </w:p>
    <w:p w14:paraId="0184825E">
      <w:r>
        <w:t>联系方式：18954925909 | ghao@example.com</w:t>
      </w:r>
    </w:p>
    <w:p w14:paraId="5597D9CA">
      <w:pPr>
        <w:pStyle w:val="4"/>
      </w:pPr>
      <w:r>
        <w:t>学历信息</w:t>
      </w:r>
    </w:p>
    <w:p w14:paraId="370C5A74">
      <w:r>
        <w:t>同济大学 | 广告学 | 本科 | 2009-09 ~ 2013-06</w:t>
      </w:r>
    </w:p>
    <w:p w14:paraId="686C150B">
      <w:r>
        <w:t>专业成绩：3.91/4（专业前10%）</w:t>
      </w:r>
    </w:p>
    <w:p w14:paraId="2B70EF46">
      <w:r>
        <w:t>主修课程：市场营销学、组织行为学、管理学原理、运营管理、财务管理</w:t>
      </w:r>
    </w:p>
    <w:p w14:paraId="6D55882D">
      <w:pPr>
        <w:pStyle w:val="4"/>
      </w:pPr>
      <w:r>
        <w:t>工作经验</w:t>
      </w:r>
    </w:p>
    <w:p w14:paraId="1B283D66">
      <w:r>
        <w:rPr>
          <w:b/>
        </w:rPr>
        <w:t>卓越咨询有限公司 | 营销专员 | 2022-06 ~ 2023-02</w:t>
      </w:r>
    </w:p>
    <w:p w14:paraId="58FE19E4">
      <w:pPr>
        <w:pStyle w:val="16"/>
      </w:pPr>
      <w:r>
        <w:t>负责市场调研，收集竞品信息，撰写分析报告。</w:t>
      </w:r>
    </w:p>
    <w:p w14:paraId="42EC1555">
      <w:r>
        <w:rPr>
          <w:b/>
        </w:rPr>
        <w:t>卓越医疗科技有限公司 | 市场专员 | 2023-12 ~ 2026-10</w:t>
      </w:r>
    </w:p>
    <w:p w14:paraId="4841D8DF">
      <w:pPr>
        <w:pStyle w:val="16"/>
      </w:pPr>
      <w:r>
        <w:t>与媒体、渠道保持良好合作，拓展市场资源。</w:t>
      </w:r>
    </w:p>
    <w:p w14:paraId="699B9D53">
      <w:pPr>
        <w:pStyle w:val="4"/>
      </w:pPr>
      <w:r>
        <w:t>核心技能</w:t>
      </w:r>
    </w:p>
    <w:p w14:paraId="3486D4B3">
      <w:r>
        <w:t>语言能力：英语CET-4，具备基本读写能力。</w:t>
      </w:r>
    </w:p>
    <w:p w14:paraId="3EC0C576">
      <w:r>
        <w:t>计算机能力：熟练使用Office办公软件</w:t>
      </w:r>
    </w:p>
    <w:p w14:paraId="7CB8740B">
      <w:r>
        <w:t>专业能力：社交媒体运营、文案写作、数据分析、活动策划</w:t>
      </w:r>
    </w:p>
    <w:p w14:paraId="6BAD3DF5">
      <w:pPr>
        <w:pStyle w:val="4"/>
      </w:pPr>
      <w:r>
        <w:t>荣誉证书</w:t>
      </w:r>
    </w:p>
    <w:p w14:paraId="63C317ED">
      <w:pPr>
        <w:pStyle w:val="16"/>
      </w:pPr>
      <w:r>
        <w:t>全国计算机等级考试二级（Office高级应用）。</w:t>
      </w:r>
    </w:p>
    <w:p w14:paraId="2E296AD9">
      <w:pPr>
        <w:pStyle w:val="16"/>
      </w:pPr>
      <w:r>
        <w:t>大学英语四级（CET-4），良好的读写能力。</w:t>
      </w:r>
    </w:p>
    <w:p w14:paraId="584B8AD7">
      <w:pPr>
        <w:pStyle w:val="4"/>
      </w:pPr>
      <w:r>
        <w:t>个人评价</w:t>
      </w:r>
    </w:p>
    <w:p w14:paraId="288F4147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5609F0B8">
      <w:r>
        <w:br w:type="page"/>
      </w:r>
    </w:p>
    <w:p w14:paraId="76950A3C">
      <w:pPr>
        <w:jc w:val="center"/>
      </w:pPr>
      <w:r>
        <w:rPr>
          <w:b/>
          <w:sz w:val="32"/>
        </w:rPr>
        <w:t>李欢</w:t>
      </w:r>
    </w:p>
    <w:p w14:paraId="5AFFB35F">
      <w:r>
        <w:t>求职意向：软件工程师 | 武汉 | 17732/月 | 一周内到岗</w:t>
      </w:r>
    </w:p>
    <w:p w14:paraId="7B27419E">
      <w:r>
        <w:t>基本信息：32岁 | 男 | 南京 | 10年经验</w:t>
      </w:r>
    </w:p>
    <w:p w14:paraId="3CE09BF0">
      <w:r>
        <w:t>联系方式：13913961645 | lei53@example.net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6D9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51BDE2">
            <w:pPr>
              <w:pStyle w:val="4"/>
            </w:pPr>
            <w:r>
              <w:t>教育状况</w:t>
            </w:r>
          </w:p>
          <w:p w14:paraId="4EDC00FB">
            <w:r>
              <w:t>复旦大学 | 软件工程 | 本科 | 2012-09 ~ 2016-06</w:t>
            </w:r>
          </w:p>
          <w:p w14:paraId="30AABD6C">
            <w:r>
              <w:t>专业成绩：3.94/4（专业前15%）</w:t>
            </w:r>
          </w:p>
          <w:p w14:paraId="12559D6D">
            <w:r>
              <w:t>主修课程：项目管理、软件工程、软件测试、面向对象编程、数据库设计、Web开发</w:t>
            </w:r>
          </w:p>
        </w:tc>
      </w:tr>
    </w:tbl>
    <w:p w14:paraId="64D4517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95E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633CD02">
            <w:pPr>
              <w:pStyle w:val="4"/>
            </w:pPr>
            <w:r>
              <w:t>职业经历</w:t>
            </w:r>
          </w:p>
          <w:p w14:paraId="3052EF56">
            <w:r>
              <w:rPr>
                <w:b/>
              </w:rPr>
              <w:t>全民简历教育科技有限公司 | 前端开发工程师 | 2022-03 ~ 2026-03</w:t>
            </w:r>
          </w:p>
          <w:p w14:paraId="3272DEDD">
            <w:pPr>
              <w:pStyle w:val="16"/>
            </w:pPr>
            <w:r>
              <w:t>编写高质量代码，进行单元测试和性能优化。 修复系统Bug，保障系统稳定运行。</w:t>
            </w:r>
          </w:p>
        </w:tc>
      </w:tr>
    </w:tbl>
    <w:p w14:paraId="6187B84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2E7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A94F08E">
            <w:pPr>
              <w:pStyle w:val="4"/>
            </w:pPr>
            <w:r>
              <w:t>专业技能</w:t>
            </w:r>
          </w:p>
          <w:p w14:paraId="052652C5">
            <w:r>
              <w:t>语言能力：英语专八，流利商务沟通。</w:t>
            </w:r>
          </w:p>
          <w:p w14:paraId="6F77D793">
            <w:r>
              <w:t>计算机能力：精通Excel数据处理</w:t>
            </w:r>
          </w:p>
          <w:p w14:paraId="394C2C76">
            <w:r>
              <w:t>专业能力：Spring、Java</w:t>
            </w:r>
          </w:p>
        </w:tc>
      </w:tr>
    </w:tbl>
    <w:p w14:paraId="2945C3D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70C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ADCD21">
            <w:pPr>
              <w:pStyle w:val="4"/>
            </w:pPr>
            <w:r>
              <w:t>资质认证</w:t>
            </w:r>
          </w:p>
          <w:p w14:paraId="2A697FAB">
            <w:pPr>
              <w:pStyle w:val="16"/>
            </w:pPr>
            <w:r>
              <w:t>全国计算机等级考试二级（Office高级应用）。</w:t>
            </w:r>
          </w:p>
          <w:p w14:paraId="6B1D72F3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6601E21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2FF0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5843C0">
            <w:pPr>
              <w:pStyle w:val="4"/>
            </w:pPr>
            <w:r>
              <w:t>自我评价</w:t>
            </w:r>
          </w:p>
          <w:p w14:paraId="5256AD94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34C60FD6"/>
    <w:p w14:paraId="19DBE0EC">
      <w:r>
        <w:br w:type="page"/>
      </w:r>
    </w:p>
    <w:p w14:paraId="7F1BFC2E">
      <w:pPr>
        <w:jc w:val="center"/>
      </w:pPr>
      <w:r>
        <w:rPr>
          <w:b/>
          <w:sz w:val="32"/>
        </w:rPr>
        <w:t>李斌</w:t>
      </w:r>
    </w:p>
    <w:p w14:paraId="24EC7D40">
      <w:r>
        <w:t>求职意向：产品经理 | 上海 | 11053/月 | 一周内到岗</w:t>
      </w:r>
    </w:p>
    <w:p w14:paraId="0F6D349D">
      <w:r>
        <w:t>基本信息：26岁 | 男 | 上海 | 4年经验</w:t>
      </w:r>
    </w:p>
    <w:p w14:paraId="03CD6475">
      <w:r>
        <w:t>联系方式：15693495018 | nagong@example.com</w:t>
      </w:r>
    </w:p>
    <w:p w14:paraId="3BF802C4">
      <w:pPr>
        <w:pStyle w:val="4"/>
      </w:pPr>
      <w:r>
        <w:t>学历信息</w:t>
      </w:r>
    </w:p>
    <w:p w14:paraId="1AA29292">
      <w:r>
        <w:t>山东大学 | 信息管理 | 本科 | 2018-09 ~ 2022-06</w:t>
      </w:r>
    </w:p>
    <w:p w14:paraId="11F5AA43">
      <w:r>
        <w:t>专业成绩：3.59/4（专业前30%）</w:t>
      </w:r>
    </w:p>
    <w:p w14:paraId="24FAA114">
      <w:r>
        <w:t>主修课程：管理学原理、财务管理、市场营销学、组织行为学、战略管理、运营管理</w:t>
      </w:r>
    </w:p>
    <w:p w14:paraId="3BECBF47">
      <w:pPr>
        <w:pStyle w:val="4"/>
      </w:pPr>
      <w:r>
        <w:t>工作经历</w:t>
      </w:r>
    </w:p>
    <w:p w14:paraId="6ED51B17">
      <w:r>
        <w:rPr>
          <w:b/>
        </w:rPr>
        <w:t>北京金融科技有限公司 | 高级产品经理 | 2022-05 ~ 2023-12</w:t>
      </w:r>
    </w:p>
    <w:p w14:paraId="22C6BEC2">
      <w:pPr>
        <w:pStyle w:val="16"/>
      </w:pPr>
      <w:r>
        <w:t>输出PRD文档，协调开发、测试、运营团队推进产品落地。 参与竞品分析，提炼差异化优势。 负责产品需求调研、用户分析，完成产品规划与设计。</w:t>
      </w:r>
    </w:p>
    <w:p w14:paraId="758CCB2E">
      <w:r>
        <w:rPr>
          <w:b/>
        </w:rPr>
        <w:t>领航教育有限公司 | 产品助理 | 2023-03 ~ 2026-09</w:t>
      </w:r>
    </w:p>
    <w:p w14:paraId="264833BF">
      <w:pPr>
        <w:pStyle w:val="16"/>
      </w:pPr>
      <w:r>
        <w:t>负责产品需求调研、用户分析，完成产品规划与设计。 参与竞品分析，提炼差异化优势。</w:t>
      </w:r>
    </w:p>
    <w:p w14:paraId="11CA5444">
      <w:pPr>
        <w:pStyle w:val="4"/>
      </w:pPr>
      <w:r>
        <w:t>能力专长</w:t>
      </w:r>
    </w:p>
    <w:p w14:paraId="14D15A29">
      <w:r>
        <w:t>语言能力：韩语TOPIK4，基础交流能力。</w:t>
      </w:r>
    </w:p>
    <w:p w14:paraId="4EF1CDC9">
      <w:r>
        <w:t>计算机能力：具备网络基础</w:t>
      </w:r>
    </w:p>
    <w:p w14:paraId="7236BE3F">
      <w:r>
        <w:t>专业能力：Axure、项目管理</w:t>
      </w:r>
    </w:p>
    <w:p w14:paraId="3F3E12B1">
      <w:pPr>
        <w:pStyle w:val="4"/>
      </w:pPr>
      <w:r>
        <w:t>获奖情况</w:t>
      </w:r>
    </w:p>
    <w:p w14:paraId="7EF5481C">
      <w:pPr>
        <w:pStyle w:val="16"/>
      </w:pPr>
      <w:r>
        <w:t>PMP项目管理认证。</w:t>
      </w:r>
    </w:p>
    <w:p w14:paraId="54C0D2ED">
      <w:pPr>
        <w:pStyle w:val="4"/>
      </w:pPr>
      <w:r>
        <w:t>项目经历</w:t>
      </w:r>
    </w:p>
    <w:p w14:paraId="341081AA">
      <w:r>
        <w:rPr>
          <w:b/>
        </w:rPr>
        <w:t>企业级管理系统（2021-04 ~ 2025-11）</w:t>
      </w:r>
    </w:p>
    <w:p w14:paraId="00092C46">
      <w:pPr>
        <w:pStyle w:val="16"/>
      </w:pPr>
      <w:r>
        <w:t>负责核心模块设计与开发，实现了高并发处理，提升了系统性能30%。</w:t>
      </w:r>
    </w:p>
    <w:p w14:paraId="6AC5CFE0">
      <w:pPr>
        <w:pStyle w:val="4"/>
      </w:pPr>
      <w:r>
        <w:t>自我陈述</w:t>
      </w:r>
    </w:p>
    <w:p w14:paraId="3A666952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57F400A8">
      <w:r>
        <w:br w:type="page"/>
      </w:r>
    </w:p>
    <w:p w14:paraId="2DFDEC95">
      <w:pPr>
        <w:jc w:val="center"/>
      </w:pPr>
      <w:r>
        <w:rPr>
          <w:b/>
          <w:sz w:val="32"/>
        </w:rPr>
        <w:t>蔡彬</w:t>
      </w:r>
    </w:p>
    <w:p w14:paraId="7ED850D6">
      <w:r>
        <w:t>求职意向：产品经理 | 深圳 | 15700/月 | 一周内到岗</w:t>
      </w:r>
    </w:p>
    <w:p w14:paraId="1636305F">
      <w:r>
        <w:t>基本信息：32岁 | 女 | 深圳 | 10年经验</w:t>
      </w:r>
    </w:p>
    <w:p w14:paraId="45A5D9B3">
      <w:r>
        <w:t>联系方式：13884382344 | ming38@example.org</w:t>
      </w:r>
    </w:p>
    <w:p w14:paraId="3F9DDE68">
      <w:pPr>
        <w:pStyle w:val="4"/>
      </w:pPr>
      <w:r>
        <w:t>学历信息</w:t>
      </w:r>
    </w:p>
    <w:p w14:paraId="36F850FA">
      <w:r>
        <w:t>山东大学 | 计算机科学与技术 | 本科 | 2012-09 ~ 2016-06</w:t>
      </w:r>
    </w:p>
    <w:p w14:paraId="4D21AD45">
      <w:r>
        <w:t>专业成绩：3.64/4（专业前15%）</w:t>
      </w:r>
    </w:p>
    <w:p w14:paraId="7317F14E">
      <w:r>
        <w:t>主修课程：操作系统、计算机网络、算法设计、数据结构、编程基础、数据库原理</w:t>
      </w:r>
    </w:p>
    <w:p w14:paraId="373D2C25">
      <w:pPr>
        <w:pStyle w:val="4"/>
      </w:pPr>
      <w:r>
        <w:t>过往经历</w:t>
      </w:r>
    </w:p>
    <w:p w14:paraId="49E95BA2">
      <w:r>
        <w:rPr>
          <w:b/>
        </w:rPr>
        <w:t>恒通咨询有限公司 | 高级产品经理 | 2021-07 ~ 2022-08</w:t>
      </w:r>
    </w:p>
    <w:p w14:paraId="73902AFD">
      <w:pPr>
        <w:pStyle w:val="16"/>
      </w:pPr>
      <w:r>
        <w:t>组织用户访谈，挖掘潜在需求。</w:t>
      </w:r>
    </w:p>
    <w:p w14:paraId="5269B821">
      <w:r>
        <w:rPr>
          <w:b/>
        </w:rPr>
        <w:t>卓越互联网科技有限公司 | 高级产品经理 | 2022-11 ~ 2025-02</w:t>
      </w:r>
    </w:p>
    <w:p w14:paraId="1DEBBB32">
      <w:pPr>
        <w:pStyle w:val="16"/>
      </w:pPr>
      <w:r>
        <w:t>组织用户访谈，挖掘潜在需求。</w:t>
      </w:r>
    </w:p>
    <w:p w14:paraId="5AB52261">
      <w:r>
        <w:rPr>
          <w:b/>
        </w:rPr>
        <w:t>卓越制造有限公司 | 高级产品经理 | 2025-01 ~ 2026-08</w:t>
      </w:r>
    </w:p>
    <w:p w14:paraId="193EB6B5">
      <w:pPr>
        <w:pStyle w:val="16"/>
      </w:pPr>
      <w:r>
        <w:t>输出PRD文档，协调开发、测试、运营团队推进产品落地。 参与竞品分析，提炼差异化优势。 组织用户访谈，挖掘潜在需求。</w:t>
      </w:r>
    </w:p>
    <w:p w14:paraId="4461F743">
      <w:pPr>
        <w:pStyle w:val="4"/>
      </w:pPr>
      <w:r>
        <w:t>技能特长</w:t>
      </w:r>
    </w:p>
    <w:p w14:paraId="184D08CE">
      <w:r>
        <w:t>语言能力：韩语TOPIK4，基础交流能力。</w:t>
      </w:r>
    </w:p>
    <w:p w14:paraId="07B14562">
      <w:r>
        <w:t>计算机能力：熟练使用Office办公软件</w:t>
      </w:r>
    </w:p>
    <w:p w14:paraId="49E72A36">
      <w:r>
        <w:t>专业能力：Axure、数据分析、需求分析、项目管理</w:t>
      </w:r>
    </w:p>
    <w:p w14:paraId="655A6938">
      <w:pPr>
        <w:pStyle w:val="4"/>
      </w:pPr>
      <w:r>
        <w:t>获奖情况</w:t>
      </w:r>
    </w:p>
    <w:p w14:paraId="788FA97C">
      <w:pPr>
        <w:pStyle w:val="16"/>
      </w:pPr>
      <w:r>
        <w:t>PMP项目管理认证。</w:t>
      </w:r>
    </w:p>
    <w:p w14:paraId="2CB4386C">
      <w:pPr>
        <w:pStyle w:val="4"/>
      </w:pPr>
      <w:r>
        <w:t>主要项目</w:t>
      </w:r>
    </w:p>
    <w:p w14:paraId="71543BA1">
      <w:r>
        <w:rPr>
          <w:b/>
        </w:rPr>
        <w:t>数据可视化平台（2020-05 ~ 2023-07）</w:t>
      </w:r>
    </w:p>
    <w:p w14:paraId="5370DF23">
      <w:pPr>
        <w:pStyle w:val="16"/>
      </w:pPr>
      <w:r>
        <w:t>负责核心模块设计与开发，实现了高并发处理，提升了系统性能30%。</w:t>
      </w:r>
    </w:p>
    <w:p w14:paraId="011E395B">
      <w:pPr>
        <w:pStyle w:val="4"/>
      </w:pPr>
      <w:r>
        <w:t>个人评价</w:t>
      </w:r>
    </w:p>
    <w:p w14:paraId="4BF78AC6">
      <w:r>
        <w:t>善于洞察用户需求，逻辑分析能力强；能够快速理解业务场景；有责任心，注重细节，追求产品极致。</w:t>
      </w:r>
    </w:p>
    <w:p w14:paraId="46758F46">
      <w:r>
        <w:br w:type="page"/>
      </w:r>
    </w:p>
    <w:p w14:paraId="4FE7CF1B">
      <w:pPr>
        <w:jc w:val="center"/>
      </w:pPr>
      <w:r>
        <w:rPr>
          <w:b/>
          <w:sz w:val="32"/>
        </w:rPr>
        <w:t>周明</w:t>
      </w:r>
    </w:p>
    <w:p w14:paraId="26B107A5">
      <w:r>
        <w:t>求职意向：市场专员 | 西安 | 11399/月 | 一个月内到岗</w:t>
      </w:r>
    </w:p>
    <w:p w14:paraId="7336B2B3">
      <w:r>
        <w:t>基本信息：34岁 | 男 | 北京 | 10年经验</w:t>
      </w:r>
    </w:p>
    <w:p w14:paraId="5E8F5898">
      <w:r>
        <w:t>联系方式：13474950125 | xmao@example.net</w:t>
      </w:r>
    </w:p>
    <w:p w14:paraId="5757B704">
      <w:pPr>
        <w:pStyle w:val="4"/>
      </w:pPr>
      <w:r>
        <w:t>教育背景</w:t>
      </w:r>
    </w:p>
    <w:p w14:paraId="5CF95635">
      <w:r>
        <w:t>中山大学 | 工商管理 | 硕士 | 2013-09 ~ 2016-06</w:t>
      </w:r>
    </w:p>
    <w:p w14:paraId="2DFBE19D">
      <w:r>
        <w:t>专业成绩：3.33/4（专业前30%）</w:t>
      </w:r>
    </w:p>
    <w:p w14:paraId="7E912046">
      <w:r>
        <w:t>主修课程：运营管理、战略管理、市场营销学、管理学原理、组织行为学、财务管理</w:t>
      </w:r>
    </w:p>
    <w:p w14:paraId="4FFB1CDD">
      <w:pPr>
        <w:pStyle w:val="4"/>
      </w:pPr>
      <w:r>
        <w:t>工作经历</w:t>
      </w:r>
    </w:p>
    <w:p w14:paraId="054FC4D2">
      <w:r>
        <w:rPr>
          <w:b/>
        </w:rPr>
        <w:t>1. 杭州金融科技有限公司 | 市场专员 | 2021-11 ~ 2022-08</w:t>
      </w:r>
    </w:p>
    <w:p w14:paraId="6B4A997A">
      <w:pPr>
        <w:pStyle w:val="16"/>
      </w:pPr>
      <w:r>
        <w:t>负责市场调研，收集竞品信息，撰写分析报告。 协助制定营销策略，跟踪推广效果并优化。</w:t>
      </w:r>
    </w:p>
    <w:p w14:paraId="2AF4C2C3">
      <w:r>
        <w:rPr>
          <w:b/>
        </w:rPr>
        <w:t>2. 北京教育科技有限公司 | 市场助理 | 2022-05 ~ 2023-04</w:t>
      </w:r>
    </w:p>
    <w:p w14:paraId="601BA22A">
      <w:pPr>
        <w:pStyle w:val="16"/>
      </w:pPr>
      <w:r>
        <w:t>与媒体、渠道保持良好合作，拓展市场资源。 运营公司社交媒体账号（公众号、微博等），提高粉丝互动。 负责市场调研，收集竞品信息，撰写分析报告。</w:t>
      </w:r>
    </w:p>
    <w:p w14:paraId="28C603EC">
      <w:r>
        <w:rPr>
          <w:b/>
        </w:rPr>
        <w:t>3. 北京零售科技有限公司 | 品牌专员 | 2023-10 ~ 2026-05</w:t>
      </w:r>
    </w:p>
    <w:p w14:paraId="69EB07F8">
      <w:pPr>
        <w:pStyle w:val="16"/>
      </w:pPr>
      <w:r>
        <w:t>协助制定营销策略，跟踪推广效果并优化。</w:t>
      </w:r>
    </w:p>
    <w:p w14:paraId="5B7FF132">
      <w:pPr>
        <w:pStyle w:val="4"/>
      </w:pPr>
      <w:r>
        <w:t>技能证书</w:t>
      </w:r>
    </w:p>
    <w:p w14:paraId="39225263">
      <w:r>
        <w:t>语言能力：英语CET-6，读写熟练，可日常交流。</w:t>
      </w:r>
    </w:p>
    <w:p w14:paraId="48161FF3">
      <w:r>
        <w:t>计算机能力：掌握Photoshop基本操作</w:t>
      </w:r>
    </w:p>
    <w:p w14:paraId="5C953537">
      <w:r>
        <w:t>专业能力：市场调研、文案写作、社交媒体运营</w:t>
      </w:r>
    </w:p>
    <w:p w14:paraId="1AFC2380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FD124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4DAC1BC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0A5419F9">
      <w:pPr>
        <w:pStyle w:val="4"/>
      </w:pPr>
      <w:r>
        <w:t>自我介绍</w:t>
      </w:r>
    </w:p>
    <w:p w14:paraId="58A824DB">
      <w:r>
        <w:t>思维活跃，富有创意；具备敏锐的市场洞察力；热爱挑战，能够承受工作压力；善于数据分析，用数据驱动决策。</w:t>
      </w:r>
    </w:p>
    <w:p w14:paraId="440B7912">
      <w:r>
        <w:br w:type="page"/>
      </w:r>
    </w:p>
    <w:p w14:paraId="6D8ADB66">
      <w:pPr>
        <w:jc w:val="center"/>
      </w:pPr>
      <w:r>
        <w:rPr>
          <w:b/>
          <w:sz w:val="32"/>
        </w:rPr>
        <w:t>陈艳</w:t>
      </w:r>
    </w:p>
    <w:p w14:paraId="4D8E2A7A">
      <w:r>
        <w:t>求职意向：软件工程师 | 武汉 | 13515/月 | 两周内到岗</w:t>
      </w:r>
    </w:p>
    <w:p w14:paraId="79376E48">
      <w:r>
        <w:t>基本信息：28岁 | 女 | 武汉 | 6年经验</w:t>
      </w:r>
    </w:p>
    <w:p w14:paraId="45F971A9">
      <w:r>
        <w:t>联系方式：15001782424 | guiying15@example.org</w:t>
      </w:r>
    </w:p>
    <w:p w14:paraId="3ECC11CB">
      <w:pPr>
        <w:pStyle w:val="4"/>
      </w:pPr>
      <w:r>
        <w:t>自我陈述</w:t>
      </w:r>
    </w:p>
    <w:p w14:paraId="24B9E8AA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E0759A5">
      <w:pPr>
        <w:pStyle w:val="4"/>
      </w:pPr>
      <w:r>
        <w:t>教育背景</w:t>
      </w:r>
    </w:p>
    <w:p w14:paraId="3CBE0BE0">
      <w:r>
        <w:t>同济大学 | 软件工程 | 本科 | 2016-09 ~ 2020-06</w:t>
      </w:r>
    </w:p>
    <w:p w14:paraId="5EFC4B53">
      <w:r>
        <w:t>专业成绩：3.72/4</w:t>
      </w:r>
    </w:p>
    <w:p w14:paraId="6FC1226C">
      <w:r>
        <w:t>主修课程：数据库设计、项目管理、软件工程、面向对象编程、Web开发</w:t>
      </w:r>
    </w:p>
    <w:p w14:paraId="688347EC">
      <w:pPr>
        <w:pStyle w:val="4"/>
      </w:pPr>
      <w:r>
        <w:t>过往经历</w:t>
      </w:r>
    </w:p>
    <w:p w14:paraId="36B04D00">
      <w:r>
        <w:rPr>
          <w:b/>
        </w:rPr>
        <w:t>卓越互联网科技有限公司 | Java开发工程师 | 2025-07 ~ 2026-08</w:t>
      </w:r>
    </w:p>
    <w:p w14:paraId="4429391B">
      <w:pPr>
        <w:pStyle w:val="16"/>
      </w:pPr>
      <w:r>
        <w:t>参与技术方案讨论，撰写技术文档。 参与需求分析，负责后端/前端模块设计与开发。 协助团队完成项目迭代与上线。</w:t>
      </w:r>
    </w:p>
    <w:p w14:paraId="5969F8B1">
      <w:pPr>
        <w:pStyle w:val="4"/>
      </w:pPr>
      <w:r>
        <w:t>能力专长</w:t>
      </w:r>
    </w:p>
    <w:p w14:paraId="76C9E393">
      <w:r>
        <w:t>语言能力：韩语TOPIK4，基础交流能力。</w:t>
      </w:r>
    </w:p>
    <w:p w14:paraId="510D15D3">
      <w:r>
        <w:t>计算机能力：掌握Photoshop基本操作</w:t>
      </w:r>
    </w:p>
    <w:p w14:paraId="55658A91">
      <w:r>
        <w:t>专业能力：Python、Git、MySQL</w:t>
      </w:r>
    </w:p>
    <w:p w14:paraId="7A58F5FD">
      <w:pPr>
        <w:pStyle w:val="4"/>
      </w:pPr>
      <w:r>
        <w:t>获奖情况</w:t>
      </w:r>
    </w:p>
    <w:p w14:paraId="27DD9B84">
      <w:pPr>
        <w:pStyle w:val="16"/>
      </w:pPr>
      <w:r>
        <w:t>全国计算机等级考试三级（数据库技术）。</w:t>
      </w:r>
    </w:p>
    <w:p w14:paraId="6EF907FE">
      <w:pPr>
        <w:pStyle w:val="16"/>
      </w:pPr>
      <w:r>
        <w:t>全国计算机等级考试二级（Office高级应用）。</w:t>
      </w:r>
    </w:p>
    <w:p w14:paraId="6325DB1A">
      <w:pPr>
        <w:pStyle w:val="4"/>
      </w:pPr>
      <w:r>
        <w:t>参与项目</w:t>
      </w:r>
    </w:p>
    <w:p w14:paraId="4C3DA97A">
      <w:r>
        <w:rPr>
          <w:b/>
        </w:rPr>
        <w:t>移动电商APP（2019-05 ~ 2024-09）</w:t>
      </w:r>
    </w:p>
    <w:p w14:paraId="4635FAD6">
      <w:pPr>
        <w:pStyle w:val="16"/>
      </w:pPr>
      <w:r>
        <w:t>负责核心模块设计与开发，实现了高并发处理，提升了系统性能30%。</w:t>
      </w:r>
    </w:p>
    <w:p w14:paraId="0E37EC7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A158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94C80C">
            <w:r>
              <w:rPr>
                <w:b/>
                <w:sz w:val="28"/>
              </w:rPr>
              <w:t>陆秀芳</w:t>
            </w:r>
          </w:p>
          <w:p w14:paraId="31212DAC">
            <w:r>
              <w:t>求职意向：产品经理 | 武汉 | 18152/月 | 随时到岗</w:t>
            </w:r>
          </w:p>
          <w:p w14:paraId="4EFDAD9E">
            <w:r>
              <w:t>基本信息：36岁 | 男 | 武汉 | 14年经验</w:t>
            </w:r>
          </w:p>
          <w:p w14:paraId="24A2506A">
            <w:r>
              <w:t>联系方式：15653725774 | achang@example.org</w:t>
            </w:r>
          </w:p>
          <w:p w14:paraId="3AFC2EB4">
            <w:pPr>
              <w:pStyle w:val="4"/>
            </w:pPr>
            <w:r>
              <w:t>技能证书</w:t>
            </w:r>
          </w:p>
          <w:p w14:paraId="1F5D7542">
            <w:r>
              <w:t>语言能力：英语专八，流利商务沟通。</w:t>
            </w:r>
          </w:p>
          <w:p w14:paraId="52544D9F">
            <w:r>
              <w:t>计算机能力：熟悉Python基础</w:t>
            </w:r>
          </w:p>
          <w:p w14:paraId="3FD09A06">
            <w:r>
              <w:t>专业能力：用户调研、需求分析、数据分析、项目管理</w:t>
            </w:r>
          </w:p>
        </w:tc>
        <w:tc>
          <w:tcPr>
            <w:tcW w:w="4320" w:type="dxa"/>
          </w:tcPr>
          <w:p w14:paraId="3C7ED818"/>
          <w:p w14:paraId="081B944D">
            <w:pPr>
              <w:pStyle w:val="4"/>
            </w:pPr>
            <w:r>
              <w:t>学习背景</w:t>
            </w:r>
          </w:p>
          <w:p w14:paraId="3A08BDE5">
            <w:r>
              <w:t>哈尔滨工业大学 | 计算机科学与技术 | 本科 | 2008-09 ~ 2012-06</w:t>
            </w:r>
          </w:p>
          <w:p w14:paraId="35D9327F">
            <w:r>
              <w:t>专业成绩：3.38/4</w:t>
            </w:r>
          </w:p>
          <w:p w14:paraId="05B6C55C">
            <w:r>
              <w:t>主修课程：数据结构、计算机网络、编程基础、算法设计、操作系统、数据库原理</w:t>
            </w:r>
          </w:p>
          <w:p w14:paraId="32955E9E">
            <w:pPr>
              <w:pStyle w:val="4"/>
            </w:pPr>
            <w:r>
              <w:t>过往经历</w:t>
            </w:r>
          </w:p>
          <w:p w14:paraId="3C7A58BC">
            <w:r>
              <w:rPr>
                <w:b/>
              </w:rPr>
              <w:t>北京咨询有限公司 | 产品经理 | 2023-08 ~ 2026-07</w:t>
            </w:r>
          </w:p>
          <w:p w14:paraId="12C733F1">
            <w:pPr>
              <w:pStyle w:val="16"/>
            </w:pPr>
            <w:r>
              <w:t>组织用户访谈，挖掘潜在需求。 参与竞品分析，提炼差异化优势。 输出PRD文档，协调开发、测试、运营团队推进产品落地。</w:t>
            </w:r>
          </w:p>
          <w:p w14:paraId="2A83EA62">
            <w:pPr>
              <w:pStyle w:val="4"/>
            </w:pPr>
            <w:r>
              <w:t>获奖情况</w:t>
            </w:r>
          </w:p>
          <w:p w14:paraId="3E29C33C">
            <w:pPr>
              <w:pStyle w:val="16"/>
            </w:pPr>
            <w:r>
              <w:t>PMP项目管理认证。</w:t>
            </w:r>
          </w:p>
          <w:p w14:paraId="350CD9A3">
            <w:pPr>
              <w:pStyle w:val="4"/>
            </w:pPr>
            <w:r>
              <w:t>个人评价</w:t>
            </w:r>
          </w:p>
          <w:p w14:paraId="46D30921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0085176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4DB1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E47230">
            <w:r>
              <w:rPr>
                <w:b/>
                <w:sz w:val="28"/>
              </w:rPr>
              <w:t>阎佳</w:t>
            </w:r>
          </w:p>
          <w:p w14:paraId="60FE350F">
            <w:r>
              <w:t>求职意向：人事专员 | 苏州 | 9509/月 | 两周内到岗</w:t>
            </w:r>
          </w:p>
          <w:p w14:paraId="785F2B85">
            <w:r>
              <w:t>基本信息：31岁 | 男 | 苏州 | 7年经验</w:t>
            </w:r>
          </w:p>
          <w:p w14:paraId="67959AEE">
            <w:r>
              <w:t>联系方式：15980753850 | juanjia@example.com</w:t>
            </w:r>
          </w:p>
          <w:p w14:paraId="371F4EEC">
            <w:pPr>
              <w:pStyle w:val="4"/>
            </w:pPr>
            <w:r>
              <w:t>核心技能</w:t>
            </w:r>
          </w:p>
          <w:p w14:paraId="5968BA78">
            <w:r>
              <w:t>语言能力：韩语TOPIK4，基础交流能力。</w:t>
            </w:r>
          </w:p>
          <w:p w14:paraId="4B87C528">
            <w:r>
              <w:t>计算机能力：熟练使用Office办公软件</w:t>
            </w:r>
          </w:p>
          <w:p w14:paraId="4755EEDA">
            <w:r>
              <w:t>专业能力：薪酬核算、劳动法、员工关系、招聘面试</w:t>
            </w:r>
          </w:p>
        </w:tc>
        <w:tc>
          <w:tcPr>
            <w:tcW w:w="4320" w:type="dxa"/>
          </w:tcPr>
          <w:p w14:paraId="1564CCC2"/>
          <w:p w14:paraId="715F7B82">
            <w:pPr>
              <w:pStyle w:val="4"/>
            </w:pPr>
            <w:r>
              <w:t>学历信息</w:t>
            </w:r>
          </w:p>
          <w:p w14:paraId="76967964">
            <w:r>
              <w:t>清华大学 | 心理学 | 硕士 | 2016-09 ~ 2019-06</w:t>
            </w:r>
          </w:p>
          <w:p w14:paraId="4F5394D4">
            <w:r>
              <w:t>专业成绩：3.01/4</w:t>
            </w:r>
          </w:p>
          <w:p w14:paraId="5C2DA035">
            <w:r>
              <w:t>主修课程：市场营销学、战略管理、管理学原理、财务管理、运营管理、组织行为学</w:t>
            </w:r>
          </w:p>
          <w:p w14:paraId="53C874FA">
            <w:pPr>
              <w:pStyle w:val="4"/>
            </w:pPr>
            <w:r>
              <w:t>职业经历</w:t>
            </w:r>
          </w:p>
          <w:p w14:paraId="21676405">
            <w:r>
              <w:rPr>
                <w:b/>
              </w:rPr>
              <w:t>新锐制造有限公司 | 人事专员 | 2025-06 ~ 2026-10</w:t>
            </w:r>
          </w:p>
          <w:p w14:paraId="5F2265D1">
            <w:pPr>
              <w:pStyle w:val="16"/>
            </w:pPr>
            <w:r>
              <w:t>协助组织员工培训及企业文化活动，提升员工满意度。</w:t>
            </w:r>
          </w:p>
          <w:p w14:paraId="0BC505A9">
            <w:pPr>
              <w:pStyle w:val="4"/>
            </w:pPr>
            <w:r>
              <w:t>获奖情况</w:t>
            </w:r>
          </w:p>
          <w:p w14:paraId="1E390105">
            <w:pPr>
              <w:pStyle w:val="16"/>
            </w:pPr>
            <w:r>
              <w:t>人力资源管理师三级证书。</w:t>
            </w:r>
          </w:p>
          <w:p w14:paraId="1A60E174">
            <w:pPr>
              <w:pStyle w:val="4"/>
            </w:pPr>
            <w:r>
              <w:t>自我介绍</w:t>
            </w:r>
          </w:p>
          <w:p w14:paraId="50287562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9E54640">
      <w:r>
        <w:br w:type="page"/>
      </w:r>
    </w:p>
    <w:p w14:paraId="71EF6408">
      <w:pPr>
        <w:jc w:val="center"/>
      </w:pPr>
      <w:r>
        <w:rPr>
          <w:b/>
          <w:sz w:val="32"/>
        </w:rPr>
        <w:t>龚欢</w:t>
      </w:r>
    </w:p>
    <w:p w14:paraId="7D8DD4D8">
      <w:r>
        <w:t>求职意向：财务助理 | 郑州 | 10757/月 | 随时到岗</w:t>
      </w:r>
    </w:p>
    <w:p w14:paraId="45B13EDD">
      <w:r>
        <w:t>基本信息：30岁 | 男 | 苏州 | 8年经验</w:t>
      </w:r>
    </w:p>
    <w:p w14:paraId="450E4250">
      <w:r>
        <w:t>联系方式：18013059091 | lishen@example.net</w:t>
      </w:r>
    </w:p>
    <w:p w14:paraId="4FF9591E">
      <w:pPr>
        <w:pStyle w:val="4"/>
      </w:pPr>
      <w:r>
        <w:t>学历信息</w:t>
      </w:r>
    </w:p>
    <w:p w14:paraId="52602E85">
      <w:r>
        <w:t>四川大学 | 审计学 | 本科 | 2014-09 ~ 2018-06</w:t>
      </w:r>
    </w:p>
    <w:p w14:paraId="0643E449">
      <w:r>
        <w:t>专业成绩：3.09/4</w:t>
      </w:r>
    </w:p>
    <w:p w14:paraId="064C3C42">
      <w:r>
        <w:t>主修课程：财务管理、战略管理、市场营销学、管理学原理、组织行为学、运营管理</w:t>
      </w:r>
    </w:p>
    <w:p w14:paraId="6427CAF6">
      <w:pPr>
        <w:pStyle w:val="4"/>
      </w:pPr>
      <w:r>
        <w:t>工作经历</w:t>
      </w:r>
    </w:p>
    <w:p w14:paraId="4C1D938C">
      <w:r>
        <w:rPr>
          <w:b/>
        </w:rPr>
        <w:t>上海金融科技有限公司 | 会计 | 2022-06 ~ 2026-04</w:t>
      </w:r>
    </w:p>
    <w:p w14:paraId="474A39FA">
      <w:pPr>
        <w:pStyle w:val="16"/>
      </w:pPr>
      <w:r>
        <w:t>参与预算编制及成本控制分析。 配合审计工作，提供所需财务资料。</w:t>
      </w:r>
    </w:p>
    <w:p w14:paraId="25565BE7">
      <w:pPr>
        <w:pStyle w:val="4"/>
      </w:pPr>
      <w:r>
        <w:t>专业技能</w:t>
      </w:r>
    </w:p>
    <w:p w14:paraId="2281D1EA">
      <w:r>
        <w:t>语言能力：英语CET-6，读写熟练，可日常交流。</w:t>
      </w:r>
    </w:p>
    <w:p w14:paraId="1940A332">
      <w:r>
        <w:t>计算机能力：掌握Photoshop基本操作</w:t>
      </w:r>
    </w:p>
    <w:p w14:paraId="56D62182">
      <w:r>
        <w:t>专业能力：Excel、财务报表、金蝶</w:t>
      </w:r>
    </w:p>
    <w:p w14:paraId="5DA4A6E7">
      <w:pPr>
        <w:pStyle w:val="4"/>
      </w:pPr>
      <w:r>
        <w:t>资格证书</w:t>
      </w:r>
    </w:p>
    <w:p w14:paraId="729AABA9">
      <w:pPr>
        <w:pStyle w:val="16"/>
      </w:pPr>
      <w:r>
        <w:t>会计从业资格证。</w:t>
      </w:r>
    </w:p>
    <w:p w14:paraId="21A818EF">
      <w:pPr>
        <w:pStyle w:val="16"/>
      </w:pPr>
      <w:r>
        <w:t>初级会计职称。</w:t>
      </w:r>
    </w:p>
    <w:p w14:paraId="7E72B3DF">
      <w:pPr>
        <w:pStyle w:val="4"/>
      </w:pPr>
      <w:r>
        <w:t>自我陈述</w:t>
      </w:r>
    </w:p>
    <w:p w14:paraId="000EF92D">
      <w:r>
        <w:t>做事严谨，对数字敏感；熟练掌握财务软件，有较强的合规意识；诚实守信，具备良好的职业道德。</w:t>
      </w:r>
    </w:p>
    <w:p w14:paraId="071D1422">
      <w:r>
        <w:br w:type="page"/>
      </w:r>
    </w:p>
    <w:p w14:paraId="23E0BD71">
      <w:pPr>
        <w:jc w:val="center"/>
      </w:pPr>
      <w:r>
        <w:rPr>
          <w:b/>
          <w:sz w:val="32"/>
        </w:rPr>
        <w:t>周想</w:t>
      </w:r>
    </w:p>
    <w:p w14:paraId="626466CD">
      <w:r>
        <w:t>求职意向：设计师 | 重庆 | 10911/月 | 两周内到岗</w:t>
      </w:r>
    </w:p>
    <w:p w14:paraId="0E53F4C1">
      <w:r>
        <w:t>基本信息：30岁 | 男 | 重庆 | 10年经验</w:t>
      </w:r>
    </w:p>
    <w:p w14:paraId="0FC1D403">
      <w:r>
        <w:t>联系方式：15561237407 | leiming@example.net</w:t>
      </w:r>
    </w:p>
    <w:p w14:paraId="244EDB92">
      <w:pPr>
        <w:pStyle w:val="4"/>
      </w:pPr>
      <w:r>
        <w:t>教育背景</w:t>
      </w:r>
    </w:p>
    <w:p w14:paraId="2D5F4468">
      <w:r>
        <w:t>北京信息职业技术学院 | 艺术设计 | 专科 | 2013-09 ~ 2016-06</w:t>
      </w:r>
    </w:p>
    <w:p w14:paraId="67D6A424">
      <w:r>
        <w:t>专业成绩：3.56/4（专业前30%）</w:t>
      </w:r>
    </w:p>
    <w:p w14:paraId="713FF591">
      <w:r>
        <w:t>主修课程：财务管理、运营管理、市场营销学、管理学原理、战略管理</w:t>
      </w:r>
    </w:p>
    <w:p w14:paraId="706F7DA8">
      <w:pPr>
        <w:pStyle w:val="4"/>
      </w:pPr>
      <w:r>
        <w:t>职业经历</w:t>
      </w:r>
    </w:p>
    <w:p w14:paraId="1E78DE09">
      <w:r>
        <w:rPr>
          <w:b/>
        </w:rPr>
        <w:t>北京咨询科技有限公司 | 平面设计师 | 2020-07 ~ 2024-01</w:t>
      </w:r>
    </w:p>
    <w:p w14:paraId="09D5804D">
      <w:pPr>
        <w:pStyle w:val="16"/>
      </w:pPr>
      <w:r>
        <w:t>参与品牌VI设计，确保品牌一致性。 与产品、开发沟通，保证设计落地效果。</w:t>
      </w:r>
    </w:p>
    <w:p w14:paraId="5D2322DA">
      <w:r>
        <w:rPr>
          <w:b/>
        </w:rPr>
        <w:t>创想科技科技有限公司 | 平面设计师 | 2024-05 ~ 2026-08</w:t>
      </w:r>
    </w:p>
    <w:p w14:paraId="00C948A8">
      <w:pPr>
        <w:pStyle w:val="16"/>
      </w:pPr>
      <w:r>
        <w:t>负责公司产品UI界面设计，提升视觉体验。 与产品、开发沟通，保证设计落地效果。 制作宣传海报、画册、名片等平面物料。</w:t>
      </w:r>
    </w:p>
    <w:p w14:paraId="5C00B9D4">
      <w:pPr>
        <w:pStyle w:val="4"/>
      </w:pPr>
      <w:r>
        <w:t>技能证书</w:t>
      </w:r>
    </w:p>
    <w:p w14:paraId="68BC01A3">
      <w:r>
        <w:t>语言能力：英语专八，流利商务沟通。</w:t>
      </w:r>
    </w:p>
    <w:p w14:paraId="689CE06E">
      <w:r>
        <w:t>计算机能力：熟悉Python基础</w:t>
      </w:r>
    </w:p>
    <w:p w14:paraId="793D2231">
      <w:r>
        <w:t>专业能力：Figma、色彩搭配</w:t>
      </w:r>
    </w:p>
    <w:p w14:paraId="4DE4445B">
      <w:pPr>
        <w:pStyle w:val="4"/>
      </w:pPr>
      <w:r>
        <w:t>证书与荣誉</w:t>
      </w:r>
    </w:p>
    <w:p w14:paraId="260FD7D0">
      <w:pPr>
        <w:pStyle w:val="16"/>
      </w:pPr>
      <w:r>
        <w:t>Adobe认证设计师。</w:t>
      </w:r>
    </w:p>
    <w:p w14:paraId="1E4970DB">
      <w:pPr>
        <w:pStyle w:val="4"/>
      </w:pPr>
      <w:r>
        <w:t>关于我</w:t>
      </w:r>
    </w:p>
    <w:p w14:paraId="602E4D76">
      <w:r>
        <w:t>具备良好的审美能力和设计功底；热爱设计，关注细节；善于沟通，能准确理解需求并转化为优秀的设计方案。</w:t>
      </w:r>
    </w:p>
    <w:p w14:paraId="517080BC">
      <w:r>
        <w:br w:type="page"/>
      </w:r>
    </w:p>
    <w:p w14:paraId="59DBA1DB">
      <w:pPr>
        <w:jc w:val="center"/>
      </w:pPr>
      <w:r>
        <w:rPr>
          <w:b/>
          <w:color w:val="003366"/>
          <w:sz w:val="32"/>
        </w:rPr>
        <w:t>马慧</w:t>
      </w:r>
    </w:p>
    <w:p w14:paraId="1AAB8D53">
      <w:r>
        <w:t>求职意向：运营专员 | 广州 | 20925/月 | 两周内到岗</w:t>
      </w:r>
    </w:p>
    <w:p w14:paraId="72F06DCA">
      <w:r>
        <w:t>基本信息：32岁 | 女 | 广州 | 10年经验</w:t>
      </w:r>
    </w:p>
    <w:p w14:paraId="0CB70259">
      <w:r>
        <w:t>联系方式：15196773549 | olong@example.net</w:t>
      </w:r>
    </w:p>
    <w:p w14:paraId="5AABC64E">
      <w:pPr>
        <w:pStyle w:val="4"/>
      </w:pPr>
      <w:r>
        <w:t>能力专长</w:t>
      </w:r>
    </w:p>
    <w:p w14:paraId="6825CDCF">
      <w:r>
        <w:t>语言能力：英语CET-6，读写熟练，可日常交流。</w:t>
      </w:r>
    </w:p>
    <w:p w14:paraId="60FEBD5B">
      <w:r>
        <w:t>计算机能力：熟悉Python基础</w:t>
      </w:r>
    </w:p>
    <w:p w14:paraId="12977C8B">
      <w:r>
        <w:t>专业能力：社群管理、数据分析</w:t>
      </w:r>
    </w:p>
    <w:p w14:paraId="5E0C6B39">
      <w:pPr>
        <w:pStyle w:val="4"/>
      </w:pPr>
      <w:r>
        <w:t>荣誉证书</w:t>
      </w:r>
    </w:p>
    <w:p w14:paraId="530ACE20">
      <w:pPr>
        <w:pStyle w:val="16"/>
      </w:pPr>
      <w:r>
        <w:t>大学英语六级（CET-6），优秀的听说读写能力。</w:t>
      </w:r>
    </w:p>
    <w:p w14:paraId="39E9A491">
      <w:pPr>
        <w:pStyle w:val="4"/>
      </w:pPr>
      <w:r>
        <w:t>教育经历</w:t>
      </w:r>
    </w:p>
    <w:p w14:paraId="6DF08A8E">
      <w:r>
        <w:t>武汉大学 | 电子商务 | 本科 | 2012-09 ~ 2016-06</w:t>
      </w:r>
    </w:p>
    <w:p w14:paraId="193B67E7">
      <w:r>
        <w:t>专业成绩：3.7/4（专业前15%）</w:t>
      </w:r>
    </w:p>
    <w:p w14:paraId="2206E2F3">
      <w:r>
        <w:t>主修课程：战略管理、财务管理、市场营销学、组织行为学、管理学原理</w:t>
      </w:r>
    </w:p>
    <w:p w14:paraId="59A5CF59">
      <w:pPr>
        <w:pStyle w:val="4"/>
      </w:pPr>
      <w:r>
        <w:t>职业经历</w:t>
      </w:r>
    </w:p>
    <w:p w14:paraId="01C1C697">
      <w:r>
        <w:rPr>
          <w:b/>
        </w:rPr>
        <w:t>新锐互联网科技有限公司 | 内容运营 | 2018-08 ~ 2021-01</w:t>
      </w:r>
    </w:p>
    <w:p w14:paraId="506C4F05">
      <w:pPr>
        <w:pStyle w:val="16"/>
      </w:pPr>
      <w:r>
        <w:t>策划并执行线上活动，促进用户增长和转化。 处理用户反馈，提升用户体验。</w:t>
      </w:r>
    </w:p>
    <w:p w14:paraId="010774DD">
      <w:r>
        <w:rPr>
          <w:b/>
        </w:rPr>
        <w:t>创想咨询科技有限公司 | 新媒体运营 | 2021-12 ~ 2023-02</w:t>
      </w:r>
    </w:p>
    <w:p w14:paraId="6D82A740">
      <w:pPr>
        <w:pStyle w:val="16"/>
      </w:pPr>
      <w:r>
        <w:t>策划并执行线上活动，促进用户增长和转化。</w:t>
      </w:r>
    </w:p>
    <w:p w14:paraId="4C0E5F1D">
      <w:r>
        <w:rPr>
          <w:b/>
        </w:rPr>
        <w:t>杭州咨询科技有限公司 | 新媒体运营 | 2023-06 ~ 2026-05</w:t>
      </w:r>
    </w:p>
    <w:p w14:paraId="555E924C">
      <w:pPr>
        <w:pStyle w:val="16"/>
      </w:pPr>
      <w:r>
        <w:t>处理用户反馈，提升用户体验。</w:t>
      </w:r>
    </w:p>
    <w:p w14:paraId="326C9EE3">
      <w:pPr>
        <w:pStyle w:val="4"/>
      </w:pPr>
      <w:r>
        <w:t>个人评价</w:t>
      </w:r>
    </w:p>
    <w:p w14:paraId="19257BD5">
      <w:r>
        <w:t>执行力强，结果导向；具备良好的沟通能力和文案功底；善于在快节奏环境中工作，能高效完成目标。</w:t>
      </w:r>
    </w:p>
    <w:p w14:paraId="4E8797AD">
      <w:r>
        <w:br w:type="page"/>
      </w:r>
    </w:p>
    <w:p w14:paraId="59A6E938">
      <w:pPr>
        <w:jc w:val="center"/>
      </w:pPr>
      <w:r>
        <w:rPr>
          <w:b/>
          <w:sz w:val="32"/>
        </w:rPr>
        <w:t>冉玉英</w:t>
      </w:r>
    </w:p>
    <w:p w14:paraId="7AA753A6">
      <w:r>
        <w:t>求职意向：人事专员 | 杭州 | 11979/月 | 两周内到岗</w:t>
      </w:r>
    </w:p>
    <w:p w14:paraId="5ED2BB16">
      <w:r>
        <w:t>基本信息：27岁 | 男 | 杭州 | 5年经验</w:t>
      </w:r>
    </w:p>
    <w:p w14:paraId="4ECDF47C">
      <w:r>
        <w:t>联系方式：15894545245 | fangpeng@example.org</w:t>
      </w:r>
    </w:p>
    <w:p w14:paraId="399EC734">
      <w:pPr>
        <w:pStyle w:val="4"/>
      </w:pPr>
      <w:r>
        <w:t>教育状况</w:t>
      </w:r>
    </w:p>
    <w:p w14:paraId="29D6F009">
      <w:r>
        <w:t>南京大学 | 心理学 | 本科 | 2017-09 ~ 2021-06</w:t>
      </w:r>
    </w:p>
    <w:p w14:paraId="75C85B98">
      <w:r>
        <w:t>专业成绩：3.2/4</w:t>
      </w:r>
    </w:p>
    <w:p w14:paraId="4086141B">
      <w:r>
        <w:t>主修课程：市场营销学、战略管理、管理学原理、财务管理、运营管理、组织行为学</w:t>
      </w:r>
    </w:p>
    <w:p w14:paraId="063EF398">
      <w:pPr>
        <w:pStyle w:val="4"/>
      </w:pPr>
      <w:r>
        <w:t>工作经验</w:t>
      </w:r>
    </w:p>
    <w:p w14:paraId="485072AA">
      <w:r>
        <w:rPr>
          <w:b/>
        </w:rPr>
        <w:t>北京教育有限公司 | HR助理 | 2022-02 ~ 2026-06</w:t>
      </w:r>
    </w:p>
    <w:p w14:paraId="2219350B">
      <w:pPr>
        <w:pStyle w:val="16"/>
      </w:pPr>
      <w:r>
        <w:t>负责招聘全流程，包括职位发布、简历筛选、面试安排及录用跟进。 协助组织员工培训及企业文化活动，提升员工满意度。 负责考勤统计、薪酬核算及社保公积金缴纳。</w:t>
      </w:r>
    </w:p>
    <w:p w14:paraId="6D863DDA">
      <w:pPr>
        <w:pStyle w:val="4"/>
      </w:pPr>
      <w:r>
        <w:t>技能证书</w:t>
      </w:r>
    </w:p>
    <w:p w14:paraId="6934E2BF">
      <w:r>
        <w:t>语言能力：韩语TOPIK4，基础交流能力。</w:t>
      </w:r>
    </w:p>
    <w:p w14:paraId="49397F94">
      <w:r>
        <w:t>计算机能力：精通Excel数据处理</w:t>
      </w:r>
    </w:p>
    <w:p w14:paraId="2B2454C9">
      <w:r>
        <w:t>专业能力：员工关系、培训组织、劳动法、招聘面试</w:t>
      </w:r>
    </w:p>
    <w:p w14:paraId="7382A669">
      <w:pPr>
        <w:pStyle w:val="4"/>
      </w:pPr>
      <w:r>
        <w:t>荣誉证书</w:t>
      </w:r>
    </w:p>
    <w:p w14:paraId="0FFD78AF">
      <w:pPr>
        <w:pStyle w:val="16"/>
      </w:pPr>
      <w:r>
        <w:t>人力资源管理师三级证书。</w:t>
      </w:r>
    </w:p>
    <w:p w14:paraId="61F4C3FE">
      <w:pPr>
        <w:pStyle w:val="4"/>
      </w:pPr>
      <w:r>
        <w:t>关于我</w:t>
      </w:r>
    </w:p>
    <w:p w14:paraId="1678CF73">
      <w:r>
        <w:t>性格开朗，亲和力强，善于与各部门沟通协作；具备良好的组织协调能力和解决冲突能力；积极主动，乐于学习新知识。</w:t>
      </w:r>
    </w:p>
    <w:p w14:paraId="2048C126">
      <w:r>
        <w:br w:type="page"/>
      </w:r>
    </w:p>
    <w:p w14:paraId="4BF29663">
      <w:pPr>
        <w:jc w:val="center"/>
      </w:pPr>
      <w:r>
        <w:rPr>
          <w:b/>
          <w:sz w:val="32"/>
        </w:rPr>
        <w:t>王梅</w:t>
      </w:r>
    </w:p>
    <w:p w14:paraId="5AC17BC0">
      <w:pPr>
        <w:jc w:val="center"/>
      </w:pPr>
      <w:r>
        <w:rPr>
          <w:sz w:val="2"/>
        </w:rPr>
        <w:t>____________________________________________________________</w:t>
      </w:r>
    </w:p>
    <w:p w14:paraId="6CAD7EDB">
      <w:r>
        <w:t>求职意向：人事专员 | 苏州 | 8795/月 | 一个月内到岗</w:t>
      </w:r>
    </w:p>
    <w:p w14:paraId="27920661">
      <w:r>
        <w:t>基本信息：26岁 | 女 | 苏州 | 6年经验</w:t>
      </w:r>
    </w:p>
    <w:p w14:paraId="5F044275">
      <w:r>
        <w:t>联系方式：15208472052 | gangwan@example.com</w:t>
      </w:r>
    </w:p>
    <w:p w14:paraId="3D4614E6">
      <w:pPr>
        <w:pStyle w:val="4"/>
      </w:pPr>
      <w:r>
        <w:t>实习经历</w:t>
      </w:r>
    </w:p>
    <w:p w14:paraId="4577FD8E">
      <w:r>
        <w:rPr>
          <w:b/>
        </w:rPr>
        <w:t>博雅医疗科技有限公司 | 招聘专员 | 2022-05 ~ 2023-02</w:t>
      </w:r>
    </w:p>
    <w:p w14:paraId="21B2E417">
      <w:pPr>
        <w:pStyle w:val="16"/>
      </w:pPr>
      <w:r>
        <w:t>协助组织员工培训及企业文化活动，提升员工满意度。</w:t>
      </w:r>
    </w:p>
    <w:p w14:paraId="08B38532">
      <w:r>
        <w:rPr>
          <w:b/>
        </w:rPr>
        <w:t>深圳科技科技有限公司 | 人事专员 | 2023-05 ~ 2026-08</w:t>
      </w:r>
    </w:p>
    <w:p w14:paraId="4CAE9EF9">
      <w:pPr>
        <w:pStyle w:val="16"/>
      </w:pPr>
      <w:r>
        <w:t>协助组织员工培训及企业文化活动，提升员工满意度。 处理员工关系，协助解决劳动争议，维护和谐劳动关系。</w:t>
      </w:r>
    </w:p>
    <w:p w14:paraId="2FF86AE2">
      <w:pPr>
        <w:pStyle w:val="4"/>
      </w:pPr>
      <w:r>
        <w:t>教育状况</w:t>
      </w:r>
    </w:p>
    <w:p w14:paraId="7552771D">
      <w:r>
        <w:t>上海工商职业技术学院 | 人力资源管理 | 专科 | 2017-09 ~ 2020-06</w:t>
      </w:r>
    </w:p>
    <w:p w14:paraId="3ADC9900">
      <w:r>
        <w:t>专业成绩：3.99/4（专业前15%）</w:t>
      </w:r>
    </w:p>
    <w:p w14:paraId="4785A155">
      <w:r>
        <w:t>主修课程：组织行为学、培训与开发、绩效管理、招聘与配置、薪酬管理、人力资源管理</w:t>
      </w:r>
    </w:p>
    <w:p w14:paraId="7DA60F35">
      <w:pPr>
        <w:pStyle w:val="4"/>
      </w:pPr>
      <w:r>
        <w:t>能力专长</w:t>
      </w:r>
    </w:p>
    <w:p w14:paraId="74D8D0C1">
      <w:r>
        <w:t>语言能力：日语N2，可进行日常对话。</w:t>
      </w:r>
    </w:p>
    <w:p w14:paraId="61297103">
      <w:r>
        <w:t>计算机能力：熟练使用Office办公软件</w:t>
      </w:r>
    </w:p>
    <w:p w14:paraId="356F0822">
      <w:r>
        <w:t>专业能力：培训组织、员工关系</w:t>
      </w:r>
    </w:p>
    <w:p w14:paraId="0C801263">
      <w:pPr>
        <w:pStyle w:val="4"/>
      </w:pPr>
      <w:r>
        <w:t>资质认证</w:t>
      </w:r>
    </w:p>
    <w:p w14:paraId="0EEB6AC0">
      <w:pPr>
        <w:pStyle w:val="16"/>
      </w:pPr>
      <w:r>
        <w:t>人力资源管理师三级证书。</w:t>
      </w:r>
    </w:p>
    <w:p w14:paraId="0B77183A">
      <w:pPr>
        <w:pStyle w:val="4"/>
      </w:pPr>
      <w:r>
        <w:t>自我陈述</w:t>
      </w:r>
    </w:p>
    <w:p w14:paraId="57560D0A">
      <w:r>
        <w:t>性格开朗，亲和力强，善于与各部门沟通协作；具备良好的组织协调能力和解决冲突能力；积极主动，乐于学习新知识。</w:t>
      </w:r>
    </w:p>
    <w:p w14:paraId="0CD7A168">
      <w:r>
        <w:br w:type="page"/>
      </w:r>
    </w:p>
    <w:p w14:paraId="07CF019E">
      <w:pPr>
        <w:jc w:val="center"/>
      </w:pPr>
      <w:r>
        <w:rPr>
          <w:b/>
          <w:sz w:val="32"/>
        </w:rPr>
        <w:t>卜雪</w:t>
      </w:r>
    </w:p>
    <w:p w14:paraId="153C1527">
      <w:r>
        <w:t>求职意向：软件工程师 | 郑州 | 19205/月 | 两周内到岗</w:t>
      </w:r>
    </w:p>
    <w:p w14:paraId="60BC0567">
      <w:r>
        <w:t>基本信息：32岁 | 女 | 上海 | 12年经验</w:t>
      </w:r>
    </w:p>
    <w:p w14:paraId="02DBB575">
      <w:r>
        <w:t>联系方式：15365658266 | yli@example.net</w:t>
      </w:r>
    </w:p>
    <w:p w14:paraId="755FF41D">
      <w:pPr>
        <w:pStyle w:val="4"/>
      </w:pPr>
      <w:r>
        <w:t>学习背景</w:t>
      </w:r>
    </w:p>
    <w:p w14:paraId="410B655D">
      <w:r>
        <w:t>上海工商职业技术学院 | 信息管理与信息系统 | 专科 | 2011-09 ~ 2014-06</w:t>
      </w:r>
    </w:p>
    <w:p w14:paraId="3E8B796D">
      <w:r>
        <w:t>专业成绩：3.46/4（专业前30%）</w:t>
      </w:r>
    </w:p>
    <w:p w14:paraId="0C6D3C45">
      <w:r>
        <w:t>主修课程：战略管理、市场营销学、运营管理、财务管理、管理学原理、组织行为学</w:t>
      </w:r>
    </w:p>
    <w:p w14:paraId="28F9C200">
      <w:pPr>
        <w:pStyle w:val="4"/>
      </w:pPr>
      <w:r>
        <w:t>过往经历</w:t>
      </w:r>
    </w:p>
    <w:p w14:paraId="5387177B">
      <w:r>
        <w:rPr>
          <w:b/>
        </w:rPr>
        <w:t>恒通咨询有限公司 | Python开发工程师 | 2015-11 ~ 2019-12</w:t>
      </w:r>
    </w:p>
    <w:p w14:paraId="4E2DA12E">
      <w:pPr>
        <w:pStyle w:val="16"/>
      </w:pPr>
      <w:r>
        <w:t>修复系统Bug，保障系统稳定运行。 编写高质量代码，进行单元测试和性能优化。</w:t>
      </w:r>
    </w:p>
    <w:p w14:paraId="7FF8D824">
      <w:r>
        <w:rPr>
          <w:b/>
        </w:rPr>
        <w:t>杭州传媒科技有限公司 | Python开发工程师 | 2019-02 ~ 2023-12</w:t>
      </w:r>
    </w:p>
    <w:p w14:paraId="5EB57EDE">
      <w:pPr>
        <w:pStyle w:val="16"/>
      </w:pPr>
      <w:r>
        <w:t>编写高质量代码，进行单元测试和性能优化。 参与技术方案讨论，撰写技术文档。</w:t>
      </w:r>
    </w:p>
    <w:p w14:paraId="6B402C1F">
      <w:r>
        <w:rPr>
          <w:b/>
        </w:rPr>
        <w:t>创想零售有限公司 | 全栈工程师 | 2023-04 ~ 2026-03</w:t>
      </w:r>
    </w:p>
    <w:p w14:paraId="215584E0">
      <w:pPr>
        <w:pStyle w:val="16"/>
      </w:pPr>
      <w:r>
        <w:t>修复系统Bug，保障系统稳定运行。 协助团队完成项目迭代与上线。 参与技术方案讨论，撰写技术文档。</w:t>
      </w:r>
    </w:p>
    <w:p w14:paraId="12737ACF">
      <w:pPr>
        <w:pStyle w:val="4"/>
      </w:pPr>
      <w:r>
        <w:t>技能证书</w:t>
      </w:r>
    </w:p>
    <w:p w14:paraId="1FB6435E">
      <w:r>
        <w:t>语言能力：日语N2，可进行日常对话。</w:t>
      </w:r>
    </w:p>
    <w:p w14:paraId="4B55F8A7">
      <w:r>
        <w:t>计算机能力：精通Excel数据处理</w:t>
      </w:r>
    </w:p>
    <w:p w14:paraId="02C434B3">
      <w:r>
        <w:t>专业能力：Spring、Python、Java</w:t>
      </w:r>
    </w:p>
    <w:p w14:paraId="72B97E5C">
      <w:pPr>
        <w:pStyle w:val="4"/>
      </w:pPr>
      <w:r>
        <w:t>资质认证</w:t>
      </w:r>
    </w:p>
    <w:p w14:paraId="16CC9776">
      <w:pPr>
        <w:pStyle w:val="16"/>
      </w:pPr>
      <w:r>
        <w:t>全国计算机等级考试二级（Office高级应用）。</w:t>
      </w:r>
    </w:p>
    <w:p w14:paraId="17F5DFF6">
      <w:pPr>
        <w:pStyle w:val="16"/>
      </w:pPr>
      <w:r>
        <w:t>全国计算机等级考试三级（数据库技术）。</w:t>
      </w:r>
    </w:p>
    <w:p w14:paraId="70CCAA9D">
      <w:pPr>
        <w:pStyle w:val="4"/>
      </w:pPr>
      <w:r>
        <w:t>自我介绍</w:t>
      </w:r>
    </w:p>
    <w:p w14:paraId="3253B035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7A9C10D2">
      <w:r>
        <w:br w:type="page"/>
      </w:r>
    </w:p>
    <w:p w14:paraId="210C777A">
      <w:pPr>
        <w:jc w:val="center"/>
      </w:pPr>
      <w:r>
        <w:rPr>
          <w:b/>
          <w:sz w:val="32"/>
        </w:rPr>
        <w:t>苏波</w:t>
      </w:r>
    </w:p>
    <w:p w14:paraId="025EA6DA">
      <w:r>
        <w:t>求职意向：市场专员 | 武汉 | 17117/月 | 一个月内到岗</w:t>
      </w:r>
    </w:p>
    <w:p w14:paraId="777FD5A1">
      <w:r>
        <w:t>基本信息：33岁 | 男 | 成都 | 11年经验</w:t>
      </w:r>
    </w:p>
    <w:p w14:paraId="21876DC6">
      <w:r>
        <w:t>联系方式：13105724172 | tyi@example.org</w:t>
      </w:r>
    </w:p>
    <w:p w14:paraId="77688862">
      <w:pPr>
        <w:pStyle w:val="4"/>
      </w:pPr>
      <w:r>
        <w:t>个人评价</w:t>
      </w:r>
    </w:p>
    <w:p w14:paraId="02D8B0BA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74FC9D0E">
      <w:pPr>
        <w:pStyle w:val="4"/>
      </w:pPr>
      <w:r>
        <w:t>教育状况</w:t>
      </w:r>
    </w:p>
    <w:p w14:paraId="59E01870">
      <w:r>
        <w:t>中山大学 | 市场营销 | 本科 | 2011-09 ~ 2015-06</w:t>
      </w:r>
    </w:p>
    <w:p w14:paraId="6FC08C1B">
      <w:r>
        <w:t>专业成绩：3.88/4（专业前15%）</w:t>
      </w:r>
    </w:p>
    <w:p w14:paraId="5E0C3078">
      <w:r>
        <w:t>主修课程：消费者行为学、市场营销学、市场调研、品牌管理、广告学、销售管理</w:t>
      </w:r>
    </w:p>
    <w:p w14:paraId="211413F0">
      <w:pPr>
        <w:pStyle w:val="4"/>
      </w:pPr>
      <w:r>
        <w:t>职业经历</w:t>
      </w:r>
    </w:p>
    <w:p w14:paraId="769CF899">
      <w:r>
        <w:rPr>
          <w:b/>
        </w:rPr>
        <w:t>创想教育科技有限公司 | 市场专员 | 2018-01 ~ 2019-10</w:t>
      </w:r>
    </w:p>
    <w:p w14:paraId="63AC6202">
      <w:pPr>
        <w:pStyle w:val="16"/>
      </w:pPr>
      <w:r>
        <w:t>策划并执行线上线下营销活动，提升品牌知名度。</w:t>
      </w:r>
    </w:p>
    <w:p w14:paraId="05F2C62E">
      <w:r>
        <w:rPr>
          <w:b/>
        </w:rPr>
        <w:t>卓越科技科技有限公司 | 市场助理 | 2019-01 ~ 2022-11</w:t>
      </w:r>
    </w:p>
    <w:p w14:paraId="5F7CA116">
      <w:pPr>
        <w:pStyle w:val="16"/>
      </w:pPr>
      <w:r>
        <w:t>负责市场调研，收集竞品信息，撰写分析报告。 运营公司社交媒体账号（公众号、微博等），提高粉丝互动。</w:t>
      </w:r>
    </w:p>
    <w:p w14:paraId="468EA0DA">
      <w:r>
        <w:rPr>
          <w:b/>
        </w:rPr>
        <w:t>智云教育科技有限公司 | 营销专员 | 2022-02 ~ 2026-01</w:t>
      </w:r>
    </w:p>
    <w:p w14:paraId="697F686B">
      <w:pPr>
        <w:pStyle w:val="16"/>
      </w:pPr>
      <w:r>
        <w:t>协助制定营销策略，跟踪推广效果并优化。 策划并执行线上线下营销活动，提升品牌知名度。</w:t>
      </w:r>
    </w:p>
    <w:p w14:paraId="626ED1CB">
      <w:pPr>
        <w:pStyle w:val="4"/>
      </w:pPr>
      <w:r>
        <w:t>技能证书</w:t>
      </w:r>
    </w:p>
    <w:p w14:paraId="5E910F99">
      <w:r>
        <w:t>语言能力：英语专八，流利商务沟通。</w:t>
      </w:r>
    </w:p>
    <w:p w14:paraId="494F5C74">
      <w:r>
        <w:t>计算机能力：掌握Photoshop基本操作</w:t>
      </w:r>
    </w:p>
    <w:p w14:paraId="161BE84A">
      <w:r>
        <w:t>专业能力：活动策划、社交媒体运营、数据分析、市场调研</w:t>
      </w:r>
    </w:p>
    <w:p w14:paraId="2FEA1DE3">
      <w:pPr>
        <w:pStyle w:val="4"/>
      </w:pPr>
      <w:r>
        <w:t>资格证书</w:t>
      </w:r>
    </w:p>
    <w:p w14:paraId="6895FACD">
      <w:pPr>
        <w:pStyle w:val="16"/>
      </w:pPr>
      <w:r>
        <w:t>大学英语四级（CET-4），良好的读写能力。</w:t>
      </w:r>
    </w:p>
    <w:p w14:paraId="7976BD7B">
      <w:r>
        <w:br w:type="page"/>
      </w:r>
    </w:p>
    <w:p w14:paraId="69075807">
      <w:pPr>
        <w:jc w:val="center"/>
      </w:pPr>
      <w:r>
        <w:rPr>
          <w:b/>
          <w:sz w:val="32"/>
        </w:rPr>
        <w:t>郑倩</w:t>
      </w:r>
    </w:p>
    <w:p w14:paraId="3F17B071">
      <w:pPr>
        <w:jc w:val="center"/>
      </w:pPr>
      <w:r>
        <w:rPr>
          <w:sz w:val="2"/>
        </w:rPr>
        <w:t>____________________________________________________________</w:t>
      </w:r>
    </w:p>
    <w:p w14:paraId="11CE2F05">
      <w:r>
        <w:t>求职意向：市场专员 | 上海 | 13421/月 | 两周内到岗</w:t>
      </w:r>
    </w:p>
    <w:p w14:paraId="23AA0BF5">
      <w:r>
        <w:t>基本信息：29岁 | 男 | 上海 | 7年经验</w:t>
      </w:r>
    </w:p>
    <w:p w14:paraId="12F7E6C8">
      <w:r>
        <w:t>联系方式：18513570723 | yansun@example.org</w:t>
      </w:r>
    </w:p>
    <w:p w14:paraId="22505581">
      <w:pPr>
        <w:pStyle w:val="4"/>
      </w:pPr>
      <w:r>
        <w:t>职业经历</w:t>
      </w:r>
    </w:p>
    <w:p w14:paraId="39114F11">
      <w:r>
        <w:rPr>
          <w:b/>
        </w:rPr>
        <w:t>恒通金融科技有限公司 | 营销专员 | 2023-11 ~ 2026-10</w:t>
      </w:r>
    </w:p>
    <w:p w14:paraId="1E7017FF">
      <w:pPr>
        <w:pStyle w:val="16"/>
      </w:pPr>
      <w:r>
        <w:t>策划并执行线上线下营销活动，提升品牌知名度。 协助制定营销策略，跟踪推广效果并优化。</w:t>
      </w:r>
    </w:p>
    <w:p w14:paraId="28A1DA55">
      <w:pPr>
        <w:pStyle w:val="4"/>
      </w:pPr>
      <w:r>
        <w:t>教育背景</w:t>
      </w:r>
    </w:p>
    <w:p w14:paraId="524C2410">
      <w:r>
        <w:t>上海交通大学 | 工商管理 | 本科 | 2015-09 ~ 2019-06</w:t>
      </w:r>
    </w:p>
    <w:p w14:paraId="00A37D86">
      <w:r>
        <w:t>专业成绩：3.16/4</w:t>
      </w:r>
    </w:p>
    <w:p w14:paraId="3FBE44F3">
      <w:r>
        <w:t>主修课程：市场营销学、管理学原理、财务管理、战略管理、运营管理、组织行为学</w:t>
      </w:r>
    </w:p>
    <w:p w14:paraId="15BEE98B">
      <w:pPr>
        <w:pStyle w:val="4"/>
      </w:pPr>
      <w:r>
        <w:t>技能特长</w:t>
      </w:r>
    </w:p>
    <w:p w14:paraId="325C0A1F">
      <w:r>
        <w:t>语言能力：日语N2，可进行日常对话。</w:t>
      </w:r>
    </w:p>
    <w:p w14:paraId="465D3E2E">
      <w:r>
        <w:t>计算机能力：掌握Photoshop基本操作</w:t>
      </w:r>
    </w:p>
    <w:p w14:paraId="48166389">
      <w:r>
        <w:t>专业能力：社交媒体运营、市场调研、文案写作、数据分析</w:t>
      </w:r>
    </w:p>
    <w:p w14:paraId="69384AC3">
      <w:pPr>
        <w:pStyle w:val="4"/>
      </w:pPr>
      <w:r>
        <w:t>资质认证</w:t>
      </w:r>
    </w:p>
    <w:p w14:paraId="5DAEC841">
      <w:pPr>
        <w:pStyle w:val="16"/>
      </w:pPr>
      <w:r>
        <w:t>全国计算机等级考试二级（Office高级应用）。</w:t>
      </w:r>
    </w:p>
    <w:p w14:paraId="29278D92">
      <w:pPr>
        <w:pStyle w:val="16"/>
      </w:pPr>
      <w:r>
        <w:t>大学英语四级（CET-4），良好的读写能力。</w:t>
      </w:r>
    </w:p>
    <w:p w14:paraId="7E4C54CE">
      <w:pPr>
        <w:pStyle w:val="16"/>
      </w:pPr>
      <w:r>
        <w:t>大学英语六级（CET-6），优秀的听说读写能力。</w:t>
      </w:r>
    </w:p>
    <w:p w14:paraId="1E258278">
      <w:pPr>
        <w:pStyle w:val="4"/>
      </w:pPr>
      <w:r>
        <w:t>自我陈述</w:t>
      </w:r>
    </w:p>
    <w:p w14:paraId="0E8C1C82">
      <w:r>
        <w:t>思维活跃，富有创意；具备敏锐的市场洞察力；热爱挑战，能够承受工作压力；善于数据分析，用数据驱动决策。</w:t>
      </w:r>
    </w:p>
    <w:p w14:paraId="299C0373">
      <w:r>
        <w:br w:type="page"/>
      </w:r>
    </w:p>
    <w:p w14:paraId="1E143BA5">
      <w:pPr>
        <w:jc w:val="center"/>
      </w:pPr>
      <w:r>
        <w:rPr>
          <w:b/>
          <w:sz w:val="32"/>
        </w:rPr>
        <w:t>管旭</w:t>
      </w:r>
    </w:p>
    <w:p w14:paraId="664F3DE3">
      <w:r>
        <w:t>求职意向：设计师 | 广州 | 15167/月 | 两周内到岗</w:t>
      </w:r>
    </w:p>
    <w:p w14:paraId="4F8C800B">
      <w:r>
        <w:t>基本信息：32岁 | 女 | 广州 | 10年经验</w:t>
      </w:r>
    </w:p>
    <w:p w14:paraId="1BA1A3AB">
      <w:r>
        <w:t>联系方式：18135546335 | luyang@example.org</w:t>
      </w:r>
    </w:p>
    <w:p w14:paraId="5528176C">
      <w:pPr>
        <w:pStyle w:val="4"/>
      </w:pPr>
      <w:r>
        <w:t>学历信息</w:t>
      </w:r>
    </w:p>
    <w:p w14:paraId="719F3D1C">
      <w:r>
        <w:t>北京师范大学 | 视觉传达 | 本科 | 2012-09 ~ 2016-06</w:t>
      </w:r>
    </w:p>
    <w:p w14:paraId="3BBE5C10">
      <w:r>
        <w:t>专业成绩：3.72/4（专业前10%）</w:t>
      </w:r>
    </w:p>
    <w:p w14:paraId="1E544A1F">
      <w:r>
        <w:t>主修课程：设计史、字体设计、UI设计、平面设计、色彩构成、包装设计</w:t>
      </w:r>
    </w:p>
    <w:p w14:paraId="49585340">
      <w:pPr>
        <w:pStyle w:val="4"/>
      </w:pPr>
      <w:r>
        <w:t>实习经历</w:t>
      </w:r>
    </w:p>
    <w:p w14:paraId="00907DBD">
      <w:r>
        <w:rPr>
          <w:b/>
        </w:rPr>
        <w:t>1. 华讯金融科技有限公司 | 视觉设计师 | 2024-07 ~ 2025-01</w:t>
      </w:r>
    </w:p>
    <w:p w14:paraId="1DBDFA31">
      <w:pPr>
        <w:pStyle w:val="16"/>
      </w:pPr>
      <w:r>
        <w:t>维护设计规范，持续优化设计风格。</w:t>
      </w:r>
    </w:p>
    <w:p w14:paraId="738BAFBB">
      <w:r>
        <w:rPr>
          <w:b/>
        </w:rPr>
        <w:t>2. 深圳制造有限公司 | 视觉设计师 | 2025-10 ~ 2026-07</w:t>
      </w:r>
    </w:p>
    <w:p w14:paraId="19A05982">
      <w:pPr>
        <w:pStyle w:val="16"/>
      </w:pPr>
      <w:r>
        <w:t>与产品、开发沟通，保证设计落地效果。 维护设计规范，持续优化设计风格。 制作宣传海报、画册、名片等平面物料。</w:t>
      </w:r>
    </w:p>
    <w:p w14:paraId="56C2541C">
      <w:pPr>
        <w:pStyle w:val="4"/>
      </w:pPr>
      <w:r>
        <w:t>核心技能</w:t>
      </w:r>
    </w:p>
    <w:p w14:paraId="0ACFA7EC">
      <w:r>
        <w:t>语言能力：英语CET-4，具备基本读写能力。</w:t>
      </w:r>
    </w:p>
    <w:p w14:paraId="688A0518">
      <w:r>
        <w:t>计算机能力：具备网络基础</w:t>
      </w:r>
    </w:p>
    <w:p w14:paraId="487CCF52">
      <w:r>
        <w:t>专业能力：Figma、Illustrator</w:t>
      </w:r>
    </w:p>
    <w:p w14:paraId="2953BF6D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F78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B1A09B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905E51B">
      <w:pPr>
        <w:pStyle w:val="4"/>
      </w:pPr>
      <w:r>
        <w:t>项目实践</w:t>
      </w:r>
    </w:p>
    <w:p w14:paraId="49F1FB15">
      <w:r>
        <w:rPr>
          <w:b/>
        </w:rPr>
        <w:t>移动电商APP（2020-01 ~ 2023-09）</w:t>
      </w:r>
    </w:p>
    <w:p w14:paraId="4F6417AE">
      <w:pPr>
        <w:pStyle w:val="16"/>
      </w:pPr>
      <w:r>
        <w:t>负责核心模块设计与开发，实现了高并发处理，提升了系统性能30%。</w:t>
      </w:r>
    </w:p>
    <w:p w14:paraId="19ECB0AD">
      <w:pPr>
        <w:pStyle w:val="4"/>
      </w:pPr>
      <w:r>
        <w:t>自我评价</w:t>
      </w:r>
    </w:p>
    <w:p w14:paraId="24BD54E5">
      <w:r>
        <w:t>具备良好的审美能力和设计功底；热爱设计，关注细节；善于沟通，能准确理解需求并转化为优秀的设计方案。</w:t>
      </w:r>
    </w:p>
    <w:p w14:paraId="5FFDBC66">
      <w:r>
        <w:br w:type="page"/>
      </w:r>
    </w:p>
    <w:p w14:paraId="58B0804A">
      <w:pPr>
        <w:jc w:val="center"/>
      </w:pPr>
      <w:r>
        <w:rPr>
          <w:b/>
          <w:sz w:val="32"/>
        </w:rPr>
        <w:t>郜莉</w:t>
      </w:r>
    </w:p>
    <w:p w14:paraId="1E2DA62B">
      <w:r>
        <w:t>求职意向：财务助理 | 西安 | 13080/月 | 一个月内到岗</w:t>
      </w:r>
    </w:p>
    <w:p w14:paraId="0CA02C85">
      <w:r>
        <w:t>基本信息：28岁 | 女 | 西安 | 8年经验</w:t>
      </w:r>
    </w:p>
    <w:p w14:paraId="2E2DA9AC">
      <w:r>
        <w:t>联系方式：15884715513 | lilei@example.net</w:t>
      </w:r>
    </w:p>
    <w:p w14:paraId="47D72167">
      <w:pPr>
        <w:pStyle w:val="4"/>
      </w:pPr>
      <w:r>
        <w:t>学习背景</w:t>
      </w:r>
    </w:p>
    <w:p w14:paraId="1AA34800">
      <w:r>
        <w:t>深圳职业技术学院 | 财务管理 | 专科 | 2015-09 ~ 2018-06</w:t>
      </w:r>
    </w:p>
    <w:p w14:paraId="28DE2993">
      <w:r>
        <w:t>专业成绩：3.51/4（专业前30%）</w:t>
      </w:r>
    </w:p>
    <w:p w14:paraId="4B55D2EB">
      <w:r>
        <w:t>主修课程：运营管理、战略管理、管理学原理、组织行为学、市场营销学、财务管理</w:t>
      </w:r>
    </w:p>
    <w:p w14:paraId="6BA40C06">
      <w:pPr>
        <w:pStyle w:val="4"/>
      </w:pPr>
      <w:r>
        <w:t>工作经历</w:t>
      </w:r>
    </w:p>
    <w:p w14:paraId="13A596D2">
      <w:r>
        <w:rPr>
          <w:b/>
        </w:rPr>
        <w:t>北京零售科技有限公司 | 财务分析 | 2022-11 ~ 2023-08</w:t>
      </w:r>
    </w:p>
    <w:p w14:paraId="7F0B6A5A">
      <w:pPr>
        <w:pStyle w:val="16"/>
      </w:pPr>
      <w:r>
        <w:t>负责日常报销审核、凭证编制及账务处理。 协助完成月度财务报表编制及税务申报。 配合审计工作，提供所需财务资料。</w:t>
      </w:r>
    </w:p>
    <w:p w14:paraId="4A689304">
      <w:r>
        <w:rPr>
          <w:b/>
        </w:rPr>
        <w:t>杭州零售科技有限公司 | 会计 | 2023-07 ~ 2026-08</w:t>
      </w:r>
    </w:p>
    <w:p w14:paraId="13857760">
      <w:pPr>
        <w:pStyle w:val="16"/>
      </w:pPr>
      <w:r>
        <w:t>参与预算编制及成本控制分析。 管理发票、合同等财务档案，确保合规。 协助完成月度财务报表编制及税务申报。</w:t>
      </w:r>
    </w:p>
    <w:p w14:paraId="19DE2EC9">
      <w:pPr>
        <w:pStyle w:val="4"/>
      </w:pPr>
      <w:r>
        <w:t>能力专长</w:t>
      </w:r>
    </w:p>
    <w:p w14:paraId="731FE596">
      <w:r>
        <w:t>语言能力：英语CET-6，读写熟练，可日常交流。</w:t>
      </w:r>
    </w:p>
    <w:p w14:paraId="2FE288E3">
      <w:r>
        <w:t>计算机能力：具备网络基础</w:t>
      </w:r>
    </w:p>
    <w:p w14:paraId="19E6767A">
      <w:r>
        <w:t>专业能力：Excel、财务报表、税务申报、用友</w:t>
      </w:r>
    </w:p>
    <w:p w14:paraId="1A93E7D0">
      <w:pPr>
        <w:pStyle w:val="4"/>
      </w:pPr>
      <w:r>
        <w:t>资质认证</w:t>
      </w:r>
    </w:p>
    <w:p w14:paraId="1930A9E6">
      <w:pPr>
        <w:pStyle w:val="16"/>
      </w:pPr>
      <w:r>
        <w:t>初级会计职称。</w:t>
      </w:r>
    </w:p>
    <w:p w14:paraId="2183171F">
      <w:pPr>
        <w:pStyle w:val="4"/>
      </w:pPr>
      <w:r>
        <w:t>关于我</w:t>
      </w:r>
    </w:p>
    <w:p w14:paraId="24EC2E35">
      <w:r>
        <w:t>做事严谨，对数字敏感；熟练掌握财务软件，有较强的合规意识；诚实守信，具备良好的职业道德。</w:t>
      </w:r>
    </w:p>
    <w:p w14:paraId="2A04CC7E">
      <w:r>
        <w:br w:type="page"/>
      </w:r>
    </w:p>
    <w:p w14:paraId="57C69346">
      <w:pPr>
        <w:jc w:val="center"/>
      </w:pPr>
      <w:r>
        <w:rPr>
          <w:b/>
          <w:sz w:val="32"/>
        </w:rPr>
        <w:t>徐阳</w:t>
      </w:r>
    </w:p>
    <w:p w14:paraId="7B5804FA">
      <w:pPr>
        <w:jc w:val="center"/>
      </w:pPr>
      <w:r>
        <w:rPr>
          <w:sz w:val="2"/>
        </w:rPr>
        <w:t>____________________________________________________________</w:t>
      </w:r>
    </w:p>
    <w:p w14:paraId="1C517ACD">
      <w:r>
        <w:t>求职意向：产品经理 | 长沙 | 16882/月 | 一周内到岗</w:t>
      </w:r>
    </w:p>
    <w:p w14:paraId="0F8F66E5">
      <w:r>
        <w:t>基本信息：39岁 | 女 | 广州 | 15年经验</w:t>
      </w:r>
    </w:p>
    <w:p w14:paraId="51102B3B">
      <w:r>
        <w:t>联系方式：13187954171 | dzhou@example.org</w:t>
      </w:r>
    </w:p>
    <w:p w14:paraId="0E66FCE4">
      <w:pPr>
        <w:pStyle w:val="4"/>
      </w:pPr>
      <w:r>
        <w:t>过往经历</w:t>
      </w:r>
    </w:p>
    <w:p w14:paraId="343BA77C">
      <w:r>
        <w:rPr>
          <w:b/>
        </w:rPr>
        <w:t>北京教育有限公司 | 产品经理 | 2015-02 ~ 2018-05</w:t>
      </w:r>
    </w:p>
    <w:p w14:paraId="22711820">
      <w:pPr>
        <w:pStyle w:val="16"/>
      </w:pPr>
      <w:r>
        <w:t>组织用户访谈，挖掘潜在需求。 负责产品需求调研、用户分析，完成产品规划与设计。</w:t>
      </w:r>
    </w:p>
    <w:p w14:paraId="4E61BEF1">
      <w:r>
        <w:rPr>
          <w:b/>
        </w:rPr>
        <w:t>上海零售有限公司 | 产品助理 | 2018-06 ~ 2022-10</w:t>
      </w:r>
    </w:p>
    <w:p w14:paraId="27B9F014">
      <w:pPr>
        <w:pStyle w:val="16"/>
      </w:pPr>
      <w:r>
        <w:t>负责产品需求调研、用户分析，完成产品规划与设计。</w:t>
      </w:r>
    </w:p>
    <w:p w14:paraId="413847B2">
      <w:r>
        <w:rPr>
          <w:b/>
        </w:rPr>
        <w:t>华讯传媒科技有限公司 | 高级产品经理 | 2022-02 ~ 2026-04</w:t>
      </w:r>
    </w:p>
    <w:p w14:paraId="3FE426CC">
      <w:pPr>
        <w:pStyle w:val="16"/>
      </w:pPr>
      <w:r>
        <w:t>输出PRD文档，协调开发、测试、运营团队推进产品落地。</w:t>
      </w:r>
    </w:p>
    <w:p w14:paraId="65CC34D2">
      <w:pPr>
        <w:pStyle w:val="4"/>
      </w:pPr>
      <w:r>
        <w:t>教育背景</w:t>
      </w:r>
    </w:p>
    <w:p w14:paraId="01684D9A">
      <w:r>
        <w:t>复旦大学 | 心理学 | 硕士 | 2008-09 ~ 2011-06</w:t>
      </w:r>
    </w:p>
    <w:p w14:paraId="7AE69D57">
      <w:r>
        <w:t>专业成绩：3.99/4（专业前10%）</w:t>
      </w:r>
    </w:p>
    <w:p w14:paraId="682B9B0D">
      <w:r>
        <w:t>主修课程：运营管理、市场营销学、管理学原理、战略管理、财务管理、组织行为学</w:t>
      </w:r>
    </w:p>
    <w:p w14:paraId="67C4A25F">
      <w:pPr>
        <w:pStyle w:val="4"/>
      </w:pPr>
      <w:r>
        <w:t>技能证书</w:t>
      </w:r>
    </w:p>
    <w:p w14:paraId="51812DDF">
      <w:r>
        <w:t>语言能力：英语CET-6，读写熟练，可日常交流。</w:t>
      </w:r>
    </w:p>
    <w:p w14:paraId="6E8CE7A2">
      <w:r>
        <w:t>计算机能力：精通Excel数据处理</w:t>
      </w:r>
    </w:p>
    <w:p w14:paraId="4EEDE93C">
      <w:r>
        <w:t>专业能力：用户调研、项目管理</w:t>
      </w:r>
    </w:p>
    <w:p w14:paraId="79D6196E">
      <w:pPr>
        <w:pStyle w:val="4"/>
      </w:pPr>
      <w:r>
        <w:t>资格证书</w:t>
      </w:r>
    </w:p>
    <w:p w14:paraId="21A437B2">
      <w:pPr>
        <w:pStyle w:val="16"/>
      </w:pPr>
      <w:r>
        <w:t>PMP项目管理认证。</w:t>
      </w:r>
    </w:p>
    <w:p w14:paraId="3A571D50">
      <w:pPr>
        <w:pStyle w:val="4"/>
      </w:pPr>
      <w:r>
        <w:t>个人评价</w:t>
      </w:r>
    </w:p>
    <w:p w14:paraId="31709FCD">
      <w:r>
        <w:t>善于洞察用户需求，逻辑分析能力强；能够快速理解业务场景；有责任心，注重细节，追求产品极致。</w:t>
      </w:r>
    </w:p>
    <w:p w14:paraId="12EB943E">
      <w:r>
        <w:br w:type="page"/>
      </w:r>
    </w:p>
    <w:p w14:paraId="60C6728A">
      <w:pPr>
        <w:jc w:val="center"/>
      </w:pPr>
      <w:r>
        <w:rPr>
          <w:b/>
          <w:sz w:val="32"/>
        </w:rPr>
        <w:t>龙利</w:t>
      </w:r>
    </w:p>
    <w:p w14:paraId="0924AD18">
      <w:r>
        <w:t>求职意向：财务助理 | 深圳 | 19957/月 | 一个月内到岗</w:t>
      </w:r>
    </w:p>
    <w:p w14:paraId="7742492F">
      <w:r>
        <w:t>基本信息：33岁 | 男 | 深圳 | 11年经验</w:t>
      </w:r>
    </w:p>
    <w:p w14:paraId="41EE6EB0">
      <w:r>
        <w:t>联系方式：14594051332 | hxu@example.org</w:t>
      </w:r>
    </w:p>
    <w:p w14:paraId="76BB8498">
      <w:pPr>
        <w:pStyle w:val="4"/>
      </w:pPr>
      <w:r>
        <w:t>自我评价</w:t>
      </w:r>
    </w:p>
    <w:p w14:paraId="0C07A17F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02053EE5">
      <w:pPr>
        <w:pStyle w:val="4"/>
      </w:pPr>
      <w:r>
        <w:t>教育背景</w:t>
      </w:r>
    </w:p>
    <w:p w14:paraId="63E87EA2">
      <w:r>
        <w:t>中国科学技术大学 | 金融学 | 本科 | 2011-09 ~ 2015-06</w:t>
      </w:r>
    </w:p>
    <w:p w14:paraId="338337D6">
      <w:r>
        <w:t>专业成绩：3.0/4</w:t>
      </w:r>
    </w:p>
    <w:p w14:paraId="2E4A8754">
      <w:r>
        <w:t>主修课程：运营管理、组织行为学、战略管理、管理学原理、市场营销学</w:t>
      </w:r>
    </w:p>
    <w:p w14:paraId="0D0E7426">
      <w:pPr>
        <w:pStyle w:val="4"/>
      </w:pPr>
      <w:r>
        <w:t>职业经历</w:t>
      </w:r>
    </w:p>
    <w:p w14:paraId="63B0C09D">
      <w:r>
        <w:rPr>
          <w:b/>
        </w:rPr>
        <w:t>卓越互联网科技有限公司 | 财务助理 | 2024-06 ~ 2025-06</w:t>
      </w:r>
    </w:p>
    <w:p w14:paraId="75C23890">
      <w:pPr>
        <w:pStyle w:val="16"/>
      </w:pPr>
      <w:r>
        <w:t>参与预算编制及成本控制分析。 管理发票、合同等财务档案，确保合规。 负责日常报销审核、凭证编制及账务处理。</w:t>
      </w:r>
    </w:p>
    <w:p w14:paraId="55A9BB78">
      <w:r>
        <w:rPr>
          <w:b/>
        </w:rPr>
        <w:t>华讯咨询科技有限公司 | 财务助理 | 2025-12 ~ 2026-09</w:t>
      </w:r>
    </w:p>
    <w:p w14:paraId="6EEE1165">
      <w:pPr>
        <w:pStyle w:val="16"/>
      </w:pPr>
      <w:r>
        <w:t>配合审计工作，提供所需财务资料。</w:t>
      </w:r>
    </w:p>
    <w:p w14:paraId="56D8550B">
      <w:pPr>
        <w:pStyle w:val="4"/>
      </w:pPr>
      <w:r>
        <w:t>核心技能</w:t>
      </w:r>
    </w:p>
    <w:p w14:paraId="05FEA48A">
      <w:r>
        <w:t>语言能力：英语CET-6，读写熟练，可日常交流。</w:t>
      </w:r>
    </w:p>
    <w:p w14:paraId="6AA13161">
      <w:r>
        <w:t>计算机能力：熟练使用Office办公软件</w:t>
      </w:r>
    </w:p>
    <w:p w14:paraId="2C410042">
      <w:r>
        <w:t>专业能力：用友、财务报表、Excel</w:t>
      </w:r>
    </w:p>
    <w:p w14:paraId="292C4B17">
      <w:pPr>
        <w:pStyle w:val="4"/>
      </w:pPr>
      <w:r>
        <w:t>资质认证</w:t>
      </w:r>
    </w:p>
    <w:p w14:paraId="0BDE8221">
      <w:pPr>
        <w:pStyle w:val="16"/>
      </w:pPr>
      <w:r>
        <w:t>会计从业资格证。</w:t>
      </w:r>
    </w:p>
    <w:p w14:paraId="088A9D47">
      <w:pPr>
        <w:pStyle w:val="16"/>
      </w:pPr>
      <w:r>
        <w:t>初级会计职称。</w:t>
      </w:r>
    </w:p>
    <w:p w14:paraId="386D672C">
      <w:r>
        <w:br w:type="page"/>
      </w:r>
    </w:p>
    <w:p w14:paraId="4ADC979B">
      <w:pPr>
        <w:jc w:val="center"/>
      </w:pPr>
      <w:r>
        <w:rPr>
          <w:b/>
          <w:sz w:val="32"/>
        </w:rPr>
        <w:t>欧秀珍</w:t>
      </w:r>
    </w:p>
    <w:p w14:paraId="0DB35E61">
      <w:pPr>
        <w:jc w:val="center"/>
      </w:pPr>
      <w:r>
        <w:rPr>
          <w:sz w:val="2"/>
        </w:rPr>
        <w:t>____________________________________________________________</w:t>
      </w:r>
    </w:p>
    <w:p w14:paraId="550B8C78">
      <w:r>
        <w:t>求职意向：行政专员 | 广州 | 17529/月 | 一周内到岗</w:t>
      </w:r>
    </w:p>
    <w:p w14:paraId="58039E9C">
      <w:r>
        <w:t>基本信息：26岁 | 男 | 广州 | 4年经验</w:t>
      </w:r>
    </w:p>
    <w:p w14:paraId="3FDD17A0">
      <w:r>
        <w:t>联系方式：18597071050 | li51@example.com</w:t>
      </w:r>
    </w:p>
    <w:p w14:paraId="0DF77015">
      <w:pPr>
        <w:pStyle w:val="4"/>
      </w:pPr>
      <w:r>
        <w:t>工作经历</w:t>
      </w:r>
    </w:p>
    <w:p w14:paraId="455C45D5">
      <w:r>
        <w:rPr>
          <w:b/>
        </w:rPr>
        <w:t>新锐互联网有限公司 | 行政助理 | 2022-10 ~ 2023-12</w:t>
      </w:r>
    </w:p>
    <w:p w14:paraId="054133C7">
      <w:pPr>
        <w:pStyle w:val="16"/>
      </w:pPr>
      <w:r>
        <w:t>负责来访客户接待及电话接听，展现良好企业形象。</w:t>
      </w:r>
    </w:p>
    <w:p w14:paraId="3FAF64EE">
      <w:r>
        <w:rPr>
          <w:b/>
        </w:rPr>
        <w:t>华讯教育有限公司 | 行政经理 | 2023-02 ~ 2026-09</w:t>
      </w:r>
    </w:p>
    <w:p w14:paraId="2C0019FC">
      <w:pPr>
        <w:pStyle w:val="16"/>
      </w:pPr>
      <w:r>
        <w:t>负责来访客户接待及电话接听，展现良好企业形象。</w:t>
      </w:r>
    </w:p>
    <w:p w14:paraId="63009F3B">
      <w:pPr>
        <w:pStyle w:val="4"/>
      </w:pPr>
      <w:r>
        <w:t>学习背景</w:t>
      </w:r>
    </w:p>
    <w:p w14:paraId="4F3D1961">
      <w:r>
        <w:t>上海交通大学 | 行政管理 | 本科 | 2018-09 ~ 2022-06</w:t>
      </w:r>
    </w:p>
    <w:p w14:paraId="29714529">
      <w:r>
        <w:t>专业成绩：3.63/4（专业前15%）</w:t>
      </w:r>
    </w:p>
    <w:p w14:paraId="1EE8307E">
      <w:r>
        <w:t>主修课程：人力资源管理、组织行为学、行政管理学、公共关系学、公文写作、公共政策分析</w:t>
      </w:r>
    </w:p>
    <w:p w14:paraId="4CFC610A">
      <w:pPr>
        <w:pStyle w:val="4"/>
      </w:pPr>
      <w:r>
        <w:t>专业技能</w:t>
      </w:r>
    </w:p>
    <w:p w14:paraId="0EEC4875">
      <w:r>
        <w:t>语言能力：英语CET-4，具备基本读写能力。</w:t>
      </w:r>
    </w:p>
    <w:p w14:paraId="5B1E8F2C">
      <w:r>
        <w:t>计算机能力：掌握Photoshop基本操作</w:t>
      </w:r>
    </w:p>
    <w:p w14:paraId="2FE54265">
      <w:r>
        <w:t>专业能力：会议组织、办公软件、固定资产管理、公文写作</w:t>
      </w:r>
    </w:p>
    <w:p w14:paraId="76374D8E">
      <w:pPr>
        <w:pStyle w:val="4"/>
      </w:pPr>
      <w:r>
        <w:t>获奖情况</w:t>
      </w:r>
    </w:p>
    <w:p w14:paraId="46312A98">
      <w:pPr>
        <w:pStyle w:val="16"/>
      </w:pPr>
      <w:r>
        <w:t>大学英语六级（CET-6），优秀的听说读写能力。</w:t>
      </w:r>
    </w:p>
    <w:p w14:paraId="219CBF15">
      <w:pPr>
        <w:pStyle w:val="4"/>
      </w:pPr>
      <w:r>
        <w:t>自我陈述</w:t>
      </w:r>
    </w:p>
    <w:p w14:paraId="506639DC">
      <w:r>
        <w:t>工作细致认真，有良好的条理性；善于沟通协调，能够高效处理多项任务；责任心强，有较强的服务意识和团队合作精神。</w:t>
      </w:r>
    </w:p>
    <w:p w14:paraId="406B4B5A">
      <w:r>
        <w:br w:type="page"/>
      </w:r>
    </w:p>
    <w:p w14:paraId="3FD64686">
      <w:pPr>
        <w:jc w:val="center"/>
      </w:pPr>
      <w:r>
        <w:rPr>
          <w:b/>
          <w:sz w:val="32"/>
        </w:rPr>
        <w:t>刘彬</w:t>
      </w:r>
    </w:p>
    <w:p w14:paraId="3D2A8172">
      <w:r>
        <w:t>求职意向：软件工程师 | 郑州 | 17503/月 | 一周内到岗</w:t>
      </w:r>
    </w:p>
    <w:p w14:paraId="22DA27BB">
      <w:r>
        <w:t>基本信息：35岁 | 男 | 郑州 | 13年经验</w:t>
      </w:r>
    </w:p>
    <w:p w14:paraId="5E0137B9">
      <w:r>
        <w:t>联系方式：13000825003 | btang@example.net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B17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E5628E">
            <w:pPr>
              <w:pStyle w:val="4"/>
            </w:pPr>
            <w:r>
              <w:t>教育经历</w:t>
            </w:r>
          </w:p>
          <w:p w14:paraId="516CCC26">
            <w:r>
              <w:t>南京大学 | 计算机科学与技术 | 本科 | 2009-09 ~ 2013-06</w:t>
            </w:r>
          </w:p>
          <w:p w14:paraId="19A0BA1E">
            <w:r>
              <w:t>专业成绩：3.31/4</w:t>
            </w:r>
          </w:p>
          <w:p w14:paraId="4830CFAF">
            <w:r>
              <w:t>主修课程：数据结构、计算机网络、操作系统、算法设计、编程基础、数据库原理</w:t>
            </w:r>
          </w:p>
        </w:tc>
      </w:tr>
    </w:tbl>
    <w:p w14:paraId="1605C35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7B7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DD255C">
            <w:pPr>
              <w:pStyle w:val="4"/>
            </w:pPr>
            <w:r>
              <w:t>工作经验</w:t>
            </w:r>
          </w:p>
          <w:p w14:paraId="73A06380">
            <w:r>
              <w:rPr>
                <w:b/>
              </w:rPr>
              <w:t>杭州互联网有限公司 | 前端开发工程师 | 2024-07 ~ 2026-03</w:t>
            </w:r>
          </w:p>
          <w:p w14:paraId="31F49386">
            <w:pPr>
              <w:pStyle w:val="16"/>
            </w:pPr>
            <w:r>
              <w:t>协助团队完成项目迭代与上线。</w:t>
            </w:r>
          </w:p>
        </w:tc>
      </w:tr>
    </w:tbl>
    <w:p w14:paraId="4D5D185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903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F6C9C2">
            <w:pPr>
              <w:pStyle w:val="4"/>
            </w:pPr>
            <w:r>
              <w:t>核心技能</w:t>
            </w:r>
          </w:p>
          <w:p w14:paraId="7CFF2076">
            <w:r>
              <w:t>语言能力：日语N2，可进行日常对话。</w:t>
            </w:r>
          </w:p>
          <w:p w14:paraId="654E9479">
            <w:r>
              <w:t>计算机能力：熟悉Python基础</w:t>
            </w:r>
          </w:p>
          <w:p w14:paraId="5F5A5129">
            <w:r>
              <w:t>专业能力：MySQL、React、Spring、Git</w:t>
            </w:r>
          </w:p>
        </w:tc>
      </w:tr>
    </w:tbl>
    <w:p w14:paraId="76F02F9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1EF1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779771">
            <w:pPr>
              <w:pStyle w:val="4"/>
            </w:pPr>
            <w:r>
              <w:t>资格证书</w:t>
            </w:r>
          </w:p>
          <w:p w14:paraId="315117C7">
            <w:pPr>
              <w:pStyle w:val="16"/>
            </w:pPr>
            <w:r>
              <w:t>全国计算机等级考试三级（数据库技术）。</w:t>
            </w:r>
          </w:p>
          <w:p w14:paraId="2A8F2110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6B16AFC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EE8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0EDB2B">
            <w:pPr>
              <w:pStyle w:val="4"/>
            </w:pPr>
            <w:r>
              <w:t>项目经历</w:t>
            </w:r>
          </w:p>
          <w:p w14:paraId="1BC760E9">
            <w:r>
              <w:rPr>
                <w:b/>
              </w:rPr>
              <w:t>企业级管理系统（2023-10 ~ 2025-11）</w:t>
            </w:r>
          </w:p>
          <w:p w14:paraId="68A09410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16AE440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1E7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F513F90">
            <w:pPr>
              <w:pStyle w:val="4"/>
            </w:pPr>
            <w:r>
              <w:t>个人评价</w:t>
            </w:r>
          </w:p>
          <w:p w14:paraId="59D896DF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13D5078E"/>
    <w:p w14:paraId="64AF64C9">
      <w:r>
        <w:br w:type="page"/>
      </w:r>
    </w:p>
    <w:p w14:paraId="50441281">
      <w:pPr>
        <w:jc w:val="center"/>
      </w:pPr>
      <w:r>
        <w:rPr>
          <w:b/>
          <w:sz w:val="32"/>
        </w:rPr>
        <w:t>冉建军</w:t>
      </w:r>
    </w:p>
    <w:p w14:paraId="0C5B4004">
      <w:r>
        <w:t>求职意向：行政专员 | 武汉 | 13143/月 | 一个月内到岗</w:t>
      </w:r>
    </w:p>
    <w:p w14:paraId="255D065D">
      <w:r>
        <w:t>基本信息：34岁 | 男 | 武汉 | 10年经验</w:t>
      </w:r>
    </w:p>
    <w:p w14:paraId="281D9DBF">
      <w:r>
        <w:t>联系方式：13943504739 | qiang54@example.org</w:t>
      </w:r>
    </w:p>
    <w:p w14:paraId="67EAEE29">
      <w:pPr>
        <w:pStyle w:val="4"/>
      </w:pPr>
      <w:r>
        <w:t>学习背景</w:t>
      </w:r>
    </w:p>
    <w:p w14:paraId="737D8438">
      <w:r>
        <w:t>浙江大学 | 工商管理 | 硕士 | 2013-09 ~ 2016-06</w:t>
      </w:r>
    </w:p>
    <w:p w14:paraId="2023B1C4">
      <w:r>
        <w:t>专业成绩：3.36/4</w:t>
      </w:r>
    </w:p>
    <w:p w14:paraId="295A4BC3">
      <w:r>
        <w:t>主修课程：管理学原理、战略管理、市场营销学、组织行为学、财务管理、运营管理</w:t>
      </w:r>
    </w:p>
    <w:p w14:paraId="011AB89C">
      <w:pPr>
        <w:pStyle w:val="4"/>
      </w:pPr>
      <w:r>
        <w:t>工作经历</w:t>
      </w:r>
    </w:p>
    <w:p w14:paraId="58D1427B">
      <w:r>
        <w:rPr>
          <w:b/>
        </w:rPr>
        <w:t>全民简历教育科技有限公司 | 行政专员 | 2022-12 ~ 2023-01</w:t>
      </w:r>
    </w:p>
    <w:p w14:paraId="648CF7CD">
      <w:pPr>
        <w:pStyle w:val="16"/>
      </w:pPr>
      <w:r>
        <w:t>负责公司日常行政事务管理，包括办公环境维护、办公用品采购与发放。</w:t>
      </w:r>
    </w:p>
    <w:p w14:paraId="7DDB7D1E">
      <w:r>
        <w:rPr>
          <w:b/>
        </w:rPr>
        <w:t>卓越金融有限公司 | 行政专员 | 2023-05 ~ 2026-10</w:t>
      </w:r>
    </w:p>
    <w:p w14:paraId="535CF6A9">
      <w:pPr>
        <w:pStyle w:val="16"/>
      </w:pPr>
      <w:r>
        <w:t>管理公司固定资产、车辆、印章等，确保规范使用。</w:t>
      </w:r>
    </w:p>
    <w:p w14:paraId="06D398C5">
      <w:pPr>
        <w:pStyle w:val="4"/>
      </w:pPr>
      <w:r>
        <w:t>技能特长</w:t>
      </w:r>
    </w:p>
    <w:p w14:paraId="215E1A7F">
      <w:r>
        <w:t>语言能力：英语专八，流利商务沟通。</w:t>
      </w:r>
    </w:p>
    <w:p w14:paraId="1F651A56">
      <w:r>
        <w:t>计算机能力：熟悉Python基础</w:t>
      </w:r>
    </w:p>
    <w:p w14:paraId="7BE60081">
      <w:r>
        <w:t>专业能力：档案管理、公文写作、会议组织、办公软件</w:t>
      </w:r>
    </w:p>
    <w:p w14:paraId="76B72C91">
      <w:pPr>
        <w:pStyle w:val="4"/>
      </w:pPr>
      <w:r>
        <w:t>资质认证</w:t>
      </w:r>
    </w:p>
    <w:p w14:paraId="01739820">
      <w:pPr>
        <w:pStyle w:val="16"/>
      </w:pPr>
      <w:r>
        <w:t>大学英语四级（CET-4），良好的读写能力。</w:t>
      </w:r>
    </w:p>
    <w:p w14:paraId="1BBE6771">
      <w:pPr>
        <w:pStyle w:val="4"/>
      </w:pPr>
      <w:r>
        <w:t>关于我</w:t>
      </w:r>
    </w:p>
    <w:p w14:paraId="6497B748">
      <w:r>
        <w:t>工作细致认真，有良好的条理性；善于沟通协调，能够高效处理多项任务；责任心强，有较强的服务意识和团队合作精神。</w:t>
      </w:r>
    </w:p>
    <w:p w14:paraId="1DEAA5FD">
      <w:r>
        <w:br w:type="page"/>
      </w:r>
    </w:p>
    <w:p w14:paraId="61F996AA">
      <w:pPr>
        <w:jc w:val="center"/>
      </w:pPr>
      <w:r>
        <w:rPr>
          <w:b/>
          <w:sz w:val="32"/>
        </w:rPr>
        <w:t>毛莉</w:t>
      </w:r>
    </w:p>
    <w:p w14:paraId="0A533C09">
      <w:r>
        <w:t>求职意向：人事专员 | 青岛 | 12402/月 | 一周内到岗</w:t>
      </w:r>
    </w:p>
    <w:p w14:paraId="2A950235">
      <w:r>
        <w:t>基本信息：32岁 | 男 | 青岛 | 12年经验</w:t>
      </w:r>
    </w:p>
    <w:p w14:paraId="052BDD7B">
      <w:r>
        <w:t>联系方式：13557905467 | qiaoqiang@example.org</w:t>
      </w:r>
    </w:p>
    <w:p w14:paraId="09985153">
      <w:pPr>
        <w:pStyle w:val="4"/>
      </w:pPr>
      <w:r>
        <w:t>学习背景</w:t>
      </w:r>
    </w:p>
    <w:p w14:paraId="17E8BBA8">
      <w:r>
        <w:t>上海工商职业技术学院 | 心理学 | 专科 | 2011-09 ~ 2014-06</w:t>
      </w:r>
    </w:p>
    <w:p w14:paraId="6C2D39AD">
      <w:r>
        <w:t>专业成绩：3.43/4</w:t>
      </w:r>
    </w:p>
    <w:p w14:paraId="6838CB94">
      <w:r>
        <w:t>主修课程：市场营销学、财务管理、管理学原理、组织行为学、运营管理</w:t>
      </w:r>
    </w:p>
    <w:p w14:paraId="3BE08B95">
      <w:pPr>
        <w:pStyle w:val="4"/>
      </w:pPr>
      <w:r>
        <w:t>职业经历</w:t>
      </w:r>
    </w:p>
    <w:p w14:paraId="729D1572">
      <w:r>
        <w:rPr>
          <w:b/>
        </w:rPr>
        <w:t>领航教育有限公司 | 人事专员 | 2019-05 ~ 2022-01</w:t>
      </w:r>
    </w:p>
    <w:p w14:paraId="723C6B76">
      <w:pPr>
        <w:pStyle w:val="16"/>
      </w:pPr>
      <w:r>
        <w:t>办理员工入职、转正、调动、离职手续，维护人事档案。 处理员工关系，协助解决劳动争议，维护和谐劳动关系。 协助组织员工培训及企业文化活动，提升员工满意度。</w:t>
      </w:r>
    </w:p>
    <w:p w14:paraId="5E028135">
      <w:r>
        <w:rPr>
          <w:b/>
        </w:rPr>
        <w:t>华讯零售有限公司 | HR助理 | 2022-10 ~ 2026-01</w:t>
      </w:r>
    </w:p>
    <w:p w14:paraId="2DA6F753">
      <w:pPr>
        <w:pStyle w:val="16"/>
      </w:pPr>
      <w:r>
        <w:t>负责招聘全流程，包括职位发布、简历筛选、面试安排及录用跟进。 负责考勤统计、薪酬核算及社保公积金缴纳。</w:t>
      </w:r>
    </w:p>
    <w:p w14:paraId="67DC419C">
      <w:pPr>
        <w:pStyle w:val="4"/>
      </w:pPr>
      <w:r>
        <w:t>专业技能</w:t>
      </w:r>
    </w:p>
    <w:p w14:paraId="75242F89">
      <w:r>
        <w:t>语言能力：日语N2，可进行日常对话。</w:t>
      </w:r>
    </w:p>
    <w:p w14:paraId="5CDC5BE6">
      <w:r>
        <w:t>计算机能力：掌握Photoshop基本操作</w:t>
      </w:r>
    </w:p>
    <w:p w14:paraId="6571F763">
      <w:r>
        <w:t>专业能力：培训组织、员工关系、劳动法</w:t>
      </w:r>
    </w:p>
    <w:p w14:paraId="68BF96A4">
      <w:pPr>
        <w:pStyle w:val="4"/>
      </w:pPr>
      <w:r>
        <w:t>获奖情况</w:t>
      </w:r>
    </w:p>
    <w:p w14:paraId="31FA006C">
      <w:pPr>
        <w:pStyle w:val="16"/>
      </w:pPr>
      <w:r>
        <w:t>人力资源管理师三级证书。</w:t>
      </w:r>
    </w:p>
    <w:p w14:paraId="31BF0C8C">
      <w:pPr>
        <w:pStyle w:val="4"/>
      </w:pPr>
      <w:r>
        <w:t>关于我</w:t>
      </w:r>
    </w:p>
    <w:p w14:paraId="1E4E71D7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56842078">
      <w:r>
        <w:br w:type="page"/>
      </w:r>
    </w:p>
    <w:p w14:paraId="36DEE4A4">
      <w:pPr>
        <w:jc w:val="center"/>
      </w:pPr>
      <w:r>
        <w:rPr>
          <w:b/>
          <w:sz w:val="32"/>
        </w:rPr>
        <w:t>梁平</w:t>
      </w:r>
    </w:p>
    <w:p w14:paraId="1E1AE3F3">
      <w:pPr>
        <w:jc w:val="center"/>
      </w:pPr>
      <w:r>
        <w:rPr>
          <w:sz w:val="2"/>
        </w:rPr>
        <w:t>____________________________________________________________</w:t>
      </w:r>
    </w:p>
    <w:p w14:paraId="2EBF8AA0">
      <w:r>
        <w:t>求职意向：市场专员 | 郑州 | 8469/月 | 一个月内到岗</w:t>
      </w:r>
    </w:p>
    <w:p w14:paraId="2EA8F183">
      <w:r>
        <w:t>基本信息：29岁 | 男 | 郑州 | 7年经验</w:t>
      </w:r>
    </w:p>
    <w:p w14:paraId="4B5B9D4F">
      <w:r>
        <w:t>联系方式：15214343927 | jgong@example.net</w:t>
      </w:r>
    </w:p>
    <w:p w14:paraId="294D1088">
      <w:pPr>
        <w:pStyle w:val="4"/>
      </w:pPr>
      <w:r>
        <w:t>工作经历</w:t>
      </w:r>
    </w:p>
    <w:p w14:paraId="070F301D">
      <w:r>
        <w:rPr>
          <w:b/>
        </w:rPr>
        <w:t>卓越教育科技有限公司 | 市场专员 | 2021-09 ~ 2022-12</w:t>
      </w:r>
    </w:p>
    <w:p w14:paraId="18443FDB">
      <w:pPr>
        <w:pStyle w:val="16"/>
      </w:pPr>
      <w:r>
        <w:t>策划并执行线上线下营销活动，提升品牌知名度。 与媒体、渠道保持良好合作，拓展市场资源。 协助制定营销策略，跟踪推广效果并优化。</w:t>
      </w:r>
    </w:p>
    <w:p w14:paraId="488A6251">
      <w:r>
        <w:rPr>
          <w:b/>
        </w:rPr>
        <w:t>新锐零售有限公司 | 市场专员 | 2022-01 ~ 2025-01</w:t>
      </w:r>
    </w:p>
    <w:p w14:paraId="1E471C0C">
      <w:pPr>
        <w:pStyle w:val="16"/>
      </w:pPr>
      <w:r>
        <w:t>与媒体、渠道保持良好合作，拓展市场资源。</w:t>
      </w:r>
    </w:p>
    <w:p w14:paraId="14A86EE5">
      <w:r>
        <w:rPr>
          <w:b/>
        </w:rPr>
        <w:t>创想金融科技有限公司 | 品牌专员 | 2025-01 ~ 2026-03</w:t>
      </w:r>
    </w:p>
    <w:p w14:paraId="4B612481">
      <w:pPr>
        <w:pStyle w:val="16"/>
      </w:pPr>
      <w:r>
        <w:t>策划并执行线上线下营销活动，提升品牌知名度。</w:t>
      </w:r>
    </w:p>
    <w:p w14:paraId="484410B2">
      <w:pPr>
        <w:pStyle w:val="4"/>
      </w:pPr>
      <w:r>
        <w:t>学历信息</w:t>
      </w:r>
    </w:p>
    <w:p w14:paraId="79947084">
      <w:r>
        <w:t>同济大学 | 广告学 | 本科 | 2015-09 ~ 2019-06</w:t>
      </w:r>
    </w:p>
    <w:p w14:paraId="14362CC4">
      <w:r>
        <w:t>专业成绩：3.76/4</w:t>
      </w:r>
    </w:p>
    <w:p w14:paraId="78EE75D6">
      <w:r>
        <w:t>主修课程：战略管理、财务管理、市场营销学、管理学原理、组织行为学、运营管理</w:t>
      </w:r>
    </w:p>
    <w:p w14:paraId="6C13890A">
      <w:pPr>
        <w:pStyle w:val="4"/>
      </w:pPr>
      <w:r>
        <w:t>技能特长</w:t>
      </w:r>
    </w:p>
    <w:p w14:paraId="4C805404">
      <w:r>
        <w:t>语言能力：英语专八，流利商务沟通。</w:t>
      </w:r>
    </w:p>
    <w:p w14:paraId="79FAC575">
      <w:r>
        <w:t>计算机能力：精通Excel数据处理</w:t>
      </w:r>
    </w:p>
    <w:p w14:paraId="6A50F877">
      <w:r>
        <w:t>专业能力：社交媒体运营、活动策划、市场调研</w:t>
      </w:r>
    </w:p>
    <w:p w14:paraId="097FFBDA">
      <w:pPr>
        <w:pStyle w:val="4"/>
      </w:pPr>
      <w:r>
        <w:t>荣誉证书</w:t>
      </w:r>
    </w:p>
    <w:p w14:paraId="52A37DAB">
      <w:pPr>
        <w:pStyle w:val="16"/>
      </w:pPr>
      <w:r>
        <w:t>全国计算机等级考试二级（Office高级应用）。</w:t>
      </w:r>
    </w:p>
    <w:p w14:paraId="41F034F0">
      <w:pPr>
        <w:pStyle w:val="4"/>
      </w:pPr>
      <w:r>
        <w:t>个人评价</w:t>
      </w:r>
    </w:p>
    <w:p w14:paraId="75EBEE74">
      <w:r>
        <w:t>思维活跃，富有创意；具备敏锐的市场洞察力；热爱挑战，能够承受工作压力；善于数据分析，用数据驱动决策。</w:t>
      </w:r>
    </w:p>
    <w:p w14:paraId="3225C3A9">
      <w:r>
        <w:br w:type="page"/>
      </w:r>
    </w:p>
    <w:p w14:paraId="1E9DFF73">
      <w:pPr>
        <w:jc w:val="center"/>
      </w:pPr>
      <w:r>
        <w:rPr>
          <w:b/>
          <w:sz w:val="32"/>
        </w:rPr>
        <w:t>佟林</w:t>
      </w:r>
    </w:p>
    <w:p w14:paraId="70A590A8">
      <w:r>
        <w:t>求职意向：产品经理 | 广州 | 19695/月 | 随时到岗</w:t>
      </w:r>
    </w:p>
    <w:p w14:paraId="1BD2B004">
      <w:r>
        <w:t>基本信息：30岁 | 男 | 广州 | 8年经验</w:t>
      </w:r>
    </w:p>
    <w:p w14:paraId="7819D513">
      <w:r>
        <w:t>联系方式：13062193543 | wangyong@example.net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3B5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F404D1">
            <w:pPr>
              <w:pStyle w:val="4"/>
            </w:pPr>
            <w:r>
              <w:t>教育状况</w:t>
            </w:r>
          </w:p>
          <w:p w14:paraId="7D42A603">
            <w:r>
              <w:t>武汉大学 | 工业设计 | 本科 | 2014-09 ~ 2018-06</w:t>
            </w:r>
          </w:p>
          <w:p w14:paraId="4C116A0F">
            <w:r>
              <w:t>专业成绩：3.35/4（专业前30%）</w:t>
            </w:r>
          </w:p>
          <w:p w14:paraId="7F7E6E01">
            <w:r>
              <w:t>主修课程：财务管理、战略管理、运营管理、市场营销学、组织行为学、管理学原理</w:t>
            </w:r>
          </w:p>
        </w:tc>
      </w:tr>
    </w:tbl>
    <w:p w14:paraId="5382F25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9DC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203B9F8">
            <w:pPr>
              <w:pStyle w:val="4"/>
            </w:pPr>
            <w:r>
              <w:t>职业经历</w:t>
            </w:r>
          </w:p>
          <w:p w14:paraId="01F77A50">
            <w:r>
              <w:rPr>
                <w:b/>
              </w:rPr>
              <w:t>卓越教育科技有限公司 | 产品助理 | 2021-10 ~ 2024-06</w:t>
            </w:r>
          </w:p>
          <w:p w14:paraId="2F51253D">
            <w:pPr>
              <w:pStyle w:val="16"/>
            </w:pPr>
            <w:r>
              <w:t>跟踪产品数据，根据反馈持续优化迭代。 参与竞品分析，提炼差异化优势。 负责产品需求调研、用户分析，完成产品规划与设计。</w:t>
            </w:r>
          </w:p>
          <w:p w14:paraId="7A0FD1BB">
            <w:r>
              <w:rPr>
                <w:b/>
              </w:rPr>
              <w:t>新锐金融科技有限公司 | 高级产品经理 | 2024-11 ~ 2026-08</w:t>
            </w:r>
          </w:p>
          <w:p w14:paraId="5A1A0188">
            <w:pPr>
              <w:pStyle w:val="16"/>
            </w:pPr>
            <w:r>
              <w:t>组织用户访谈，挖掘潜在需求。 参与竞品分析，提炼差异化优势。 输出PRD文档，协调开发、测试、运营团队推进产品落地。</w:t>
            </w:r>
          </w:p>
        </w:tc>
      </w:tr>
    </w:tbl>
    <w:p w14:paraId="2AD1B0E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004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291646">
            <w:pPr>
              <w:pStyle w:val="4"/>
            </w:pPr>
            <w:r>
              <w:t>技能证书</w:t>
            </w:r>
          </w:p>
          <w:p w14:paraId="0C7C6A22">
            <w:r>
              <w:t>语言能力：韩语TOPIK4，基础交流能力。</w:t>
            </w:r>
          </w:p>
          <w:p w14:paraId="22B57C60">
            <w:r>
              <w:t>计算机能力：熟练使用Office办公软件</w:t>
            </w:r>
          </w:p>
          <w:p w14:paraId="777F2F85">
            <w:r>
              <w:t>专业能力：Axure、需求分析</w:t>
            </w:r>
          </w:p>
        </w:tc>
      </w:tr>
    </w:tbl>
    <w:p w14:paraId="79F6444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DE2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7ED0B7">
            <w:pPr>
              <w:pStyle w:val="4"/>
            </w:pPr>
            <w:r>
              <w:t>资质认证</w:t>
            </w:r>
          </w:p>
          <w:p w14:paraId="02FC6A52">
            <w:pPr>
              <w:pStyle w:val="16"/>
            </w:pPr>
            <w:r>
              <w:t>PMP项目管理认证。</w:t>
            </w:r>
          </w:p>
        </w:tc>
      </w:tr>
    </w:tbl>
    <w:p w14:paraId="42E1A10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4C0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1D21AD">
            <w:pPr>
              <w:pStyle w:val="4"/>
            </w:pPr>
            <w:r>
              <w:t>个人评价</w:t>
            </w:r>
          </w:p>
          <w:p w14:paraId="4E1DD414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7C2C1745"/>
    <w:p w14:paraId="7B0CBC14">
      <w:r>
        <w:br w:type="page"/>
      </w:r>
    </w:p>
    <w:p w14:paraId="4614B947">
      <w:pPr>
        <w:jc w:val="center"/>
      </w:pPr>
      <w:r>
        <w:rPr>
          <w:b/>
          <w:sz w:val="32"/>
        </w:rPr>
        <w:t>姚欢</w:t>
      </w:r>
    </w:p>
    <w:p w14:paraId="7654BEC8">
      <w:r>
        <w:t>求职意向：产品经理 | 郑州 | 10598/月 | 一周内到岗</w:t>
      </w:r>
    </w:p>
    <w:p w14:paraId="741866E5">
      <w:r>
        <w:t>基本信息：25岁 | 女 | 郑州 | 5年经验</w:t>
      </w:r>
    </w:p>
    <w:p w14:paraId="7B6B443B">
      <w:r>
        <w:t>联系方式：13534817207 | juanzheng@example.com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7CC4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3E86E1">
            <w:pPr>
              <w:pStyle w:val="4"/>
            </w:pPr>
            <w:r>
              <w:t>教育状况</w:t>
            </w:r>
          </w:p>
          <w:p w14:paraId="4E12B72A">
            <w:r>
              <w:t>杭州职业技术学院 | 心理学 | 专科 | 2018-09 ~ 2021-06</w:t>
            </w:r>
          </w:p>
          <w:p w14:paraId="585CF6D1">
            <w:r>
              <w:t>专业成绩：3.9/4</w:t>
            </w:r>
          </w:p>
          <w:p w14:paraId="2FC43CEF">
            <w:r>
              <w:t>主修课程：战略管理、财务管理、市场营销学、管理学原理、运营管理</w:t>
            </w:r>
          </w:p>
        </w:tc>
      </w:tr>
    </w:tbl>
    <w:p w14:paraId="443E097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8B9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0A2BC8E">
            <w:pPr>
              <w:pStyle w:val="4"/>
            </w:pPr>
            <w:r>
              <w:t>过往经历</w:t>
            </w:r>
          </w:p>
          <w:p w14:paraId="7403EEB5">
            <w:r>
              <w:rPr>
                <w:b/>
              </w:rPr>
              <w:t>深圳制造有限公司 | 产品助理 | 2022-04 ~ 2023-06</w:t>
            </w:r>
          </w:p>
          <w:p w14:paraId="39B6CA56">
            <w:pPr>
              <w:pStyle w:val="16"/>
            </w:pPr>
            <w:r>
              <w:t>参与竞品分析，提炼差异化优势。 负责产品需求调研、用户分析，完成产品规划与设计。</w:t>
            </w:r>
          </w:p>
          <w:p w14:paraId="6A662077">
            <w:r>
              <w:rPr>
                <w:b/>
              </w:rPr>
              <w:t>领航科技有限公司 | 高级产品经理 | 2023-10 ~ 2026-06</w:t>
            </w:r>
          </w:p>
          <w:p w14:paraId="27E5F19B">
            <w:pPr>
              <w:pStyle w:val="16"/>
            </w:pPr>
            <w:r>
              <w:t>跟踪产品数据，根据反馈持续优化迭代。 组织用户访谈，挖掘潜在需求。 参与竞品分析，提炼差异化优势。</w:t>
            </w:r>
          </w:p>
        </w:tc>
      </w:tr>
    </w:tbl>
    <w:p w14:paraId="5CA9FCD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428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09273B">
            <w:pPr>
              <w:pStyle w:val="4"/>
            </w:pPr>
            <w:r>
              <w:t>能力专长</w:t>
            </w:r>
          </w:p>
          <w:p w14:paraId="68179ABC">
            <w:r>
              <w:t>语言能力：韩语TOPIK4，基础交流能力。</w:t>
            </w:r>
          </w:p>
          <w:p w14:paraId="411981E2">
            <w:r>
              <w:t>计算机能力：掌握Photoshop基本操作</w:t>
            </w:r>
          </w:p>
          <w:p w14:paraId="092AB965">
            <w:r>
              <w:t>专业能力：Axure、数据分析、需求分析、用户调研</w:t>
            </w:r>
          </w:p>
        </w:tc>
      </w:tr>
    </w:tbl>
    <w:p w14:paraId="19BA5AF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118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550B36">
            <w:pPr>
              <w:pStyle w:val="4"/>
            </w:pPr>
            <w:r>
              <w:t>资质认证</w:t>
            </w:r>
          </w:p>
          <w:p w14:paraId="1F9D6F62">
            <w:pPr>
              <w:pStyle w:val="16"/>
            </w:pPr>
            <w:r>
              <w:t>PMP项目管理认证。</w:t>
            </w:r>
          </w:p>
        </w:tc>
      </w:tr>
    </w:tbl>
    <w:p w14:paraId="2F15EE0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A77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DBF871">
            <w:pPr>
              <w:pStyle w:val="4"/>
            </w:pPr>
            <w:r>
              <w:t>项目实践</w:t>
            </w:r>
          </w:p>
          <w:p w14:paraId="4AAFAAE9">
            <w:r>
              <w:rPr>
                <w:b/>
              </w:rPr>
              <w:t>品牌官网改版（2021-11 ~ 2023-12）</w:t>
            </w:r>
          </w:p>
          <w:p w14:paraId="2683F477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041BBF7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035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93FF62">
            <w:pPr>
              <w:pStyle w:val="4"/>
            </w:pPr>
            <w:r>
              <w:t>自我评价</w:t>
            </w:r>
          </w:p>
          <w:p w14:paraId="5989DFAA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E063E6D"/>
    <w:p w14:paraId="2BA1E585">
      <w:r>
        <w:br w:type="page"/>
      </w:r>
    </w:p>
    <w:p w14:paraId="100831A5">
      <w:pPr>
        <w:jc w:val="center"/>
      </w:pPr>
      <w:r>
        <w:rPr>
          <w:b/>
          <w:sz w:val="32"/>
        </w:rPr>
        <w:t>蒋秀珍</w:t>
      </w:r>
    </w:p>
    <w:p w14:paraId="1E59B49A">
      <w:r>
        <w:t>求职意向：市场专员 | 郑州 | 18040/月 | 两周内到岗</w:t>
      </w:r>
    </w:p>
    <w:p w14:paraId="45FF3E9C">
      <w:r>
        <w:t>基本信息：33岁 | 女 | 郑州 | 11年经验</w:t>
      </w:r>
    </w:p>
    <w:p w14:paraId="58E5B0E6">
      <w:r>
        <w:t>联系方式：18081265251 | xia70@example.org</w:t>
      </w:r>
    </w:p>
    <w:p w14:paraId="01F2AFA3">
      <w:pPr>
        <w:pStyle w:val="4"/>
      </w:pPr>
      <w:r>
        <w:t>自我评价</w:t>
      </w:r>
    </w:p>
    <w:p w14:paraId="3950B247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5A23AEED">
      <w:pPr>
        <w:pStyle w:val="4"/>
      </w:pPr>
      <w:r>
        <w:t>学历信息</w:t>
      </w:r>
    </w:p>
    <w:p w14:paraId="622A2E4D">
      <w:r>
        <w:t>南京大学 | 市场营销 | 本科 | 2011-09 ~ 2015-06</w:t>
      </w:r>
    </w:p>
    <w:p w14:paraId="640BF066">
      <w:r>
        <w:t>专业成绩：3.3/4</w:t>
      </w:r>
    </w:p>
    <w:p w14:paraId="43E4FF89">
      <w:r>
        <w:t>主修课程：市场调研、市场营销学、销售管理、品牌管理、广告学</w:t>
      </w:r>
    </w:p>
    <w:p w14:paraId="2AC12692">
      <w:pPr>
        <w:pStyle w:val="4"/>
      </w:pPr>
      <w:r>
        <w:t>工作经历</w:t>
      </w:r>
    </w:p>
    <w:p w14:paraId="6D2F2B38">
      <w:r>
        <w:rPr>
          <w:b/>
        </w:rPr>
        <w:t>北京传媒有限公司 | 品牌专员 | 2023-07 ~ 2026-07</w:t>
      </w:r>
    </w:p>
    <w:p w14:paraId="754E9116">
      <w:pPr>
        <w:pStyle w:val="16"/>
      </w:pPr>
      <w:r>
        <w:t>负责市场调研，收集竞品信息，撰写分析报告。 与媒体、渠道保持良好合作，拓展市场资源。 策划并执行线上线下营销活动，提升品牌知名度。</w:t>
      </w:r>
    </w:p>
    <w:p w14:paraId="40EAD08C">
      <w:pPr>
        <w:pStyle w:val="4"/>
      </w:pPr>
      <w:r>
        <w:t>能力专长</w:t>
      </w:r>
    </w:p>
    <w:p w14:paraId="460CD8BD">
      <w:r>
        <w:t>语言能力：日语N2，可进行日常对话。</w:t>
      </w:r>
    </w:p>
    <w:p w14:paraId="379B2CF4">
      <w:r>
        <w:t>计算机能力：掌握Photoshop基本操作</w:t>
      </w:r>
    </w:p>
    <w:p w14:paraId="24C6E1D0">
      <w:r>
        <w:t>专业能力：活动策划、数据分析、文案写作</w:t>
      </w:r>
    </w:p>
    <w:p w14:paraId="2C244848">
      <w:pPr>
        <w:pStyle w:val="4"/>
      </w:pPr>
      <w:r>
        <w:t>资质认证</w:t>
      </w:r>
    </w:p>
    <w:p w14:paraId="51C8500B">
      <w:pPr>
        <w:pStyle w:val="16"/>
      </w:pPr>
      <w:r>
        <w:t>大学英语四级（CET-4），良好的读写能力。</w:t>
      </w:r>
    </w:p>
    <w:p w14:paraId="02A999A0">
      <w:pPr>
        <w:pStyle w:val="16"/>
      </w:pPr>
      <w:r>
        <w:t>全国计算机等级考试二级（Office高级应用）。</w:t>
      </w:r>
    </w:p>
    <w:p w14:paraId="5EE6DD90">
      <w:r>
        <w:br w:type="page"/>
      </w:r>
    </w:p>
    <w:p w14:paraId="7F6676EA">
      <w:pPr>
        <w:jc w:val="center"/>
      </w:pPr>
      <w:r>
        <w:rPr>
          <w:b/>
          <w:color w:val="003366"/>
          <w:sz w:val="32"/>
        </w:rPr>
        <w:t>宋莉</w:t>
      </w:r>
    </w:p>
    <w:p w14:paraId="3E5BF007">
      <w:r>
        <w:t>求职意向：行政专员 | 北京 | 19507/月 | 一个月内到岗</w:t>
      </w:r>
    </w:p>
    <w:p w14:paraId="239374EC">
      <w:r>
        <w:t>基本信息：29岁 | 女 | 北京 | 7年经验</w:t>
      </w:r>
    </w:p>
    <w:p w14:paraId="40BADB15">
      <w:r>
        <w:t>联系方式：13456332464 | xiuyingmo@example.com</w:t>
      </w:r>
    </w:p>
    <w:p w14:paraId="33AD3AB2">
      <w:pPr>
        <w:pStyle w:val="4"/>
      </w:pPr>
      <w:r>
        <w:t>能力专长</w:t>
      </w:r>
    </w:p>
    <w:p w14:paraId="2B1AAB67">
      <w:r>
        <w:t>语言能力：英语CET-6，读写熟练，可日常交流。</w:t>
      </w:r>
    </w:p>
    <w:p w14:paraId="508D1822">
      <w:r>
        <w:t>计算机能力：熟练使用Office办公软件</w:t>
      </w:r>
    </w:p>
    <w:p w14:paraId="05BE2733">
      <w:r>
        <w:t>专业能力：办公软件、固定资产管理、档案管理</w:t>
      </w:r>
    </w:p>
    <w:p w14:paraId="32F29700">
      <w:pPr>
        <w:pStyle w:val="4"/>
      </w:pPr>
      <w:r>
        <w:t>资质认证</w:t>
      </w:r>
    </w:p>
    <w:p w14:paraId="3CF8CD32">
      <w:pPr>
        <w:pStyle w:val="16"/>
      </w:pPr>
      <w:r>
        <w:t>大学英语六级（CET-6），优秀的听说读写能力。</w:t>
      </w:r>
    </w:p>
    <w:p w14:paraId="4D259452">
      <w:pPr>
        <w:pStyle w:val="16"/>
      </w:pPr>
      <w:r>
        <w:t>全国计算机等级考试二级（Office高级应用）。</w:t>
      </w:r>
    </w:p>
    <w:p w14:paraId="1A64A38A">
      <w:pPr>
        <w:pStyle w:val="16"/>
      </w:pPr>
      <w:r>
        <w:t>大学英语四级（CET-4），良好的读写能力。</w:t>
      </w:r>
    </w:p>
    <w:p w14:paraId="4D43CC81">
      <w:pPr>
        <w:pStyle w:val="4"/>
      </w:pPr>
      <w:r>
        <w:t>学习背景</w:t>
      </w:r>
    </w:p>
    <w:p w14:paraId="27759B78">
      <w:r>
        <w:t>西安交通大学 | 汉语言文学 | 本科 | 2015-09 ~ 2019-06</w:t>
      </w:r>
    </w:p>
    <w:p w14:paraId="225E22A1">
      <w:r>
        <w:t>专业成绩：3.38/4（专业前30%）</w:t>
      </w:r>
    </w:p>
    <w:p w14:paraId="1CE40854">
      <w:r>
        <w:t>主修课程：战略管理、市场营销学、运营管理、组织行为学、财务管理</w:t>
      </w:r>
    </w:p>
    <w:p w14:paraId="4FF1B76A">
      <w:pPr>
        <w:pStyle w:val="4"/>
      </w:pPr>
      <w:r>
        <w:t>过往经历</w:t>
      </w:r>
    </w:p>
    <w:p w14:paraId="4C1EB28C">
      <w:r>
        <w:rPr>
          <w:b/>
        </w:rPr>
        <w:t>博雅咨询科技有限公司 | 行政主管 | 2021-03 ~ 2023-12</w:t>
      </w:r>
    </w:p>
    <w:p w14:paraId="7DBC48A0">
      <w:pPr>
        <w:pStyle w:val="16"/>
      </w:pPr>
      <w:r>
        <w:t>参与制定行政管理制度，优化流程，提高工作效率。</w:t>
      </w:r>
    </w:p>
    <w:p w14:paraId="1C018D2E">
      <w:r>
        <w:rPr>
          <w:b/>
        </w:rPr>
        <w:t>新锐教育有限公司 | 行政主管 | 2023-04 ~ 2026-02</w:t>
      </w:r>
    </w:p>
    <w:p w14:paraId="7E02A120">
      <w:pPr>
        <w:pStyle w:val="16"/>
      </w:pPr>
      <w:r>
        <w:t>管理公司固定资产、车辆、印章等，确保规范使用。 协助组织公司内部会议、活动，撰写会议纪要并跟进落实。 负责来访客户接待及电话接听，展现良好企业形象。</w:t>
      </w:r>
    </w:p>
    <w:p w14:paraId="1930A779">
      <w:pPr>
        <w:pStyle w:val="4"/>
      </w:pPr>
      <w:r>
        <w:t>关于我</w:t>
      </w:r>
    </w:p>
    <w:p w14:paraId="33DB4764">
      <w:r>
        <w:t>工作细致认真，有良好的条理性；善于沟通协调，能够高效处理多项任务；责任心强，有较强的服务意识和团队合作精神。</w:t>
      </w:r>
    </w:p>
    <w:p w14:paraId="0FCA9630">
      <w:r>
        <w:br w:type="page"/>
      </w:r>
    </w:p>
    <w:p w14:paraId="576EEEA9">
      <w:pPr>
        <w:jc w:val="center"/>
      </w:pPr>
      <w:r>
        <w:rPr>
          <w:b/>
          <w:sz w:val="32"/>
        </w:rPr>
        <w:t>陈伟</w:t>
      </w:r>
    </w:p>
    <w:p w14:paraId="76B2B8BB">
      <w:r>
        <w:t>求职意向：设计师 | 深圳 | 22024/月 | 一周内到岗</w:t>
      </w:r>
    </w:p>
    <w:p w14:paraId="675EE4A6">
      <w:r>
        <w:t>基本信息：33岁 | 女 | 深圳 | 11年经验</w:t>
      </w:r>
    </w:p>
    <w:p w14:paraId="307C680E">
      <w:r>
        <w:t>联系方式：13042426179 | ping49@example.net</w:t>
      </w:r>
    </w:p>
    <w:p w14:paraId="48418875">
      <w:pPr>
        <w:pStyle w:val="4"/>
      </w:pPr>
      <w:r>
        <w:t>关于我</w:t>
      </w:r>
    </w:p>
    <w:p w14:paraId="15A3A3A1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075F0AA1">
      <w:pPr>
        <w:pStyle w:val="4"/>
      </w:pPr>
      <w:r>
        <w:t>教育状况</w:t>
      </w:r>
    </w:p>
    <w:p w14:paraId="6081B0EA">
      <w:r>
        <w:t>北京师范大学 | 艺术设计 | 本科 | 2011-09 ~ 2015-06</w:t>
      </w:r>
    </w:p>
    <w:p w14:paraId="13BEBC66">
      <w:r>
        <w:t>专业成绩：3.41/4（专业前30%）</w:t>
      </w:r>
    </w:p>
    <w:p w14:paraId="7ADDBBBA">
      <w:r>
        <w:t>主修课程：运营管理、组织行为学、市场营销学、管理学原理、财务管理</w:t>
      </w:r>
    </w:p>
    <w:p w14:paraId="7D52C54F">
      <w:pPr>
        <w:pStyle w:val="4"/>
      </w:pPr>
      <w:r>
        <w:t>实习经历</w:t>
      </w:r>
    </w:p>
    <w:p w14:paraId="1A16FE52">
      <w:r>
        <w:rPr>
          <w:b/>
        </w:rPr>
        <w:t>上海制造科技有限公司 | UI设计师 | 2025-07 ~ 2026-09</w:t>
      </w:r>
    </w:p>
    <w:p w14:paraId="59FF9623">
      <w:pPr>
        <w:pStyle w:val="16"/>
      </w:pPr>
      <w:r>
        <w:t>维护设计规范，持续优化设计风格。</w:t>
      </w:r>
    </w:p>
    <w:p w14:paraId="4FBB42C4">
      <w:pPr>
        <w:pStyle w:val="4"/>
      </w:pPr>
      <w:r>
        <w:t>技能证书</w:t>
      </w:r>
    </w:p>
    <w:p w14:paraId="630011CA">
      <w:r>
        <w:t>语言能力：日语N2，可进行日常对话。</w:t>
      </w:r>
    </w:p>
    <w:p w14:paraId="63CD99AA">
      <w:r>
        <w:t>计算机能力：具备网络基础</w:t>
      </w:r>
    </w:p>
    <w:p w14:paraId="5DD3C876">
      <w:r>
        <w:t>专业能力：Illustrator、Figma</w:t>
      </w:r>
    </w:p>
    <w:p w14:paraId="09109B48">
      <w:pPr>
        <w:pStyle w:val="4"/>
      </w:pPr>
      <w:r>
        <w:t>证书与荣誉</w:t>
      </w:r>
    </w:p>
    <w:p w14:paraId="5506B4D9">
      <w:pPr>
        <w:pStyle w:val="16"/>
      </w:pPr>
      <w:r>
        <w:t>Adobe认证设计师。</w:t>
      </w:r>
    </w:p>
    <w:p w14:paraId="15380111">
      <w:r>
        <w:br w:type="page"/>
      </w:r>
    </w:p>
    <w:p w14:paraId="424C631E">
      <w:pPr>
        <w:jc w:val="center"/>
      </w:pPr>
      <w:r>
        <w:rPr>
          <w:b/>
          <w:color w:val="003366"/>
          <w:sz w:val="32"/>
        </w:rPr>
        <w:t>傅建国</w:t>
      </w:r>
    </w:p>
    <w:p w14:paraId="30DF6F80">
      <w:r>
        <w:t>求职意向：运营专员 | 北京 | 20452/月 | 随时到岗</w:t>
      </w:r>
    </w:p>
    <w:p w14:paraId="2BEC4560">
      <w:r>
        <w:t>基本信息：35岁 | 女 | 西安 | 13年经验</w:t>
      </w:r>
    </w:p>
    <w:p w14:paraId="1606442C">
      <w:r>
        <w:t>联系方式：15749187054 | hanguiying@example.com</w:t>
      </w:r>
    </w:p>
    <w:p w14:paraId="39393A82">
      <w:pPr>
        <w:pStyle w:val="4"/>
      </w:pPr>
      <w:r>
        <w:t>技能特长</w:t>
      </w:r>
    </w:p>
    <w:p w14:paraId="134DD79F">
      <w:r>
        <w:t>语言能力：韩语TOPIK4，基础交流能力。</w:t>
      </w:r>
    </w:p>
    <w:p w14:paraId="2A91AD35">
      <w:r>
        <w:t>计算机能力：熟练使用Office办公软件</w:t>
      </w:r>
    </w:p>
    <w:p w14:paraId="6D4E5A01">
      <w:r>
        <w:t>专业能力：PS/PR、内容创作、活动策划、数据分析</w:t>
      </w:r>
    </w:p>
    <w:p w14:paraId="0DCEBDF7">
      <w:pPr>
        <w:pStyle w:val="4"/>
      </w:pPr>
      <w:r>
        <w:t>证书与荣誉</w:t>
      </w:r>
    </w:p>
    <w:p w14:paraId="4FF9A377">
      <w:pPr>
        <w:pStyle w:val="16"/>
      </w:pPr>
      <w:r>
        <w:t>全国计算机等级考试二级（Office高级应用）。</w:t>
      </w:r>
    </w:p>
    <w:p w14:paraId="6B99978D">
      <w:pPr>
        <w:pStyle w:val="4"/>
      </w:pPr>
      <w:r>
        <w:t>学习背景</w:t>
      </w:r>
    </w:p>
    <w:p w14:paraId="3A9F57EC">
      <w:r>
        <w:t>北京师范大学 | 电子商务 | 本科 | 2009-09 ~ 2013-06</w:t>
      </w:r>
    </w:p>
    <w:p w14:paraId="3853DD7C">
      <w:r>
        <w:t>专业成绩：3.39/4（专业前30%）</w:t>
      </w:r>
    </w:p>
    <w:p w14:paraId="319FFA25">
      <w:r>
        <w:t>主修课程：战略管理、组织行为学、市场营销学、财务管理、运营管理、管理学原理</w:t>
      </w:r>
    </w:p>
    <w:p w14:paraId="6BF01DA0">
      <w:pPr>
        <w:pStyle w:val="4"/>
      </w:pPr>
      <w:r>
        <w:t>过往经历</w:t>
      </w:r>
    </w:p>
    <w:p w14:paraId="2F9792C8">
      <w:r>
        <w:rPr>
          <w:b/>
        </w:rPr>
        <w:t>鼎盛金融有限公司 | 新媒体运营 | 2024-03 ~ 2026-07</w:t>
      </w:r>
    </w:p>
    <w:p w14:paraId="3D8A6E8B">
      <w:pPr>
        <w:pStyle w:val="16"/>
      </w:pPr>
      <w:r>
        <w:t>处理用户反馈，提升用户体验。</w:t>
      </w:r>
    </w:p>
    <w:p w14:paraId="42DD1EC5">
      <w:pPr>
        <w:pStyle w:val="4"/>
      </w:pPr>
      <w:r>
        <w:t>个人评价</w:t>
      </w:r>
    </w:p>
    <w:p w14:paraId="4B5F3BDD">
      <w:r>
        <w:t>执行力强，结果导向；具备良好的沟通能力和文案功底；善于在快节奏环境中工作，能高效完成目标。</w:t>
      </w:r>
    </w:p>
    <w:p w14:paraId="6E9A076C">
      <w:r>
        <w:br w:type="page"/>
      </w:r>
    </w:p>
    <w:p w14:paraId="1AA84ED1">
      <w:pPr>
        <w:jc w:val="center"/>
      </w:pPr>
      <w:r>
        <w:rPr>
          <w:b/>
          <w:sz w:val="32"/>
        </w:rPr>
        <w:t>聂辉</w:t>
      </w:r>
    </w:p>
    <w:p w14:paraId="1670BD92">
      <w:r>
        <w:t>求职意向：人事专员 | 长沙 | 13139/月 | 两周内到岗</w:t>
      </w:r>
    </w:p>
    <w:p w14:paraId="424B3C38">
      <w:r>
        <w:t>基本信息：26岁 | 男 | 长沙 | 6年经验</w:t>
      </w:r>
    </w:p>
    <w:p w14:paraId="0FF45C6F">
      <w:r>
        <w:t>联系方式：13939209576 | oye@example.net</w:t>
      </w:r>
    </w:p>
    <w:p w14:paraId="3098EC64">
      <w:pPr>
        <w:pStyle w:val="4"/>
      </w:pPr>
      <w:r>
        <w:t>学历信息</w:t>
      </w:r>
    </w:p>
    <w:p w14:paraId="6CFB6068">
      <w:r>
        <w:t>深圳职业技术学院 | 工商管理 | 专科 | 2017-09 ~ 2020-06</w:t>
      </w:r>
    </w:p>
    <w:p w14:paraId="57252E77">
      <w:r>
        <w:t>专业成绩：3.82/4</w:t>
      </w:r>
    </w:p>
    <w:p w14:paraId="52377CE9">
      <w:r>
        <w:t>主修课程：运营管理、财务管理、市场营销学、组织行为学、战略管理、管理学原理</w:t>
      </w:r>
    </w:p>
    <w:p w14:paraId="70162841">
      <w:pPr>
        <w:pStyle w:val="4"/>
      </w:pPr>
      <w:r>
        <w:t>工作经验</w:t>
      </w:r>
    </w:p>
    <w:p w14:paraId="706DC741">
      <w:r>
        <w:rPr>
          <w:b/>
        </w:rPr>
        <w:t>智云零售有限公司 | 招聘专员 | 2020-03 ~ 2022-12</w:t>
      </w:r>
    </w:p>
    <w:p w14:paraId="0EF1199E">
      <w:pPr>
        <w:pStyle w:val="16"/>
      </w:pPr>
      <w:r>
        <w:t>负责考勤统计、薪酬核算及社保公积金缴纳。</w:t>
      </w:r>
    </w:p>
    <w:p w14:paraId="75190232">
      <w:r>
        <w:rPr>
          <w:b/>
        </w:rPr>
        <w:t>卓越互联网有限公司 | 招聘专员 | 2022-02 ~ 2026-11</w:t>
      </w:r>
    </w:p>
    <w:p w14:paraId="05A35DA1">
      <w:pPr>
        <w:pStyle w:val="16"/>
      </w:pPr>
      <w:r>
        <w:t>协助组织员工培训及企业文化活动，提升员工满意度。</w:t>
      </w:r>
    </w:p>
    <w:p w14:paraId="03700560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52F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7F7E8B1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563D764B">
            <w:r>
              <w:t>掌握Photoshop基本操作</w:t>
            </w:r>
          </w:p>
        </w:tc>
      </w:tr>
      <w:tr w14:paraId="5B03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D122724">
            <w:r>
              <w:t>培训组织</w:t>
            </w:r>
          </w:p>
        </w:tc>
        <w:tc>
          <w:tcPr>
            <w:tcW w:w="4320" w:type="dxa"/>
            <w:shd w:val="clear" w:color="auto" w:fill="E7E6E6"/>
          </w:tcPr>
          <w:p w14:paraId="0641F150">
            <w:r>
              <w:t>薪酬核算</w:t>
            </w:r>
          </w:p>
        </w:tc>
      </w:tr>
      <w:tr w14:paraId="4129C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77B8CDC">
            <w:r>
              <w:t>劳动法</w:t>
            </w:r>
          </w:p>
        </w:tc>
        <w:tc>
          <w:tcPr>
            <w:tcW w:w="4320" w:type="dxa"/>
            <w:shd w:val="clear" w:color="auto" w:fill="E7E6E6"/>
          </w:tcPr>
          <w:p w14:paraId="774E7318">
            <w:r>
              <w:t>员工关系</w:t>
            </w:r>
          </w:p>
        </w:tc>
      </w:tr>
    </w:tbl>
    <w:p w14:paraId="65E3D047"/>
    <w:p w14:paraId="50482220">
      <w:pPr>
        <w:pStyle w:val="4"/>
      </w:pPr>
      <w:r>
        <w:t>资格证书</w:t>
      </w:r>
    </w:p>
    <w:p w14:paraId="6FACD0D7">
      <w:pPr>
        <w:pStyle w:val="16"/>
      </w:pPr>
      <w:r>
        <w:t>人力资源管理师三级证书。</w:t>
      </w:r>
    </w:p>
    <w:p w14:paraId="57799AFC">
      <w:pPr>
        <w:pStyle w:val="4"/>
      </w:pPr>
      <w:r>
        <w:t>自我介绍</w:t>
      </w:r>
    </w:p>
    <w:p w14:paraId="03D02263">
      <w:r>
        <w:t>性格开朗，亲和力强，善于与各部门沟通协作；具备良好的组织协调能力和解决冲突能力；积极主动，乐于学习新知识。</w:t>
      </w:r>
    </w:p>
    <w:p w14:paraId="414B7ED5">
      <w:r>
        <w:br w:type="page"/>
      </w:r>
    </w:p>
    <w:p w14:paraId="7AC5E3A9">
      <w:pPr>
        <w:jc w:val="center"/>
      </w:pPr>
      <w:r>
        <w:rPr>
          <w:b/>
          <w:color w:val="003366"/>
          <w:sz w:val="32"/>
        </w:rPr>
        <w:t>李建平</w:t>
      </w:r>
    </w:p>
    <w:p w14:paraId="1AE7CB36">
      <w:r>
        <w:t>求职意向：设计师 | 杭州 | 14540/月 | 随时到岗</w:t>
      </w:r>
    </w:p>
    <w:p w14:paraId="2F28A94C">
      <w:r>
        <w:t>基本信息：28岁 | 男 | 杭州 | 6年经验</w:t>
      </w:r>
    </w:p>
    <w:p w14:paraId="1C393050">
      <w:r>
        <w:t>联系方式：14716091799 | otan@example.com</w:t>
      </w:r>
    </w:p>
    <w:p w14:paraId="02DB357A">
      <w:pPr>
        <w:pStyle w:val="4"/>
      </w:pPr>
      <w:r>
        <w:t>专业技能</w:t>
      </w:r>
    </w:p>
    <w:p w14:paraId="09331DA8">
      <w:r>
        <w:t>语言能力：英语专八，流利商务沟通。</w:t>
      </w:r>
    </w:p>
    <w:p w14:paraId="7A2B03A3">
      <w:r>
        <w:t>计算机能力：掌握Photoshop基本操作</w:t>
      </w:r>
    </w:p>
    <w:p w14:paraId="1E954D75">
      <w:r>
        <w:t>专业能力：Sketch、Figma、Photoshop</w:t>
      </w:r>
    </w:p>
    <w:p w14:paraId="104D88E9">
      <w:pPr>
        <w:pStyle w:val="4"/>
      </w:pPr>
      <w:r>
        <w:t>资格证书</w:t>
      </w:r>
    </w:p>
    <w:p w14:paraId="42880E23">
      <w:pPr>
        <w:pStyle w:val="16"/>
      </w:pPr>
      <w:r>
        <w:t>Adobe认证设计师。</w:t>
      </w:r>
    </w:p>
    <w:p w14:paraId="472A7E97">
      <w:pPr>
        <w:pStyle w:val="4"/>
      </w:pPr>
      <w:r>
        <w:t>教育状况</w:t>
      </w:r>
    </w:p>
    <w:p w14:paraId="713460A1">
      <w:r>
        <w:t>南京大学 | 数字媒体艺术 | 本科 | 2016-09 ~ 2020-06</w:t>
      </w:r>
    </w:p>
    <w:p w14:paraId="6B5DA711">
      <w:r>
        <w:t>专业成绩：3.25/4</w:t>
      </w:r>
    </w:p>
    <w:p w14:paraId="18ABB837">
      <w:r>
        <w:t>主修课程：战略管理、财务管理、运营管理、管理学原理、市场营销学、组织行为学</w:t>
      </w:r>
    </w:p>
    <w:p w14:paraId="77F6BFCE">
      <w:pPr>
        <w:pStyle w:val="4"/>
      </w:pPr>
      <w:r>
        <w:t>工作经验</w:t>
      </w:r>
    </w:p>
    <w:p w14:paraId="798C4A22">
      <w:r>
        <w:rPr>
          <w:b/>
        </w:rPr>
        <w:t>深圳传媒科技有限公司 | 视觉设计师 | 2020-07 ~ 2023-11</w:t>
      </w:r>
    </w:p>
    <w:p w14:paraId="409F1467">
      <w:pPr>
        <w:pStyle w:val="16"/>
      </w:pPr>
      <w:r>
        <w:t>与产品、开发沟通，保证设计落地效果。</w:t>
      </w:r>
    </w:p>
    <w:p w14:paraId="1C6F1223">
      <w:r>
        <w:rPr>
          <w:b/>
        </w:rPr>
        <w:t>全民简历制造有限公司 | 平面设计师 | 2023-03 ~ 2026-01</w:t>
      </w:r>
    </w:p>
    <w:p w14:paraId="1E363F16">
      <w:pPr>
        <w:pStyle w:val="16"/>
      </w:pPr>
      <w:r>
        <w:t>与产品、开发沟通，保证设计落地效果。 负责公司产品UI界面设计，提升视觉体验。</w:t>
      </w:r>
    </w:p>
    <w:p w14:paraId="1C1B1C24">
      <w:pPr>
        <w:pStyle w:val="4"/>
      </w:pPr>
      <w:r>
        <w:t>主要项目</w:t>
      </w:r>
    </w:p>
    <w:p w14:paraId="0647FB46">
      <w:r>
        <w:rPr>
          <w:b/>
        </w:rPr>
        <w:t>企业级管理系统（2022-06 ~ 2024-04）</w:t>
      </w:r>
    </w:p>
    <w:p w14:paraId="43D112A9">
      <w:pPr>
        <w:pStyle w:val="16"/>
      </w:pPr>
      <w:r>
        <w:t>负责核心模块设计与开发，实现了高并发处理，提升了系统性能30%。</w:t>
      </w:r>
    </w:p>
    <w:p w14:paraId="49C50C7F">
      <w:pPr>
        <w:pStyle w:val="4"/>
      </w:pPr>
      <w:r>
        <w:t>自我陈述</w:t>
      </w:r>
    </w:p>
    <w:p w14:paraId="40572746">
      <w:r>
        <w:t>具备良好的审美能力和设计功底；热爱设计，关注细节；善于沟通，能准确理解需求并转化为优秀的设计方案。</w:t>
      </w:r>
    </w:p>
    <w:p w14:paraId="3500ACCA">
      <w:r>
        <w:br w:type="page"/>
      </w:r>
    </w:p>
    <w:p w14:paraId="18B0FA0B">
      <w:pPr>
        <w:jc w:val="center"/>
      </w:pPr>
      <w:r>
        <w:rPr>
          <w:b/>
          <w:sz w:val="32"/>
        </w:rPr>
        <w:t>蔡超</w:t>
      </w:r>
    </w:p>
    <w:p w14:paraId="727080CF">
      <w:r>
        <w:t>求职意向：财务助理 | 北京 | 16430/月 | 两周内到岗</w:t>
      </w:r>
    </w:p>
    <w:p w14:paraId="22EA7C83">
      <w:r>
        <w:t>基本信息：30岁 | 女 | 长沙 | 6年经验</w:t>
      </w:r>
    </w:p>
    <w:p w14:paraId="2086C0E4">
      <w:r>
        <w:t>联系方式：13145331375 | taoguiying@example.com</w:t>
      </w:r>
    </w:p>
    <w:p w14:paraId="1C52FD0F">
      <w:pPr>
        <w:pStyle w:val="4"/>
      </w:pPr>
      <w:r>
        <w:t>学历信息</w:t>
      </w:r>
    </w:p>
    <w:p w14:paraId="6D8052E0">
      <w:r>
        <w:t>北京大学 | 审计学 | 硕士 | 2017-09 ~ 2020-06</w:t>
      </w:r>
    </w:p>
    <w:p w14:paraId="56731E3D">
      <w:r>
        <w:t>专业成绩：3.56/4（专业前30%）</w:t>
      </w:r>
    </w:p>
    <w:p w14:paraId="3665E58F">
      <w:r>
        <w:t>主修课程：财务管理、组织行为学、战略管理、运营管理、管理学原理、市场营销学</w:t>
      </w:r>
    </w:p>
    <w:p w14:paraId="56E5C14F">
      <w:pPr>
        <w:pStyle w:val="4"/>
      </w:pPr>
      <w:r>
        <w:t>工作经验</w:t>
      </w:r>
    </w:p>
    <w:p w14:paraId="18646EB6">
      <w:r>
        <w:rPr>
          <w:b/>
        </w:rPr>
        <w:t>卓越传媒科技有限公司 | 会计 | 2024-09 ~ 2026-01</w:t>
      </w:r>
    </w:p>
    <w:p w14:paraId="3D9C0F04">
      <w:pPr>
        <w:pStyle w:val="16"/>
      </w:pPr>
      <w:r>
        <w:t>管理发票、合同等财务档案，确保合规。 配合审计工作，提供所需财务资料。</w:t>
      </w:r>
    </w:p>
    <w:p w14:paraId="3EABE2DE">
      <w:pPr>
        <w:pStyle w:val="4"/>
      </w:pPr>
      <w:r>
        <w:t>技能证书</w:t>
      </w:r>
    </w:p>
    <w:p w14:paraId="0FECE1E6">
      <w:r>
        <w:t>语言能力：日语N2，可进行日常对话。</w:t>
      </w:r>
    </w:p>
    <w:p w14:paraId="78FECB1D">
      <w:r>
        <w:t>计算机能力：精通Excel数据处理</w:t>
      </w:r>
    </w:p>
    <w:p w14:paraId="24838DC2">
      <w:r>
        <w:t>专业能力：财务报表、用友、Excel、税务申报</w:t>
      </w:r>
    </w:p>
    <w:p w14:paraId="3396C62B">
      <w:pPr>
        <w:pStyle w:val="4"/>
      </w:pPr>
      <w:r>
        <w:t>获奖情况</w:t>
      </w:r>
    </w:p>
    <w:p w14:paraId="07E20F32">
      <w:pPr>
        <w:pStyle w:val="16"/>
      </w:pPr>
      <w:r>
        <w:t>初级会计职称。</w:t>
      </w:r>
    </w:p>
    <w:p w14:paraId="5569A8F5">
      <w:pPr>
        <w:pStyle w:val="4"/>
      </w:pPr>
      <w:r>
        <w:t>自我评价</w:t>
      </w:r>
    </w:p>
    <w:p w14:paraId="3B2963A6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04603FA3">
      <w:r>
        <w:br w:type="page"/>
      </w:r>
    </w:p>
    <w:p w14:paraId="2267315D">
      <w:pPr>
        <w:jc w:val="center"/>
      </w:pPr>
      <w:r>
        <w:rPr>
          <w:b/>
          <w:sz w:val="32"/>
        </w:rPr>
        <w:t>罗婷</w:t>
      </w:r>
    </w:p>
    <w:p w14:paraId="60097032">
      <w:r>
        <w:t>求职意向：产品经理 | 重庆 | 15229/月 | 两周内到岗</w:t>
      </w:r>
    </w:p>
    <w:p w14:paraId="0CC9A45E">
      <w:r>
        <w:t>基本信息：36岁 | 女 | 长沙 | 12年经验</w:t>
      </w:r>
    </w:p>
    <w:p w14:paraId="239F911D">
      <w:r>
        <w:t>联系方式：13167393823 | min50@example.net</w:t>
      </w:r>
    </w:p>
    <w:p w14:paraId="1D396839">
      <w:pPr>
        <w:pStyle w:val="4"/>
      </w:pPr>
      <w:r>
        <w:t>教育经历</w:t>
      </w:r>
    </w:p>
    <w:p w14:paraId="13036525">
      <w:r>
        <w:t>中国科学技术大学 | 信息管理 | 硕士 | 2011-09 ~ 2014-06</w:t>
      </w:r>
    </w:p>
    <w:p w14:paraId="191C999C">
      <w:r>
        <w:t>专业成绩：3.29/4</w:t>
      </w:r>
    </w:p>
    <w:p w14:paraId="51752D1E">
      <w:r>
        <w:t>主修课程：财务管理、战略管理、组织行为学、管理学原理、市场营销学、运营管理</w:t>
      </w:r>
    </w:p>
    <w:p w14:paraId="4D449707">
      <w:pPr>
        <w:pStyle w:val="4"/>
      </w:pPr>
      <w:r>
        <w:t>职业经历</w:t>
      </w:r>
    </w:p>
    <w:p w14:paraId="1D245E5A">
      <w:r>
        <w:rPr>
          <w:b/>
        </w:rPr>
        <w:t>博雅传媒科技有限公司 | 产品助理 | 2022-01 ~ 2023-12</w:t>
      </w:r>
    </w:p>
    <w:p w14:paraId="0B79C2BB">
      <w:pPr>
        <w:pStyle w:val="16"/>
      </w:pPr>
      <w:r>
        <w:t>输出PRD文档，协调开发、测试、运营团队推进产品落地。 负责产品需求调研、用户分析，完成产品规划与设计。 跟踪产品数据，根据反馈持续优化迭代。</w:t>
      </w:r>
    </w:p>
    <w:p w14:paraId="3EFA4BBF">
      <w:r>
        <w:rPr>
          <w:b/>
        </w:rPr>
        <w:t>全民简历传媒有限公司 | 产品助理 | 2023-12 ~ 2025-07</w:t>
      </w:r>
    </w:p>
    <w:p w14:paraId="46D301E1">
      <w:pPr>
        <w:pStyle w:val="16"/>
      </w:pPr>
      <w:r>
        <w:t>负责产品需求调研、用户分析，完成产品规划与设计。 输出PRD文档，协调开发、测试、运营团队推进产品落地。</w:t>
      </w:r>
    </w:p>
    <w:p w14:paraId="49AE8552">
      <w:r>
        <w:rPr>
          <w:b/>
        </w:rPr>
        <w:t>鼎盛传媒有限公司 | 产品经理 | 2025-06 ~ 2026-12</w:t>
      </w:r>
    </w:p>
    <w:p w14:paraId="37279A15">
      <w:pPr>
        <w:pStyle w:val="16"/>
      </w:pPr>
      <w:r>
        <w:t>输出PRD文档，协调开发、测试、运营团队推进产品落地。 参与竞品分析，提炼差异化优势。 负责产品需求调研、用户分析，完成产品规划与设计。</w:t>
      </w:r>
    </w:p>
    <w:p w14:paraId="4DE6378C">
      <w:pPr>
        <w:pStyle w:val="4"/>
      </w:pPr>
      <w:r>
        <w:t>能力专长</w:t>
      </w:r>
    </w:p>
    <w:p w14:paraId="4353B09A">
      <w:r>
        <w:t>语言能力：英语CET-6，读写熟练，可日常交流。</w:t>
      </w:r>
    </w:p>
    <w:p w14:paraId="1FFB9E5B">
      <w:r>
        <w:t>计算机能力：精通Excel数据处理</w:t>
      </w:r>
    </w:p>
    <w:p w14:paraId="76BAF83F">
      <w:r>
        <w:t>专业能力：Axure、用户调研、项目管理</w:t>
      </w:r>
    </w:p>
    <w:p w14:paraId="244A6B51">
      <w:pPr>
        <w:pStyle w:val="4"/>
      </w:pPr>
      <w:r>
        <w:t>证书与荣誉</w:t>
      </w:r>
    </w:p>
    <w:p w14:paraId="573BF8FE">
      <w:pPr>
        <w:pStyle w:val="16"/>
      </w:pPr>
      <w:r>
        <w:t>PMP项目管理认证。</w:t>
      </w:r>
    </w:p>
    <w:p w14:paraId="0F056444">
      <w:pPr>
        <w:pStyle w:val="4"/>
      </w:pPr>
      <w:r>
        <w:t>自我评价</w:t>
      </w:r>
    </w:p>
    <w:p w14:paraId="58BAD1BE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1C60E1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BDB2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F06B38">
            <w:r>
              <w:rPr>
                <w:b/>
                <w:sz w:val="28"/>
              </w:rPr>
              <w:t>黄利</w:t>
            </w:r>
          </w:p>
          <w:p w14:paraId="05853D21">
            <w:r>
              <w:t>求职意向：软件工程师 | 苏州 | 15662/月 | 一周内到岗</w:t>
            </w:r>
          </w:p>
          <w:p w14:paraId="2D2E1680">
            <w:r>
              <w:t>基本信息：33岁 | 女 | 苏州 | 11年经验</w:t>
            </w:r>
          </w:p>
          <w:p w14:paraId="6A9938E7">
            <w:r>
              <w:t>联系方式：18245027102 | xia67@example.org</w:t>
            </w:r>
          </w:p>
          <w:p w14:paraId="5BE0A13F">
            <w:pPr>
              <w:pStyle w:val="4"/>
            </w:pPr>
            <w:r>
              <w:t>专业技能</w:t>
            </w:r>
          </w:p>
          <w:p w14:paraId="5FC442BF">
            <w:r>
              <w:t>语言能力：英语CET-4，具备基本读写能力。</w:t>
            </w:r>
          </w:p>
          <w:p w14:paraId="66DEF94A">
            <w:r>
              <w:t>计算机能力：具备网络基础</w:t>
            </w:r>
          </w:p>
          <w:p w14:paraId="4DC1F693">
            <w:r>
              <w:t>专业能力：Python、React、Git</w:t>
            </w:r>
          </w:p>
        </w:tc>
        <w:tc>
          <w:tcPr>
            <w:tcW w:w="4320" w:type="dxa"/>
          </w:tcPr>
          <w:p w14:paraId="1C23FC1C"/>
          <w:p w14:paraId="07C97967">
            <w:pPr>
              <w:pStyle w:val="4"/>
            </w:pPr>
            <w:r>
              <w:t>教育背景</w:t>
            </w:r>
          </w:p>
          <w:p w14:paraId="5FF3AA38">
            <w:r>
              <w:t>北京大学 | 计算机科学与技术 | 本科 | 2011-09 ~ 2015-06</w:t>
            </w:r>
          </w:p>
          <w:p w14:paraId="0569E01E">
            <w:r>
              <w:t>专业成绩：3.15/4</w:t>
            </w:r>
          </w:p>
          <w:p w14:paraId="08C92505">
            <w:r>
              <w:t>主修课程：算法设计、数据结构、数据库原理、操作系统、编程基础、计算机网络</w:t>
            </w:r>
          </w:p>
          <w:p w14:paraId="4CA299E4">
            <w:pPr>
              <w:pStyle w:val="4"/>
            </w:pPr>
            <w:r>
              <w:t>工作经历</w:t>
            </w:r>
          </w:p>
          <w:p w14:paraId="0E86B5E7">
            <w:r>
              <w:rPr>
                <w:b/>
              </w:rPr>
              <w:t>鼎盛科技有限公司 | Python开发工程师 | 2019-05 ~ 2023-07</w:t>
            </w:r>
          </w:p>
          <w:p w14:paraId="799CE147">
            <w:pPr>
              <w:pStyle w:val="16"/>
            </w:pPr>
            <w:r>
              <w:t>修复系统Bug，保障系统稳定运行。 参与技术方案讨论，撰写技术文档。</w:t>
            </w:r>
          </w:p>
          <w:p w14:paraId="77309A9F">
            <w:r>
              <w:rPr>
                <w:b/>
              </w:rPr>
              <w:t>鼎盛互联网科技有限公司 | Python开发工程师 | 2023-08 ~ 2026-08</w:t>
            </w:r>
          </w:p>
          <w:p w14:paraId="58536B77">
            <w:pPr>
              <w:pStyle w:val="16"/>
            </w:pPr>
            <w:r>
              <w:t>修复系统Bug，保障系统稳定运行。 协助团队完成项目迭代与上线。</w:t>
            </w:r>
          </w:p>
          <w:p w14:paraId="0BD70502">
            <w:pPr>
              <w:pStyle w:val="4"/>
            </w:pPr>
            <w:r>
              <w:t>证书与荣誉</w:t>
            </w:r>
          </w:p>
          <w:p w14:paraId="45E1E9CB">
            <w:pPr>
              <w:pStyle w:val="16"/>
            </w:pPr>
            <w:r>
              <w:t>全国计算机等级考试三级（数据库技术）。</w:t>
            </w:r>
          </w:p>
          <w:p w14:paraId="172AF54C">
            <w:pPr>
              <w:pStyle w:val="16"/>
            </w:pPr>
            <w:r>
              <w:t>全国计算机等级考试二级（Office高级应用）。</w:t>
            </w:r>
          </w:p>
          <w:p w14:paraId="1A3721DF">
            <w:pPr>
              <w:pStyle w:val="4"/>
            </w:pPr>
            <w:r>
              <w:t>关于我</w:t>
            </w:r>
          </w:p>
          <w:p w14:paraId="1557FC71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97F025C">
      <w:r>
        <w:br w:type="page"/>
      </w:r>
    </w:p>
    <w:p w14:paraId="7E2E10AA">
      <w:pPr>
        <w:jc w:val="center"/>
      </w:pPr>
      <w:r>
        <w:rPr>
          <w:b/>
          <w:sz w:val="32"/>
        </w:rPr>
        <w:t>刘瑜</w:t>
      </w:r>
    </w:p>
    <w:p w14:paraId="577AC0C0">
      <w:r>
        <w:t>求职意向：市场专员 | 南京 | 14162/月 | 两周内到岗</w:t>
      </w:r>
    </w:p>
    <w:p w14:paraId="3C795741">
      <w:r>
        <w:t>基本信息：29岁 | 男 | 南京 | 7年经验</w:t>
      </w:r>
    </w:p>
    <w:p w14:paraId="018A63CC">
      <w:r>
        <w:t>联系方式：13267973324 | chaokang@example.com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E98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47DC8B7">
            <w:pPr>
              <w:pStyle w:val="4"/>
            </w:pPr>
            <w:r>
              <w:t>教育经历</w:t>
            </w:r>
          </w:p>
          <w:p w14:paraId="17A79F06">
            <w:r>
              <w:t>哈尔滨工业大学 | 新闻传播 | 本科 | 2015-09 ~ 2019-06</w:t>
            </w:r>
          </w:p>
          <w:p w14:paraId="6C2B8322">
            <w:r>
              <w:t>专业成绩：3.3/4</w:t>
            </w:r>
          </w:p>
          <w:p w14:paraId="1BB50290">
            <w:r>
              <w:t>主修课程：市场营销学、财务管理、战略管理、运营管理、组织行为学、管理学原理</w:t>
            </w:r>
          </w:p>
        </w:tc>
      </w:tr>
    </w:tbl>
    <w:p w14:paraId="2ECF96F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06FB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7CEEC7">
            <w:pPr>
              <w:pStyle w:val="4"/>
            </w:pPr>
            <w:r>
              <w:t>工作经验</w:t>
            </w:r>
          </w:p>
          <w:p w14:paraId="41A3894D">
            <w:r>
              <w:rPr>
                <w:b/>
              </w:rPr>
              <w:t>创想金融有限公司 | 市场专员 | 2019-09 ~ 2020-07</w:t>
            </w:r>
          </w:p>
          <w:p w14:paraId="006177D0">
            <w:pPr>
              <w:pStyle w:val="16"/>
            </w:pPr>
            <w:r>
              <w:t>策划并执行线上线下营销活动，提升品牌知名度。</w:t>
            </w:r>
          </w:p>
          <w:p w14:paraId="3A3A81FF">
            <w:r>
              <w:rPr>
                <w:b/>
              </w:rPr>
              <w:t>智云互联网有限公司 | 品牌专员 | 2020-07 ~ 2022-03</w:t>
            </w:r>
          </w:p>
          <w:p w14:paraId="7EEED79A">
            <w:pPr>
              <w:pStyle w:val="16"/>
            </w:pPr>
            <w:r>
              <w:t>策划并执行线上线下营销活动，提升品牌知名度。</w:t>
            </w:r>
          </w:p>
          <w:p w14:paraId="7B7CC3EA">
            <w:r>
              <w:rPr>
                <w:b/>
              </w:rPr>
              <w:t>鼎盛制造科技有限公司 | 市场助理 | 2022-03 ~ 2026-02</w:t>
            </w:r>
          </w:p>
          <w:p w14:paraId="77617167">
            <w:pPr>
              <w:pStyle w:val="16"/>
            </w:pPr>
            <w:r>
              <w:t>运营公司社交媒体账号（公众号、微博等），提高粉丝互动。 协助制定营销策略，跟踪推广效果并优化。</w:t>
            </w:r>
          </w:p>
        </w:tc>
      </w:tr>
    </w:tbl>
    <w:p w14:paraId="2C6752A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9AA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6692B0">
            <w:pPr>
              <w:pStyle w:val="4"/>
            </w:pPr>
            <w:r>
              <w:t>技能证书</w:t>
            </w:r>
          </w:p>
          <w:p w14:paraId="7400C66A">
            <w:r>
              <w:t>语言能力：韩语TOPIK4，基础交流能力。</w:t>
            </w:r>
          </w:p>
          <w:p w14:paraId="6428D318">
            <w:r>
              <w:t>计算机能力：熟练使用Office办公软件</w:t>
            </w:r>
          </w:p>
          <w:p w14:paraId="5A8032DD">
            <w:r>
              <w:t>专业能力：市场调研、文案写作、数据分析</w:t>
            </w:r>
          </w:p>
        </w:tc>
      </w:tr>
    </w:tbl>
    <w:p w14:paraId="38B9FF6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DDB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5CC37B">
            <w:pPr>
              <w:pStyle w:val="4"/>
            </w:pPr>
            <w:r>
              <w:t>获奖情况</w:t>
            </w:r>
          </w:p>
          <w:p w14:paraId="6C909A09">
            <w:pPr>
              <w:pStyle w:val="16"/>
            </w:pPr>
            <w:r>
              <w:t>大学英语六级（CET-6），优秀的听说读写能力。</w:t>
            </w:r>
          </w:p>
          <w:p w14:paraId="08FBC0DF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6FF9DAF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599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FFDEDF">
            <w:pPr>
              <w:pStyle w:val="4"/>
            </w:pPr>
            <w:r>
              <w:t>自我陈述</w:t>
            </w:r>
          </w:p>
          <w:p w14:paraId="3EE792A3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35ACEF16"/>
    <w:p w14:paraId="07E5089E">
      <w:r>
        <w:br w:type="page"/>
      </w:r>
    </w:p>
    <w:p w14:paraId="7FA491FF">
      <w:pPr>
        <w:jc w:val="center"/>
      </w:pPr>
      <w:r>
        <w:rPr>
          <w:b/>
          <w:sz w:val="32"/>
        </w:rPr>
        <w:t>贺秀华</w:t>
      </w:r>
    </w:p>
    <w:p w14:paraId="775CBD8D">
      <w:r>
        <w:t>求职意向：设计师 | 南京 | 14797/月 | 随时到岗</w:t>
      </w:r>
    </w:p>
    <w:p w14:paraId="127509FF">
      <w:r>
        <w:t>基本信息：30岁 | 女 | 重庆 | 6年经验</w:t>
      </w:r>
    </w:p>
    <w:p w14:paraId="79492E9C">
      <w:r>
        <w:t>联系方式：18637427767 | kxie@example.org</w:t>
      </w:r>
    </w:p>
    <w:p w14:paraId="6CEE70F5">
      <w:pPr>
        <w:pStyle w:val="4"/>
      </w:pPr>
      <w:r>
        <w:t>教育背景</w:t>
      </w:r>
    </w:p>
    <w:p w14:paraId="3C3B0BBB">
      <w:r>
        <w:t>复旦大学 | 产品设计 | 硕士 | 2017-09 ~ 2020-06</w:t>
      </w:r>
    </w:p>
    <w:p w14:paraId="14346B66">
      <w:r>
        <w:t>专业成绩：3.29/4</w:t>
      </w:r>
    </w:p>
    <w:p w14:paraId="39F9A10C">
      <w:r>
        <w:t>主修课程：战略管理、管理学原理、运营管理、组织行为学、财务管理、市场营销学</w:t>
      </w:r>
    </w:p>
    <w:p w14:paraId="7A2354F2">
      <w:pPr>
        <w:pStyle w:val="4"/>
      </w:pPr>
      <w:r>
        <w:t>职业经历</w:t>
      </w:r>
    </w:p>
    <w:p w14:paraId="36934958">
      <w:r>
        <w:rPr>
          <w:b/>
        </w:rPr>
        <w:t>华讯咨询有限公司 | UI设计师 | 2025-09 ~ 2026-12</w:t>
      </w:r>
    </w:p>
    <w:p w14:paraId="49E8D3B1">
      <w:pPr>
        <w:pStyle w:val="16"/>
      </w:pPr>
      <w:r>
        <w:t>参与品牌VI设计，确保品牌一致性。 负责公司产品UI界面设计，提升视觉体验。 与产品、开发沟通，保证设计落地效果。</w:t>
      </w:r>
    </w:p>
    <w:p w14:paraId="17FA3634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81A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6C8EB52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29C2B2F9">
            <w:r>
              <w:t>精通Excel数据处理</w:t>
            </w:r>
          </w:p>
        </w:tc>
      </w:tr>
      <w:tr w14:paraId="040F5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26698E7">
            <w:r>
              <w:t>色彩搭配</w:t>
            </w:r>
          </w:p>
        </w:tc>
        <w:tc>
          <w:tcPr>
            <w:tcW w:w="4320" w:type="dxa"/>
            <w:shd w:val="clear" w:color="auto" w:fill="E7E6E6"/>
          </w:tcPr>
          <w:p w14:paraId="6BCD93C3">
            <w:r>
              <w:t>Sketch</w:t>
            </w:r>
          </w:p>
        </w:tc>
      </w:tr>
      <w:tr w14:paraId="25A4B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C01B9C9">
            <w:r>
              <w:t>Figma</w:t>
            </w:r>
          </w:p>
        </w:tc>
        <w:tc>
          <w:tcPr>
            <w:tcW w:w="4320" w:type="dxa"/>
            <w:shd w:val="clear" w:color="auto" w:fill="E7E6E6"/>
          </w:tcPr>
          <w:p w14:paraId="3AE11F60">
            <w:r>
              <w:t>Illustrator</w:t>
            </w:r>
          </w:p>
        </w:tc>
      </w:tr>
    </w:tbl>
    <w:p w14:paraId="6AFA68C7"/>
    <w:p w14:paraId="12C919F0">
      <w:pPr>
        <w:pStyle w:val="4"/>
      </w:pPr>
      <w:r>
        <w:t>荣誉证书</w:t>
      </w:r>
    </w:p>
    <w:p w14:paraId="5650EA2E">
      <w:pPr>
        <w:pStyle w:val="16"/>
      </w:pPr>
      <w:r>
        <w:t>Adobe认证设计师。</w:t>
      </w:r>
    </w:p>
    <w:p w14:paraId="17DC53B8">
      <w:pPr>
        <w:pStyle w:val="4"/>
      </w:pPr>
      <w:r>
        <w:t>个人评价</w:t>
      </w:r>
    </w:p>
    <w:p w14:paraId="0940C6D9">
      <w:r>
        <w:t>具备良好的审美能力和设计功底；热爱设计，关注细节；善于沟通，能准确理解需求并转化为优秀的设计方案。</w:t>
      </w:r>
    </w:p>
    <w:p w14:paraId="66C9504E">
      <w:r>
        <w:br w:type="page"/>
      </w:r>
    </w:p>
    <w:p w14:paraId="300E45E9">
      <w:pPr>
        <w:jc w:val="center"/>
      </w:pPr>
      <w:r>
        <w:rPr>
          <w:b/>
          <w:sz w:val="32"/>
        </w:rPr>
        <w:t>任荣</w:t>
      </w:r>
    </w:p>
    <w:p w14:paraId="7C1A9686">
      <w:r>
        <w:t>求职意向：行政专员 | 成都 | 14934/月 | 随时到岗</w:t>
      </w:r>
    </w:p>
    <w:p w14:paraId="1DAE47FB">
      <w:r>
        <w:t>基本信息：27岁 | 女 | 成都 | 5年经验</w:t>
      </w:r>
    </w:p>
    <w:p w14:paraId="4A2D8441">
      <w:r>
        <w:t>联系方式：18704462820 | houchao@example.net</w:t>
      </w:r>
    </w:p>
    <w:p w14:paraId="44B2BE63">
      <w:pPr>
        <w:pStyle w:val="4"/>
      </w:pPr>
      <w:r>
        <w:t>教育经历</w:t>
      </w:r>
    </w:p>
    <w:p w14:paraId="337547DF">
      <w:r>
        <w:t>四川大学 | 汉语言文学 | 本科 | 2017-09 ~ 2021-06</w:t>
      </w:r>
    </w:p>
    <w:p w14:paraId="6291200B">
      <w:r>
        <w:t>专业成绩：3.65/4（专业前15%）</w:t>
      </w:r>
    </w:p>
    <w:p w14:paraId="149B432C">
      <w:r>
        <w:t>主修课程：组织行为学、战略管理、管理学原理、财务管理、市场营销学</w:t>
      </w:r>
    </w:p>
    <w:p w14:paraId="4BB343B1">
      <w:pPr>
        <w:pStyle w:val="4"/>
      </w:pPr>
      <w:r>
        <w:t>实习经历</w:t>
      </w:r>
    </w:p>
    <w:p w14:paraId="47CCC7D0">
      <w:r>
        <w:rPr>
          <w:b/>
        </w:rPr>
        <w:t>1. 上海互联网科技有限公司 | 行政主管 | 2024-10 ~ 2026-08</w:t>
      </w:r>
    </w:p>
    <w:p w14:paraId="0FE47745">
      <w:pPr>
        <w:pStyle w:val="16"/>
      </w:pPr>
      <w:r>
        <w:t>参与制定行政管理制度，优化流程，提高工作效率。 管理公司固定资产、车辆、印章等，确保规范使用。 负责来访客户接待及电话接听，展现良好企业形象。</w:t>
      </w:r>
    </w:p>
    <w:p w14:paraId="3D168F26">
      <w:pPr>
        <w:pStyle w:val="4"/>
      </w:pPr>
      <w:r>
        <w:t>技能特长</w:t>
      </w:r>
    </w:p>
    <w:p w14:paraId="2A21AB4F">
      <w:r>
        <w:t>语言能力：英语CET-4，具备基本读写能力。</w:t>
      </w:r>
    </w:p>
    <w:p w14:paraId="4E3AF9B3">
      <w:r>
        <w:t>计算机能力：熟练使用Office办公软件</w:t>
      </w:r>
    </w:p>
    <w:p w14:paraId="52071AF8">
      <w:r>
        <w:t>专业能力：会议组织、固定资产管理、档案管理、公文写作</w:t>
      </w:r>
    </w:p>
    <w:p w14:paraId="609509F0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06FF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54C060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2C606B34">
      <w:pPr>
        <w:pStyle w:val="4"/>
      </w:pPr>
      <w:r>
        <w:t>自我介绍</w:t>
      </w:r>
    </w:p>
    <w:p w14:paraId="3B17ADC7">
      <w:r>
        <w:t>工作细致认真，有良好的条理性；善于沟通协调，能够高效处理多项任务；责任心强，有较强的服务意识和团队合作精神。</w:t>
      </w:r>
    </w:p>
    <w:p w14:paraId="7C71F6C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AE2A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37D73F">
            <w:r>
              <w:rPr>
                <w:b/>
                <w:sz w:val="28"/>
              </w:rPr>
              <w:t>赵玉</w:t>
            </w:r>
          </w:p>
          <w:p w14:paraId="225F5EBF">
            <w:r>
              <w:t>求职意向：市场专员 | 南京 | 8778/月 | 随时到岗</w:t>
            </w:r>
          </w:p>
          <w:p w14:paraId="36AE5881">
            <w:r>
              <w:t>基本信息：27岁 | 女 | 南京 | 7年经验</w:t>
            </w:r>
          </w:p>
          <w:p w14:paraId="10031D37">
            <w:r>
              <w:t>联系方式：14727556356 | minxia@example.org</w:t>
            </w:r>
          </w:p>
          <w:p w14:paraId="4ECA2A5C">
            <w:pPr>
              <w:pStyle w:val="4"/>
            </w:pPr>
            <w:r>
              <w:t>技能证书</w:t>
            </w:r>
          </w:p>
          <w:p w14:paraId="399D97D6">
            <w:r>
              <w:t>语言能力：英语CET-4，具备基本读写能力。</w:t>
            </w:r>
          </w:p>
          <w:p w14:paraId="3FBF129F">
            <w:r>
              <w:t>计算机能力：掌握Photoshop基本操作</w:t>
            </w:r>
          </w:p>
          <w:p w14:paraId="1FB8B4E6">
            <w:r>
              <w:t>专业能力：社交媒体运营、活动策划、数据分析</w:t>
            </w:r>
          </w:p>
        </w:tc>
        <w:tc>
          <w:tcPr>
            <w:tcW w:w="4320" w:type="dxa"/>
          </w:tcPr>
          <w:p w14:paraId="491D370F"/>
          <w:p w14:paraId="5045F315">
            <w:pPr>
              <w:pStyle w:val="4"/>
            </w:pPr>
            <w:r>
              <w:t>学习背景</w:t>
            </w:r>
          </w:p>
          <w:p w14:paraId="475288A6">
            <w:r>
              <w:t>南京工业职业技术学院 | 工商管理 | 专科 | 2016-09 ~ 2019-06</w:t>
            </w:r>
          </w:p>
          <w:p w14:paraId="77D09A0D">
            <w:r>
              <w:t>专业成绩：3.32/4（专业前30%）</w:t>
            </w:r>
          </w:p>
          <w:p w14:paraId="1AAAA63B">
            <w:r>
              <w:t>主修课程：战略管理、管理学原理、财务管理、组织行为学、运营管理、市场营销学</w:t>
            </w:r>
          </w:p>
          <w:p w14:paraId="69128D80">
            <w:pPr>
              <w:pStyle w:val="4"/>
            </w:pPr>
            <w:r>
              <w:t>职业经历</w:t>
            </w:r>
          </w:p>
          <w:p w14:paraId="52A97B6D">
            <w:r>
              <w:rPr>
                <w:b/>
              </w:rPr>
              <w:t>深圳科技有限公司 | 市场助理 | 2019-11 ~ 2020-06</w:t>
            </w:r>
          </w:p>
          <w:p w14:paraId="6B5E7B24">
            <w:pPr>
              <w:pStyle w:val="16"/>
            </w:pPr>
            <w:r>
              <w:t>策划并执行线上线下营销活动，提升品牌知名度。 运营公司社交媒体账号（公众号、微博等），提高粉丝互动。</w:t>
            </w:r>
          </w:p>
          <w:p w14:paraId="37F700DC">
            <w:r>
              <w:rPr>
                <w:b/>
              </w:rPr>
              <w:t>北京科技有限公司 | 市场专员 | 2020-04 ~ 2023-09</w:t>
            </w:r>
          </w:p>
          <w:p w14:paraId="6B6EDDBE">
            <w:pPr>
              <w:pStyle w:val="16"/>
            </w:pPr>
            <w:r>
              <w:t>协助制定营销策略，跟踪推广效果并优化。 策划并执行线上线下营销活动，提升品牌知名度。 与媒体、渠道保持良好合作，拓展市场资源。</w:t>
            </w:r>
          </w:p>
          <w:p w14:paraId="5D4968D2">
            <w:r>
              <w:rPr>
                <w:b/>
              </w:rPr>
              <w:t>领航传媒科技有限公司 | 市场助理 | 2023-12 ~ 2026-04</w:t>
            </w:r>
          </w:p>
          <w:p w14:paraId="7E245929">
            <w:pPr>
              <w:pStyle w:val="16"/>
            </w:pPr>
            <w:r>
              <w:t>策划并执行线上线下营销活动，提升品牌知名度。</w:t>
            </w:r>
          </w:p>
          <w:p w14:paraId="388E1735">
            <w:pPr>
              <w:pStyle w:val="4"/>
            </w:pPr>
            <w:r>
              <w:t>获奖情况</w:t>
            </w:r>
          </w:p>
          <w:p w14:paraId="3FE1AECE">
            <w:pPr>
              <w:pStyle w:val="16"/>
            </w:pPr>
            <w:r>
              <w:t>大学英语四级（CET-4），良好的读写能力。</w:t>
            </w:r>
          </w:p>
          <w:p w14:paraId="27B252D4">
            <w:pPr>
              <w:pStyle w:val="4"/>
            </w:pPr>
            <w:r>
              <w:t>关于我</w:t>
            </w:r>
          </w:p>
          <w:p w14:paraId="742C5D23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28CC99E1">
      <w:r>
        <w:br w:type="page"/>
      </w:r>
    </w:p>
    <w:p w14:paraId="0671BE14">
      <w:pPr>
        <w:jc w:val="center"/>
      </w:pPr>
      <w:r>
        <w:rPr>
          <w:b/>
          <w:color w:val="003366"/>
          <w:sz w:val="32"/>
        </w:rPr>
        <w:t>彭林</w:t>
      </w:r>
    </w:p>
    <w:p w14:paraId="3B227176">
      <w:r>
        <w:t>求职意向：运营专员 | 郑州 | 16909/月 | 一个月内到岗</w:t>
      </w:r>
    </w:p>
    <w:p w14:paraId="5A055BE2">
      <w:r>
        <w:t>基本信息：38岁 | 男 | 武汉 | 14年经验</w:t>
      </w:r>
    </w:p>
    <w:p w14:paraId="0C6EB6D8">
      <w:r>
        <w:t>联系方式：18261250398 | guiyingchang@example.org</w:t>
      </w:r>
    </w:p>
    <w:p w14:paraId="1DCD155F">
      <w:pPr>
        <w:pStyle w:val="4"/>
      </w:pPr>
      <w:r>
        <w:t>能力专长</w:t>
      </w:r>
    </w:p>
    <w:p w14:paraId="5A98C3D6">
      <w:r>
        <w:t>语言能力：英语CET-6，读写熟练，可日常交流。</w:t>
      </w:r>
    </w:p>
    <w:p w14:paraId="61B441AF">
      <w:r>
        <w:t>计算机能力：掌握Photoshop基本操作</w:t>
      </w:r>
    </w:p>
    <w:p w14:paraId="537613D3">
      <w:r>
        <w:t>专业能力：内容创作、PS/PR、社群管理、数据分析</w:t>
      </w:r>
    </w:p>
    <w:p w14:paraId="2EA73A05">
      <w:pPr>
        <w:pStyle w:val="4"/>
      </w:pPr>
      <w:r>
        <w:t>荣誉证书</w:t>
      </w:r>
    </w:p>
    <w:p w14:paraId="309EB036">
      <w:pPr>
        <w:pStyle w:val="16"/>
      </w:pPr>
      <w:r>
        <w:t>全国计算机等级考试二级（Office高级应用）。</w:t>
      </w:r>
    </w:p>
    <w:p w14:paraId="7156BBEF">
      <w:pPr>
        <w:pStyle w:val="4"/>
      </w:pPr>
      <w:r>
        <w:t>教育背景</w:t>
      </w:r>
    </w:p>
    <w:p w14:paraId="5AE80B55">
      <w:r>
        <w:t>四川大学 | 汉语言文学 | 硕士 | 2009-09 ~ 2012-06</w:t>
      </w:r>
    </w:p>
    <w:p w14:paraId="35062065">
      <w:r>
        <w:t>专业成绩：3.23/4</w:t>
      </w:r>
    </w:p>
    <w:p w14:paraId="5719FACB">
      <w:r>
        <w:t>主修课程：战略管理、财务管理、组织行为学、市场营销学、运营管理、管理学原理</w:t>
      </w:r>
    </w:p>
    <w:p w14:paraId="792F2A51">
      <w:pPr>
        <w:pStyle w:val="4"/>
      </w:pPr>
      <w:r>
        <w:t>工作经历</w:t>
      </w:r>
    </w:p>
    <w:p w14:paraId="03345E85">
      <w:r>
        <w:rPr>
          <w:b/>
        </w:rPr>
        <w:t>鼎盛科技科技有限公司 | 用户运营 | 2022-06 ~ 2024-02</w:t>
      </w:r>
    </w:p>
    <w:p w14:paraId="3B0AEF04">
      <w:pPr>
        <w:pStyle w:val="16"/>
      </w:pPr>
      <w:r>
        <w:t>撰写内容文案，维护APP/网站内容更新。 处理用户反馈，提升用户体验。 策划并执行线上活动，促进用户增长和转化。</w:t>
      </w:r>
    </w:p>
    <w:p w14:paraId="7FCAF4AE">
      <w:r>
        <w:rPr>
          <w:b/>
        </w:rPr>
        <w:t>卓越金融科技有限公司 | 内容运营 | 2024-12 ~ 2026-07</w:t>
      </w:r>
    </w:p>
    <w:p w14:paraId="360512BE">
      <w:pPr>
        <w:pStyle w:val="16"/>
      </w:pPr>
      <w:r>
        <w:t>策划并执行线上活动，促进用户增长和转化。 分析运营数据，提出优化建议。</w:t>
      </w:r>
    </w:p>
    <w:p w14:paraId="00CBE339">
      <w:pPr>
        <w:pStyle w:val="4"/>
      </w:pPr>
      <w:r>
        <w:t>个人评价</w:t>
      </w:r>
    </w:p>
    <w:p w14:paraId="0F1D4E50">
      <w:r>
        <w:t>执行力强，结果导向；具备良好的沟通能力和文案功底；善于在快节奏环境中工作，能高效完成目标。</w:t>
      </w:r>
    </w:p>
    <w:p w14:paraId="6AA58A64">
      <w:r>
        <w:br w:type="page"/>
      </w:r>
    </w:p>
    <w:p w14:paraId="44A3DA3B">
      <w:pPr>
        <w:jc w:val="center"/>
      </w:pPr>
      <w:r>
        <w:rPr>
          <w:b/>
          <w:sz w:val="32"/>
        </w:rPr>
        <w:t>李强</w:t>
      </w:r>
    </w:p>
    <w:p w14:paraId="792BA3DF">
      <w:r>
        <w:t>求职意向：产品经理 | 青岛 | 14195/月 | 一个月内到岗</w:t>
      </w:r>
    </w:p>
    <w:p w14:paraId="4BA6F3AC">
      <w:r>
        <w:t>基本信息：36岁 | 男 | 郑州 | 14年经验</w:t>
      </w:r>
    </w:p>
    <w:p w14:paraId="142A1142">
      <w:r>
        <w:t>联系方式：15090854106 | jingma@example.com</w:t>
      </w:r>
    </w:p>
    <w:p w14:paraId="29B5294E">
      <w:pPr>
        <w:pStyle w:val="4"/>
      </w:pPr>
      <w:r>
        <w:t>教育状况</w:t>
      </w:r>
    </w:p>
    <w:p w14:paraId="4433270D">
      <w:r>
        <w:t>西安交通大学 | 计算机科学与技术 | 本科 | 2008-09 ~ 2012-06</w:t>
      </w:r>
    </w:p>
    <w:p w14:paraId="7DAFC041">
      <w:r>
        <w:t>专业成绩：3.7/4（专业前10%）</w:t>
      </w:r>
    </w:p>
    <w:p w14:paraId="2EE0A677">
      <w:r>
        <w:t>主修课程：计算机网络、数据结构、数据库原理、操作系统、编程基础、算法设计</w:t>
      </w:r>
    </w:p>
    <w:p w14:paraId="05F12D1D">
      <w:pPr>
        <w:pStyle w:val="4"/>
      </w:pPr>
      <w:r>
        <w:t>工作经历</w:t>
      </w:r>
    </w:p>
    <w:p w14:paraId="5CDC5F9A">
      <w:r>
        <w:rPr>
          <w:b/>
        </w:rPr>
        <w:t>1. 领航零售科技有限公司 | 产品经理 | 2021-10 ~ 2022-06</w:t>
      </w:r>
    </w:p>
    <w:p w14:paraId="75B939D3">
      <w:pPr>
        <w:pStyle w:val="16"/>
      </w:pPr>
      <w:r>
        <w:t>参与竞品分析，提炼差异化优势。 负责产品需求调研、用户分析，完成产品规划与设计。 跟踪产品数据，根据反馈持续优化迭代。</w:t>
      </w:r>
    </w:p>
    <w:p w14:paraId="77038709">
      <w:r>
        <w:rPr>
          <w:b/>
        </w:rPr>
        <w:t>2. 成都教育科技有限公司 | 产品经理 | 2022-05 ~ 2024-09</w:t>
      </w:r>
    </w:p>
    <w:p w14:paraId="4437BF84">
      <w:pPr>
        <w:pStyle w:val="16"/>
      </w:pPr>
      <w:r>
        <w:t>参与竞品分析，提炼差异化优势。 输出PRD文档，协调开发、测试、运营团队推进产品落地。</w:t>
      </w:r>
    </w:p>
    <w:p w14:paraId="68DD85AD">
      <w:r>
        <w:rPr>
          <w:b/>
        </w:rPr>
        <w:t>3. 博雅零售科技有限公司 | 产品经理 | 2024-11 ~ 2026-07</w:t>
      </w:r>
    </w:p>
    <w:p w14:paraId="14766F2F">
      <w:pPr>
        <w:pStyle w:val="16"/>
      </w:pPr>
      <w:r>
        <w:t>参与竞品分析，提炼差异化优势。 负责产品需求调研、用户分析，完成产品规划与设计。</w:t>
      </w:r>
    </w:p>
    <w:p w14:paraId="3AA5C3A7">
      <w:pPr>
        <w:pStyle w:val="4"/>
      </w:pPr>
      <w:r>
        <w:t>专业技能</w:t>
      </w:r>
    </w:p>
    <w:p w14:paraId="764720AA">
      <w:r>
        <w:t>语言能力：日语N2，可进行日常对话。</w:t>
      </w:r>
    </w:p>
    <w:p w14:paraId="54CB64B8">
      <w:r>
        <w:t>计算机能力：具备网络基础</w:t>
      </w:r>
    </w:p>
    <w:p w14:paraId="6E6DF977">
      <w:r>
        <w:t>专业能力：需求分析、数据分析、用户调研、Axure</w:t>
      </w:r>
    </w:p>
    <w:p w14:paraId="2BD0A7A6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0E12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3835D5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4F332ACF">
      <w:pPr>
        <w:pStyle w:val="4"/>
      </w:pPr>
      <w:r>
        <w:t>项目实践</w:t>
      </w:r>
    </w:p>
    <w:p w14:paraId="7FD47D2D">
      <w:r>
        <w:rPr>
          <w:b/>
        </w:rPr>
        <w:t>移动电商APP（2022-02 ~ 2024-03）</w:t>
      </w:r>
    </w:p>
    <w:p w14:paraId="39422531">
      <w:pPr>
        <w:pStyle w:val="16"/>
      </w:pPr>
      <w:r>
        <w:t>负责核心模块设计与开发，实现了高并发处理，提升了系统性能30%。</w:t>
      </w:r>
    </w:p>
    <w:p w14:paraId="428DEA91">
      <w:pPr>
        <w:pStyle w:val="4"/>
      </w:pPr>
      <w:r>
        <w:t>自我陈述</w:t>
      </w:r>
    </w:p>
    <w:p w14:paraId="4CEA73D1">
      <w:r>
        <w:t>善于洞察用户需求，逻辑分析能力强；能够快速理解业务场景；有责任心，注重细节，追求产品极致。</w:t>
      </w:r>
    </w:p>
    <w:p w14:paraId="28FB3296">
      <w:r>
        <w:br w:type="page"/>
      </w:r>
    </w:p>
    <w:p w14:paraId="2087F9B5">
      <w:pPr>
        <w:jc w:val="center"/>
      </w:pPr>
      <w:r>
        <w:rPr>
          <w:b/>
          <w:sz w:val="32"/>
        </w:rPr>
        <w:t>唐秀珍</w:t>
      </w:r>
    </w:p>
    <w:p w14:paraId="50C52A39">
      <w:r>
        <w:t>求职意向：人事专员 | 重庆 | 12386/月 | 一周内到岗</w:t>
      </w:r>
    </w:p>
    <w:p w14:paraId="112A9BBC">
      <w:r>
        <w:t>基本信息：32岁 | 男 | 重庆 | 10年经验</w:t>
      </w:r>
    </w:p>
    <w:p w14:paraId="4250FC74">
      <w:r>
        <w:t>联系方式：18649949162 | hyang@example.org</w:t>
      </w:r>
    </w:p>
    <w:p w14:paraId="6BBAB279">
      <w:pPr>
        <w:pStyle w:val="4"/>
      </w:pPr>
      <w:r>
        <w:t>学历信息</w:t>
      </w:r>
    </w:p>
    <w:p w14:paraId="415B0998">
      <w:r>
        <w:t>上海交通大学 | 心理学 | 本科 | 2012-09 ~ 2016-06</w:t>
      </w:r>
    </w:p>
    <w:p w14:paraId="1A6139E0">
      <w:r>
        <w:t>专业成绩：3.46/4</w:t>
      </w:r>
    </w:p>
    <w:p w14:paraId="04814EBD">
      <w:r>
        <w:t>主修课程：财务管理、组织行为学、市场营销学、运营管理、战略管理、管理学原理</w:t>
      </w:r>
    </w:p>
    <w:p w14:paraId="4A977828">
      <w:pPr>
        <w:pStyle w:val="4"/>
      </w:pPr>
      <w:r>
        <w:t>实习经历</w:t>
      </w:r>
    </w:p>
    <w:p w14:paraId="611E2ADC">
      <w:r>
        <w:rPr>
          <w:b/>
        </w:rPr>
        <w:t>1. 鼎盛金融科技有限公司 | 薪酬专员 | 2020-09 ~ 2022-02</w:t>
      </w:r>
    </w:p>
    <w:p w14:paraId="29F58836">
      <w:pPr>
        <w:pStyle w:val="16"/>
      </w:pPr>
      <w:r>
        <w:t>负责考勤统计、薪酬核算及社保公积金缴纳。</w:t>
      </w:r>
    </w:p>
    <w:p w14:paraId="352FBEBA">
      <w:r>
        <w:rPr>
          <w:b/>
        </w:rPr>
        <w:t>2. 博雅制造科技有限公司 | 招聘专员 | 2022-01 ~ 2026-02</w:t>
      </w:r>
    </w:p>
    <w:p w14:paraId="02EDFAC0">
      <w:pPr>
        <w:pStyle w:val="16"/>
      </w:pPr>
      <w:r>
        <w:t>协助组织员工培训及企业文化活动，提升员工满意度。 负责考勤统计、薪酬核算及社保公积金缴纳。</w:t>
      </w:r>
    </w:p>
    <w:p w14:paraId="3FC92CDA">
      <w:pPr>
        <w:pStyle w:val="4"/>
      </w:pPr>
      <w:r>
        <w:t>技能特长</w:t>
      </w:r>
    </w:p>
    <w:p w14:paraId="2703C483">
      <w:r>
        <w:t>语言能力：英语专八，流利商务沟通。</w:t>
      </w:r>
    </w:p>
    <w:p w14:paraId="0E0E75BA">
      <w:r>
        <w:t>计算机能力：掌握Photoshop基本操作</w:t>
      </w:r>
    </w:p>
    <w:p w14:paraId="24024B58">
      <w:r>
        <w:t>专业能力：培训组织、招聘面试、劳动法、员工关系</w:t>
      </w:r>
    </w:p>
    <w:p w14:paraId="7E8EAFE9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6B36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B7D455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20DC9663">
      <w:pPr>
        <w:pStyle w:val="4"/>
      </w:pPr>
      <w:r>
        <w:t>自我评价</w:t>
      </w:r>
    </w:p>
    <w:p w14:paraId="7FA43A39">
      <w:r>
        <w:t>性格开朗，亲和力强，善于与各部门沟通协作；具备良好的组织协调能力和解决冲突能力；积极主动，乐于学习新知识。</w:t>
      </w:r>
    </w:p>
    <w:p w14:paraId="3BB33641">
      <w:r>
        <w:br w:type="page"/>
      </w:r>
    </w:p>
    <w:p w14:paraId="19AA589A">
      <w:pPr>
        <w:jc w:val="center"/>
      </w:pPr>
      <w:r>
        <w:rPr>
          <w:b/>
          <w:sz w:val="32"/>
        </w:rPr>
        <w:t>蒋宇</w:t>
      </w:r>
    </w:p>
    <w:p w14:paraId="07417E7F">
      <w:r>
        <w:t>求职意向：市场专员 | 长沙 | 12386/月 | 一周内到岗</w:t>
      </w:r>
    </w:p>
    <w:p w14:paraId="1FDC6627">
      <w:r>
        <w:t>基本信息：34岁 | 男 | 长沙 | 12年经验</w:t>
      </w:r>
    </w:p>
    <w:p w14:paraId="7E2BFB27">
      <w:r>
        <w:t>联系方式：13814708883 | gaoxiuying@example.com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CE2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1726CA">
            <w:pPr>
              <w:pStyle w:val="4"/>
            </w:pPr>
            <w:r>
              <w:t>学历信息</w:t>
            </w:r>
          </w:p>
          <w:p w14:paraId="1B0A841F">
            <w:r>
              <w:t>南京大学 | 广告学 | 本科 | 2010-09 ~ 2014-06</w:t>
            </w:r>
          </w:p>
          <w:p w14:paraId="0985469E">
            <w:r>
              <w:t>专业成绩：3.35/4（专业前30%）</w:t>
            </w:r>
          </w:p>
          <w:p w14:paraId="578841EE">
            <w:r>
              <w:t>主修课程：财务管理、组织行为学、战略管理、管理学原理、运营管理、市场营销学</w:t>
            </w:r>
          </w:p>
        </w:tc>
      </w:tr>
    </w:tbl>
    <w:p w14:paraId="3A971F1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07E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3F1DF8">
            <w:pPr>
              <w:pStyle w:val="4"/>
            </w:pPr>
            <w:r>
              <w:t>职业经历</w:t>
            </w:r>
          </w:p>
          <w:p w14:paraId="716FE717">
            <w:r>
              <w:rPr>
                <w:b/>
              </w:rPr>
              <w:t>上海互联网有限公司 | 品牌专员 | 2023-10 ~ 2026-10</w:t>
            </w:r>
          </w:p>
          <w:p w14:paraId="53AB6C6E">
            <w:pPr>
              <w:pStyle w:val="16"/>
            </w:pPr>
            <w:r>
              <w:t>运营公司社交媒体账号（公众号、微博等），提高粉丝互动。 策划并执行线上线下营销活动，提升品牌知名度。</w:t>
            </w:r>
          </w:p>
        </w:tc>
      </w:tr>
    </w:tbl>
    <w:p w14:paraId="6C401D9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31D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1AAD6E">
            <w:pPr>
              <w:pStyle w:val="4"/>
            </w:pPr>
            <w:r>
              <w:t>能力专长</w:t>
            </w:r>
          </w:p>
          <w:p w14:paraId="0638CF36">
            <w:r>
              <w:t>语言能力：韩语TOPIK4，基础交流能力。</w:t>
            </w:r>
          </w:p>
          <w:p w14:paraId="77242E23">
            <w:r>
              <w:t>计算机能力：精通Excel数据处理</w:t>
            </w:r>
          </w:p>
          <w:p w14:paraId="3EC84581">
            <w:r>
              <w:t>专业能力：社交媒体运营、市场调研、活动策划、文案写作</w:t>
            </w:r>
          </w:p>
        </w:tc>
      </w:tr>
    </w:tbl>
    <w:p w14:paraId="3CD45C3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6CA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27801F1">
            <w:pPr>
              <w:pStyle w:val="4"/>
            </w:pPr>
            <w:r>
              <w:t>荣誉证书</w:t>
            </w:r>
          </w:p>
          <w:p w14:paraId="67D375D4">
            <w:pPr>
              <w:pStyle w:val="16"/>
            </w:pPr>
            <w:r>
              <w:t>全国计算机等级考试二级（Office高级应用）。</w:t>
            </w:r>
          </w:p>
          <w:p w14:paraId="5D246AC3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7337FCB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765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98F4CA">
            <w:pPr>
              <w:pStyle w:val="4"/>
            </w:pPr>
            <w:r>
              <w:t>关于我</w:t>
            </w:r>
          </w:p>
          <w:p w14:paraId="156A7FC8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3C08A05"/>
    <w:p w14:paraId="5BF14C68">
      <w:r>
        <w:br w:type="page"/>
      </w:r>
    </w:p>
    <w:p w14:paraId="378C22CA">
      <w:pPr>
        <w:jc w:val="center"/>
      </w:pPr>
      <w:r>
        <w:rPr>
          <w:b/>
          <w:color w:val="003366"/>
          <w:sz w:val="32"/>
        </w:rPr>
        <w:t>陶浩</w:t>
      </w:r>
    </w:p>
    <w:p w14:paraId="04C68DBE">
      <w:r>
        <w:t>求职意向：市场专员 | 南京 | 14602/月 | 一周内到岗</w:t>
      </w:r>
    </w:p>
    <w:p w14:paraId="0A7C8EA2">
      <w:r>
        <w:t>基本信息：25岁 | 女 | 上海 | 5年经验</w:t>
      </w:r>
    </w:p>
    <w:p w14:paraId="7FF13EC6">
      <w:r>
        <w:t>联系方式：13956336240 | juanwan@example.com</w:t>
      </w:r>
    </w:p>
    <w:p w14:paraId="20D9D426">
      <w:pPr>
        <w:pStyle w:val="4"/>
      </w:pPr>
      <w:r>
        <w:t>核心技能</w:t>
      </w:r>
    </w:p>
    <w:p w14:paraId="08CBDD7A">
      <w:r>
        <w:t>语言能力：日语N2，可进行日常对话。</w:t>
      </w:r>
    </w:p>
    <w:p w14:paraId="558CA540">
      <w:r>
        <w:t>计算机能力：精通Excel数据处理</w:t>
      </w:r>
    </w:p>
    <w:p w14:paraId="573EFF56">
      <w:r>
        <w:t>专业能力：社交媒体运营、市场调研、活动策划</w:t>
      </w:r>
    </w:p>
    <w:p w14:paraId="21E68B76">
      <w:pPr>
        <w:pStyle w:val="4"/>
      </w:pPr>
      <w:r>
        <w:t>荣誉证书</w:t>
      </w:r>
    </w:p>
    <w:p w14:paraId="1D89812D">
      <w:pPr>
        <w:pStyle w:val="16"/>
      </w:pPr>
      <w:r>
        <w:t>大学英语四级（CET-4），良好的读写能力。</w:t>
      </w:r>
    </w:p>
    <w:p w14:paraId="74C0249E">
      <w:pPr>
        <w:pStyle w:val="16"/>
      </w:pPr>
      <w:r>
        <w:t>大学英语六级（CET-6），优秀的听说读写能力。</w:t>
      </w:r>
    </w:p>
    <w:p w14:paraId="13B3B8A5">
      <w:pPr>
        <w:pStyle w:val="4"/>
      </w:pPr>
      <w:r>
        <w:t>学历信息</w:t>
      </w:r>
    </w:p>
    <w:p w14:paraId="5ECE932B">
      <w:r>
        <w:t>广州番禺职业技术学院 | 新闻传播 | 专科 | 2018-09 ~ 2021-06</w:t>
      </w:r>
    </w:p>
    <w:p w14:paraId="79AEC967">
      <w:r>
        <w:t>专业成绩：3.25/4</w:t>
      </w:r>
    </w:p>
    <w:p w14:paraId="36602A17">
      <w:r>
        <w:t>主修课程：战略管理、运营管理、组织行为学、管理学原理、财务管理、市场营销学</w:t>
      </w:r>
    </w:p>
    <w:p w14:paraId="754ADA49">
      <w:pPr>
        <w:pStyle w:val="4"/>
      </w:pPr>
      <w:r>
        <w:t>实习经历</w:t>
      </w:r>
    </w:p>
    <w:p w14:paraId="2F41CDB3">
      <w:r>
        <w:rPr>
          <w:b/>
        </w:rPr>
        <w:t>成都咨询有限公司 | 营销专员 | 2022-10 ~ 2024-04</w:t>
      </w:r>
    </w:p>
    <w:p w14:paraId="524F7CDC">
      <w:pPr>
        <w:pStyle w:val="16"/>
      </w:pPr>
      <w:r>
        <w:t>策划并执行线上线下营销活动，提升品牌知名度。</w:t>
      </w:r>
    </w:p>
    <w:p w14:paraId="344EF2EA">
      <w:r>
        <w:rPr>
          <w:b/>
        </w:rPr>
        <w:t>卓越咨询科技有限公司 | 市场助理 | 2024-10 ~ 2026-05</w:t>
      </w:r>
    </w:p>
    <w:p w14:paraId="3662298C">
      <w:pPr>
        <w:pStyle w:val="16"/>
      </w:pPr>
      <w:r>
        <w:t>协助制定营销策略，跟踪推广效果并优化。 运营公司社交媒体账号（公众号、微博等），提高粉丝互动。 策划并执行线上线下营销活动，提升品牌知名度。</w:t>
      </w:r>
    </w:p>
    <w:p w14:paraId="086594E7">
      <w:pPr>
        <w:pStyle w:val="4"/>
      </w:pPr>
      <w:r>
        <w:t>关于我</w:t>
      </w:r>
    </w:p>
    <w:p w14:paraId="29A9FE97">
      <w:r>
        <w:t>思维活跃，富有创意；具备敏锐的市场洞察力；热爱挑战，能够承受工作压力；善于数据分析，用数据驱动决策。</w:t>
      </w:r>
    </w:p>
    <w:p w14:paraId="26F5E08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F74B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405850">
            <w:r>
              <w:rPr>
                <w:b/>
                <w:sz w:val="28"/>
              </w:rPr>
              <w:t>吴军</w:t>
            </w:r>
          </w:p>
          <w:p w14:paraId="1AD1D8BD">
            <w:r>
              <w:t>求职意向：行政专员 | 杭州 | 19507/月 | 两周内到岗</w:t>
            </w:r>
          </w:p>
          <w:p w14:paraId="308F4585">
            <w:r>
              <w:t>基本信息：35岁 | 女 | 杭州 | 13年经验</w:t>
            </w:r>
          </w:p>
          <w:p w14:paraId="5A24BE58">
            <w:r>
              <w:t>联系方式：14783249129 | nazhao@example.com</w:t>
            </w:r>
          </w:p>
          <w:p w14:paraId="0459CAD6">
            <w:pPr>
              <w:pStyle w:val="4"/>
            </w:pPr>
            <w:r>
              <w:t>技能证书</w:t>
            </w:r>
          </w:p>
          <w:p w14:paraId="5BB782E1">
            <w:r>
              <w:t>语言能力：英语CET-6，读写熟练，可日常交流。</w:t>
            </w:r>
          </w:p>
          <w:p w14:paraId="27A551CE">
            <w:r>
              <w:t>计算机能力：精通Excel数据处理</w:t>
            </w:r>
          </w:p>
          <w:p w14:paraId="4CCB9BF0">
            <w:r>
              <w:t>专业能力：档案管理、会议组织、固定资产管理</w:t>
            </w:r>
          </w:p>
        </w:tc>
        <w:tc>
          <w:tcPr>
            <w:tcW w:w="4320" w:type="dxa"/>
          </w:tcPr>
          <w:p w14:paraId="79C4D8A7"/>
          <w:p w14:paraId="1685D0CF">
            <w:pPr>
              <w:pStyle w:val="4"/>
            </w:pPr>
            <w:r>
              <w:t>教育状况</w:t>
            </w:r>
          </w:p>
          <w:p w14:paraId="495C415C">
            <w:r>
              <w:t>中国科学技术大学 | 公共事业管理 | 本科 | 2009-09 ~ 2013-06</w:t>
            </w:r>
          </w:p>
          <w:p w14:paraId="5C842FE3">
            <w:r>
              <w:t>专业成绩：3.57/4（专业前30%）</w:t>
            </w:r>
          </w:p>
          <w:p w14:paraId="0B42B33B">
            <w:r>
              <w:t>主修课程：财务管理、组织行为学、运营管理、管理学原理、市场营销学、战略管理</w:t>
            </w:r>
          </w:p>
          <w:p w14:paraId="044C05E7">
            <w:pPr>
              <w:pStyle w:val="4"/>
            </w:pPr>
            <w:r>
              <w:t>过往经历</w:t>
            </w:r>
          </w:p>
          <w:p w14:paraId="26B43053">
            <w:r>
              <w:rPr>
                <w:b/>
              </w:rPr>
              <w:t>华讯科技有限公司 | 行政经理 | 2021-10 ~ 2022-11</w:t>
            </w:r>
          </w:p>
          <w:p w14:paraId="07FA1E41">
            <w:pPr>
              <w:pStyle w:val="16"/>
            </w:pPr>
            <w:r>
              <w:t>参与制定行政管理制度，优化流程，提高工作效率。 管理公司固定资产、车辆、印章等，确保规范使用。 负责公司日常行政事务管理，包括办公环境维护、办公用品采购与发放。</w:t>
            </w:r>
          </w:p>
          <w:p w14:paraId="6AB9B678">
            <w:r>
              <w:rPr>
                <w:b/>
              </w:rPr>
              <w:t>智云医疗有限公司 | 行政经理 | 2022-06 ~ 2026-03</w:t>
            </w:r>
          </w:p>
          <w:p w14:paraId="6C4C3FA9">
            <w:pPr>
              <w:pStyle w:val="16"/>
            </w:pPr>
            <w:r>
              <w:t>负责来访客户接待及电话接听，展现良好企业形象。 管理公司固定资产、车辆、印章等，确保规范使用。</w:t>
            </w:r>
          </w:p>
          <w:p w14:paraId="30F92503">
            <w:pPr>
              <w:pStyle w:val="4"/>
            </w:pPr>
            <w:r>
              <w:t>资格证书</w:t>
            </w:r>
          </w:p>
          <w:p w14:paraId="1C167D72">
            <w:pPr>
              <w:pStyle w:val="16"/>
            </w:pPr>
            <w:r>
              <w:t>大学英语四级（CET-4），良好的读写能力。</w:t>
            </w:r>
          </w:p>
          <w:p w14:paraId="73504DD3">
            <w:pPr>
              <w:pStyle w:val="4"/>
            </w:pPr>
            <w:r>
              <w:t>个人评价</w:t>
            </w:r>
          </w:p>
          <w:p w14:paraId="6DF03A4F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3222C7A6">
      <w:r>
        <w:br w:type="page"/>
      </w:r>
    </w:p>
    <w:p w14:paraId="1DB2A726">
      <w:pPr>
        <w:jc w:val="center"/>
      </w:pPr>
      <w:r>
        <w:rPr>
          <w:b/>
          <w:sz w:val="32"/>
        </w:rPr>
        <w:t>钟帆</w:t>
      </w:r>
    </w:p>
    <w:p w14:paraId="2267A7A4">
      <w:r>
        <w:t>求职意向：人事专员 | 长沙 | 18912/月 | 一周内到岗</w:t>
      </w:r>
    </w:p>
    <w:p w14:paraId="6ACEA6FB">
      <w:r>
        <w:t>基本信息：36岁 | 女 | 青岛 | 14年经验</w:t>
      </w:r>
    </w:p>
    <w:p w14:paraId="45DFCDD9">
      <w:r>
        <w:t>联系方式：15990600630 | li97@example.com</w:t>
      </w:r>
    </w:p>
    <w:p w14:paraId="1FA0E787">
      <w:pPr>
        <w:pStyle w:val="4"/>
      </w:pPr>
      <w:r>
        <w:t>教育状况</w:t>
      </w:r>
    </w:p>
    <w:p w14:paraId="78ACB0B8">
      <w:r>
        <w:t>同济大学 | 工商管理 | 本科 | 2008-09 ~ 2012-06</w:t>
      </w:r>
    </w:p>
    <w:p w14:paraId="47306C8F">
      <w:r>
        <w:t>专业成绩：3.28/4</w:t>
      </w:r>
    </w:p>
    <w:p w14:paraId="05A12D8E">
      <w:r>
        <w:t>主修课程：组织行为学、财务管理、运营管理、市场营销学、管理学原理、战略管理</w:t>
      </w:r>
    </w:p>
    <w:p w14:paraId="31E224CA">
      <w:pPr>
        <w:pStyle w:val="4"/>
      </w:pPr>
      <w:r>
        <w:t>工作经验</w:t>
      </w:r>
    </w:p>
    <w:p w14:paraId="349D482D">
      <w:r>
        <w:rPr>
          <w:b/>
        </w:rPr>
        <w:t>新锐金融科技有限公司 | 薪酬专员 | 2017-07 ~ 2020-11</w:t>
      </w:r>
    </w:p>
    <w:p w14:paraId="1E63FBDD">
      <w:pPr>
        <w:pStyle w:val="16"/>
      </w:pPr>
      <w:r>
        <w:t>处理员工关系，协助解决劳动争议，维护和谐劳动关系。 协助组织员工培训及企业文化活动，提升员工满意度。 负责考勤统计、薪酬核算及社保公积金缴纳。</w:t>
      </w:r>
    </w:p>
    <w:p w14:paraId="426F8DF1">
      <w:r>
        <w:rPr>
          <w:b/>
        </w:rPr>
        <w:t>恒通科技科技有限公司 | HR助理 | 2020-07 ~ 2024-08</w:t>
      </w:r>
    </w:p>
    <w:p w14:paraId="0F857646">
      <w:pPr>
        <w:pStyle w:val="16"/>
      </w:pPr>
      <w:r>
        <w:t>负责考勤统计、薪酬核算及社保公积金缴纳。 协助组织员工培训及企业文化活动，提升员工满意度。</w:t>
      </w:r>
    </w:p>
    <w:p w14:paraId="0938CA79">
      <w:r>
        <w:rPr>
          <w:b/>
        </w:rPr>
        <w:t>成都传媒科技有限公司 | HR助理 | 2024-07 ~ 2026-10</w:t>
      </w:r>
    </w:p>
    <w:p w14:paraId="2805688D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1869D6A9">
      <w:pPr>
        <w:pStyle w:val="4"/>
      </w:pPr>
      <w:r>
        <w:t>能力专长</w:t>
      </w:r>
    </w:p>
    <w:p w14:paraId="46CE49E7">
      <w:r>
        <w:t>语言能力：韩语TOPIK4，基础交流能力。</w:t>
      </w:r>
    </w:p>
    <w:p w14:paraId="13A14EEA">
      <w:r>
        <w:t>计算机能力：具备网络基础</w:t>
      </w:r>
    </w:p>
    <w:p w14:paraId="40BCABDB">
      <w:r>
        <w:t>专业能力：员工关系、薪酬核算</w:t>
      </w:r>
    </w:p>
    <w:p w14:paraId="604DDCB1">
      <w:pPr>
        <w:pStyle w:val="4"/>
      </w:pPr>
      <w:r>
        <w:t>荣誉证书</w:t>
      </w:r>
    </w:p>
    <w:p w14:paraId="06683571">
      <w:pPr>
        <w:pStyle w:val="16"/>
      </w:pPr>
      <w:r>
        <w:t>人力资源管理师三级证书。</w:t>
      </w:r>
    </w:p>
    <w:p w14:paraId="2D80F56A">
      <w:pPr>
        <w:pStyle w:val="4"/>
      </w:pPr>
      <w:r>
        <w:t>自我陈述</w:t>
      </w:r>
    </w:p>
    <w:p w14:paraId="6A84DED6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7492C71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7AA8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386631">
            <w:r>
              <w:rPr>
                <w:b/>
                <w:sz w:val="28"/>
              </w:rPr>
              <w:t>刘亮</w:t>
            </w:r>
          </w:p>
          <w:p w14:paraId="40301BB4">
            <w:r>
              <w:t>求职意向：行政专员 | 上海 | 24181/月 | 随时到岗</w:t>
            </w:r>
          </w:p>
          <w:p w14:paraId="01B71935">
            <w:r>
              <w:t>基本信息：35岁 | 男 | 深圳 | 13年经验</w:t>
            </w:r>
          </w:p>
          <w:p w14:paraId="3C0FB220">
            <w:r>
              <w:t>联系方式：18906905225 | czhang@example.net</w:t>
            </w:r>
          </w:p>
          <w:p w14:paraId="36A5FE61">
            <w:pPr>
              <w:pStyle w:val="4"/>
            </w:pPr>
            <w:r>
              <w:t>核心技能</w:t>
            </w:r>
          </w:p>
          <w:p w14:paraId="1F41823E">
            <w:r>
              <w:t>语言能力：日语N2，可进行日常对话。</w:t>
            </w:r>
          </w:p>
          <w:p w14:paraId="45FD9942">
            <w:r>
              <w:t>计算机能力：掌握Photoshop基本操作</w:t>
            </w:r>
          </w:p>
          <w:p w14:paraId="240BABC3">
            <w:r>
              <w:t>专业能力：档案管理、会议组织、固定资产管理、公文写作</w:t>
            </w:r>
          </w:p>
        </w:tc>
        <w:tc>
          <w:tcPr>
            <w:tcW w:w="4320" w:type="dxa"/>
          </w:tcPr>
          <w:p w14:paraId="7ACE9BAA"/>
          <w:p w14:paraId="694B6CA1">
            <w:pPr>
              <w:pStyle w:val="4"/>
            </w:pPr>
            <w:r>
              <w:t>学习背景</w:t>
            </w:r>
          </w:p>
          <w:p w14:paraId="18BFF375">
            <w:r>
              <w:t>中山大学 | 汉语言文学 | 本科 | 2009-09 ~ 2013-06</w:t>
            </w:r>
          </w:p>
          <w:p w14:paraId="564FE696">
            <w:r>
              <w:t>专业成绩：3.99/4</w:t>
            </w:r>
          </w:p>
          <w:p w14:paraId="520B2C8E">
            <w:r>
              <w:t>主修课程：市场营销学、财务管理、管理学原理、运营管理、组织行为学</w:t>
            </w:r>
          </w:p>
          <w:p w14:paraId="24FF083F">
            <w:pPr>
              <w:pStyle w:val="4"/>
            </w:pPr>
            <w:r>
              <w:t>过往经历</w:t>
            </w:r>
          </w:p>
          <w:p w14:paraId="5C52BC34">
            <w:r>
              <w:rPr>
                <w:b/>
              </w:rPr>
              <w:t>新锐互联网有限公司 | 行政助理 | 2021-03 ~ 2023-02</w:t>
            </w:r>
          </w:p>
          <w:p w14:paraId="11A1C23A">
            <w:pPr>
              <w:pStyle w:val="16"/>
            </w:pPr>
            <w:r>
              <w:t>负责来访客户接待及电话接听，展现良好企业形象。</w:t>
            </w:r>
          </w:p>
          <w:p w14:paraId="55B1BD8A">
            <w:r>
              <w:rPr>
                <w:b/>
              </w:rPr>
              <w:t>卓越医疗科技有限公司 | 行政经理 | 2023-10 ~ 2026-04</w:t>
            </w:r>
          </w:p>
          <w:p w14:paraId="1808B468">
            <w:pPr>
              <w:pStyle w:val="16"/>
            </w:pPr>
            <w:r>
              <w:t>参与制定行政管理制度，优化流程，提高工作效率。 协助组织公司内部会议、活动，撰写会议纪要并跟进落实。</w:t>
            </w:r>
          </w:p>
          <w:p w14:paraId="475A691A">
            <w:pPr>
              <w:pStyle w:val="4"/>
            </w:pPr>
            <w:r>
              <w:t>荣誉证书</w:t>
            </w:r>
          </w:p>
          <w:p w14:paraId="69EC4A5F">
            <w:pPr>
              <w:pStyle w:val="16"/>
            </w:pPr>
            <w:r>
              <w:t>大学英语四级（CET-4），良好的读写能力。</w:t>
            </w:r>
          </w:p>
          <w:p w14:paraId="480B8557">
            <w:pPr>
              <w:pStyle w:val="16"/>
            </w:pPr>
            <w:r>
              <w:t>大学英语六级（CET-6），优秀的听说读写能力。</w:t>
            </w:r>
          </w:p>
          <w:p w14:paraId="211DA021">
            <w:pPr>
              <w:pStyle w:val="4"/>
            </w:pPr>
            <w:r>
              <w:t>关于我</w:t>
            </w:r>
          </w:p>
          <w:p w14:paraId="2D63F88B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559A7F6">
      <w:r>
        <w:br w:type="page"/>
      </w:r>
    </w:p>
    <w:p w14:paraId="057EE667">
      <w:pPr>
        <w:jc w:val="center"/>
      </w:pPr>
      <w:r>
        <w:rPr>
          <w:b/>
          <w:color w:val="003366"/>
          <w:sz w:val="32"/>
        </w:rPr>
        <w:t>王健</w:t>
      </w:r>
    </w:p>
    <w:p w14:paraId="3E0BD1A9">
      <w:r>
        <w:t>求职意向：行政专员 | 上海 | 18045/月 | 一周内到岗</w:t>
      </w:r>
    </w:p>
    <w:p w14:paraId="6175386A">
      <w:r>
        <w:t>基本信息：32岁 | 女 | 北京 | 10年经验</w:t>
      </w:r>
    </w:p>
    <w:p w14:paraId="2C05CF2C">
      <w:r>
        <w:t>联系方式：15279966318 | gongwei@example.net</w:t>
      </w:r>
    </w:p>
    <w:p w14:paraId="52210080">
      <w:pPr>
        <w:pStyle w:val="4"/>
      </w:pPr>
      <w:r>
        <w:t>技能特长</w:t>
      </w:r>
    </w:p>
    <w:p w14:paraId="4AB66486">
      <w:r>
        <w:t>语言能力：韩语TOPIK4，基础交流能力。</w:t>
      </w:r>
    </w:p>
    <w:p w14:paraId="4A101162">
      <w:r>
        <w:t>计算机能力：熟悉Python基础</w:t>
      </w:r>
    </w:p>
    <w:p w14:paraId="68F31E4C">
      <w:r>
        <w:t>专业能力：公文写作、档案管理、办公软件</w:t>
      </w:r>
    </w:p>
    <w:p w14:paraId="16C526E5">
      <w:pPr>
        <w:pStyle w:val="4"/>
      </w:pPr>
      <w:r>
        <w:t>证书与荣誉</w:t>
      </w:r>
    </w:p>
    <w:p w14:paraId="1FA642C3">
      <w:pPr>
        <w:pStyle w:val="16"/>
      </w:pPr>
      <w:r>
        <w:t>大学英语四级（CET-4），良好的读写能力。</w:t>
      </w:r>
    </w:p>
    <w:p w14:paraId="3668FE7A">
      <w:pPr>
        <w:pStyle w:val="4"/>
      </w:pPr>
      <w:r>
        <w:t>学历信息</w:t>
      </w:r>
    </w:p>
    <w:p w14:paraId="4E153399">
      <w:r>
        <w:t>南京大学 | 汉语言文学 | 本科 | 2012-09 ~ 2016-06</w:t>
      </w:r>
    </w:p>
    <w:p w14:paraId="0D70565C">
      <w:r>
        <w:t>专业成绩：3.28/4</w:t>
      </w:r>
    </w:p>
    <w:p w14:paraId="724DDBE5">
      <w:r>
        <w:t>主修课程：财务管理、运营管理、战略管理、组织行为学、市场营销学、管理学原理</w:t>
      </w:r>
    </w:p>
    <w:p w14:paraId="2695C07F">
      <w:pPr>
        <w:pStyle w:val="4"/>
      </w:pPr>
      <w:r>
        <w:t>过往经历</w:t>
      </w:r>
    </w:p>
    <w:p w14:paraId="445E0C37">
      <w:r>
        <w:rPr>
          <w:b/>
        </w:rPr>
        <w:t>杭州传媒科技有限公司 | 行政助理 | 2023-02 ~ 2026-06</w:t>
      </w:r>
    </w:p>
    <w:p w14:paraId="1AE60752">
      <w:pPr>
        <w:pStyle w:val="16"/>
      </w:pPr>
      <w:r>
        <w:t>负责来访客户接待及电话接听，展现良好企业形象。 负责公司日常行政事务管理，包括办公环境维护、办公用品采购与发放。 管理公司固定资产、车辆、印章等，确保规范使用。</w:t>
      </w:r>
    </w:p>
    <w:p w14:paraId="74E80857">
      <w:pPr>
        <w:pStyle w:val="4"/>
      </w:pPr>
      <w:r>
        <w:t>自我评价</w:t>
      </w:r>
    </w:p>
    <w:p w14:paraId="1FF918C9">
      <w:r>
        <w:t>工作细致认真，有良好的条理性；善于沟通协调，能够高效处理多项任务；责任心强，有较强的服务意识和团队合作精神。</w:t>
      </w:r>
    </w:p>
    <w:p w14:paraId="15D6DA40">
      <w:r>
        <w:br w:type="page"/>
      </w:r>
    </w:p>
    <w:p w14:paraId="63B01D5E">
      <w:pPr>
        <w:jc w:val="center"/>
      </w:pPr>
      <w:r>
        <w:rPr>
          <w:b/>
          <w:sz w:val="32"/>
        </w:rPr>
        <w:t>李华</w:t>
      </w:r>
    </w:p>
    <w:p w14:paraId="537495C2">
      <w:pPr>
        <w:jc w:val="center"/>
      </w:pPr>
      <w:r>
        <w:rPr>
          <w:sz w:val="2"/>
        </w:rPr>
        <w:t>____________________________________________________________</w:t>
      </w:r>
    </w:p>
    <w:p w14:paraId="320EBE7E">
      <w:r>
        <w:t>求职意向：市场专员 | 上海 | 20202/月 | 随时到岗</w:t>
      </w:r>
    </w:p>
    <w:p w14:paraId="4B4EC99F">
      <w:r>
        <w:t>基本信息：35岁 | 女 | 上海 | 13年经验</w:t>
      </w:r>
    </w:p>
    <w:p w14:paraId="62AF2B66">
      <w:r>
        <w:t>联系方式：18204185028 | yanfu@example.com</w:t>
      </w:r>
    </w:p>
    <w:p w14:paraId="41E503DF">
      <w:pPr>
        <w:pStyle w:val="4"/>
      </w:pPr>
      <w:r>
        <w:t>过往经历</w:t>
      </w:r>
    </w:p>
    <w:p w14:paraId="1D66A58C">
      <w:r>
        <w:rPr>
          <w:b/>
        </w:rPr>
        <w:t>成都科技科技有限公司 | 市场助理 | 2024-06 ~ 2026-04</w:t>
      </w:r>
    </w:p>
    <w:p w14:paraId="39FDBCB7">
      <w:pPr>
        <w:pStyle w:val="16"/>
      </w:pPr>
      <w:r>
        <w:t>运营公司社交媒体账号（公众号、微博等），提高粉丝互动。</w:t>
      </w:r>
    </w:p>
    <w:p w14:paraId="069E23B2">
      <w:pPr>
        <w:pStyle w:val="4"/>
      </w:pPr>
      <w:r>
        <w:t>学历信息</w:t>
      </w:r>
    </w:p>
    <w:p w14:paraId="5FDFAE98">
      <w:r>
        <w:t>复旦大学 | 市场营销 | 本科 | 2009-09 ~ 2013-06</w:t>
      </w:r>
    </w:p>
    <w:p w14:paraId="706945AF">
      <w:r>
        <w:t>专业成绩：3.48/4</w:t>
      </w:r>
    </w:p>
    <w:p w14:paraId="24F2C70E">
      <w:r>
        <w:t>主修课程：市场调研、品牌管理、销售管理、广告学、市场营销学、消费者行为学</w:t>
      </w:r>
    </w:p>
    <w:p w14:paraId="7883D97C">
      <w:pPr>
        <w:pStyle w:val="4"/>
      </w:pPr>
      <w:r>
        <w:t>技能特长</w:t>
      </w:r>
    </w:p>
    <w:p w14:paraId="1B033F15">
      <w:r>
        <w:t>语言能力：英语CET-4，具备基本读写能力。</w:t>
      </w:r>
    </w:p>
    <w:p w14:paraId="685C2497">
      <w:r>
        <w:t>计算机能力：熟练使用Office办公软件</w:t>
      </w:r>
    </w:p>
    <w:p w14:paraId="3154C8A9">
      <w:r>
        <w:t>专业能力：文案写作、活动策划、数据分析</w:t>
      </w:r>
    </w:p>
    <w:p w14:paraId="4C9EE293">
      <w:pPr>
        <w:pStyle w:val="4"/>
      </w:pPr>
      <w:r>
        <w:t>荣誉证书</w:t>
      </w:r>
    </w:p>
    <w:p w14:paraId="60D79815">
      <w:pPr>
        <w:pStyle w:val="16"/>
      </w:pPr>
      <w:r>
        <w:t>大学英语四级（CET-4），良好的读写能力。</w:t>
      </w:r>
    </w:p>
    <w:p w14:paraId="332F7588">
      <w:pPr>
        <w:pStyle w:val="16"/>
      </w:pPr>
      <w:r>
        <w:t>大学英语六级（CET-6），优秀的听说读写能力。</w:t>
      </w:r>
    </w:p>
    <w:p w14:paraId="3CE37E71">
      <w:pPr>
        <w:pStyle w:val="16"/>
      </w:pPr>
      <w:r>
        <w:t>全国计算机等级考试二级（Office高级应用）。</w:t>
      </w:r>
    </w:p>
    <w:p w14:paraId="1A6028F0">
      <w:pPr>
        <w:pStyle w:val="4"/>
      </w:pPr>
      <w:r>
        <w:t>关于我</w:t>
      </w:r>
    </w:p>
    <w:p w14:paraId="5D40F547">
      <w:r>
        <w:t>思维活跃，富有创意；具备敏锐的市场洞察力；热爱挑战，能够承受工作压力；善于数据分析，用数据驱动决策。</w:t>
      </w:r>
    </w:p>
    <w:p w14:paraId="14C1E2BC">
      <w:r>
        <w:br w:type="page"/>
      </w:r>
    </w:p>
    <w:p w14:paraId="1C8A3529">
      <w:pPr>
        <w:jc w:val="center"/>
      </w:pPr>
      <w:r>
        <w:rPr>
          <w:b/>
          <w:sz w:val="32"/>
        </w:rPr>
        <w:t>李晨</w:t>
      </w:r>
    </w:p>
    <w:p w14:paraId="34C2174D">
      <w:r>
        <w:t>求职意向：设计师 | 苏州 | 10067/月 | 两周内到岗</w:t>
      </w:r>
    </w:p>
    <w:p w14:paraId="7F56DAC9">
      <w:r>
        <w:t>基本信息：30岁 | 男 | 苏州 | 10年经验</w:t>
      </w:r>
    </w:p>
    <w:p w14:paraId="5D4C7C1E">
      <w:r>
        <w:t>联系方式：13588562745 | tao07@example.net</w:t>
      </w:r>
    </w:p>
    <w:p w14:paraId="095D4B79">
      <w:pPr>
        <w:pStyle w:val="4"/>
      </w:pPr>
      <w:r>
        <w:t>学历信息</w:t>
      </w:r>
    </w:p>
    <w:p w14:paraId="352EE1DC">
      <w:r>
        <w:t>上海工商职业技术学院 | 数字媒体艺术 | 专科 | 2013-09 ~ 2016-06</w:t>
      </w:r>
    </w:p>
    <w:p w14:paraId="4745F9C6">
      <w:r>
        <w:t>专业成绩：3.33/4</w:t>
      </w:r>
    </w:p>
    <w:p w14:paraId="6326234A">
      <w:r>
        <w:t>主修课程：战略管理、市场营销学、运营管理、组织行为学、财务管理、管理学原理</w:t>
      </w:r>
    </w:p>
    <w:p w14:paraId="37607C7A">
      <w:pPr>
        <w:pStyle w:val="4"/>
      </w:pPr>
      <w:r>
        <w:t>实习经历</w:t>
      </w:r>
    </w:p>
    <w:p w14:paraId="1B301256">
      <w:r>
        <w:rPr>
          <w:b/>
        </w:rPr>
        <w:t>领航金融有限公司 | UI设计师 | 2022-01 ~ 2024-12</w:t>
      </w:r>
    </w:p>
    <w:p w14:paraId="6E248DFA">
      <w:pPr>
        <w:pStyle w:val="16"/>
      </w:pPr>
      <w:r>
        <w:t>参与品牌VI设计，确保品牌一致性。 维护设计规范，持续优化设计风格。</w:t>
      </w:r>
    </w:p>
    <w:p w14:paraId="00FFBE32">
      <w:r>
        <w:rPr>
          <w:b/>
        </w:rPr>
        <w:t>成都制造科技有限公司 | UI设计师 | 2024-11 ~ 2026-09</w:t>
      </w:r>
    </w:p>
    <w:p w14:paraId="6C3383D8">
      <w:pPr>
        <w:pStyle w:val="16"/>
      </w:pPr>
      <w:r>
        <w:t>负责公司产品UI界面设计，提升视觉体验。 制作宣传海报、画册、名片等平面物料。 与产品、开发沟通，保证设计落地效果。</w:t>
      </w:r>
    </w:p>
    <w:p w14:paraId="5AC12FF2">
      <w:pPr>
        <w:pStyle w:val="4"/>
      </w:pPr>
      <w:r>
        <w:t>技能特长</w:t>
      </w:r>
    </w:p>
    <w:p w14:paraId="26F12A08">
      <w:r>
        <w:t>语言能力：日语N2，可进行日常对话。</w:t>
      </w:r>
    </w:p>
    <w:p w14:paraId="4B373882">
      <w:r>
        <w:t>计算机能力：掌握Photoshop基本操作</w:t>
      </w:r>
    </w:p>
    <w:p w14:paraId="583736CA">
      <w:r>
        <w:t>专业能力：色彩搭配、Figma、Sketch、Photoshop</w:t>
      </w:r>
    </w:p>
    <w:p w14:paraId="3CD79912">
      <w:pPr>
        <w:pStyle w:val="4"/>
      </w:pPr>
      <w:r>
        <w:t>获奖情况</w:t>
      </w:r>
    </w:p>
    <w:p w14:paraId="05990A96">
      <w:pPr>
        <w:pStyle w:val="16"/>
      </w:pPr>
      <w:r>
        <w:t>Adobe认证设计师。</w:t>
      </w:r>
    </w:p>
    <w:p w14:paraId="65915DD4">
      <w:pPr>
        <w:pStyle w:val="4"/>
      </w:pPr>
      <w:r>
        <w:t>自我介绍</w:t>
      </w:r>
    </w:p>
    <w:p w14:paraId="5AA9D858">
      <w:r>
        <w:t>具备良好的审美能力和设计功底；热爱设计，关注细节；善于沟通，能准确理解需求并转化为优秀的设计方案。</w:t>
      </w:r>
    </w:p>
    <w:p w14:paraId="63082999">
      <w:r>
        <w:br w:type="page"/>
      </w:r>
    </w:p>
    <w:p w14:paraId="32C7FC22">
      <w:pPr>
        <w:jc w:val="center"/>
      </w:pPr>
      <w:r>
        <w:rPr>
          <w:b/>
          <w:sz w:val="32"/>
        </w:rPr>
        <w:t>李阳</w:t>
      </w:r>
    </w:p>
    <w:p w14:paraId="052CB1D9">
      <w:r>
        <w:t>求职意向：市场专员 | 重庆 | 14570/月 | 两周内到岗</w:t>
      </w:r>
    </w:p>
    <w:p w14:paraId="4CD59CD3">
      <w:r>
        <w:t>基本信息：28岁 | 女 | 成都 | 6年经验</w:t>
      </w:r>
    </w:p>
    <w:p w14:paraId="7F4A6585">
      <w:r>
        <w:t>联系方式：18239896879 | fang23@example.org</w:t>
      </w:r>
    </w:p>
    <w:p w14:paraId="327DBB77">
      <w:pPr>
        <w:pStyle w:val="4"/>
      </w:pPr>
      <w:r>
        <w:t>学历信息</w:t>
      </w:r>
    </w:p>
    <w:p w14:paraId="3DD87CE2">
      <w:r>
        <w:t>厦门大学 | 工商管理 | 本科 | 2016-09 ~ 2020-06</w:t>
      </w:r>
    </w:p>
    <w:p w14:paraId="377C9795">
      <w:r>
        <w:t>专业成绩：3.4/4</w:t>
      </w:r>
    </w:p>
    <w:p w14:paraId="1BC995B3">
      <w:r>
        <w:t>主修课程：市场营销学、组织行为学、战略管理、财务管理、管理学原理、运营管理</w:t>
      </w:r>
    </w:p>
    <w:p w14:paraId="1879BEA0">
      <w:pPr>
        <w:pStyle w:val="4"/>
      </w:pPr>
      <w:r>
        <w:t>职业经历</w:t>
      </w:r>
    </w:p>
    <w:p w14:paraId="04603C15">
      <w:r>
        <w:rPr>
          <w:b/>
        </w:rPr>
        <w:t>新锐制造科技有限公司 | 品牌专员 | 2024-05 ~ 2026-06</w:t>
      </w:r>
    </w:p>
    <w:p w14:paraId="76EC453D">
      <w:pPr>
        <w:pStyle w:val="16"/>
      </w:pPr>
      <w:r>
        <w:t>策划并执行线上线下营销活动，提升品牌知名度。 与媒体、渠道保持良好合作，拓展市场资源。 协助制定营销策略，跟踪推广效果并优化。</w:t>
      </w:r>
    </w:p>
    <w:p w14:paraId="4B3AFE7C">
      <w:pPr>
        <w:pStyle w:val="4"/>
      </w:pPr>
      <w:r>
        <w:t>技能特长</w:t>
      </w:r>
    </w:p>
    <w:p w14:paraId="243F2B1B">
      <w:r>
        <w:t>语言能力：日语N2，可进行日常对话。</w:t>
      </w:r>
    </w:p>
    <w:p w14:paraId="08458BE0">
      <w:r>
        <w:t>计算机能力：精通Excel数据处理</w:t>
      </w:r>
    </w:p>
    <w:p w14:paraId="6C0625B0">
      <w:r>
        <w:t>专业能力：市场调研、社交媒体运营</w:t>
      </w:r>
    </w:p>
    <w:p w14:paraId="0B22EAD5">
      <w:pPr>
        <w:pStyle w:val="4"/>
      </w:pPr>
      <w:r>
        <w:t>证书与荣誉</w:t>
      </w:r>
    </w:p>
    <w:p w14:paraId="2171F875">
      <w:pPr>
        <w:pStyle w:val="16"/>
      </w:pPr>
      <w:r>
        <w:t>大学英语四级（CET-4），良好的读写能力。</w:t>
      </w:r>
    </w:p>
    <w:p w14:paraId="411EE0E7">
      <w:pPr>
        <w:pStyle w:val="16"/>
      </w:pPr>
      <w:r>
        <w:t>大学英语六级（CET-6），优秀的听说读写能力。</w:t>
      </w:r>
    </w:p>
    <w:p w14:paraId="18850945">
      <w:pPr>
        <w:pStyle w:val="4"/>
      </w:pPr>
      <w:r>
        <w:t>个人评价</w:t>
      </w:r>
    </w:p>
    <w:p w14:paraId="03C77D9F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5C7CCEB4">
      <w:r>
        <w:br w:type="page"/>
      </w:r>
    </w:p>
    <w:p w14:paraId="76395594">
      <w:pPr>
        <w:jc w:val="center"/>
      </w:pPr>
      <w:r>
        <w:rPr>
          <w:b/>
          <w:sz w:val="32"/>
        </w:rPr>
        <w:t>李博</w:t>
      </w:r>
    </w:p>
    <w:p w14:paraId="281263A7">
      <w:r>
        <w:t>求职意向：软件工程师 | 武汉 | 19908/月 | 随时到岗</w:t>
      </w:r>
    </w:p>
    <w:p w14:paraId="3E7D55DB">
      <w:r>
        <w:t>基本信息：38岁 | 女 | 武汉 | 14年经验</w:t>
      </w:r>
    </w:p>
    <w:p w14:paraId="45A7B87E">
      <w:r>
        <w:t>联系方式：18620593581 | jluo@example.org</w:t>
      </w:r>
    </w:p>
    <w:p w14:paraId="41237847">
      <w:pPr>
        <w:pStyle w:val="4"/>
      </w:pPr>
      <w:r>
        <w:t>个人评价</w:t>
      </w:r>
    </w:p>
    <w:p w14:paraId="24862418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6F3895F">
      <w:pPr>
        <w:pStyle w:val="4"/>
      </w:pPr>
      <w:r>
        <w:t>学历信息</w:t>
      </w:r>
    </w:p>
    <w:p w14:paraId="258A9CC8">
      <w:r>
        <w:t>复旦大学 | 网络工程 | 硕士 | 2009-09 ~ 2012-06</w:t>
      </w:r>
    </w:p>
    <w:p w14:paraId="44732BE6">
      <w:r>
        <w:t>专业成绩：3.15/4</w:t>
      </w:r>
    </w:p>
    <w:p w14:paraId="0DFFCE6A">
      <w:r>
        <w:t>主修课程：运营管理、管理学原理、组织行为学、市场营销学、战略管理</w:t>
      </w:r>
    </w:p>
    <w:p w14:paraId="26182C11">
      <w:pPr>
        <w:pStyle w:val="4"/>
      </w:pPr>
      <w:r>
        <w:t>实习经历</w:t>
      </w:r>
    </w:p>
    <w:p w14:paraId="46A0A6BD">
      <w:r>
        <w:rPr>
          <w:b/>
        </w:rPr>
        <w:t>北京医疗科技有限公司 | 前端开发工程师 | 2021-06 ~ 2023-08</w:t>
      </w:r>
    </w:p>
    <w:p w14:paraId="18BBF82B">
      <w:pPr>
        <w:pStyle w:val="16"/>
      </w:pPr>
      <w:r>
        <w:t>参与需求分析，负责后端/前端模块设计与开发。 参与技术方案讨论，撰写技术文档。</w:t>
      </w:r>
    </w:p>
    <w:p w14:paraId="2D77B77D">
      <w:r>
        <w:rPr>
          <w:b/>
        </w:rPr>
        <w:t>上海医疗有限公司 | Java开发工程师 | 2023-01 ~ 2026-03</w:t>
      </w:r>
    </w:p>
    <w:p w14:paraId="68F35273">
      <w:pPr>
        <w:pStyle w:val="16"/>
      </w:pPr>
      <w:r>
        <w:t>编写高质量代码，进行单元测试和性能优化。 修复系统Bug，保障系统稳定运行。 参与技术方案讨论，撰写技术文档。</w:t>
      </w:r>
    </w:p>
    <w:p w14:paraId="64C8B17C">
      <w:pPr>
        <w:pStyle w:val="4"/>
      </w:pPr>
      <w:r>
        <w:t>专业技能</w:t>
      </w:r>
    </w:p>
    <w:p w14:paraId="7EBD9ECC">
      <w:r>
        <w:t>语言能力：英语CET-6，读写熟练，可日常交流。</w:t>
      </w:r>
    </w:p>
    <w:p w14:paraId="7F1F3B84">
      <w:r>
        <w:t>计算机能力：具备网络基础</w:t>
      </w:r>
    </w:p>
    <w:p w14:paraId="58565A27">
      <w:r>
        <w:t>专业能力：Python、Spring</w:t>
      </w:r>
    </w:p>
    <w:p w14:paraId="03D03785">
      <w:pPr>
        <w:pStyle w:val="4"/>
      </w:pPr>
      <w:r>
        <w:t>资质认证</w:t>
      </w:r>
    </w:p>
    <w:p w14:paraId="3AD10E22">
      <w:pPr>
        <w:pStyle w:val="16"/>
      </w:pPr>
      <w:r>
        <w:t>全国计算机等级考试二级（Office高级应用）。</w:t>
      </w:r>
    </w:p>
    <w:p w14:paraId="748AFADF">
      <w:pPr>
        <w:pStyle w:val="16"/>
      </w:pPr>
      <w:r>
        <w:t>全国计算机等级考试三级（数据库技术）。</w:t>
      </w:r>
    </w:p>
    <w:p w14:paraId="6D7D93B2">
      <w:pPr>
        <w:pStyle w:val="4"/>
      </w:pPr>
      <w:r>
        <w:t>参与项目</w:t>
      </w:r>
    </w:p>
    <w:p w14:paraId="37E2823F">
      <w:r>
        <w:rPr>
          <w:b/>
        </w:rPr>
        <w:t>移动电商APP（2023-05 ~ 2025-11）</w:t>
      </w:r>
    </w:p>
    <w:p w14:paraId="4BF6BD73">
      <w:pPr>
        <w:pStyle w:val="16"/>
      </w:pPr>
      <w:r>
        <w:t>负责核心模块设计与开发，实现了高并发处理，提升了系统性能30%。</w:t>
      </w:r>
    </w:p>
    <w:p w14:paraId="220FC981">
      <w:r>
        <w:br w:type="page"/>
      </w:r>
    </w:p>
    <w:p w14:paraId="77026D62">
      <w:pPr>
        <w:jc w:val="center"/>
      </w:pPr>
      <w:r>
        <w:rPr>
          <w:b/>
          <w:sz w:val="32"/>
        </w:rPr>
        <w:t>杨琴</w:t>
      </w:r>
    </w:p>
    <w:p w14:paraId="598AD3AA">
      <w:r>
        <w:t>求职意向：行政专员 | 郑州 | 8410/月 | 随时到岗</w:t>
      </w:r>
    </w:p>
    <w:p w14:paraId="2AA3458A">
      <w:r>
        <w:t>基本信息：31岁 | 女 | 郑州 | 7年经验</w:t>
      </w:r>
    </w:p>
    <w:p w14:paraId="6CE4FB44">
      <w:r>
        <w:t>联系方式：13683957052 | shenlei@example.org</w:t>
      </w:r>
    </w:p>
    <w:p w14:paraId="5711D020">
      <w:pPr>
        <w:pStyle w:val="4"/>
      </w:pPr>
      <w:r>
        <w:t>学习背景</w:t>
      </w:r>
    </w:p>
    <w:p w14:paraId="388A8B85">
      <w:r>
        <w:t>四川大学 | 汉语言文学 | 硕士 | 2016-09 ~ 2019-06</w:t>
      </w:r>
    </w:p>
    <w:p w14:paraId="28AAD21B">
      <w:r>
        <w:t>专业成绩：3.75/4（专业前15%）</w:t>
      </w:r>
    </w:p>
    <w:p w14:paraId="0BB99439">
      <w:r>
        <w:t>主修课程：财务管理、组织行为学、战略管理、市场营销学、运营管理、管理学原理</w:t>
      </w:r>
    </w:p>
    <w:p w14:paraId="742B19DD">
      <w:pPr>
        <w:pStyle w:val="4"/>
      </w:pPr>
      <w:r>
        <w:t>工作经验</w:t>
      </w:r>
    </w:p>
    <w:p w14:paraId="3FF296A0">
      <w:r>
        <w:rPr>
          <w:b/>
        </w:rPr>
        <w:t>领航零售有限公司 | 行政主管 | 2019-04 ~ 2020-06</w:t>
      </w:r>
    </w:p>
    <w:p w14:paraId="6A75A35D">
      <w:pPr>
        <w:pStyle w:val="16"/>
      </w:pPr>
      <w:r>
        <w:t>参与制定行政管理制度，优化流程，提高工作效率。</w:t>
      </w:r>
    </w:p>
    <w:p w14:paraId="3BF41124">
      <w:r>
        <w:rPr>
          <w:b/>
        </w:rPr>
        <w:t>深圳医疗有限公司 | 行政主管 | 2020-05 ~ 2022-03</w:t>
      </w:r>
    </w:p>
    <w:p w14:paraId="6B8CC864">
      <w:pPr>
        <w:pStyle w:val="16"/>
      </w:pPr>
      <w:r>
        <w:t>负责公司日常行政事务管理，包括办公环境维护、办公用品采购与发放。 协助组织公司内部会议、活动，撰写会议纪要并跟进落实。 参与制定行政管理制度，优化流程，提高工作效率。</w:t>
      </w:r>
    </w:p>
    <w:p w14:paraId="2C56C98A">
      <w:r>
        <w:rPr>
          <w:b/>
        </w:rPr>
        <w:t>智云科技有限公司 | 行政经理 | 2022-12 ~ 2026-06</w:t>
      </w:r>
    </w:p>
    <w:p w14:paraId="3443E274">
      <w:pPr>
        <w:pStyle w:val="16"/>
      </w:pPr>
      <w:r>
        <w:t>管理公司固定资产、车辆、印章等，确保规范使用。 负责来访客户接待及电话接听，展现良好企业形象。 参与制定行政管理制度，优化流程，提高工作效率。</w:t>
      </w:r>
    </w:p>
    <w:p w14:paraId="72C59D14">
      <w:pPr>
        <w:pStyle w:val="4"/>
      </w:pPr>
      <w:r>
        <w:t>技能特长</w:t>
      </w:r>
    </w:p>
    <w:p w14:paraId="3F31ED57">
      <w:r>
        <w:t>语言能力：英语CET-4，具备基本读写能力。</w:t>
      </w:r>
    </w:p>
    <w:p w14:paraId="6C63D1FE">
      <w:r>
        <w:t>计算机能力：精通Excel数据处理</w:t>
      </w:r>
    </w:p>
    <w:p w14:paraId="7AB6C2CA">
      <w:r>
        <w:t>专业能力：固定资产管理、办公软件、档案管理</w:t>
      </w:r>
    </w:p>
    <w:p w14:paraId="26E7D508">
      <w:pPr>
        <w:pStyle w:val="4"/>
      </w:pPr>
      <w:r>
        <w:t>荣誉证书</w:t>
      </w:r>
    </w:p>
    <w:p w14:paraId="45AFB4A4">
      <w:pPr>
        <w:pStyle w:val="16"/>
      </w:pPr>
      <w:r>
        <w:t>大学英语六级（CET-6），优秀的听说读写能力。</w:t>
      </w:r>
    </w:p>
    <w:p w14:paraId="40850482">
      <w:pPr>
        <w:pStyle w:val="16"/>
      </w:pPr>
      <w:r>
        <w:t>全国计算机等级考试二级（Office高级应用）。</w:t>
      </w:r>
    </w:p>
    <w:p w14:paraId="1FD737A3">
      <w:pPr>
        <w:pStyle w:val="4"/>
      </w:pPr>
      <w:r>
        <w:t>自我介绍</w:t>
      </w:r>
    </w:p>
    <w:p w14:paraId="591A6867">
      <w:r>
        <w:t>工作细致认真，有良好的条理性；善于沟通协调，能够高效处理多项任务；责任心强，有较强的服务意识和团队合作精神。</w:t>
      </w:r>
    </w:p>
    <w:p w14:paraId="0E1E6946">
      <w:r>
        <w:br w:type="page"/>
      </w:r>
    </w:p>
    <w:p w14:paraId="44D6D9E2">
      <w:pPr>
        <w:jc w:val="center"/>
      </w:pPr>
      <w:r>
        <w:rPr>
          <w:b/>
          <w:sz w:val="32"/>
        </w:rPr>
        <w:t>洪鹏</w:t>
      </w:r>
    </w:p>
    <w:p w14:paraId="2BB2C1F2">
      <w:r>
        <w:t>求职意向：行政专员 | 郑州 | 14922/月 | 一周内到岗</w:t>
      </w:r>
    </w:p>
    <w:p w14:paraId="27AF33DE">
      <w:r>
        <w:t>基本信息：26岁 | 男 | 郑州 | 4年经验</w:t>
      </w:r>
    </w:p>
    <w:p w14:paraId="5960AA7C">
      <w:r>
        <w:t>联系方式：15331019773 | qianjun@example.org</w:t>
      </w:r>
    </w:p>
    <w:p w14:paraId="6624A937">
      <w:pPr>
        <w:pStyle w:val="4"/>
      </w:pPr>
      <w:r>
        <w:t>学历信息</w:t>
      </w:r>
    </w:p>
    <w:p w14:paraId="3B57CEDF">
      <w:r>
        <w:t>同济大学 | 行政管理 | 本科 | 2018-09 ~ 2022-06</w:t>
      </w:r>
    </w:p>
    <w:p w14:paraId="6EFD7060">
      <w:r>
        <w:t>专业成绩：3.21/4</w:t>
      </w:r>
    </w:p>
    <w:p w14:paraId="58E9C839">
      <w:r>
        <w:t>主修课程：公共政策分析、公共关系学、公文写作、行政管理学、组织行为学、人力资源管理</w:t>
      </w:r>
    </w:p>
    <w:p w14:paraId="4C72259B">
      <w:pPr>
        <w:pStyle w:val="4"/>
      </w:pPr>
      <w:r>
        <w:t>工作经验</w:t>
      </w:r>
    </w:p>
    <w:p w14:paraId="2C27DCAB">
      <w:r>
        <w:rPr>
          <w:b/>
        </w:rPr>
        <w:t>领航咨询有限公司 | 行政主管 | 2023-02 ~ 2025-07</w:t>
      </w:r>
    </w:p>
    <w:p w14:paraId="30876C3E">
      <w:pPr>
        <w:pStyle w:val="16"/>
      </w:pPr>
      <w:r>
        <w:t>协助组织公司内部会议、活动，撰写会议纪要并跟进落实。</w:t>
      </w:r>
    </w:p>
    <w:p w14:paraId="013D61FA">
      <w:r>
        <w:rPr>
          <w:b/>
        </w:rPr>
        <w:t>新锐教育科技有限公司 | 行政助理 | 2025-01 ~ 2026-05</w:t>
      </w:r>
    </w:p>
    <w:p w14:paraId="46C315E1">
      <w:pPr>
        <w:pStyle w:val="16"/>
      </w:pPr>
      <w:r>
        <w:t>参与制定行政管理制度，优化流程，提高工作效率。 负责来访客户接待及电话接听，展现良好企业形象。</w:t>
      </w:r>
    </w:p>
    <w:p w14:paraId="12923C24">
      <w:pPr>
        <w:pStyle w:val="4"/>
      </w:pPr>
      <w:r>
        <w:t>技能证书</w:t>
      </w:r>
    </w:p>
    <w:p w14:paraId="423C9990">
      <w:r>
        <w:t>语言能力：日语N2，可进行日常对话。</w:t>
      </w:r>
    </w:p>
    <w:p w14:paraId="6B861696">
      <w:r>
        <w:t>计算机能力：掌握Photoshop基本操作</w:t>
      </w:r>
    </w:p>
    <w:p w14:paraId="1B30D6B6">
      <w:r>
        <w:t>专业能力：固定资产管理、档案管理、办公软件、会议组织</w:t>
      </w:r>
    </w:p>
    <w:p w14:paraId="12E7361F">
      <w:pPr>
        <w:pStyle w:val="4"/>
      </w:pPr>
      <w:r>
        <w:t>资格证书</w:t>
      </w:r>
    </w:p>
    <w:p w14:paraId="0B3C93CC">
      <w:pPr>
        <w:pStyle w:val="16"/>
      </w:pPr>
      <w:r>
        <w:t>全国计算机等级考试二级（Office高级应用）。</w:t>
      </w:r>
    </w:p>
    <w:p w14:paraId="39E39F61">
      <w:pPr>
        <w:pStyle w:val="16"/>
      </w:pPr>
      <w:r>
        <w:t>大学英语六级（CET-6），优秀的听说读写能力。</w:t>
      </w:r>
    </w:p>
    <w:p w14:paraId="47F407B0">
      <w:pPr>
        <w:pStyle w:val="4"/>
      </w:pPr>
      <w:r>
        <w:t>自我介绍</w:t>
      </w:r>
    </w:p>
    <w:p w14:paraId="438D785D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54486BF4">
      <w:r>
        <w:br w:type="page"/>
      </w:r>
    </w:p>
    <w:p w14:paraId="65C21083">
      <w:pPr>
        <w:jc w:val="center"/>
      </w:pPr>
      <w:r>
        <w:rPr>
          <w:b/>
          <w:sz w:val="32"/>
        </w:rPr>
        <w:t>叶磊</w:t>
      </w:r>
    </w:p>
    <w:p w14:paraId="4D5AC9EF">
      <w:r>
        <w:t>求职意向：人事专员 | 北京 | 16270/月 | 一周内到岗</w:t>
      </w:r>
    </w:p>
    <w:p w14:paraId="04E12241">
      <w:r>
        <w:t>基本信息：33岁 | 男 | 上海 | 11年经验</w:t>
      </w:r>
    </w:p>
    <w:p w14:paraId="54FE5260">
      <w:r>
        <w:t>联系方式：13120059259 | qiangyan@example.org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351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5FA9D0">
            <w:pPr>
              <w:pStyle w:val="4"/>
            </w:pPr>
            <w:r>
              <w:t>学历信息</w:t>
            </w:r>
          </w:p>
          <w:p w14:paraId="71840608">
            <w:r>
              <w:t>北京大学 | 心理学 | 本科 | 2011-09 ~ 2015-06</w:t>
            </w:r>
          </w:p>
          <w:p w14:paraId="2AED9D09">
            <w:r>
              <w:t>专业成绩：3.78/4</w:t>
            </w:r>
          </w:p>
          <w:p w14:paraId="65710D1C">
            <w:r>
              <w:t>主修课程：财务管理、管理学原理、组织行为学、运营管理、市场营销学、战略管理</w:t>
            </w:r>
          </w:p>
        </w:tc>
      </w:tr>
    </w:tbl>
    <w:p w14:paraId="5386754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BE8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CAC62F">
            <w:pPr>
              <w:pStyle w:val="4"/>
            </w:pPr>
            <w:r>
              <w:t>实习经历</w:t>
            </w:r>
          </w:p>
          <w:p w14:paraId="6E91FBAC">
            <w:r>
              <w:rPr>
                <w:b/>
              </w:rPr>
              <w:t>博雅医疗有限公司 | HR助理 | 2022-09 ~ 2023-02</w:t>
            </w:r>
          </w:p>
          <w:p w14:paraId="752C8082">
            <w:pPr>
              <w:pStyle w:val="16"/>
            </w:pPr>
            <w:r>
              <w:t>协助组织员工培训及企业文化活动，提升员工满意度。 负责考勤统计、薪酬核算及社保公积金缴纳。 办理员工入职、转正、调动、离职手续，维护人事档案。</w:t>
            </w:r>
          </w:p>
          <w:p w14:paraId="701BBACA">
            <w:r>
              <w:rPr>
                <w:b/>
              </w:rPr>
              <w:t>智云金融有限公司 | 招聘专员 | 2023-07 ~ 2026-07</w:t>
            </w:r>
          </w:p>
          <w:p w14:paraId="3BFC712B">
            <w:pPr>
              <w:pStyle w:val="16"/>
            </w:pPr>
            <w:r>
              <w:t>办理员工入职、转正、调动、离职手续，维护人事档案。</w:t>
            </w:r>
          </w:p>
        </w:tc>
      </w:tr>
    </w:tbl>
    <w:p w14:paraId="423223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813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95E94C">
            <w:pPr>
              <w:pStyle w:val="4"/>
            </w:pPr>
            <w:r>
              <w:t>技能证书</w:t>
            </w:r>
          </w:p>
          <w:p w14:paraId="65CE9680">
            <w:r>
              <w:t>语言能力：英语专八，流利商务沟通。</w:t>
            </w:r>
          </w:p>
          <w:p w14:paraId="440A4A36">
            <w:r>
              <w:t>计算机能力：精通Excel数据处理</w:t>
            </w:r>
          </w:p>
          <w:p w14:paraId="4CB29F26">
            <w:r>
              <w:t>专业能力：薪酬核算、招聘面试、培训组织、劳动法</w:t>
            </w:r>
          </w:p>
        </w:tc>
      </w:tr>
    </w:tbl>
    <w:p w14:paraId="7384E00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B5A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BCFB5E">
            <w:pPr>
              <w:pStyle w:val="4"/>
            </w:pPr>
            <w:r>
              <w:t>资格证书</w:t>
            </w:r>
          </w:p>
          <w:p w14:paraId="7C2E8B73">
            <w:pPr>
              <w:pStyle w:val="16"/>
            </w:pPr>
            <w:r>
              <w:t>人力资源管理师三级证书。</w:t>
            </w:r>
          </w:p>
        </w:tc>
      </w:tr>
    </w:tbl>
    <w:p w14:paraId="4253DA5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207A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23F622">
            <w:pPr>
              <w:pStyle w:val="4"/>
            </w:pPr>
            <w:r>
              <w:t>自我介绍</w:t>
            </w:r>
          </w:p>
          <w:p w14:paraId="0C7FC274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76C3DAAD"/>
    <w:p w14:paraId="30D04AC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BB87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DD0518">
            <w:r>
              <w:rPr>
                <w:b/>
                <w:sz w:val="28"/>
              </w:rPr>
              <w:t>许晨</w:t>
            </w:r>
          </w:p>
          <w:p w14:paraId="3FDC22D0">
            <w:r>
              <w:t>求职意向：财务助理 | 成都 | 9730/月 | 两周内到岗</w:t>
            </w:r>
          </w:p>
          <w:p w14:paraId="1365CC4C">
            <w:r>
              <w:t>基本信息：31岁 | 女 | 杭州 | 7年经验</w:t>
            </w:r>
          </w:p>
          <w:p w14:paraId="77819FB7">
            <w:r>
              <w:t>联系方式：13258944123 | jing50@example.net</w:t>
            </w:r>
          </w:p>
          <w:p w14:paraId="0CFF6175">
            <w:pPr>
              <w:pStyle w:val="4"/>
            </w:pPr>
            <w:r>
              <w:t>技能特长</w:t>
            </w:r>
          </w:p>
          <w:p w14:paraId="3905F266">
            <w:r>
              <w:t>语言能力：英语专八，流利商务沟通。</w:t>
            </w:r>
          </w:p>
          <w:p w14:paraId="5B09006C">
            <w:r>
              <w:t>计算机能力：熟悉Python基础</w:t>
            </w:r>
          </w:p>
          <w:p w14:paraId="2659917E">
            <w:r>
              <w:t>专业能力：财务报表、税务申报</w:t>
            </w:r>
          </w:p>
        </w:tc>
        <w:tc>
          <w:tcPr>
            <w:tcW w:w="4320" w:type="dxa"/>
          </w:tcPr>
          <w:p w14:paraId="01DD1C62"/>
          <w:p w14:paraId="521EE25A">
            <w:pPr>
              <w:pStyle w:val="4"/>
            </w:pPr>
            <w:r>
              <w:t>学习背景</w:t>
            </w:r>
          </w:p>
          <w:p w14:paraId="7FA2A018">
            <w:r>
              <w:t>复旦大学 | 会计学 | 硕士 | 2016-09 ~ 2019-06</w:t>
            </w:r>
          </w:p>
          <w:p w14:paraId="558BF690">
            <w:r>
              <w:t>专业成绩：3.18/4</w:t>
            </w:r>
          </w:p>
          <w:p w14:paraId="34502F86">
            <w:r>
              <w:t>主修课程：税法、审计学、中级财务会计、成本会计、基础会计</w:t>
            </w:r>
          </w:p>
          <w:p w14:paraId="75953A1C">
            <w:pPr>
              <w:pStyle w:val="4"/>
            </w:pPr>
            <w:r>
              <w:t>工作经验</w:t>
            </w:r>
          </w:p>
          <w:p w14:paraId="561915AA">
            <w:r>
              <w:rPr>
                <w:b/>
              </w:rPr>
              <w:t>鼎盛教育科技有限公司 | 财务分析 | 2020-01 ~ 2021-12</w:t>
            </w:r>
          </w:p>
          <w:p w14:paraId="7A72A1D0">
            <w:pPr>
              <w:pStyle w:val="16"/>
            </w:pPr>
            <w:r>
              <w:t>配合审计工作，提供所需财务资料。 协助完成月度财务报表编制及税务申报。 管理发票、合同等财务档案，确保合规。</w:t>
            </w:r>
          </w:p>
          <w:p w14:paraId="3433861B">
            <w:r>
              <w:rPr>
                <w:b/>
              </w:rPr>
              <w:t>鼎盛教育科技有限公司 | 出纳 | 2021-07 ~ 2022-09</w:t>
            </w:r>
          </w:p>
          <w:p w14:paraId="3C623681">
            <w:pPr>
              <w:pStyle w:val="16"/>
            </w:pPr>
            <w:r>
              <w:t>协助完成月度财务报表编制及税务申报。</w:t>
            </w:r>
          </w:p>
          <w:p w14:paraId="45D358A4">
            <w:r>
              <w:rPr>
                <w:b/>
              </w:rPr>
              <w:t>杭州互联网有限公司 | 出纳 | 2022-01 ~ 2026-12</w:t>
            </w:r>
          </w:p>
          <w:p w14:paraId="532E35C1">
            <w:pPr>
              <w:pStyle w:val="16"/>
            </w:pPr>
            <w:r>
              <w:t>协助完成月度财务报表编制及税务申报。 负责日常报销审核、凭证编制及账务处理。</w:t>
            </w:r>
          </w:p>
          <w:p w14:paraId="79E37760">
            <w:pPr>
              <w:pStyle w:val="4"/>
            </w:pPr>
            <w:r>
              <w:t>资格证书</w:t>
            </w:r>
          </w:p>
          <w:p w14:paraId="4DB3CC07">
            <w:pPr>
              <w:pStyle w:val="16"/>
            </w:pPr>
            <w:r>
              <w:t>会计从业资格证。</w:t>
            </w:r>
          </w:p>
          <w:p w14:paraId="7F706DCD">
            <w:pPr>
              <w:pStyle w:val="16"/>
            </w:pPr>
            <w:r>
              <w:t>初级会计职称。</w:t>
            </w:r>
          </w:p>
          <w:p w14:paraId="670A34B3">
            <w:pPr>
              <w:pStyle w:val="4"/>
            </w:pPr>
            <w:r>
              <w:t>自我陈述</w:t>
            </w:r>
          </w:p>
          <w:p w14:paraId="562B26A4">
            <w:r>
              <w:t>做事严谨，对数字敏感；熟练掌握财务软件，有较强的合规意识；诚实守信，具备良好的职业道德。</w:t>
            </w:r>
          </w:p>
        </w:tc>
      </w:tr>
    </w:tbl>
    <w:p w14:paraId="50E50D59">
      <w:r>
        <w:br w:type="page"/>
      </w:r>
    </w:p>
    <w:p w14:paraId="14A14551">
      <w:pPr>
        <w:jc w:val="center"/>
      </w:pPr>
      <w:r>
        <w:rPr>
          <w:b/>
          <w:sz w:val="32"/>
        </w:rPr>
        <w:t>邓梅</w:t>
      </w:r>
    </w:p>
    <w:p w14:paraId="789E7700">
      <w:r>
        <w:t>求职意向：运营专员 | 杭州 | 13180/月 | 一个月内到岗</w:t>
      </w:r>
    </w:p>
    <w:p w14:paraId="693E59D0">
      <w:r>
        <w:t>基本信息：36岁 | 男 | 南京 | 14年经验</w:t>
      </w:r>
    </w:p>
    <w:p w14:paraId="32A5045B">
      <w:r>
        <w:t>联系方式：15372977765 | sxiao@example.net</w:t>
      </w:r>
    </w:p>
    <w:p w14:paraId="505512C8">
      <w:pPr>
        <w:pStyle w:val="4"/>
      </w:pPr>
      <w:r>
        <w:t>学习背景</w:t>
      </w:r>
    </w:p>
    <w:p w14:paraId="33F721B7">
      <w:r>
        <w:t>同济大学 | 电子商务 | 本科 | 2008-09 ~ 2012-06</w:t>
      </w:r>
    </w:p>
    <w:p w14:paraId="426B44C2">
      <w:r>
        <w:t>专业成绩：3.68/4（专业前10%）</w:t>
      </w:r>
    </w:p>
    <w:p w14:paraId="475940D0">
      <w:r>
        <w:t>主修课程：市场营销学、战略管理、财务管理、组织行为学、管理学原理、运营管理</w:t>
      </w:r>
    </w:p>
    <w:p w14:paraId="14A3CE48">
      <w:pPr>
        <w:pStyle w:val="4"/>
      </w:pPr>
      <w:r>
        <w:t>实习经历</w:t>
      </w:r>
    </w:p>
    <w:p w14:paraId="1A2D9D3C">
      <w:r>
        <w:rPr>
          <w:b/>
        </w:rPr>
        <w:t>北京零售科技有限公司 | 用户运营 | 2022-12 ~ 2026-03</w:t>
      </w:r>
    </w:p>
    <w:p w14:paraId="7BBCACE9">
      <w:pPr>
        <w:pStyle w:val="16"/>
      </w:pPr>
      <w:r>
        <w:t>策划并执行线上活动，促进用户增长和转化。 撰写内容文案，维护APP/网站内容更新。 负责用户社群运营，提升用户活跃度和粘性。</w:t>
      </w:r>
    </w:p>
    <w:p w14:paraId="35356760">
      <w:pPr>
        <w:pStyle w:val="4"/>
      </w:pPr>
      <w:r>
        <w:t>能力专长</w:t>
      </w:r>
    </w:p>
    <w:p w14:paraId="1FCC3BBE">
      <w:r>
        <w:t>语言能力：英语专八，流利商务沟通。</w:t>
      </w:r>
    </w:p>
    <w:p w14:paraId="26FBB790">
      <w:r>
        <w:t>计算机能力：具备网络基础</w:t>
      </w:r>
    </w:p>
    <w:p w14:paraId="5A71422B">
      <w:r>
        <w:t>专业能力：活动策划、数据分析</w:t>
      </w:r>
    </w:p>
    <w:p w14:paraId="601D7574">
      <w:pPr>
        <w:pStyle w:val="4"/>
      </w:pPr>
      <w:r>
        <w:t>获奖情况</w:t>
      </w:r>
    </w:p>
    <w:p w14:paraId="715DF43C">
      <w:pPr>
        <w:pStyle w:val="16"/>
      </w:pPr>
      <w:r>
        <w:t>大学英语四级（CET-4），良好的读写能力。</w:t>
      </w:r>
    </w:p>
    <w:p w14:paraId="22EBD66C">
      <w:pPr>
        <w:pStyle w:val="16"/>
      </w:pPr>
      <w:r>
        <w:t>大学英语六级（CET-6），优秀的听说读写能力。</w:t>
      </w:r>
    </w:p>
    <w:p w14:paraId="3040E09F">
      <w:pPr>
        <w:pStyle w:val="16"/>
      </w:pPr>
      <w:r>
        <w:t>全国计算机等级考试二级（Office高级应用）。</w:t>
      </w:r>
    </w:p>
    <w:p w14:paraId="3185A223">
      <w:pPr>
        <w:pStyle w:val="4"/>
      </w:pPr>
      <w:r>
        <w:t>自我评价</w:t>
      </w:r>
    </w:p>
    <w:p w14:paraId="06713FD2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D3ADF35">
      <w:r>
        <w:br w:type="page"/>
      </w:r>
    </w:p>
    <w:p w14:paraId="76248FAE">
      <w:pPr>
        <w:jc w:val="center"/>
      </w:pPr>
      <w:r>
        <w:rPr>
          <w:b/>
          <w:sz w:val="32"/>
        </w:rPr>
        <w:t>颜建</w:t>
      </w:r>
    </w:p>
    <w:p w14:paraId="2AD907B4">
      <w:r>
        <w:t>求职意向：运营专员 | 广州 | 17871/月 | 一周内到岗</w:t>
      </w:r>
    </w:p>
    <w:p w14:paraId="12DD00FF">
      <w:r>
        <w:t>基本信息：33岁 | 男 | 广州 | 11年经验</w:t>
      </w:r>
    </w:p>
    <w:p w14:paraId="4D0D596C">
      <w:r>
        <w:t>联系方式：18047845895 | heguiying@example.org</w:t>
      </w:r>
    </w:p>
    <w:p w14:paraId="7063B67F">
      <w:pPr>
        <w:pStyle w:val="4"/>
      </w:pPr>
      <w:r>
        <w:t>学习背景</w:t>
      </w:r>
    </w:p>
    <w:p w14:paraId="27EF23FF">
      <w:r>
        <w:t>浙江大学 | 新闻传播 | 本科 | 2011-09 ~ 2015-06</w:t>
      </w:r>
    </w:p>
    <w:p w14:paraId="21E4889B">
      <w:r>
        <w:t>专业成绩：3.71/4（专业前10%）</w:t>
      </w:r>
    </w:p>
    <w:p w14:paraId="0EB20B8A">
      <w:r>
        <w:t>主修课程：运营管理、市场营销学、财务管理、组织行为学、战略管理</w:t>
      </w:r>
    </w:p>
    <w:p w14:paraId="0390122C">
      <w:pPr>
        <w:pStyle w:val="4"/>
      </w:pPr>
      <w:r>
        <w:t>工作经验</w:t>
      </w:r>
    </w:p>
    <w:p w14:paraId="02F69459">
      <w:r>
        <w:rPr>
          <w:b/>
        </w:rPr>
        <w:t>华讯教育有限公司 | 新媒体运营 | 2023-07 ~ 2026-01</w:t>
      </w:r>
    </w:p>
    <w:p w14:paraId="676D2C4D">
      <w:pPr>
        <w:pStyle w:val="16"/>
      </w:pPr>
      <w:r>
        <w:t>撰写内容文案，维护APP/网站内容更新。 分析运营数据，提出优化建议。</w:t>
      </w:r>
    </w:p>
    <w:p w14:paraId="66BC0B0E">
      <w:pPr>
        <w:pStyle w:val="4"/>
      </w:pPr>
      <w:r>
        <w:t>能力专长</w:t>
      </w:r>
    </w:p>
    <w:p w14:paraId="3E03FB8C">
      <w:r>
        <w:t>语言能力：英语CET-6，读写熟练，可日常交流。</w:t>
      </w:r>
    </w:p>
    <w:p w14:paraId="1DEE0E97">
      <w:r>
        <w:t>计算机能力：熟悉Python基础</w:t>
      </w:r>
    </w:p>
    <w:p w14:paraId="06639356">
      <w:r>
        <w:t>专业能力：社群管理、数据分析</w:t>
      </w:r>
    </w:p>
    <w:p w14:paraId="153FD1EE">
      <w:pPr>
        <w:pStyle w:val="4"/>
      </w:pPr>
      <w:r>
        <w:t>资格证书</w:t>
      </w:r>
    </w:p>
    <w:p w14:paraId="5208025D">
      <w:pPr>
        <w:pStyle w:val="16"/>
      </w:pPr>
      <w:r>
        <w:t>全国计算机等级考试二级（Office高级应用）。</w:t>
      </w:r>
    </w:p>
    <w:p w14:paraId="0849A8A0">
      <w:pPr>
        <w:pStyle w:val="4"/>
      </w:pPr>
      <w:r>
        <w:t>个人评价</w:t>
      </w:r>
    </w:p>
    <w:p w14:paraId="0ADA3DF3">
      <w:r>
        <w:t>执行力强，结果导向；具备良好的沟通能力和文案功底；善于在快节奏环境中工作，能高效完成目标。</w:t>
      </w:r>
    </w:p>
    <w:p w14:paraId="4D87C808">
      <w:r>
        <w:br w:type="page"/>
      </w:r>
    </w:p>
    <w:p w14:paraId="71B4B7A0">
      <w:pPr>
        <w:jc w:val="center"/>
      </w:pPr>
      <w:r>
        <w:rPr>
          <w:b/>
          <w:color w:val="003366"/>
          <w:sz w:val="32"/>
        </w:rPr>
        <w:t>韩文</w:t>
      </w:r>
    </w:p>
    <w:p w14:paraId="40F27A8D">
      <w:r>
        <w:t>求职意向：市场专员 | 武汉 | 12508/月 | 一个月内到岗</w:t>
      </w:r>
    </w:p>
    <w:p w14:paraId="4A375D31">
      <w:r>
        <w:t>基本信息：25岁 | 男 | 武汉 | 5年经验</w:t>
      </w:r>
    </w:p>
    <w:p w14:paraId="146F13F8">
      <w:r>
        <w:t>联系方式：15584213430 | elu@example.org</w:t>
      </w:r>
    </w:p>
    <w:p w14:paraId="2CF2A819">
      <w:pPr>
        <w:pStyle w:val="4"/>
      </w:pPr>
      <w:r>
        <w:t>核心技能</w:t>
      </w:r>
    </w:p>
    <w:p w14:paraId="155D865C">
      <w:r>
        <w:t>语言能力：英语CET-6，读写熟练，可日常交流。</w:t>
      </w:r>
    </w:p>
    <w:p w14:paraId="2B644D19">
      <w:r>
        <w:t>计算机能力：具备网络基础</w:t>
      </w:r>
    </w:p>
    <w:p w14:paraId="543CEA25">
      <w:r>
        <w:t>专业能力：文案写作、数据分析、活动策划、市场调研</w:t>
      </w:r>
    </w:p>
    <w:p w14:paraId="04ABEB26">
      <w:pPr>
        <w:pStyle w:val="4"/>
      </w:pPr>
      <w:r>
        <w:t>证书与荣誉</w:t>
      </w:r>
    </w:p>
    <w:p w14:paraId="5128C766">
      <w:pPr>
        <w:pStyle w:val="16"/>
      </w:pPr>
      <w:r>
        <w:t>大学英语六级（CET-6），优秀的听说读写能力。</w:t>
      </w:r>
    </w:p>
    <w:p w14:paraId="1D829204">
      <w:pPr>
        <w:pStyle w:val="16"/>
      </w:pPr>
      <w:r>
        <w:t>大学英语四级（CET-4），良好的读写能力。</w:t>
      </w:r>
    </w:p>
    <w:p w14:paraId="66800772">
      <w:pPr>
        <w:pStyle w:val="4"/>
      </w:pPr>
      <w:r>
        <w:t>学历信息</w:t>
      </w:r>
    </w:p>
    <w:p w14:paraId="52469751">
      <w:r>
        <w:t>杭州职业技术学院 | 新闻传播 | 专科 | 2018-09 ~ 2021-06</w:t>
      </w:r>
    </w:p>
    <w:p w14:paraId="23409B0A">
      <w:r>
        <w:t>专业成绩：3.56/4（专业前30%）</w:t>
      </w:r>
    </w:p>
    <w:p w14:paraId="29770BFF">
      <w:r>
        <w:t>主修课程：管理学原理、组织行为学、战略管理、市场营销学、运营管理、财务管理</w:t>
      </w:r>
    </w:p>
    <w:p w14:paraId="5CC5095C">
      <w:pPr>
        <w:pStyle w:val="4"/>
      </w:pPr>
      <w:r>
        <w:t>实习经历</w:t>
      </w:r>
    </w:p>
    <w:p w14:paraId="20AFF4E7">
      <w:r>
        <w:rPr>
          <w:b/>
        </w:rPr>
        <w:t>鼎盛教育有限公司 | 市场助理 | 2021-11 ~ 2022-05</w:t>
      </w:r>
    </w:p>
    <w:p w14:paraId="2BA8FE67">
      <w:pPr>
        <w:pStyle w:val="16"/>
      </w:pPr>
      <w:r>
        <w:t>负责市场调研，收集竞品信息，撰写分析报告。</w:t>
      </w:r>
    </w:p>
    <w:p w14:paraId="4E0B23BE">
      <w:r>
        <w:rPr>
          <w:b/>
        </w:rPr>
        <w:t>卓越制造科技有限公司 | 营销专员 | 2022-05 ~ 2023-04</w:t>
      </w:r>
    </w:p>
    <w:p w14:paraId="4FE4B7D8">
      <w:pPr>
        <w:pStyle w:val="16"/>
      </w:pPr>
      <w:r>
        <w:t>运营公司社交媒体账号（公众号、微博等），提高粉丝互动。</w:t>
      </w:r>
    </w:p>
    <w:p w14:paraId="442D1E28">
      <w:r>
        <w:rPr>
          <w:b/>
        </w:rPr>
        <w:t>博雅互联网有限公司 | 营销专员 | 2023-01 ~ 2026-01</w:t>
      </w:r>
    </w:p>
    <w:p w14:paraId="52FB7237">
      <w:pPr>
        <w:pStyle w:val="16"/>
      </w:pPr>
      <w:r>
        <w:t>运营公司社交媒体账号（公众号、微博等），提高粉丝互动。</w:t>
      </w:r>
    </w:p>
    <w:p w14:paraId="32520271">
      <w:pPr>
        <w:pStyle w:val="4"/>
      </w:pPr>
      <w:r>
        <w:t>自我评价</w:t>
      </w:r>
    </w:p>
    <w:p w14:paraId="09EB84CA">
      <w:r>
        <w:t>思维活跃，富有创意；具备敏锐的市场洞察力；热爱挑战，能够承受工作压力；善于数据分析，用数据驱动决策。</w:t>
      </w:r>
    </w:p>
    <w:p w14:paraId="2654DD94">
      <w:r>
        <w:br w:type="page"/>
      </w:r>
    </w:p>
    <w:p w14:paraId="3C4B8A15">
      <w:pPr>
        <w:jc w:val="center"/>
      </w:pPr>
      <w:r>
        <w:rPr>
          <w:b/>
          <w:sz w:val="32"/>
        </w:rPr>
        <w:t>顾丹丹</w:t>
      </w:r>
    </w:p>
    <w:p w14:paraId="00B0ACA4">
      <w:r>
        <w:t>求职意向：软件工程师 | 苏州 | 8497/月 | 随时到岗</w:t>
      </w:r>
    </w:p>
    <w:p w14:paraId="4BECC1D5">
      <w:r>
        <w:t>基本信息：28岁 | 男 | 青岛 | 6年经验</w:t>
      </w:r>
    </w:p>
    <w:p w14:paraId="334B18ED">
      <w:r>
        <w:t>联系方式：18187810967 | guxia@example.com</w:t>
      </w:r>
    </w:p>
    <w:p w14:paraId="16907FB4">
      <w:pPr>
        <w:pStyle w:val="4"/>
      </w:pPr>
      <w:r>
        <w:t>教育背景</w:t>
      </w:r>
    </w:p>
    <w:p w14:paraId="7CF4269E">
      <w:r>
        <w:t>浙江大学 | 网络工程 | 本科 | 2016-09 ~ 2020-06</w:t>
      </w:r>
    </w:p>
    <w:p w14:paraId="312431CF">
      <w:r>
        <w:t>专业成绩：3.67/4</w:t>
      </w:r>
    </w:p>
    <w:p w14:paraId="4828A77E">
      <w:r>
        <w:t>主修课程：战略管理、管理学原理、市场营销学、运营管理、组织行为学、财务管理</w:t>
      </w:r>
    </w:p>
    <w:p w14:paraId="59147416">
      <w:pPr>
        <w:pStyle w:val="4"/>
      </w:pPr>
      <w:r>
        <w:t>工作经验</w:t>
      </w:r>
    </w:p>
    <w:p w14:paraId="4AD717CF">
      <w:r>
        <w:rPr>
          <w:b/>
        </w:rPr>
        <w:t>鼎盛金融科技有限公司 | 前端开发工程师 | 2020-10 ~ 2021-01</w:t>
      </w:r>
    </w:p>
    <w:p w14:paraId="68D2B86F">
      <w:pPr>
        <w:pStyle w:val="16"/>
      </w:pPr>
      <w:r>
        <w:t>参与技术方案讨论，撰写技术文档。</w:t>
      </w:r>
    </w:p>
    <w:p w14:paraId="36A423C0">
      <w:r>
        <w:rPr>
          <w:b/>
        </w:rPr>
        <w:t>深圳医疗有限公司 | Java开发工程师 | 2021-05 ~ 2022-10</w:t>
      </w:r>
    </w:p>
    <w:p w14:paraId="3AA3E3F0">
      <w:pPr>
        <w:pStyle w:val="16"/>
      </w:pPr>
      <w:r>
        <w:t>修复系统Bug，保障系统稳定运行。 编写高质量代码，进行单元测试和性能优化。</w:t>
      </w:r>
    </w:p>
    <w:p w14:paraId="1D4DB002">
      <w:r>
        <w:rPr>
          <w:b/>
        </w:rPr>
        <w:t>恒通互联网科技有限公司 | Python开发工程师 | 2022-04 ~ 2026-02</w:t>
      </w:r>
    </w:p>
    <w:p w14:paraId="668FCCBF">
      <w:pPr>
        <w:pStyle w:val="16"/>
      </w:pPr>
      <w:r>
        <w:t>参与需求分析，负责后端/前端模块设计与开发。 协助团队完成项目迭代与上线。 修复系统Bug，保障系统稳定运行。</w:t>
      </w:r>
    </w:p>
    <w:p w14:paraId="2A20E59F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6A8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EB30C9C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3CD2941">
            <w:r>
              <w:t>熟悉Python基础</w:t>
            </w:r>
          </w:p>
        </w:tc>
      </w:tr>
      <w:tr w14:paraId="3F073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3923324">
            <w:r>
              <w:t>Git</w:t>
            </w:r>
          </w:p>
        </w:tc>
        <w:tc>
          <w:tcPr>
            <w:tcW w:w="4320" w:type="dxa"/>
            <w:shd w:val="clear" w:color="auto" w:fill="E7E6E6"/>
          </w:tcPr>
          <w:p w14:paraId="3AA83BD5">
            <w:r>
              <w:t>MySQL</w:t>
            </w:r>
          </w:p>
        </w:tc>
      </w:tr>
      <w:tr w14:paraId="71FB4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DDAD921">
            <w:r>
              <w:t>Spring</w:t>
            </w:r>
          </w:p>
        </w:tc>
        <w:tc>
          <w:tcPr>
            <w:tcW w:w="4320" w:type="dxa"/>
          </w:tcPr>
          <w:p w14:paraId="79469A8E"/>
        </w:tc>
      </w:tr>
    </w:tbl>
    <w:p w14:paraId="0D3B0909"/>
    <w:p w14:paraId="2CE381A2">
      <w:pPr>
        <w:pStyle w:val="4"/>
      </w:pPr>
      <w:r>
        <w:t>证书与荣誉</w:t>
      </w:r>
    </w:p>
    <w:p w14:paraId="5F1F3E67">
      <w:pPr>
        <w:pStyle w:val="16"/>
      </w:pPr>
      <w:r>
        <w:t>全国计算机等级考试二级（Office高级应用）。</w:t>
      </w:r>
    </w:p>
    <w:p w14:paraId="2BC759CE">
      <w:pPr>
        <w:pStyle w:val="16"/>
      </w:pPr>
      <w:r>
        <w:t>全国计算机等级考试三级（数据库技术）。</w:t>
      </w:r>
    </w:p>
    <w:p w14:paraId="4C103CBE">
      <w:pPr>
        <w:pStyle w:val="4"/>
      </w:pPr>
      <w:r>
        <w:t>项目经验</w:t>
      </w:r>
    </w:p>
    <w:p w14:paraId="3A426302">
      <w:r>
        <w:rPr>
          <w:b/>
        </w:rPr>
        <w:t>数据可视化平台（2023-08 ~ 2024-10）</w:t>
      </w:r>
    </w:p>
    <w:p w14:paraId="4F698FC0">
      <w:pPr>
        <w:pStyle w:val="16"/>
      </w:pPr>
      <w:r>
        <w:t>负责核心模块设计与开发，实现了高并发处理，提升了系统性能30%。</w:t>
      </w:r>
    </w:p>
    <w:p w14:paraId="2C595799">
      <w:pPr>
        <w:pStyle w:val="4"/>
      </w:pPr>
      <w:r>
        <w:t>自我评价</w:t>
      </w:r>
    </w:p>
    <w:p w14:paraId="7E18BE55">
      <w:r>
        <w:t>逻辑思维清晰，代码规范；热爱技术，乐于钻研；具备良好的问题分析和解决能力；有较强的学习能力和团队协作精神。</w:t>
      </w:r>
    </w:p>
    <w:p w14:paraId="0CDFB0DB">
      <w:r>
        <w:br w:type="page"/>
      </w:r>
    </w:p>
    <w:p w14:paraId="0F72FAFB">
      <w:pPr>
        <w:jc w:val="center"/>
      </w:pPr>
      <w:r>
        <w:rPr>
          <w:b/>
          <w:color w:val="003366"/>
          <w:sz w:val="32"/>
        </w:rPr>
        <w:t>李斌</w:t>
      </w:r>
    </w:p>
    <w:p w14:paraId="2D93F42E">
      <w:r>
        <w:t>求职意向：人事专员 | 武汉 | 16449/月 | 一个月内到岗</w:t>
      </w:r>
    </w:p>
    <w:p w14:paraId="77F3092C">
      <w:r>
        <w:t>基本信息：36岁 | 女 | 武汉 | 14年经验</w:t>
      </w:r>
    </w:p>
    <w:p w14:paraId="15F55BF8">
      <w:r>
        <w:t>联系方式：13751334427 | qiangcui@example.com</w:t>
      </w:r>
    </w:p>
    <w:p w14:paraId="49886C5D">
      <w:pPr>
        <w:pStyle w:val="4"/>
      </w:pPr>
      <w:r>
        <w:t>能力专长</w:t>
      </w:r>
    </w:p>
    <w:p w14:paraId="68EE6D0A">
      <w:r>
        <w:t>语言能力：韩语TOPIK4，基础交流能力。</w:t>
      </w:r>
    </w:p>
    <w:p w14:paraId="38DFD87E">
      <w:r>
        <w:t>计算机能力：熟悉Python基础</w:t>
      </w:r>
    </w:p>
    <w:p w14:paraId="7CF2FE10">
      <w:r>
        <w:t>专业能力：劳动法、薪酬核算</w:t>
      </w:r>
    </w:p>
    <w:p w14:paraId="2AADBA8D">
      <w:pPr>
        <w:pStyle w:val="4"/>
      </w:pPr>
      <w:r>
        <w:t>资格证书</w:t>
      </w:r>
    </w:p>
    <w:p w14:paraId="016469A7">
      <w:pPr>
        <w:pStyle w:val="16"/>
      </w:pPr>
      <w:r>
        <w:t>人力资源管理师三级证书。</w:t>
      </w:r>
    </w:p>
    <w:p w14:paraId="1572E424">
      <w:pPr>
        <w:pStyle w:val="4"/>
      </w:pPr>
      <w:r>
        <w:t>教育状况</w:t>
      </w:r>
    </w:p>
    <w:p w14:paraId="39254A2F">
      <w:r>
        <w:t>上海交通大学 | 工商管理 | 本科 | 2008-09 ~ 2012-06</w:t>
      </w:r>
    </w:p>
    <w:p w14:paraId="3B8E7E7B">
      <w:r>
        <w:t>专业成绩：3.8/4</w:t>
      </w:r>
    </w:p>
    <w:p w14:paraId="1C00A251">
      <w:r>
        <w:t>主修课程：财务管理、管理学原理、运营管理、市场营销学、组织行为学、战略管理</w:t>
      </w:r>
    </w:p>
    <w:p w14:paraId="6FC79DAB">
      <w:pPr>
        <w:pStyle w:val="4"/>
      </w:pPr>
      <w:r>
        <w:t>工作经历</w:t>
      </w:r>
    </w:p>
    <w:p w14:paraId="06B56354">
      <w:r>
        <w:rPr>
          <w:b/>
        </w:rPr>
        <w:t>鼎盛零售科技有限公司 | HR助理 | 2020-02 ~ 2021-01</w:t>
      </w:r>
    </w:p>
    <w:p w14:paraId="1AC36344">
      <w:pPr>
        <w:pStyle w:val="16"/>
      </w:pPr>
      <w:r>
        <w:t>办理员工入职、转正、调动、离职手续，维护人事档案。</w:t>
      </w:r>
    </w:p>
    <w:p w14:paraId="2A5A7E51">
      <w:r>
        <w:rPr>
          <w:b/>
        </w:rPr>
        <w:t>深圳金融有限公司 | 薪酬专员 | 2021-09 ~ 2022-08</w:t>
      </w:r>
    </w:p>
    <w:p w14:paraId="53D24AB9">
      <w:pPr>
        <w:pStyle w:val="16"/>
      </w:pPr>
      <w:r>
        <w:t>处理员工关系，协助解决劳动争议，维护和谐劳动关系。 负责考勤统计、薪酬核算及社保公积金缴纳。 负责招聘全流程，包括职位发布、简历筛选、面试安排及录用跟进。</w:t>
      </w:r>
    </w:p>
    <w:p w14:paraId="021F5113">
      <w:r>
        <w:rPr>
          <w:b/>
        </w:rPr>
        <w:t>恒通科技科技有限公司 | 人事专员 | 2022-04 ~ 2026-08</w:t>
      </w:r>
    </w:p>
    <w:p w14:paraId="22A03E3A">
      <w:pPr>
        <w:pStyle w:val="16"/>
      </w:pPr>
      <w:r>
        <w:t>处理员工关系，协助解决劳动争议，维护和谐劳动关系。 办理员工入职、转正、调动、离职手续，维护人事档案。</w:t>
      </w:r>
    </w:p>
    <w:p w14:paraId="2B31EF98">
      <w:pPr>
        <w:pStyle w:val="4"/>
      </w:pPr>
      <w:r>
        <w:t>自我陈述</w:t>
      </w:r>
    </w:p>
    <w:p w14:paraId="30872C72">
      <w:r>
        <w:t>性格开朗，亲和力强，善于与各部门沟通协作；具备良好的组织协调能力和解决冲突能力；积极主动，乐于学习新知识。</w:t>
      </w:r>
    </w:p>
    <w:p w14:paraId="55859ED4">
      <w:r>
        <w:br w:type="page"/>
      </w:r>
    </w:p>
    <w:p w14:paraId="7920F71E">
      <w:pPr>
        <w:jc w:val="center"/>
      </w:pPr>
      <w:r>
        <w:rPr>
          <w:b/>
          <w:sz w:val="32"/>
        </w:rPr>
        <w:t>安丽丽</w:t>
      </w:r>
    </w:p>
    <w:p w14:paraId="2EC6A37D">
      <w:pPr>
        <w:jc w:val="center"/>
      </w:pPr>
      <w:r>
        <w:rPr>
          <w:sz w:val="2"/>
        </w:rPr>
        <w:t>____________________________________________________________</w:t>
      </w:r>
    </w:p>
    <w:p w14:paraId="6310787A">
      <w:r>
        <w:t>求职意向：市场专员 | 郑州 | 14581/月 | 随时到岗</w:t>
      </w:r>
    </w:p>
    <w:p w14:paraId="56913151">
      <w:r>
        <w:t>基本信息：34岁 | 女 | 郑州 | 12年经验</w:t>
      </w:r>
    </w:p>
    <w:p w14:paraId="3D7EEDC5">
      <w:r>
        <w:t>联系方式：13395525586 | ming57@example.com</w:t>
      </w:r>
    </w:p>
    <w:p w14:paraId="4EE94CB7">
      <w:pPr>
        <w:pStyle w:val="4"/>
      </w:pPr>
      <w:r>
        <w:t>职业经历</w:t>
      </w:r>
    </w:p>
    <w:p w14:paraId="559752C0">
      <w:r>
        <w:rPr>
          <w:b/>
        </w:rPr>
        <w:t>杭州传媒有限公司 | 品牌专员 | 2023-02 ~ 2024-08</w:t>
      </w:r>
    </w:p>
    <w:p w14:paraId="7577C4F7">
      <w:pPr>
        <w:pStyle w:val="16"/>
      </w:pPr>
      <w:r>
        <w:t>策划并执行线上线下营销活动，提升品牌知名度。 与媒体、渠道保持良好合作，拓展市场资源。</w:t>
      </w:r>
    </w:p>
    <w:p w14:paraId="37E77DFD">
      <w:r>
        <w:rPr>
          <w:b/>
        </w:rPr>
        <w:t>博雅传媒有限公司 | 市场专员 | 2024-05 ~ 2026-05</w:t>
      </w:r>
    </w:p>
    <w:p w14:paraId="665DDB36">
      <w:pPr>
        <w:pStyle w:val="16"/>
      </w:pPr>
      <w:r>
        <w:t>策划并执行线上线下营销活动，提升品牌知名度。 协助制定营销策略，跟踪推广效果并优化。</w:t>
      </w:r>
    </w:p>
    <w:p w14:paraId="1A4D13D0">
      <w:pPr>
        <w:pStyle w:val="4"/>
      </w:pPr>
      <w:r>
        <w:t>教育经历</w:t>
      </w:r>
    </w:p>
    <w:p w14:paraId="05B4C537">
      <w:r>
        <w:t>东南大学 | 广告学 | 本科 | 2010-09 ~ 2014-06</w:t>
      </w:r>
    </w:p>
    <w:p w14:paraId="6AD695E1">
      <w:r>
        <w:t>专业成绩：3.98/4</w:t>
      </w:r>
    </w:p>
    <w:p w14:paraId="6CFAD63B">
      <w:r>
        <w:t>主修课程：战略管理、财务管理、运营管理、管理学原理、市场营销学、组织行为学</w:t>
      </w:r>
    </w:p>
    <w:p w14:paraId="117DCAEF">
      <w:pPr>
        <w:pStyle w:val="4"/>
      </w:pPr>
      <w:r>
        <w:t>专业技能</w:t>
      </w:r>
    </w:p>
    <w:p w14:paraId="24B6D019">
      <w:r>
        <w:t>语言能力：英语CET-6，读写熟练，可日常交流。</w:t>
      </w:r>
    </w:p>
    <w:p w14:paraId="13CC2B3C">
      <w:r>
        <w:t>计算机能力：具备网络基础</w:t>
      </w:r>
    </w:p>
    <w:p w14:paraId="6A9FC54C">
      <w:r>
        <w:t>专业能力：市场调研、活动策划、文案写作</w:t>
      </w:r>
    </w:p>
    <w:p w14:paraId="55E27FEE">
      <w:pPr>
        <w:pStyle w:val="4"/>
      </w:pPr>
      <w:r>
        <w:t>荣誉证书</w:t>
      </w:r>
    </w:p>
    <w:p w14:paraId="0F92A830">
      <w:pPr>
        <w:pStyle w:val="16"/>
      </w:pPr>
      <w:r>
        <w:t>大学英语四级（CET-4），良好的读写能力。</w:t>
      </w:r>
    </w:p>
    <w:p w14:paraId="2FDE065D">
      <w:pPr>
        <w:pStyle w:val="16"/>
      </w:pPr>
      <w:r>
        <w:t>大学英语六级（CET-6），优秀的听说读写能力。</w:t>
      </w:r>
    </w:p>
    <w:p w14:paraId="0EE31A26">
      <w:pPr>
        <w:pStyle w:val="16"/>
      </w:pPr>
      <w:r>
        <w:t>全国计算机等级考试二级（Office高级应用）。</w:t>
      </w:r>
    </w:p>
    <w:p w14:paraId="0956C7D3">
      <w:pPr>
        <w:pStyle w:val="4"/>
      </w:pPr>
      <w:r>
        <w:t>自我介绍</w:t>
      </w:r>
    </w:p>
    <w:p w14:paraId="4E0FDFA7">
      <w:r>
        <w:t>思维活跃，富有创意；具备敏锐的市场洞察力；热爱挑战，能够承受工作压力；善于数据分析，用数据驱动决策。</w:t>
      </w:r>
    </w:p>
    <w:p w14:paraId="167E389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9B55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F83026">
            <w:r>
              <w:rPr>
                <w:b/>
                <w:sz w:val="28"/>
              </w:rPr>
              <w:t>聂玉华</w:t>
            </w:r>
          </w:p>
          <w:p w14:paraId="355E6047">
            <w:r>
              <w:t>求职意向：运营专员 | 重庆 | 16935/月 | 一周内到岗</w:t>
            </w:r>
          </w:p>
          <w:p w14:paraId="2F8EB195">
            <w:r>
              <w:t>基本信息：30岁 | 男 | 重庆 | 10年经验</w:t>
            </w:r>
          </w:p>
          <w:p w14:paraId="694A0E22">
            <w:r>
              <w:t>联系方式：14541852949 | fang97@example.net</w:t>
            </w:r>
          </w:p>
          <w:p w14:paraId="1D0A98AD">
            <w:pPr>
              <w:pStyle w:val="4"/>
            </w:pPr>
            <w:r>
              <w:t>技能特长</w:t>
            </w:r>
          </w:p>
          <w:p w14:paraId="583D4C44">
            <w:r>
              <w:t>语言能力：韩语TOPIK4，基础交流能力。</w:t>
            </w:r>
          </w:p>
          <w:p w14:paraId="6FE1201C">
            <w:r>
              <w:t>计算机能力：熟练使用Office办公软件</w:t>
            </w:r>
          </w:p>
          <w:p w14:paraId="456EB51A">
            <w:r>
              <w:t>专业能力：活动策划、社群管理</w:t>
            </w:r>
          </w:p>
        </w:tc>
        <w:tc>
          <w:tcPr>
            <w:tcW w:w="4320" w:type="dxa"/>
          </w:tcPr>
          <w:p w14:paraId="3F253386"/>
          <w:p w14:paraId="36068B14">
            <w:pPr>
              <w:pStyle w:val="4"/>
            </w:pPr>
            <w:r>
              <w:t>学习背景</w:t>
            </w:r>
          </w:p>
          <w:p w14:paraId="595D2828">
            <w:r>
              <w:t>广州番禺职业技术学院 | 市场营销 | 专科 | 2013-09 ~ 2016-06</w:t>
            </w:r>
          </w:p>
          <w:p w14:paraId="5BD6DA44">
            <w:r>
              <w:t>专业成绩：3.49/4（专业前30%）</w:t>
            </w:r>
          </w:p>
          <w:p w14:paraId="3E0E9FA8">
            <w:r>
              <w:t>主修课程：销售管理、市场调研、消费者行为学、市场营销学、广告学、品牌管理</w:t>
            </w:r>
          </w:p>
          <w:p w14:paraId="6B8DAB6E">
            <w:pPr>
              <w:pStyle w:val="4"/>
            </w:pPr>
            <w:r>
              <w:t>工作经验</w:t>
            </w:r>
          </w:p>
          <w:p w14:paraId="1BFF5573">
            <w:r>
              <w:rPr>
                <w:b/>
              </w:rPr>
              <w:t>创想零售有限公司 | 运营专员 | 2023-10 ~ 2026-12</w:t>
            </w:r>
          </w:p>
          <w:p w14:paraId="4E482DAE">
            <w:pPr>
              <w:pStyle w:val="16"/>
            </w:pPr>
            <w:r>
              <w:t>策划并执行线上活动，促进用户增长和转化。 负责用户社群运营，提升用户活跃度和粘性。</w:t>
            </w:r>
          </w:p>
          <w:p w14:paraId="794ECE22">
            <w:pPr>
              <w:pStyle w:val="4"/>
            </w:pPr>
            <w:r>
              <w:t>资格证书</w:t>
            </w:r>
          </w:p>
          <w:p w14:paraId="4D32F658">
            <w:pPr>
              <w:pStyle w:val="16"/>
            </w:pPr>
            <w:r>
              <w:t>大学英语四级（CET-4），良好的读写能力。</w:t>
            </w:r>
          </w:p>
          <w:p w14:paraId="38E0F297">
            <w:pPr>
              <w:pStyle w:val="4"/>
            </w:pPr>
            <w:r>
              <w:t>个人评价</w:t>
            </w:r>
          </w:p>
          <w:p w14:paraId="7BE80256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674E1AC7">
      <w:r>
        <w:br w:type="page"/>
      </w:r>
    </w:p>
    <w:p w14:paraId="17628D04">
      <w:pPr>
        <w:jc w:val="center"/>
      </w:pPr>
      <w:r>
        <w:rPr>
          <w:b/>
          <w:sz w:val="32"/>
        </w:rPr>
        <w:t>花雪</w:t>
      </w:r>
    </w:p>
    <w:p w14:paraId="178978F0">
      <w:r>
        <w:t>求职意向：财务助理 | 长沙 | 10386/月 | 两周内到岗</w:t>
      </w:r>
    </w:p>
    <w:p w14:paraId="50605E41">
      <w:r>
        <w:t>基本信息：30岁 | 女 | 长沙 | 8年经验</w:t>
      </w:r>
    </w:p>
    <w:p w14:paraId="67C255B3">
      <w:r>
        <w:t>联系方式：15309374548 | tangjuan@example.org</w:t>
      </w:r>
    </w:p>
    <w:p w14:paraId="763DAB43">
      <w:pPr>
        <w:pStyle w:val="4"/>
      </w:pPr>
      <w:r>
        <w:t>教育背景</w:t>
      </w:r>
    </w:p>
    <w:p w14:paraId="22232430">
      <w:r>
        <w:t>天津大学 | 财务管理 | 本科 | 2014-09 ~ 2018-06</w:t>
      </w:r>
    </w:p>
    <w:p w14:paraId="25331BFE">
      <w:r>
        <w:t>专业成绩：3.92/4（专业前15%）</w:t>
      </w:r>
    </w:p>
    <w:p w14:paraId="4ED6932B">
      <w:r>
        <w:t>主修课程：战略管理、财务管理、市场营销学、管理学原理、运营管理、组织行为学</w:t>
      </w:r>
    </w:p>
    <w:p w14:paraId="0FBF55C0">
      <w:pPr>
        <w:pStyle w:val="4"/>
      </w:pPr>
      <w:r>
        <w:t>职业经历</w:t>
      </w:r>
    </w:p>
    <w:p w14:paraId="3649E824">
      <w:r>
        <w:rPr>
          <w:b/>
        </w:rPr>
        <w:t>创想咨询科技有限公司 | 财务助理 | 2020-08 ~ 2021-08</w:t>
      </w:r>
    </w:p>
    <w:p w14:paraId="0B325627">
      <w:pPr>
        <w:pStyle w:val="16"/>
      </w:pPr>
      <w:r>
        <w:t>参与预算编制及成本控制分析。 配合审计工作，提供所需财务资料。 协助完成月度财务报表编制及税务申报。</w:t>
      </w:r>
    </w:p>
    <w:p w14:paraId="6AAC6663">
      <w:r>
        <w:rPr>
          <w:b/>
        </w:rPr>
        <w:t>领航金融科技有限公司 | 财务分析 | 2021-12 ~ 2024-06</w:t>
      </w:r>
    </w:p>
    <w:p w14:paraId="444FE1C1">
      <w:pPr>
        <w:pStyle w:val="16"/>
      </w:pPr>
      <w:r>
        <w:t>负责日常报销审核、凭证编制及账务处理。 配合审计工作，提供所需财务资料。 协助完成月度财务报表编制及税务申报。</w:t>
      </w:r>
    </w:p>
    <w:p w14:paraId="030466B4">
      <w:r>
        <w:rPr>
          <w:b/>
        </w:rPr>
        <w:t>深圳零售科技有限公司 | 财务分析 | 2024-12 ~ 2026-12</w:t>
      </w:r>
    </w:p>
    <w:p w14:paraId="48EF990D">
      <w:pPr>
        <w:pStyle w:val="16"/>
      </w:pPr>
      <w:r>
        <w:t>管理发票、合同等财务档案，确保合规。</w:t>
      </w:r>
    </w:p>
    <w:p w14:paraId="4771A8DD">
      <w:pPr>
        <w:pStyle w:val="4"/>
      </w:pPr>
      <w:r>
        <w:t>技能特长</w:t>
      </w:r>
    </w:p>
    <w:p w14:paraId="6893A3FB">
      <w:r>
        <w:t>语言能力：英语专八，流利商务沟通。</w:t>
      </w:r>
    </w:p>
    <w:p w14:paraId="4D43E857">
      <w:r>
        <w:t>计算机能力：具备网络基础</w:t>
      </w:r>
    </w:p>
    <w:p w14:paraId="039BEFC6">
      <w:r>
        <w:t>专业能力：Excel、财务报表、用友</w:t>
      </w:r>
    </w:p>
    <w:p w14:paraId="1BCAE4DC">
      <w:pPr>
        <w:pStyle w:val="4"/>
      </w:pPr>
      <w:r>
        <w:t>资质认证</w:t>
      </w:r>
    </w:p>
    <w:p w14:paraId="7F697A12">
      <w:pPr>
        <w:pStyle w:val="16"/>
      </w:pPr>
      <w:r>
        <w:t>初级会计职称。</w:t>
      </w:r>
    </w:p>
    <w:p w14:paraId="4CE3A5ED">
      <w:pPr>
        <w:pStyle w:val="4"/>
      </w:pPr>
      <w:r>
        <w:t>个人评价</w:t>
      </w:r>
    </w:p>
    <w:p w14:paraId="0A1C8419">
      <w:r>
        <w:t>做事严谨，对数字敏感；熟练掌握财务软件，有较强的合规意识；诚实守信，具备良好的职业道德。</w:t>
      </w:r>
    </w:p>
    <w:p w14:paraId="63DC5C6C">
      <w:r>
        <w:br w:type="page"/>
      </w:r>
    </w:p>
    <w:p w14:paraId="7D644809">
      <w:pPr>
        <w:jc w:val="center"/>
      </w:pPr>
      <w:r>
        <w:rPr>
          <w:b/>
          <w:color w:val="003366"/>
          <w:sz w:val="32"/>
        </w:rPr>
        <w:t>郑玉英</w:t>
      </w:r>
    </w:p>
    <w:p w14:paraId="13A4EF1F">
      <w:r>
        <w:t>求职意向：运营专员 | 苏州 | 14003/月 | 随时到岗</w:t>
      </w:r>
    </w:p>
    <w:p w14:paraId="68C3F44D">
      <w:r>
        <w:t>基本信息：26岁 | 女 | 苏州 | 4年经验</w:t>
      </w:r>
    </w:p>
    <w:p w14:paraId="169C5743">
      <w:r>
        <w:t>联系方式：13329926835 | taolin@example.org</w:t>
      </w:r>
    </w:p>
    <w:p w14:paraId="668EFA67">
      <w:pPr>
        <w:pStyle w:val="4"/>
      </w:pPr>
      <w:r>
        <w:t>技能证书</w:t>
      </w:r>
    </w:p>
    <w:p w14:paraId="72354F85">
      <w:r>
        <w:t>语言能力：英语专八，流利商务沟通。</w:t>
      </w:r>
    </w:p>
    <w:p w14:paraId="62CB23A5">
      <w:r>
        <w:t>计算机能力：熟悉Python基础</w:t>
      </w:r>
    </w:p>
    <w:p w14:paraId="042D6C97">
      <w:r>
        <w:t>专业能力：内容创作、数据分析</w:t>
      </w:r>
    </w:p>
    <w:p w14:paraId="2413A9E4">
      <w:pPr>
        <w:pStyle w:val="4"/>
      </w:pPr>
      <w:r>
        <w:t>荣誉证书</w:t>
      </w:r>
    </w:p>
    <w:p w14:paraId="001BAF65">
      <w:pPr>
        <w:pStyle w:val="16"/>
      </w:pPr>
      <w:r>
        <w:t>大学英语六级（CET-6），优秀的听说读写能力。</w:t>
      </w:r>
    </w:p>
    <w:p w14:paraId="071AD679">
      <w:pPr>
        <w:pStyle w:val="4"/>
      </w:pPr>
      <w:r>
        <w:t>教育经历</w:t>
      </w:r>
    </w:p>
    <w:p w14:paraId="768E69A3">
      <w:r>
        <w:t>厦门大学 | 新闻传播 | 本科 | 2018-09 ~ 2022-06</w:t>
      </w:r>
    </w:p>
    <w:p w14:paraId="7BDA7284">
      <w:r>
        <w:t>专业成绩：3.76/4（专业前15%）</w:t>
      </w:r>
    </w:p>
    <w:p w14:paraId="4D29AF01">
      <w:r>
        <w:t>主修课程：运营管理、财务管理、市场营销学、战略管理、管理学原理</w:t>
      </w:r>
    </w:p>
    <w:p w14:paraId="4B283735">
      <w:pPr>
        <w:pStyle w:val="4"/>
      </w:pPr>
      <w:r>
        <w:t>工作经历</w:t>
      </w:r>
    </w:p>
    <w:p w14:paraId="55F7000D">
      <w:r>
        <w:rPr>
          <w:b/>
        </w:rPr>
        <w:t>深圳制造科技有限公司 | 运营专员 | 2024-10 ~ 2025-10</w:t>
      </w:r>
    </w:p>
    <w:p w14:paraId="1EF4447E">
      <w:pPr>
        <w:pStyle w:val="16"/>
      </w:pPr>
      <w:r>
        <w:t>分析运营数据，提出优化建议。</w:t>
      </w:r>
    </w:p>
    <w:p w14:paraId="7714E8B3">
      <w:r>
        <w:rPr>
          <w:b/>
        </w:rPr>
        <w:t>创想教育有限公司 | 运营专员 | 2025-08 ~ 2026-02</w:t>
      </w:r>
    </w:p>
    <w:p w14:paraId="4052C9F2">
      <w:pPr>
        <w:pStyle w:val="16"/>
      </w:pPr>
      <w:r>
        <w:t>处理用户反馈，提升用户体验。 撰写内容文案，维护APP/网站内容更新。 分析运营数据，提出优化建议。</w:t>
      </w:r>
    </w:p>
    <w:p w14:paraId="6A93F105">
      <w:pPr>
        <w:pStyle w:val="4"/>
      </w:pPr>
      <w:r>
        <w:t>自我陈述</w:t>
      </w:r>
    </w:p>
    <w:p w14:paraId="3D18CF09">
      <w:r>
        <w:t>执行力强，结果导向；具备良好的沟通能力和文案功底；善于在快节奏环境中工作，能高效完成目标。</w:t>
      </w:r>
    </w:p>
    <w:p w14:paraId="1BD24F9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A8B6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CABBA8">
            <w:r>
              <w:rPr>
                <w:b/>
                <w:sz w:val="28"/>
              </w:rPr>
              <w:t>李婷</w:t>
            </w:r>
          </w:p>
          <w:p w14:paraId="1FA8872E">
            <w:r>
              <w:t>求职意向：财务助理 | 重庆 | 12238/月 | 随时到岗</w:t>
            </w:r>
          </w:p>
          <w:p w14:paraId="35B33EAE">
            <w:r>
              <w:t>基本信息：35岁 | 女 | 苏州 | 11年经验</w:t>
            </w:r>
          </w:p>
          <w:p w14:paraId="763475FF">
            <w:r>
              <w:t>联系方式：14793190074 | bhu@example.com</w:t>
            </w:r>
          </w:p>
          <w:p w14:paraId="3869EC17">
            <w:pPr>
              <w:pStyle w:val="4"/>
            </w:pPr>
            <w:r>
              <w:t>技能特长</w:t>
            </w:r>
          </w:p>
          <w:p w14:paraId="3E8D1A49">
            <w:r>
              <w:t>语言能力：英语CET-4，具备基本读写能力。</w:t>
            </w:r>
          </w:p>
          <w:p w14:paraId="1C382690">
            <w:r>
              <w:t>计算机能力：具备网络基础</w:t>
            </w:r>
          </w:p>
          <w:p w14:paraId="3985BD7D">
            <w:r>
              <w:t>专业能力：金蝶、税务申报、Excel、财务报表</w:t>
            </w:r>
          </w:p>
        </w:tc>
        <w:tc>
          <w:tcPr>
            <w:tcW w:w="4320" w:type="dxa"/>
          </w:tcPr>
          <w:p w14:paraId="6BF472AE"/>
          <w:p w14:paraId="024B1C9F">
            <w:pPr>
              <w:pStyle w:val="4"/>
            </w:pPr>
            <w:r>
              <w:t>教育经历</w:t>
            </w:r>
          </w:p>
          <w:p w14:paraId="7E34574F">
            <w:r>
              <w:t>四川大学 | 财务管理 | 硕士 | 2012-09 ~ 2015-06</w:t>
            </w:r>
          </w:p>
          <w:p w14:paraId="61B02E11">
            <w:r>
              <w:t>专业成绩：3.36/4</w:t>
            </w:r>
          </w:p>
          <w:p w14:paraId="7AA44762">
            <w:r>
              <w:t>主修课程：组织行为学、运营管理、管理学原理、战略管理、市场营销学、财务管理</w:t>
            </w:r>
          </w:p>
          <w:p w14:paraId="51DE29E6">
            <w:pPr>
              <w:pStyle w:val="4"/>
            </w:pPr>
            <w:r>
              <w:t>职业经历</w:t>
            </w:r>
          </w:p>
          <w:p w14:paraId="6123CC7F">
            <w:r>
              <w:rPr>
                <w:b/>
              </w:rPr>
              <w:t>上海科技科技有限公司 | 会计 | 2025-02 ~ 2026-07</w:t>
            </w:r>
          </w:p>
          <w:p w14:paraId="12681D2D">
            <w:pPr>
              <w:pStyle w:val="16"/>
            </w:pPr>
            <w:r>
              <w:t>协助完成月度财务报表编制及税务申报。 管理发票、合同等财务档案，确保合规。</w:t>
            </w:r>
          </w:p>
          <w:p w14:paraId="59C08D2F">
            <w:pPr>
              <w:pStyle w:val="4"/>
            </w:pPr>
            <w:r>
              <w:t>资格证书</w:t>
            </w:r>
          </w:p>
          <w:p w14:paraId="5E3672FC">
            <w:pPr>
              <w:pStyle w:val="16"/>
            </w:pPr>
            <w:r>
              <w:t>会计从业资格证。</w:t>
            </w:r>
          </w:p>
          <w:p w14:paraId="143EA14A">
            <w:pPr>
              <w:pStyle w:val="16"/>
            </w:pPr>
            <w:r>
              <w:t>初级会计职称。</w:t>
            </w:r>
          </w:p>
          <w:p w14:paraId="71878E39">
            <w:pPr>
              <w:pStyle w:val="4"/>
            </w:pPr>
            <w:r>
              <w:t>自我介绍</w:t>
            </w:r>
          </w:p>
          <w:p w14:paraId="7BD5142B">
            <w:r>
              <w:t>做事严谨，对数字敏感；熟练掌握财务软件，有较强的合规意识；诚实守信，具备良好的职业道德。</w:t>
            </w:r>
          </w:p>
        </w:tc>
      </w:tr>
    </w:tbl>
    <w:p w14:paraId="3324572E">
      <w:r>
        <w:br w:type="page"/>
      </w:r>
    </w:p>
    <w:p w14:paraId="59F9251B">
      <w:pPr>
        <w:jc w:val="center"/>
      </w:pPr>
      <w:r>
        <w:rPr>
          <w:b/>
          <w:sz w:val="32"/>
        </w:rPr>
        <w:t>陈冬梅</w:t>
      </w:r>
    </w:p>
    <w:p w14:paraId="6636B065">
      <w:r>
        <w:t>求职意向：软件工程师 | 上海 | 18321/月 | 随时到岗</w:t>
      </w:r>
    </w:p>
    <w:p w14:paraId="1F36716C">
      <w:r>
        <w:t>基本信息：28岁 | 女 | 上海 | 6年经验</w:t>
      </w:r>
    </w:p>
    <w:p w14:paraId="7F12679E">
      <w:r>
        <w:t>联系方式：15087228311 | juanluo@example.net</w:t>
      </w:r>
    </w:p>
    <w:p w14:paraId="74A195B2">
      <w:pPr>
        <w:pStyle w:val="4"/>
      </w:pPr>
      <w:r>
        <w:t>教育背景</w:t>
      </w:r>
    </w:p>
    <w:p w14:paraId="364E31DE">
      <w:r>
        <w:t>天津大学 | 网络工程 | 本科 | 2016-09 ~ 2020-06</w:t>
      </w:r>
    </w:p>
    <w:p w14:paraId="1B553C5B">
      <w:r>
        <w:t>专业成绩：3.47/4（专业前30%）</w:t>
      </w:r>
    </w:p>
    <w:p w14:paraId="1D3335AD">
      <w:r>
        <w:t>主修课程：战略管理、组织行为学、管理学原理、市场营销学、运营管理</w:t>
      </w:r>
    </w:p>
    <w:p w14:paraId="432E4D42">
      <w:pPr>
        <w:pStyle w:val="4"/>
      </w:pPr>
      <w:r>
        <w:t>工作经验</w:t>
      </w:r>
    </w:p>
    <w:p w14:paraId="63ECD547">
      <w:r>
        <w:rPr>
          <w:b/>
        </w:rPr>
        <w:t>1. 全民简历教育有限公司 | 前端开发工程师 | 2025-12 ~ 2026-01</w:t>
      </w:r>
    </w:p>
    <w:p w14:paraId="467A3005">
      <w:pPr>
        <w:pStyle w:val="16"/>
      </w:pPr>
      <w:r>
        <w:t>编写高质量代码，进行单元测试和性能优化。</w:t>
      </w:r>
    </w:p>
    <w:p w14:paraId="397D84DC">
      <w:pPr>
        <w:pStyle w:val="4"/>
      </w:pPr>
      <w:r>
        <w:t>技能特长</w:t>
      </w:r>
    </w:p>
    <w:p w14:paraId="583D3251">
      <w:r>
        <w:t>语言能力：韩语TOPIK4，基础交流能力。</w:t>
      </w:r>
    </w:p>
    <w:p w14:paraId="12A6B9C1">
      <w:r>
        <w:t>计算机能力：熟悉Python基础</w:t>
      </w:r>
    </w:p>
    <w:p w14:paraId="2663B40B">
      <w:r>
        <w:t>专业能力：Git、React</w:t>
      </w:r>
    </w:p>
    <w:p w14:paraId="3A60F576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A6A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6343DBB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4D2139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E0131B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0F8B8E8A">
      <w:pPr>
        <w:pStyle w:val="4"/>
      </w:pPr>
      <w:r>
        <w:t>主要项目</w:t>
      </w:r>
    </w:p>
    <w:p w14:paraId="2CDDBDCE">
      <w:r>
        <w:rPr>
          <w:b/>
        </w:rPr>
        <w:t>移动电商APP（2021-01 ~ 2023-04）</w:t>
      </w:r>
    </w:p>
    <w:p w14:paraId="32C63A50">
      <w:pPr>
        <w:pStyle w:val="16"/>
      </w:pPr>
      <w:r>
        <w:t>负责核心模块设计与开发，实现了高并发处理，提升了系统性能30%。</w:t>
      </w:r>
    </w:p>
    <w:p w14:paraId="009A294E">
      <w:pPr>
        <w:pStyle w:val="4"/>
      </w:pPr>
      <w:r>
        <w:t>自我介绍</w:t>
      </w:r>
    </w:p>
    <w:p w14:paraId="680AE74A">
      <w:r>
        <w:t>逻辑思维清晰，代码规范；热爱技术，乐于钻研；具备良好的问题分析和解决能力；有较强的学习能力和团队协作精神。</w:t>
      </w:r>
    </w:p>
    <w:p w14:paraId="3EF9DFCF">
      <w:r>
        <w:br w:type="page"/>
      </w:r>
    </w:p>
    <w:p w14:paraId="043FCFE5">
      <w:pPr>
        <w:jc w:val="center"/>
      </w:pPr>
      <w:r>
        <w:rPr>
          <w:b/>
          <w:sz w:val="32"/>
        </w:rPr>
        <w:t>李玉</w:t>
      </w:r>
    </w:p>
    <w:p w14:paraId="0C69FB99">
      <w:pPr>
        <w:jc w:val="center"/>
      </w:pPr>
      <w:r>
        <w:rPr>
          <w:sz w:val="2"/>
        </w:rPr>
        <w:t>____________________________________________________________</w:t>
      </w:r>
    </w:p>
    <w:p w14:paraId="5DAF0992">
      <w:r>
        <w:t>求职意向：人事专员 | 南京 | 11678/月 | 一周内到岗</w:t>
      </w:r>
    </w:p>
    <w:p w14:paraId="7028B2EF">
      <w:r>
        <w:t>基本信息：31岁 | 男 | 南京 | 9年经验</w:t>
      </w:r>
    </w:p>
    <w:p w14:paraId="1A10320B">
      <w:r>
        <w:t>联系方式：15614548655 | tsu@example.org</w:t>
      </w:r>
    </w:p>
    <w:p w14:paraId="33EFC832">
      <w:pPr>
        <w:pStyle w:val="4"/>
      </w:pPr>
      <w:r>
        <w:t>工作经验</w:t>
      </w:r>
    </w:p>
    <w:p w14:paraId="1F6E23BE">
      <w:r>
        <w:rPr>
          <w:b/>
        </w:rPr>
        <w:t>全民简历传媒科技有限公司 | 招聘专员 | 2025-08 ~ 2026-08</w:t>
      </w:r>
    </w:p>
    <w:p w14:paraId="14A96633">
      <w:pPr>
        <w:pStyle w:val="16"/>
      </w:pPr>
      <w:r>
        <w:t>办理员工入职、转正、调动、离职手续，维护人事档案。</w:t>
      </w:r>
    </w:p>
    <w:p w14:paraId="49CBAA3D">
      <w:pPr>
        <w:pStyle w:val="4"/>
      </w:pPr>
      <w:r>
        <w:t>教育经历</w:t>
      </w:r>
    </w:p>
    <w:p w14:paraId="29E45389">
      <w:r>
        <w:t>吉林大学 | 工商管理 | 本科 | 2013-09 ~ 2017-06</w:t>
      </w:r>
    </w:p>
    <w:p w14:paraId="51D25E6B">
      <w:r>
        <w:t>专业成绩：3.98/4（专业前15%）</w:t>
      </w:r>
    </w:p>
    <w:p w14:paraId="41B72E04">
      <w:r>
        <w:t>主修课程：市场营销学、运营管理、财务管理、战略管理、组织行为学、管理学原理</w:t>
      </w:r>
    </w:p>
    <w:p w14:paraId="09A03AD4">
      <w:pPr>
        <w:pStyle w:val="4"/>
      </w:pPr>
      <w:r>
        <w:t>技能证书</w:t>
      </w:r>
    </w:p>
    <w:p w14:paraId="70EEF018">
      <w:r>
        <w:t>语言能力：韩语TOPIK4，基础交流能力。</w:t>
      </w:r>
    </w:p>
    <w:p w14:paraId="3D2E798E">
      <w:r>
        <w:t>计算机能力：熟练使用Office办公软件</w:t>
      </w:r>
    </w:p>
    <w:p w14:paraId="038EEDAF">
      <w:r>
        <w:t>专业能力：招聘面试、薪酬核算</w:t>
      </w:r>
    </w:p>
    <w:p w14:paraId="428D6720">
      <w:pPr>
        <w:pStyle w:val="4"/>
      </w:pPr>
      <w:r>
        <w:t>资格证书</w:t>
      </w:r>
    </w:p>
    <w:p w14:paraId="6E50A365">
      <w:pPr>
        <w:pStyle w:val="16"/>
      </w:pPr>
      <w:r>
        <w:t>人力资源管理师三级证书。</w:t>
      </w:r>
    </w:p>
    <w:p w14:paraId="597B647E">
      <w:pPr>
        <w:pStyle w:val="4"/>
      </w:pPr>
      <w:r>
        <w:t>关于我</w:t>
      </w:r>
    </w:p>
    <w:p w14:paraId="4DE40581">
      <w:r>
        <w:t>性格开朗，亲和力强，善于与各部门沟通协作；具备良好的组织协调能力和解决冲突能力；积极主动，乐于学习新知识。</w:t>
      </w:r>
    </w:p>
    <w:p w14:paraId="1F4C015E">
      <w:r>
        <w:br w:type="page"/>
      </w:r>
    </w:p>
    <w:p w14:paraId="4C29FD9F">
      <w:pPr>
        <w:jc w:val="center"/>
      </w:pPr>
      <w:r>
        <w:rPr>
          <w:b/>
          <w:color w:val="003366"/>
          <w:sz w:val="32"/>
        </w:rPr>
        <w:t>陈帅</w:t>
      </w:r>
    </w:p>
    <w:p w14:paraId="54286693">
      <w:r>
        <w:t>求职意向：运营专员 | 南京 | 9907/月 | 一个月内到岗</w:t>
      </w:r>
    </w:p>
    <w:p w14:paraId="5924037B">
      <w:r>
        <w:t>基本信息：26岁 | 女 | 南京 | 4年经验</w:t>
      </w:r>
    </w:p>
    <w:p w14:paraId="6FA8E99E">
      <w:r>
        <w:t>联系方式：15200555409 | tao32@example.com</w:t>
      </w:r>
    </w:p>
    <w:p w14:paraId="00147204">
      <w:pPr>
        <w:pStyle w:val="4"/>
      </w:pPr>
      <w:r>
        <w:t>能力专长</w:t>
      </w:r>
    </w:p>
    <w:p w14:paraId="319F7563">
      <w:r>
        <w:t>语言能力：英语CET-4，具备基本读写能力。</w:t>
      </w:r>
    </w:p>
    <w:p w14:paraId="57CA0BAE">
      <w:r>
        <w:t>计算机能力：熟悉Python基础</w:t>
      </w:r>
    </w:p>
    <w:p w14:paraId="202F6488">
      <w:r>
        <w:t>专业能力：内容创作、PS/PR、活动策划</w:t>
      </w:r>
    </w:p>
    <w:p w14:paraId="30D07329">
      <w:pPr>
        <w:pStyle w:val="4"/>
      </w:pPr>
      <w:r>
        <w:t>资质认证</w:t>
      </w:r>
    </w:p>
    <w:p w14:paraId="4CAB5958">
      <w:pPr>
        <w:pStyle w:val="16"/>
      </w:pPr>
      <w:r>
        <w:t>全国计算机等级考试二级（Office高级应用）。</w:t>
      </w:r>
    </w:p>
    <w:p w14:paraId="183A978F">
      <w:pPr>
        <w:pStyle w:val="16"/>
      </w:pPr>
      <w:r>
        <w:t>大学英语四级（CET-4），良好的读写能力。</w:t>
      </w:r>
    </w:p>
    <w:p w14:paraId="140A8CE1">
      <w:pPr>
        <w:pStyle w:val="4"/>
      </w:pPr>
      <w:r>
        <w:t>教育背景</w:t>
      </w:r>
    </w:p>
    <w:p w14:paraId="46525DAC">
      <w:r>
        <w:t>吉林大学 | 新闻传播 | 本科 | 2018-09 ~ 2022-06</w:t>
      </w:r>
    </w:p>
    <w:p w14:paraId="669806C4">
      <w:r>
        <w:t>专业成绩：3.73/4（专业前10%）</w:t>
      </w:r>
    </w:p>
    <w:p w14:paraId="720C858E">
      <w:r>
        <w:t>主修课程：管理学原理、组织行为学、财务管理、运营管理、战略管理、市场营销学</w:t>
      </w:r>
    </w:p>
    <w:p w14:paraId="25BD45D0">
      <w:pPr>
        <w:pStyle w:val="4"/>
      </w:pPr>
      <w:r>
        <w:t>实习经历</w:t>
      </w:r>
    </w:p>
    <w:p w14:paraId="5DCD08FC">
      <w:r>
        <w:rPr>
          <w:b/>
        </w:rPr>
        <w:t>智云传媒有限公司 | 运营专员 | 2022-02 ~ 2023-05</w:t>
      </w:r>
    </w:p>
    <w:p w14:paraId="398F3033">
      <w:pPr>
        <w:pStyle w:val="16"/>
      </w:pPr>
      <w:r>
        <w:t>撰写内容文案，维护APP/网站内容更新。 策划并执行线上活动，促进用户增长和转化。 分析运营数据，提出优化建议。</w:t>
      </w:r>
    </w:p>
    <w:p w14:paraId="42FA2749">
      <w:r>
        <w:rPr>
          <w:b/>
        </w:rPr>
        <w:t>恒通医疗科技有限公司 | 用户运营 | 2023-07 ~ 2025-05</w:t>
      </w:r>
    </w:p>
    <w:p w14:paraId="64F3F5B2">
      <w:pPr>
        <w:pStyle w:val="16"/>
      </w:pPr>
      <w:r>
        <w:t>负责用户社群运营，提升用户活跃度和粘性。 策划并执行线上活动，促进用户增长和转化。 撰写内容文案，维护APP/网站内容更新。</w:t>
      </w:r>
    </w:p>
    <w:p w14:paraId="43F77BD1">
      <w:r>
        <w:rPr>
          <w:b/>
        </w:rPr>
        <w:t>创想传媒有限公司 | 用户运营 | 2025-11 ~ 2026-05</w:t>
      </w:r>
    </w:p>
    <w:p w14:paraId="4F6E3FE5">
      <w:pPr>
        <w:pStyle w:val="16"/>
      </w:pPr>
      <w:r>
        <w:t>撰写内容文案，维护APP/网站内容更新。 策划并执行线上活动，促进用户增长和转化。</w:t>
      </w:r>
    </w:p>
    <w:p w14:paraId="30EB2968">
      <w:pPr>
        <w:pStyle w:val="4"/>
      </w:pPr>
      <w:r>
        <w:t>自我陈述</w:t>
      </w:r>
    </w:p>
    <w:p w14:paraId="52FA9F9C">
      <w:r>
        <w:t>执行力强，结果导向；具备良好的沟通能力和文案功底；善于在快节奏环境中工作，能高效完成目标。</w:t>
      </w:r>
    </w:p>
    <w:p w14:paraId="63A1EB36">
      <w:r>
        <w:br w:type="page"/>
      </w:r>
    </w:p>
    <w:p w14:paraId="001CE3E8">
      <w:pPr>
        <w:jc w:val="center"/>
      </w:pPr>
      <w:r>
        <w:rPr>
          <w:b/>
          <w:sz w:val="32"/>
        </w:rPr>
        <w:t>刘淑兰</w:t>
      </w:r>
    </w:p>
    <w:p w14:paraId="4595308B">
      <w:r>
        <w:t>求职意向：设计师 | 北京 | 12629/月 | 随时到岗</w:t>
      </w:r>
    </w:p>
    <w:p w14:paraId="3C9A8848">
      <w:r>
        <w:t>基本信息：28岁 | 男 | 北京 | 6年经验</w:t>
      </w:r>
    </w:p>
    <w:p w14:paraId="08560D95">
      <w:r>
        <w:t>联系方式：18147937462 | yanyao@example.net</w:t>
      </w:r>
    </w:p>
    <w:p w14:paraId="64D078C1">
      <w:pPr>
        <w:pStyle w:val="4"/>
      </w:pPr>
      <w:r>
        <w:t>教育状况</w:t>
      </w:r>
    </w:p>
    <w:p w14:paraId="5AF2FE57">
      <w:r>
        <w:t>武汉大学 | 艺术设计 | 本科 | 2016-09 ~ 2020-06</w:t>
      </w:r>
    </w:p>
    <w:p w14:paraId="700EA374">
      <w:r>
        <w:t>专业成绩：3.53/4</w:t>
      </w:r>
    </w:p>
    <w:p w14:paraId="5182AFFB">
      <w:r>
        <w:t>主修课程：组织行为学、战略管理、市场营销学、管理学原理、财务管理、运营管理</w:t>
      </w:r>
    </w:p>
    <w:p w14:paraId="1DA88630">
      <w:pPr>
        <w:pStyle w:val="4"/>
      </w:pPr>
      <w:r>
        <w:t>过往经历</w:t>
      </w:r>
    </w:p>
    <w:p w14:paraId="4F1C2A33">
      <w:r>
        <w:rPr>
          <w:b/>
        </w:rPr>
        <w:t>1. 智云科技有限公司 | 视觉设计师 | 2023-10 ~ 2026-01</w:t>
      </w:r>
    </w:p>
    <w:p w14:paraId="0A0DB0BC">
      <w:pPr>
        <w:pStyle w:val="16"/>
      </w:pPr>
      <w:r>
        <w:t>负责公司产品UI界面设计，提升视觉体验。</w:t>
      </w:r>
    </w:p>
    <w:p w14:paraId="7FE15877">
      <w:pPr>
        <w:pStyle w:val="4"/>
      </w:pPr>
      <w:r>
        <w:t>专业技能</w:t>
      </w:r>
    </w:p>
    <w:p w14:paraId="17BB1629">
      <w:r>
        <w:t>语言能力：日语N2，可进行日常对话。</w:t>
      </w:r>
    </w:p>
    <w:p w14:paraId="26FE52C9">
      <w:r>
        <w:t>计算机能力：精通Excel数据处理</w:t>
      </w:r>
    </w:p>
    <w:p w14:paraId="7CC54448">
      <w:r>
        <w:t>专业能力：Sketch、Photoshop、色彩搭配</w:t>
      </w:r>
    </w:p>
    <w:p w14:paraId="5D37CE3A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A04F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0740280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C46A911">
      <w:pPr>
        <w:pStyle w:val="4"/>
      </w:pPr>
      <w:r>
        <w:t>自我陈述</w:t>
      </w:r>
    </w:p>
    <w:p w14:paraId="33DD14EB">
      <w:r>
        <w:t>具备良好的审美能力和设计功底；热爱设计，关注细节；善于沟通，能准确理解需求并转化为优秀的设计方案。</w:t>
      </w:r>
    </w:p>
    <w:p w14:paraId="23B99EA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848A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277353">
            <w:r>
              <w:rPr>
                <w:b/>
                <w:sz w:val="28"/>
              </w:rPr>
              <w:t>谭佳</w:t>
            </w:r>
          </w:p>
          <w:p w14:paraId="679454D8">
            <w:r>
              <w:t>求职意向：软件工程师 | 成都 | 12660/月 | 一周内到岗</w:t>
            </w:r>
          </w:p>
          <w:p w14:paraId="308FDF50">
            <w:r>
              <w:t>基本信息：33岁 | 女 | 成都 | 11年经验</w:t>
            </w:r>
          </w:p>
          <w:p w14:paraId="0A9C0467">
            <w:r>
              <w:t>联系方式：14508759983 | tangli@example.com</w:t>
            </w:r>
          </w:p>
          <w:p w14:paraId="7B8E1734">
            <w:pPr>
              <w:pStyle w:val="4"/>
            </w:pPr>
            <w:r>
              <w:t>专业技能</w:t>
            </w:r>
          </w:p>
          <w:p w14:paraId="41E2718F">
            <w:r>
              <w:t>语言能力：韩语TOPIK4，基础交流能力。</w:t>
            </w:r>
          </w:p>
          <w:p w14:paraId="16F80589">
            <w:r>
              <w:t>计算机能力：熟悉Python基础</w:t>
            </w:r>
          </w:p>
          <w:p w14:paraId="6FC781B2">
            <w:r>
              <w:t>专业能力：Spring、Git、Python、Java</w:t>
            </w:r>
          </w:p>
        </w:tc>
        <w:tc>
          <w:tcPr>
            <w:tcW w:w="4320" w:type="dxa"/>
          </w:tcPr>
          <w:p w14:paraId="4A345D46"/>
          <w:p w14:paraId="7E7D4AD5">
            <w:pPr>
              <w:pStyle w:val="4"/>
            </w:pPr>
            <w:r>
              <w:t>学历信息</w:t>
            </w:r>
          </w:p>
          <w:p w14:paraId="70CCD1A9">
            <w:r>
              <w:t>山东大学 | 软件工程 | 本科 | 2011-09 ~ 2015-06</w:t>
            </w:r>
          </w:p>
          <w:p w14:paraId="57178DDB">
            <w:r>
              <w:t>专业成绩：3.51/4（专业前30%）</w:t>
            </w:r>
          </w:p>
          <w:p w14:paraId="50595DDD">
            <w:r>
              <w:t>主修课程：软件测试、软件工程、Web开发、数据库设计、项目管理、面向对象编程</w:t>
            </w:r>
          </w:p>
          <w:p w14:paraId="049FA176">
            <w:pPr>
              <w:pStyle w:val="4"/>
            </w:pPr>
            <w:r>
              <w:t>实习经历</w:t>
            </w:r>
          </w:p>
          <w:p w14:paraId="7E24A290">
            <w:r>
              <w:rPr>
                <w:b/>
              </w:rPr>
              <w:t>创想互联网科技有限公司 | Java开发工程师 | 2018-02 ~ 2022-10</w:t>
            </w:r>
          </w:p>
          <w:p w14:paraId="0F549F8B">
            <w:pPr>
              <w:pStyle w:val="16"/>
            </w:pPr>
            <w:r>
              <w:t>参与需求分析，负责后端/前端模块设计与开发。 协助团队完成项目迭代与上线。</w:t>
            </w:r>
          </w:p>
          <w:p w14:paraId="2F4F10FD">
            <w:r>
              <w:rPr>
                <w:b/>
              </w:rPr>
              <w:t>新锐传媒有限公司 | Java开发工程师 | 2022-04 ~ 2024-11</w:t>
            </w:r>
          </w:p>
          <w:p w14:paraId="0AC26805">
            <w:pPr>
              <w:pStyle w:val="16"/>
            </w:pPr>
            <w:r>
              <w:t>参与需求分析，负责后端/前端模块设计与开发。 协助团队完成项目迭代与上线。</w:t>
            </w:r>
          </w:p>
          <w:p w14:paraId="10AC1330">
            <w:r>
              <w:rPr>
                <w:b/>
              </w:rPr>
              <w:t>博雅零售科技有限公司 | 全栈工程师 | 2024-08 ~ 2026-05</w:t>
            </w:r>
          </w:p>
          <w:p w14:paraId="0ED8E6C7">
            <w:pPr>
              <w:pStyle w:val="16"/>
            </w:pPr>
            <w:r>
              <w:t>参与需求分析，负责后端/前端模块设计与开发。 参与技术方案讨论，撰写技术文档。</w:t>
            </w:r>
          </w:p>
          <w:p w14:paraId="215DD10E">
            <w:pPr>
              <w:pStyle w:val="4"/>
            </w:pPr>
            <w:r>
              <w:t>资格证书</w:t>
            </w:r>
          </w:p>
          <w:p w14:paraId="5BA56E7F">
            <w:pPr>
              <w:pStyle w:val="16"/>
            </w:pPr>
            <w:r>
              <w:t>全国计算机等级考试二级（Office高级应用）。</w:t>
            </w:r>
          </w:p>
          <w:p w14:paraId="12AA5AB5">
            <w:pPr>
              <w:pStyle w:val="16"/>
            </w:pPr>
            <w:r>
              <w:t>全国计算机等级考试三级（数据库技术）。</w:t>
            </w:r>
          </w:p>
          <w:p w14:paraId="6396795D">
            <w:pPr>
              <w:pStyle w:val="4"/>
            </w:pPr>
            <w:r>
              <w:t>项目经历</w:t>
            </w:r>
          </w:p>
          <w:p w14:paraId="769CDEA3">
            <w:r>
              <w:rPr>
                <w:b/>
              </w:rPr>
              <w:t>品牌官网改版（2021-06 ~ 2024-06）</w:t>
            </w:r>
          </w:p>
          <w:p w14:paraId="34949950">
            <w:pPr>
              <w:pStyle w:val="16"/>
            </w:pPr>
            <w:r>
              <w:t>负责核心模块设计与开发，实现了高并发处理，提升了系统性能30%。</w:t>
            </w:r>
          </w:p>
          <w:p w14:paraId="6EC7DB4F">
            <w:pPr>
              <w:pStyle w:val="4"/>
            </w:pPr>
            <w:r>
              <w:t>自我介绍</w:t>
            </w:r>
          </w:p>
          <w:p w14:paraId="01E42815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05EA2F9">
      <w:r>
        <w:br w:type="page"/>
      </w:r>
    </w:p>
    <w:p w14:paraId="354CD2C2">
      <w:pPr>
        <w:jc w:val="center"/>
      </w:pPr>
      <w:r>
        <w:rPr>
          <w:b/>
          <w:color w:val="003366"/>
          <w:sz w:val="32"/>
        </w:rPr>
        <w:t>张彬</w:t>
      </w:r>
    </w:p>
    <w:p w14:paraId="59B2E898">
      <w:r>
        <w:t>求职意向：行政专员 | 西安 | 13704/月 | 随时到岗</w:t>
      </w:r>
    </w:p>
    <w:p w14:paraId="73984EA9">
      <w:r>
        <w:t>基本信息：30岁 | 女 | 西安 | 8年经验</w:t>
      </w:r>
    </w:p>
    <w:p w14:paraId="6C739E5C">
      <w:r>
        <w:t>联系方式：13516577241 | yangzheng@example.org</w:t>
      </w:r>
    </w:p>
    <w:p w14:paraId="1945DCEC">
      <w:pPr>
        <w:pStyle w:val="4"/>
      </w:pPr>
      <w:r>
        <w:t>技能证书</w:t>
      </w:r>
    </w:p>
    <w:p w14:paraId="22733685">
      <w:r>
        <w:t>语言能力：日语N2，可进行日常对话。</w:t>
      </w:r>
    </w:p>
    <w:p w14:paraId="12889D64">
      <w:r>
        <w:t>计算机能力：熟练使用Office办公软件</w:t>
      </w:r>
    </w:p>
    <w:p w14:paraId="59678677">
      <w:r>
        <w:t>专业能力：办公软件、固定资产管理</w:t>
      </w:r>
    </w:p>
    <w:p w14:paraId="3A8F15C5">
      <w:pPr>
        <w:pStyle w:val="4"/>
      </w:pPr>
      <w:r>
        <w:t>资格证书</w:t>
      </w:r>
    </w:p>
    <w:p w14:paraId="373473F6">
      <w:pPr>
        <w:pStyle w:val="16"/>
      </w:pPr>
      <w:r>
        <w:t>大学英语四级（CET-4），良好的读写能力。</w:t>
      </w:r>
    </w:p>
    <w:p w14:paraId="60E28D6A">
      <w:pPr>
        <w:pStyle w:val="4"/>
      </w:pPr>
      <w:r>
        <w:t>学历信息</w:t>
      </w:r>
    </w:p>
    <w:p w14:paraId="4245410C">
      <w:r>
        <w:t>浙江大学 | 公共事业管理 | 本科 | 2014-09 ~ 2018-06</w:t>
      </w:r>
    </w:p>
    <w:p w14:paraId="704432AD">
      <w:r>
        <w:t>专业成绩：3.1/4</w:t>
      </w:r>
    </w:p>
    <w:p w14:paraId="63C48D71">
      <w:r>
        <w:t>主修课程：管理学原理、市场营销学、运营管理、组织行为学、战略管理、财务管理</w:t>
      </w:r>
    </w:p>
    <w:p w14:paraId="3093757D">
      <w:pPr>
        <w:pStyle w:val="4"/>
      </w:pPr>
      <w:r>
        <w:t>过往经历</w:t>
      </w:r>
    </w:p>
    <w:p w14:paraId="4BBE8BAA">
      <w:r>
        <w:rPr>
          <w:b/>
        </w:rPr>
        <w:t>领航互联网科技有限公司 | 行政经理 | 2019-02 ~ 2023-11</w:t>
      </w:r>
    </w:p>
    <w:p w14:paraId="42340126">
      <w:pPr>
        <w:pStyle w:val="16"/>
      </w:pPr>
      <w:r>
        <w:t>参与制定行政管理制度，优化流程，提高工作效率。 负责来访客户接待及电话接听，展现良好企业形象。 协助组织公司内部会议、活动，撰写会议纪要并跟进落实。</w:t>
      </w:r>
    </w:p>
    <w:p w14:paraId="2F286BE3">
      <w:r>
        <w:rPr>
          <w:b/>
        </w:rPr>
        <w:t>深圳互联网科技有限公司 | 行政主管 | 2023-01 ~ 2026-10</w:t>
      </w:r>
    </w:p>
    <w:p w14:paraId="50B84E5F">
      <w:pPr>
        <w:pStyle w:val="16"/>
      </w:pPr>
      <w:r>
        <w:t>负责来访客户接待及电话接听，展现良好企业形象。 管理公司固定资产、车辆、印章等，确保规范使用。</w:t>
      </w:r>
    </w:p>
    <w:p w14:paraId="5DB1FC0D">
      <w:pPr>
        <w:pStyle w:val="4"/>
      </w:pPr>
      <w:r>
        <w:t>个人评价</w:t>
      </w:r>
    </w:p>
    <w:p w14:paraId="0D3B77DA">
      <w:r>
        <w:t>工作细致认真，有良好的条理性；善于沟通协调，能够高效处理多项任务；责任心强，有较强的服务意识和团队合作精神。</w:t>
      </w:r>
    </w:p>
    <w:p w14:paraId="7C2D8D18">
      <w:r>
        <w:br w:type="page"/>
      </w:r>
    </w:p>
    <w:p w14:paraId="4FEFD6CC">
      <w:pPr>
        <w:jc w:val="center"/>
      </w:pPr>
      <w:r>
        <w:rPr>
          <w:b/>
          <w:sz w:val="32"/>
        </w:rPr>
        <w:t>刘娟</w:t>
      </w:r>
    </w:p>
    <w:p w14:paraId="14E1F798">
      <w:r>
        <w:t>求职意向：财务助理 | 杭州 | 18405/月 | 一个月内到岗</w:t>
      </w:r>
    </w:p>
    <w:p w14:paraId="4D64C3EC">
      <w:r>
        <w:t>基本信息：39岁 | 女 | 杭州 | 15年经验</w:t>
      </w:r>
    </w:p>
    <w:p w14:paraId="6D325AF8">
      <w:r>
        <w:t>联系方式：13158153875 | fang77@example.com</w:t>
      </w:r>
    </w:p>
    <w:p w14:paraId="4F8A6DF4">
      <w:pPr>
        <w:pStyle w:val="4"/>
      </w:pPr>
      <w:r>
        <w:t>教育背景</w:t>
      </w:r>
    </w:p>
    <w:p w14:paraId="063D89D1">
      <w:r>
        <w:t>中国科学技术大学 | 审计学 | 硕士 | 2008-09 ~ 2011-06</w:t>
      </w:r>
    </w:p>
    <w:p w14:paraId="3BE3BEBA">
      <w:r>
        <w:t>专业成绩：3.28/4</w:t>
      </w:r>
    </w:p>
    <w:p w14:paraId="5A7DF73A">
      <w:r>
        <w:t>主修课程：战略管理、市场营销学、财务管理、组织行为学、运营管理</w:t>
      </w:r>
    </w:p>
    <w:p w14:paraId="169C920E">
      <w:pPr>
        <w:pStyle w:val="4"/>
      </w:pPr>
      <w:r>
        <w:t>过往经历</w:t>
      </w:r>
    </w:p>
    <w:p w14:paraId="44195BBF">
      <w:r>
        <w:rPr>
          <w:b/>
        </w:rPr>
        <w:t>全民简历制造科技有限公司 | 出纳 | 2023-06 ~ 2026-11</w:t>
      </w:r>
    </w:p>
    <w:p w14:paraId="16BCF3B8">
      <w:pPr>
        <w:pStyle w:val="16"/>
      </w:pPr>
      <w:r>
        <w:t>负责日常报销审核、凭证编制及账务处理。 协助完成月度财务报表编制及税务申报。 配合审计工作，提供所需财务资料。</w:t>
      </w:r>
    </w:p>
    <w:p w14:paraId="68DA1585">
      <w:pPr>
        <w:pStyle w:val="4"/>
      </w:pPr>
      <w:r>
        <w:t>核心技能</w:t>
      </w:r>
    </w:p>
    <w:p w14:paraId="27D07634">
      <w:r>
        <w:t>语言能力：韩语TOPIK4，基础交流能力。</w:t>
      </w:r>
    </w:p>
    <w:p w14:paraId="01CE6EED">
      <w:r>
        <w:t>计算机能力：熟练使用Office办公软件</w:t>
      </w:r>
    </w:p>
    <w:p w14:paraId="61796F55">
      <w:r>
        <w:t>专业能力：财务报表、税务申报、Excel、金蝶</w:t>
      </w:r>
    </w:p>
    <w:p w14:paraId="3B4FCACF">
      <w:pPr>
        <w:pStyle w:val="4"/>
      </w:pPr>
      <w:r>
        <w:t>资格证书</w:t>
      </w:r>
    </w:p>
    <w:p w14:paraId="2C67E872">
      <w:pPr>
        <w:pStyle w:val="16"/>
      </w:pPr>
      <w:r>
        <w:t>初级会计职称。</w:t>
      </w:r>
    </w:p>
    <w:p w14:paraId="003558AC">
      <w:pPr>
        <w:pStyle w:val="16"/>
      </w:pPr>
      <w:r>
        <w:t>会计从业资格证。</w:t>
      </w:r>
    </w:p>
    <w:p w14:paraId="6C947171">
      <w:pPr>
        <w:pStyle w:val="4"/>
      </w:pPr>
      <w:r>
        <w:t>自我陈述</w:t>
      </w:r>
    </w:p>
    <w:p w14:paraId="46384F23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9F0A066">
      <w:r>
        <w:br w:type="page"/>
      </w:r>
    </w:p>
    <w:p w14:paraId="46087CA2">
      <w:pPr>
        <w:jc w:val="center"/>
      </w:pPr>
      <w:r>
        <w:rPr>
          <w:b/>
          <w:sz w:val="32"/>
        </w:rPr>
        <w:t>邓玉</w:t>
      </w:r>
    </w:p>
    <w:p w14:paraId="7F7B4331">
      <w:r>
        <w:t>求职意向：运营专员 | 广州 | 21347/月 | 两周内到岗</w:t>
      </w:r>
    </w:p>
    <w:p w14:paraId="3D5F3D06">
      <w:r>
        <w:t>基本信息：33岁 | 男 | 广州 | 11年经验</w:t>
      </w:r>
    </w:p>
    <w:p w14:paraId="1D48032A">
      <w:r>
        <w:t>联系方式：13515133145 | fang60@example.com</w:t>
      </w:r>
    </w:p>
    <w:p w14:paraId="49274254">
      <w:pPr>
        <w:pStyle w:val="4"/>
      </w:pPr>
      <w:r>
        <w:t>学习背景</w:t>
      </w:r>
    </w:p>
    <w:p w14:paraId="2331030A">
      <w:r>
        <w:t>复旦大学 | 新闻传播 | 本科 | 2011-09 ~ 2015-06</w:t>
      </w:r>
    </w:p>
    <w:p w14:paraId="7E32F160">
      <w:r>
        <w:t>专业成绩：3.91/4（专业前10%）</w:t>
      </w:r>
    </w:p>
    <w:p w14:paraId="20B44F2F">
      <w:r>
        <w:t>主修课程：财务管理、战略管理、运营管理、管理学原理、组织行为学、市场营销学</w:t>
      </w:r>
    </w:p>
    <w:p w14:paraId="6F2ED72C">
      <w:pPr>
        <w:pStyle w:val="4"/>
      </w:pPr>
      <w:r>
        <w:t>职业经历</w:t>
      </w:r>
    </w:p>
    <w:p w14:paraId="1BACFFCF">
      <w:r>
        <w:rPr>
          <w:b/>
        </w:rPr>
        <w:t>深圳医疗科技有限公司 | 运营专员 | 2021-01 ~ 2025-03</w:t>
      </w:r>
    </w:p>
    <w:p w14:paraId="49A25105">
      <w:pPr>
        <w:pStyle w:val="16"/>
      </w:pPr>
      <w:r>
        <w:t>处理用户反馈，提升用户体验。 分析运营数据，提出优化建议。 负责用户社群运营，提升用户活跃度和粘性。</w:t>
      </w:r>
    </w:p>
    <w:p w14:paraId="227CAE72">
      <w:r>
        <w:rPr>
          <w:b/>
        </w:rPr>
        <w:t>创想传媒有限公司 | 用户运营 | 2025-03 ~ 2026-09</w:t>
      </w:r>
    </w:p>
    <w:p w14:paraId="4926BA4E">
      <w:pPr>
        <w:pStyle w:val="16"/>
      </w:pPr>
      <w:r>
        <w:t>处理用户反馈，提升用户体验。 负责用户社群运营，提升用户活跃度和粘性。</w:t>
      </w:r>
    </w:p>
    <w:p w14:paraId="029F4E4A">
      <w:pPr>
        <w:pStyle w:val="4"/>
      </w:pPr>
      <w:r>
        <w:t>技能特长</w:t>
      </w:r>
    </w:p>
    <w:p w14:paraId="0AAC134A">
      <w:r>
        <w:t>语言能力：韩语TOPIK4，基础交流能力。</w:t>
      </w:r>
    </w:p>
    <w:p w14:paraId="15AE1800">
      <w:r>
        <w:t>计算机能力：熟悉Python基础</w:t>
      </w:r>
    </w:p>
    <w:p w14:paraId="420263BC">
      <w:r>
        <w:t>专业能力：社群管理、活动策划</w:t>
      </w:r>
    </w:p>
    <w:p w14:paraId="139EB55F">
      <w:pPr>
        <w:pStyle w:val="4"/>
      </w:pPr>
      <w:r>
        <w:t>资格证书</w:t>
      </w:r>
    </w:p>
    <w:p w14:paraId="6E1588D1">
      <w:pPr>
        <w:pStyle w:val="16"/>
      </w:pPr>
      <w:r>
        <w:t>大学英语六级（CET-6），优秀的听说读写能力。</w:t>
      </w:r>
    </w:p>
    <w:p w14:paraId="1BCC24B5">
      <w:pPr>
        <w:pStyle w:val="4"/>
      </w:pPr>
      <w:r>
        <w:t>自我陈述</w:t>
      </w:r>
    </w:p>
    <w:p w14:paraId="7CA43FC8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515E8437">
      <w:r>
        <w:br w:type="page"/>
      </w:r>
    </w:p>
    <w:p w14:paraId="452FA49E">
      <w:pPr>
        <w:jc w:val="center"/>
      </w:pPr>
      <w:r>
        <w:rPr>
          <w:b/>
          <w:sz w:val="32"/>
        </w:rPr>
        <w:t>傅晶</w:t>
      </w:r>
    </w:p>
    <w:p w14:paraId="4124B595">
      <w:r>
        <w:t>求职意向：行政专员 | 南京 | 11176/月 | 随时到岗</w:t>
      </w:r>
    </w:p>
    <w:p w14:paraId="3A05CA62">
      <w:r>
        <w:t>基本信息：32岁 | 男 | 南京 | 12年经验</w:t>
      </w:r>
    </w:p>
    <w:p w14:paraId="104668F9">
      <w:r>
        <w:t>联系方式：13922643336 | shixiulan@example.net</w:t>
      </w:r>
    </w:p>
    <w:p w14:paraId="2EA1A533">
      <w:pPr>
        <w:pStyle w:val="4"/>
      </w:pPr>
      <w:r>
        <w:t>教育状况</w:t>
      </w:r>
    </w:p>
    <w:p w14:paraId="27487586">
      <w:r>
        <w:t>深圳职业技术学院 | 汉语言文学 | 专科 | 2011-09 ~ 2014-06</w:t>
      </w:r>
    </w:p>
    <w:p w14:paraId="3327793B">
      <w:r>
        <w:t>专业成绩：3.94/4（专业前10%）</w:t>
      </w:r>
    </w:p>
    <w:p w14:paraId="00ED5989">
      <w:r>
        <w:t>主修课程：财务管理、战略管理、管理学原理、运营管理、市场营销学、组织行为学</w:t>
      </w:r>
    </w:p>
    <w:p w14:paraId="5E859DED">
      <w:pPr>
        <w:pStyle w:val="4"/>
      </w:pPr>
      <w:r>
        <w:t>实习经历</w:t>
      </w:r>
    </w:p>
    <w:p w14:paraId="6FD309A0">
      <w:r>
        <w:rPr>
          <w:b/>
        </w:rPr>
        <w:t>上海零售有限公司 | 行政助理 | 2024-02 ~ 2025-07</w:t>
      </w:r>
    </w:p>
    <w:p w14:paraId="79BA6F9D">
      <w:pPr>
        <w:pStyle w:val="16"/>
      </w:pPr>
      <w:r>
        <w:t>负责公司日常行政事务管理，包括办公环境维护、办公用品采购与发放。</w:t>
      </w:r>
    </w:p>
    <w:p w14:paraId="23228E95">
      <w:r>
        <w:rPr>
          <w:b/>
        </w:rPr>
        <w:t>深圳咨询有限公司 | 行政助理 | 2025-05 ~ 2026-05</w:t>
      </w:r>
    </w:p>
    <w:p w14:paraId="36299416">
      <w:pPr>
        <w:pStyle w:val="16"/>
      </w:pPr>
      <w:r>
        <w:t>负责来访客户接待及电话接听，展现良好企业形象。 协助组织公司内部会议、活动，撰写会议纪要并跟进落实。</w:t>
      </w:r>
    </w:p>
    <w:p w14:paraId="46CF03CC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56F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6514D84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5E50129D">
            <w:r>
              <w:t>熟悉Python基础</w:t>
            </w:r>
          </w:p>
        </w:tc>
      </w:tr>
      <w:tr w14:paraId="6DE54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C18658">
            <w:r>
              <w:t>档案管理</w:t>
            </w:r>
          </w:p>
        </w:tc>
        <w:tc>
          <w:tcPr>
            <w:tcW w:w="4320" w:type="dxa"/>
            <w:shd w:val="clear" w:color="auto" w:fill="E7E6E6"/>
          </w:tcPr>
          <w:p w14:paraId="2A25DDF3">
            <w:r>
              <w:t>固定资产管理</w:t>
            </w:r>
          </w:p>
        </w:tc>
      </w:tr>
    </w:tbl>
    <w:p w14:paraId="6AD72011"/>
    <w:p w14:paraId="4F6D8D4E">
      <w:pPr>
        <w:pStyle w:val="4"/>
      </w:pPr>
      <w:r>
        <w:t>证书与荣誉</w:t>
      </w:r>
    </w:p>
    <w:p w14:paraId="65B52426">
      <w:pPr>
        <w:pStyle w:val="16"/>
      </w:pPr>
      <w:r>
        <w:t>大学英语四级（CET-4），良好的读写能力。</w:t>
      </w:r>
    </w:p>
    <w:p w14:paraId="3D6DF035">
      <w:pPr>
        <w:pStyle w:val="16"/>
      </w:pPr>
      <w:r>
        <w:t>大学英语六级（CET-6），优秀的听说读写能力。</w:t>
      </w:r>
    </w:p>
    <w:p w14:paraId="1F147B68">
      <w:pPr>
        <w:pStyle w:val="4"/>
      </w:pPr>
      <w:r>
        <w:t>自我介绍</w:t>
      </w:r>
    </w:p>
    <w:p w14:paraId="0B172649">
      <w:r>
        <w:t>工作细致认真，有良好的条理性；善于沟通协调，能够高效处理多项任务；责任心强，有较强的服务意识和团队合作精神。</w:t>
      </w:r>
    </w:p>
    <w:p w14:paraId="2C94BFAB">
      <w:r>
        <w:br w:type="page"/>
      </w:r>
    </w:p>
    <w:p w14:paraId="20AB72F2">
      <w:pPr>
        <w:jc w:val="center"/>
      </w:pPr>
      <w:r>
        <w:rPr>
          <w:b/>
          <w:sz w:val="32"/>
        </w:rPr>
        <w:t>钟秀兰</w:t>
      </w:r>
    </w:p>
    <w:p w14:paraId="405652B5">
      <w:pPr>
        <w:jc w:val="center"/>
      </w:pPr>
      <w:r>
        <w:rPr>
          <w:sz w:val="2"/>
        </w:rPr>
        <w:t>____________________________________________________________</w:t>
      </w:r>
    </w:p>
    <w:p w14:paraId="086B23A6">
      <w:r>
        <w:t>求职意向：市场专员 | 长沙 | 12661/月 | 随时到岗</w:t>
      </w:r>
    </w:p>
    <w:p w14:paraId="11D2B6C2">
      <w:r>
        <w:t>基本信息：29岁 | 女 | 长沙 | 7年经验</w:t>
      </w:r>
    </w:p>
    <w:p w14:paraId="2F4E84F4">
      <w:r>
        <w:t>联系方式：15315900831 | juanlong@example.net</w:t>
      </w:r>
    </w:p>
    <w:p w14:paraId="7BB0D5E0">
      <w:pPr>
        <w:pStyle w:val="4"/>
      </w:pPr>
      <w:r>
        <w:t>工作经验</w:t>
      </w:r>
    </w:p>
    <w:p w14:paraId="0E4A57EF">
      <w:r>
        <w:rPr>
          <w:b/>
        </w:rPr>
        <w:t>创想传媒有限公司 | 品牌专员 | 2019-06 ~ 2023-01</w:t>
      </w:r>
    </w:p>
    <w:p w14:paraId="08E67459">
      <w:pPr>
        <w:pStyle w:val="16"/>
      </w:pPr>
      <w:r>
        <w:t>协助制定营销策略，跟踪推广效果并优化。</w:t>
      </w:r>
    </w:p>
    <w:p w14:paraId="7862D37F">
      <w:r>
        <w:rPr>
          <w:b/>
        </w:rPr>
        <w:t>创想制造有限公司 | 品牌专员 | 2023-08 ~ 2024-05</w:t>
      </w:r>
    </w:p>
    <w:p w14:paraId="3FA2C5B8">
      <w:pPr>
        <w:pStyle w:val="16"/>
      </w:pPr>
      <w:r>
        <w:t>与媒体、渠道保持良好合作，拓展市场资源。 策划并执行线上线下营销活动，提升品牌知名度。 负责市场调研，收集竞品信息，撰写分析报告。</w:t>
      </w:r>
    </w:p>
    <w:p w14:paraId="1F11283F">
      <w:r>
        <w:rPr>
          <w:b/>
        </w:rPr>
        <w:t>智云咨询有限公司 | 营销专员 | 2024-12 ~ 2026-09</w:t>
      </w:r>
    </w:p>
    <w:p w14:paraId="61CF5679">
      <w:pPr>
        <w:pStyle w:val="16"/>
      </w:pPr>
      <w:r>
        <w:t>与媒体、渠道保持良好合作，拓展市场资源。 协助制定营销策略，跟踪推广效果并优化。</w:t>
      </w:r>
    </w:p>
    <w:p w14:paraId="262059FD">
      <w:pPr>
        <w:pStyle w:val="4"/>
      </w:pPr>
      <w:r>
        <w:t>教育状况</w:t>
      </w:r>
    </w:p>
    <w:p w14:paraId="34D315CF">
      <w:r>
        <w:t>厦门大学 | 市场营销 | 本科 | 2015-09 ~ 2019-06</w:t>
      </w:r>
    </w:p>
    <w:p w14:paraId="59C801C3">
      <w:r>
        <w:t>专业成绩：3.74/4（专业前15%）</w:t>
      </w:r>
    </w:p>
    <w:p w14:paraId="4E13581E">
      <w:r>
        <w:t>主修课程：品牌管理、市场调研、销售管理、广告学、市场营销学、消费者行为学</w:t>
      </w:r>
    </w:p>
    <w:p w14:paraId="06742620">
      <w:pPr>
        <w:pStyle w:val="4"/>
      </w:pPr>
      <w:r>
        <w:t>能力专长</w:t>
      </w:r>
    </w:p>
    <w:p w14:paraId="47786693">
      <w:r>
        <w:t>语言能力：韩语TOPIK4，基础交流能力。</w:t>
      </w:r>
    </w:p>
    <w:p w14:paraId="198B1DF2">
      <w:r>
        <w:t>计算机能力：掌握Photoshop基本操作</w:t>
      </w:r>
    </w:p>
    <w:p w14:paraId="597AF860">
      <w:r>
        <w:t>专业能力：社交媒体运营、市场调研</w:t>
      </w:r>
    </w:p>
    <w:p w14:paraId="43EAC49C">
      <w:pPr>
        <w:pStyle w:val="4"/>
      </w:pPr>
      <w:r>
        <w:t>荣誉证书</w:t>
      </w:r>
    </w:p>
    <w:p w14:paraId="34D248F1">
      <w:pPr>
        <w:pStyle w:val="16"/>
      </w:pPr>
      <w:r>
        <w:t>大学英语六级（CET-6），优秀的听说读写能力。</w:t>
      </w:r>
    </w:p>
    <w:p w14:paraId="4651F2D6">
      <w:pPr>
        <w:pStyle w:val="16"/>
      </w:pPr>
      <w:r>
        <w:t>大学英语四级（CET-4），良好的读写能力。</w:t>
      </w:r>
    </w:p>
    <w:p w14:paraId="7E1B8BC9">
      <w:pPr>
        <w:pStyle w:val="16"/>
      </w:pPr>
      <w:r>
        <w:t>全国计算机等级考试二级（Office高级应用）。</w:t>
      </w:r>
    </w:p>
    <w:p w14:paraId="18FD2659">
      <w:pPr>
        <w:pStyle w:val="4"/>
      </w:pPr>
      <w:r>
        <w:t>个人评价</w:t>
      </w:r>
    </w:p>
    <w:p w14:paraId="7781CE1F">
      <w:r>
        <w:t>思维活跃，富有创意；具备敏锐的市场洞察力；热爱挑战，能够承受工作压力；善于数据分析，用数据驱动决策。</w:t>
      </w:r>
    </w:p>
    <w:p w14:paraId="205DF209">
      <w:r>
        <w:br w:type="page"/>
      </w:r>
    </w:p>
    <w:p w14:paraId="6C3B1618">
      <w:pPr>
        <w:jc w:val="center"/>
      </w:pPr>
      <w:r>
        <w:rPr>
          <w:b/>
          <w:sz w:val="32"/>
        </w:rPr>
        <w:t>张丽丽</w:t>
      </w:r>
    </w:p>
    <w:p w14:paraId="0B8BD0E6">
      <w:r>
        <w:t>求职意向：软件工程师 | 苏州 | 10751/月 | 一个月内到岗</w:t>
      </w:r>
    </w:p>
    <w:p w14:paraId="38E82339">
      <w:r>
        <w:t>基本信息：31岁 | 女 | 苏州 | 9年经验</w:t>
      </w:r>
    </w:p>
    <w:p w14:paraId="5816FC28">
      <w:r>
        <w:t>联系方式：18692120185 | xiali@example.com</w:t>
      </w:r>
    </w:p>
    <w:p w14:paraId="3CA4C054">
      <w:pPr>
        <w:pStyle w:val="4"/>
      </w:pPr>
      <w:r>
        <w:t>教育经历</w:t>
      </w:r>
    </w:p>
    <w:p w14:paraId="58CC9867">
      <w:r>
        <w:t>天津大学 | 软件工程 | 本科 | 2013-09 ~ 2017-06</w:t>
      </w:r>
    </w:p>
    <w:p w14:paraId="0A2C1913">
      <w:r>
        <w:t>专业成绩：3.01/4</w:t>
      </w:r>
    </w:p>
    <w:p w14:paraId="45C6C92C">
      <w:r>
        <w:t>主修课程：面向对象编程、数据库设计、软件工程、项目管理、软件测试、Web开发</w:t>
      </w:r>
    </w:p>
    <w:p w14:paraId="25136FAA">
      <w:pPr>
        <w:pStyle w:val="4"/>
      </w:pPr>
      <w:r>
        <w:t>职业经历</w:t>
      </w:r>
    </w:p>
    <w:p w14:paraId="6805DBE8">
      <w:r>
        <w:rPr>
          <w:b/>
        </w:rPr>
        <w:t>1. 杭州传媒有限公司 | 全栈工程师 | 2023-12 ~ 2025-12</w:t>
      </w:r>
    </w:p>
    <w:p w14:paraId="103EC074">
      <w:pPr>
        <w:pStyle w:val="16"/>
      </w:pPr>
      <w:r>
        <w:t>编写高质量代码，进行单元测试和性能优化。</w:t>
      </w:r>
    </w:p>
    <w:p w14:paraId="0E84AA14">
      <w:r>
        <w:rPr>
          <w:b/>
        </w:rPr>
        <w:t>2. 全民简历零售有限公司 | 全栈工程师 | 2025-05 ~ 2026-04</w:t>
      </w:r>
    </w:p>
    <w:p w14:paraId="4851E6C5">
      <w:pPr>
        <w:pStyle w:val="16"/>
      </w:pPr>
      <w:r>
        <w:t>修复系统Bug，保障系统稳定运行。 协助团队完成项目迭代与上线。 参与技术方案讨论，撰写技术文档。</w:t>
      </w:r>
    </w:p>
    <w:p w14:paraId="5CEFFF5B">
      <w:pPr>
        <w:pStyle w:val="4"/>
      </w:pPr>
      <w:r>
        <w:t>核心技能</w:t>
      </w:r>
    </w:p>
    <w:p w14:paraId="30D7EF74">
      <w:r>
        <w:t>语言能力：日语N2，可进行日常对话。</w:t>
      </w:r>
    </w:p>
    <w:p w14:paraId="406353F0">
      <w:r>
        <w:t>计算机能力：掌握Photoshop基本操作</w:t>
      </w:r>
    </w:p>
    <w:p w14:paraId="777F413C">
      <w:r>
        <w:t>专业能力：MySQL、React</w:t>
      </w:r>
    </w:p>
    <w:p w14:paraId="3C2AE637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7C60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CFF522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513255BB">
      <w:pPr>
        <w:pStyle w:val="4"/>
      </w:pPr>
      <w:r>
        <w:t>项目经验</w:t>
      </w:r>
    </w:p>
    <w:p w14:paraId="5EA3C783">
      <w:r>
        <w:rPr>
          <w:b/>
        </w:rPr>
        <w:t>企业级管理系统（2022-04 ~ 2024-08）</w:t>
      </w:r>
    </w:p>
    <w:p w14:paraId="5F61EF74">
      <w:pPr>
        <w:pStyle w:val="16"/>
      </w:pPr>
      <w:r>
        <w:t>负责核心模块设计与开发，实现了高并发处理，提升了系统性能30%。</w:t>
      </w:r>
    </w:p>
    <w:p w14:paraId="025DFB79">
      <w:pPr>
        <w:pStyle w:val="4"/>
      </w:pPr>
      <w:r>
        <w:t>自我评价</w:t>
      </w:r>
    </w:p>
    <w:p w14:paraId="41EA9D6E">
      <w:r>
        <w:t>逻辑思维清晰，代码规范；热爱技术，乐于钻研；具备良好的问题分析和解决能力；有较强的学习能力和团队协作精神。</w:t>
      </w:r>
    </w:p>
    <w:p w14:paraId="5C872FBA">
      <w:r>
        <w:br w:type="page"/>
      </w:r>
    </w:p>
    <w:p w14:paraId="00994E5D">
      <w:pPr>
        <w:jc w:val="center"/>
      </w:pPr>
      <w:r>
        <w:rPr>
          <w:b/>
          <w:color w:val="003366"/>
          <w:sz w:val="32"/>
        </w:rPr>
        <w:t>刘兰英</w:t>
      </w:r>
    </w:p>
    <w:p w14:paraId="2B9B825D">
      <w:r>
        <w:t>求职意向：财务助理 | 上海 | 24350/月 | 一个月内到岗</w:t>
      </w:r>
    </w:p>
    <w:p w14:paraId="1B9B8A37">
      <w:r>
        <w:t>基本信息：34岁 | 女 | 上海 | 12年经验</w:t>
      </w:r>
    </w:p>
    <w:p w14:paraId="4BF5005E">
      <w:r>
        <w:t>联系方式：13079000410 | ameng@example.net</w:t>
      </w:r>
    </w:p>
    <w:p w14:paraId="44DDC13B">
      <w:pPr>
        <w:pStyle w:val="4"/>
      </w:pPr>
      <w:r>
        <w:t>能力专长</w:t>
      </w:r>
    </w:p>
    <w:p w14:paraId="238AED7B">
      <w:r>
        <w:t>语言能力：英语CET-6，读写熟练，可日常交流。</w:t>
      </w:r>
    </w:p>
    <w:p w14:paraId="7A7D9DF5">
      <w:r>
        <w:t>计算机能力：精通Excel数据处理</w:t>
      </w:r>
    </w:p>
    <w:p w14:paraId="665CE0A5">
      <w:r>
        <w:t>专业能力：用友、税务申报</w:t>
      </w:r>
    </w:p>
    <w:p w14:paraId="6C43BF99">
      <w:pPr>
        <w:pStyle w:val="4"/>
      </w:pPr>
      <w:r>
        <w:t>资质认证</w:t>
      </w:r>
    </w:p>
    <w:p w14:paraId="79D42DB5">
      <w:pPr>
        <w:pStyle w:val="16"/>
      </w:pPr>
      <w:r>
        <w:t>会计从业资格证。</w:t>
      </w:r>
    </w:p>
    <w:p w14:paraId="0EA2E845">
      <w:pPr>
        <w:pStyle w:val="16"/>
      </w:pPr>
      <w:r>
        <w:t>初级会计职称。</w:t>
      </w:r>
    </w:p>
    <w:p w14:paraId="17FE7696">
      <w:pPr>
        <w:pStyle w:val="4"/>
      </w:pPr>
      <w:r>
        <w:t>学习背景</w:t>
      </w:r>
    </w:p>
    <w:p w14:paraId="6C74AA48">
      <w:r>
        <w:t>北京师范大学 | 审计学 | 本科 | 2010-09 ~ 2014-06</w:t>
      </w:r>
    </w:p>
    <w:p w14:paraId="4ABA5B91">
      <w:r>
        <w:t>专业成绩：3.4/4（专业前30%）</w:t>
      </w:r>
    </w:p>
    <w:p w14:paraId="23132B30">
      <w:r>
        <w:t>主修课程：组织行为学、市场营销学、战略管理、运营管理、财务管理、管理学原理</w:t>
      </w:r>
    </w:p>
    <w:p w14:paraId="4076DDE7">
      <w:pPr>
        <w:pStyle w:val="4"/>
      </w:pPr>
      <w:r>
        <w:t>工作经验</w:t>
      </w:r>
    </w:p>
    <w:p w14:paraId="180EC451">
      <w:r>
        <w:rPr>
          <w:b/>
        </w:rPr>
        <w:t>领航制造科技有限公司 | 出纳 | 2023-01 ~ 2025-06</w:t>
      </w:r>
    </w:p>
    <w:p w14:paraId="671B0CDE">
      <w:pPr>
        <w:pStyle w:val="16"/>
      </w:pPr>
      <w:r>
        <w:t>配合审计工作，提供所需财务资料。</w:t>
      </w:r>
    </w:p>
    <w:p w14:paraId="4E1B5DA3">
      <w:r>
        <w:rPr>
          <w:b/>
        </w:rPr>
        <w:t>全民简历医疗有限公司 | 财务分析 | 2025-03 ~ 2026-10</w:t>
      </w:r>
    </w:p>
    <w:p w14:paraId="54301133">
      <w:pPr>
        <w:pStyle w:val="16"/>
      </w:pPr>
      <w:r>
        <w:t>配合审计工作，提供所需财务资料。 协助完成月度财务报表编制及税务申报。 管理发票、合同等财务档案，确保合规。</w:t>
      </w:r>
    </w:p>
    <w:p w14:paraId="45B7ED21">
      <w:pPr>
        <w:pStyle w:val="4"/>
      </w:pPr>
      <w:r>
        <w:t>自我评价</w:t>
      </w:r>
    </w:p>
    <w:p w14:paraId="5B980824">
      <w:r>
        <w:t>做事严谨，对数字敏感；熟练掌握财务软件，有较强的合规意识；诚实守信，具备良好的职业道德。</w:t>
      </w:r>
    </w:p>
    <w:p w14:paraId="696A2F68">
      <w:r>
        <w:br w:type="page"/>
      </w:r>
    </w:p>
    <w:p w14:paraId="64F5037F">
      <w:pPr>
        <w:jc w:val="center"/>
      </w:pPr>
      <w:r>
        <w:rPr>
          <w:b/>
          <w:sz w:val="32"/>
        </w:rPr>
        <w:t>袁莉</w:t>
      </w:r>
    </w:p>
    <w:p w14:paraId="7A2E92AC">
      <w:r>
        <w:t>求职意向：设计师 | 成都 | 8815/月 | 两周内到岗</w:t>
      </w:r>
    </w:p>
    <w:p w14:paraId="6F82A5EC">
      <w:r>
        <w:t>基本信息：29岁 | 男 | 成都 | 7年经验</w:t>
      </w:r>
    </w:p>
    <w:p w14:paraId="1322FB65">
      <w:r>
        <w:t>联系方式：15803553830 | zhangwei@example.org</w:t>
      </w:r>
    </w:p>
    <w:p w14:paraId="3DA3FD5C">
      <w:pPr>
        <w:pStyle w:val="4"/>
      </w:pPr>
      <w:r>
        <w:t>教育经历</w:t>
      </w:r>
    </w:p>
    <w:p w14:paraId="028D5FAD">
      <w:r>
        <w:t>天津大学 | 数字媒体艺术 | 本科 | 2015-09 ~ 2019-06</w:t>
      </w:r>
    </w:p>
    <w:p w14:paraId="530019B2">
      <w:r>
        <w:t>专业成绩：3.67/4（专业前10%）</w:t>
      </w:r>
    </w:p>
    <w:p w14:paraId="4F20C722">
      <w:r>
        <w:t>主修课程：市场营销学、运营管理、管理学原理、组织行为学、战略管理</w:t>
      </w:r>
    </w:p>
    <w:p w14:paraId="08ED1B7C">
      <w:pPr>
        <w:pStyle w:val="4"/>
      </w:pPr>
      <w:r>
        <w:t>工作经历</w:t>
      </w:r>
    </w:p>
    <w:p w14:paraId="62F0F2F5">
      <w:r>
        <w:rPr>
          <w:b/>
        </w:rPr>
        <w:t>智云医疗科技有限公司 | 视觉设计师 | 2023-08 ~ 2025-10</w:t>
      </w:r>
    </w:p>
    <w:p w14:paraId="38DA5302">
      <w:pPr>
        <w:pStyle w:val="16"/>
      </w:pPr>
      <w:r>
        <w:t>制作宣传海报、画册、名片等平面物料。 维护设计规范，持续优化设计风格。 负责公司产品UI界面设计，提升视觉体验。</w:t>
      </w:r>
    </w:p>
    <w:p w14:paraId="467CE897">
      <w:r>
        <w:rPr>
          <w:b/>
        </w:rPr>
        <w:t>创想咨询有限公司 | 视觉设计师 | 2025-11 ~ 2026-02</w:t>
      </w:r>
    </w:p>
    <w:p w14:paraId="00F5E75D">
      <w:pPr>
        <w:pStyle w:val="16"/>
      </w:pPr>
      <w:r>
        <w:t>维护设计规范，持续优化设计风格。</w:t>
      </w:r>
    </w:p>
    <w:p w14:paraId="506868DB">
      <w:pPr>
        <w:pStyle w:val="4"/>
      </w:pPr>
      <w:r>
        <w:t>技能证书</w:t>
      </w:r>
    </w:p>
    <w:p w14:paraId="6CA7ADA2">
      <w:r>
        <w:t>语言能力：英语CET-4，具备基本读写能力。</w:t>
      </w:r>
    </w:p>
    <w:p w14:paraId="0CD2258F">
      <w:r>
        <w:t>计算机能力：熟练使用Office办公软件</w:t>
      </w:r>
    </w:p>
    <w:p w14:paraId="03351975">
      <w:r>
        <w:t>专业能力：Illustrator、Sketch、Photoshop、Figma</w:t>
      </w:r>
    </w:p>
    <w:p w14:paraId="77BF579F">
      <w:pPr>
        <w:pStyle w:val="4"/>
      </w:pPr>
      <w:r>
        <w:t>资质认证</w:t>
      </w:r>
    </w:p>
    <w:p w14:paraId="7197B319">
      <w:pPr>
        <w:pStyle w:val="16"/>
      </w:pPr>
      <w:r>
        <w:t>Adobe认证设计师。</w:t>
      </w:r>
    </w:p>
    <w:p w14:paraId="4774F25F">
      <w:pPr>
        <w:pStyle w:val="4"/>
      </w:pPr>
      <w:r>
        <w:t>项目经验</w:t>
      </w:r>
    </w:p>
    <w:p w14:paraId="41C6C5CA">
      <w:r>
        <w:rPr>
          <w:b/>
        </w:rPr>
        <w:t>移动电商APP（2019-10 ~ 2025-11）</w:t>
      </w:r>
    </w:p>
    <w:p w14:paraId="6774601C">
      <w:pPr>
        <w:pStyle w:val="16"/>
      </w:pPr>
      <w:r>
        <w:t>负责核心模块设计与开发，实现了高并发处理，提升了系统性能30%。</w:t>
      </w:r>
    </w:p>
    <w:p w14:paraId="486AEFC3">
      <w:pPr>
        <w:pStyle w:val="4"/>
      </w:pPr>
      <w:r>
        <w:t>关于我</w:t>
      </w:r>
    </w:p>
    <w:p w14:paraId="7B9F87B7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FC1D19B">
      <w:r>
        <w:br w:type="page"/>
      </w:r>
    </w:p>
    <w:p w14:paraId="08EA113A">
      <w:pPr>
        <w:jc w:val="center"/>
      </w:pPr>
      <w:r>
        <w:rPr>
          <w:b/>
          <w:color w:val="003366"/>
          <w:sz w:val="32"/>
        </w:rPr>
        <w:t>董兰英</w:t>
      </w:r>
    </w:p>
    <w:p w14:paraId="294E62DD">
      <w:r>
        <w:t>求职意向：人事专员 | 南京 | 17173/月 | 两周内到岗</w:t>
      </w:r>
    </w:p>
    <w:p w14:paraId="77FEC1B0">
      <w:r>
        <w:t>基本信息：31岁 | 男 | 南京 | 9年经验</w:t>
      </w:r>
    </w:p>
    <w:p w14:paraId="1A1FB0A7">
      <w:r>
        <w:t>联系方式：15646823116 | jie10@example.net</w:t>
      </w:r>
    </w:p>
    <w:p w14:paraId="4D4BCB70">
      <w:pPr>
        <w:pStyle w:val="4"/>
      </w:pPr>
      <w:r>
        <w:t>核心技能</w:t>
      </w:r>
    </w:p>
    <w:p w14:paraId="28E8008B">
      <w:r>
        <w:t>语言能力：英语CET-6，读写熟练，可日常交流。</w:t>
      </w:r>
    </w:p>
    <w:p w14:paraId="76704C85">
      <w:r>
        <w:t>计算机能力：掌握Photoshop基本操作</w:t>
      </w:r>
    </w:p>
    <w:p w14:paraId="7DF98CD4">
      <w:r>
        <w:t>专业能力：员工关系、培训组织、招聘面试</w:t>
      </w:r>
    </w:p>
    <w:p w14:paraId="75A17698">
      <w:pPr>
        <w:pStyle w:val="4"/>
      </w:pPr>
      <w:r>
        <w:t>荣誉证书</w:t>
      </w:r>
    </w:p>
    <w:p w14:paraId="7DDF6F49">
      <w:pPr>
        <w:pStyle w:val="16"/>
      </w:pPr>
      <w:r>
        <w:t>人力资源管理师三级证书。</w:t>
      </w:r>
    </w:p>
    <w:p w14:paraId="1879BC85">
      <w:pPr>
        <w:pStyle w:val="4"/>
      </w:pPr>
      <w:r>
        <w:t>教育背景</w:t>
      </w:r>
    </w:p>
    <w:p w14:paraId="5EFF4CD0">
      <w:r>
        <w:t>中山大学 | 心理学 | 本科 | 2013-09 ~ 2017-06</w:t>
      </w:r>
    </w:p>
    <w:p w14:paraId="1AEB0534">
      <w:r>
        <w:t>专业成绩：3.37/4</w:t>
      </w:r>
    </w:p>
    <w:p w14:paraId="03136D70">
      <w:r>
        <w:t>主修课程：管理学原理、运营管理、组织行为学、市场营销学、战略管理、财务管理</w:t>
      </w:r>
    </w:p>
    <w:p w14:paraId="460D20DF">
      <w:pPr>
        <w:pStyle w:val="4"/>
      </w:pPr>
      <w:r>
        <w:t>工作经历</w:t>
      </w:r>
    </w:p>
    <w:p w14:paraId="61FD3010">
      <w:r>
        <w:rPr>
          <w:b/>
        </w:rPr>
        <w:t>成都金融科技有限公司 | HR助理 | 2025-09 ~ 2026-06</w:t>
      </w:r>
    </w:p>
    <w:p w14:paraId="593A2361">
      <w:pPr>
        <w:pStyle w:val="16"/>
      </w:pPr>
      <w:r>
        <w:t>协助组织员工培训及企业文化活动，提升员工满意度。 负责考勤统计、薪酬核算及社保公积金缴纳。 办理员工入职、转正、调动、离职手续，维护人事档案。</w:t>
      </w:r>
    </w:p>
    <w:p w14:paraId="7A5F0167">
      <w:pPr>
        <w:pStyle w:val="4"/>
      </w:pPr>
      <w:r>
        <w:t>自我介绍</w:t>
      </w:r>
    </w:p>
    <w:p w14:paraId="30988D7E">
      <w:r>
        <w:t>性格开朗，亲和力强，善于与各部门沟通协作；具备良好的组织协调能力和解决冲突能力；积极主动，乐于学习新知识。</w:t>
      </w:r>
    </w:p>
    <w:p w14:paraId="0435C621">
      <w:r>
        <w:br w:type="page"/>
      </w:r>
    </w:p>
    <w:p w14:paraId="1164A7B5">
      <w:pPr>
        <w:jc w:val="center"/>
      </w:pPr>
      <w:r>
        <w:rPr>
          <w:b/>
          <w:sz w:val="32"/>
        </w:rPr>
        <w:t>韩秀华</w:t>
      </w:r>
    </w:p>
    <w:p w14:paraId="0537E07D">
      <w:r>
        <w:t>求职意向：人事专员 | 青岛 | 12540/月 | 一周内到岗</w:t>
      </w:r>
    </w:p>
    <w:p w14:paraId="13093D06">
      <w:r>
        <w:t>基本信息：25岁 | 男 | 青岛 | 5年经验</w:t>
      </w:r>
    </w:p>
    <w:p w14:paraId="3AB37DB7">
      <w:r>
        <w:t>联系方式：13812775974 | ahou@example.net</w:t>
      </w:r>
    </w:p>
    <w:p w14:paraId="69F4658E">
      <w:pPr>
        <w:pStyle w:val="4"/>
      </w:pPr>
      <w:r>
        <w:t>教育状况</w:t>
      </w:r>
    </w:p>
    <w:p w14:paraId="432B6155">
      <w:r>
        <w:t>北京信息职业技术学院 | 人力资源管理 | 专科 | 2018-09 ~ 2021-06</w:t>
      </w:r>
    </w:p>
    <w:p w14:paraId="02348B95">
      <w:r>
        <w:t>专业成绩：3.02/4</w:t>
      </w:r>
    </w:p>
    <w:p w14:paraId="0A746BFA">
      <w:r>
        <w:t>主修课程：招聘与配置、组织行为学、人力资源管理、绩效管理、薪酬管理、培训与开发</w:t>
      </w:r>
    </w:p>
    <w:p w14:paraId="79647544">
      <w:pPr>
        <w:pStyle w:val="4"/>
      </w:pPr>
      <w:r>
        <w:t>职业经历</w:t>
      </w:r>
    </w:p>
    <w:p w14:paraId="4306DC6F">
      <w:r>
        <w:rPr>
          <w:b/>
        </w:rPr>
        <w:t>深圳传媒有限公司 | 人事专员 | 2025-04 ~ 2026-03</w:t>
      </w:r>
    </w:p>
    <w:p w14:paraId="463A147B">
      <w:pPr>
        <w:pStyle w:val="16"/>
      </w:pPr>
      <w:r>
        <w:t>协助组织员工培训及企业文化活动，提升员工满意度。</w:t>
      </w:r>
    </w:p>
    <w:p w14:paraId="51926F7F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129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C5A8ADF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56013D78">
            <w:r>
              <w:t>具备网络基础</w:t>
            </w:r>
          </w:p>
        </w:tc>
      </w:tr>
      <w:tr w14:paraId="774B6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B2FE61D">
            <w:r>
              <w:t>培训组织</w:t>
            </w:r>
          </w:p>
        </w:tc>
        <w:tc>
          <w:tcPr>
            <w:tcW w:w="4320" w:type="dxa"/>
            <w:shd w:val="clear" w:color="auto" w:fill="E7E6E6"/>
          </w:tcPr>
          <w:p w14:paraId="176B036E">
            <w:r>
              <w:t>招聘面试</w:t>
            </w:r>
          </w:p>
        </w:tc>
      </w:tr>
      <w:tr w14:paraId="6C80D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7B2F740">
            <w:r>
              <w:t>员工关系</w:t>
            </w:r>
          </w:p>
        </w:tc>
        <w:tc>
          <w:tcPr>
            <w:tcW w:w="4320" w:type="dxa"/>
            <w:shd w:val="clear" w:color="auto" w:fill="E7E6E6"/>
          </w:tcPr>
          <w:p w14:paraId="41439AD4">
            <w:r>
              <w:t>薪酬核算</w:t>
            </w:r>
          </w:p>
        </w:tc>
      </w:tr>
    </w:tbl>
    <w:p w14:paraId="3399ED96"/>
    <w:p w14:paraId="00459A29">
      <w:pPr>
        <w:pStyle w:val="4"/>
      </w:pPr>
      <w:r>
        <w:t>资质认证</w:t>
      </w:r>
    </w:p>
    <w:p w14:paraId="5C293088">
      <w:pPr>
        <w:pStyle w:val="16"/>
      </w:pPr>
      <w:r>
        <w:t>人力资源管理师三级证书。</w:t>
      </w:r>
    </w:p>
    <w:p w14:paraId="0730FFA6">
      <w:pPr>
        <w:pStyle w:val="4"/>
      </w:pPr>
      <w:r>
        <w:t>个人评价</w:t>
      </w:r>
    </w:p>
    <w:p w14:paraId="37AF9163">
      <w:r>
        <w:t>性格开朗，亲和力强，善于与各部门沟通协作；具备良好的组织协调能力和解决冲突能力；积极主动，乐于学习新知识。</w:t>
      </w:r>
    </w:p>
    <w:p w14:paraId="1EA1A63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C3B6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5A3571">
            <w:r>
              <w:rPr>
                <w:b/>
                <w:sz w:val="28"/>
              </w:rPr>
              <w:t>冯颖</w:t>
            </w:r>
          </w:p>
          <w:p w14:paraId="035BEEEB">
            <w:r>
              <w:t>求职意向：财务助理 | 北京 | 14603/月 | 一周内到岗</w:t>
            </w:r>
          </w:p>
          <w:p w14:paraId="17D009EF">
            <w:r>
              <w:t>基本信息：29岁 | 女 | 北京 | 7年经验</w:t>
            </w:r>
          </w:p>
          <w:p w14:paraId="781AFD36">
            <w:r>
              <w:t>联系方式：13572685662 | duanjuan@example.com</w:t>
            </w:r>
          </w:p>
          <w:p w14:paraId="22C3F1AE">
            <w:pPr>
              <w:pStyle w:val="4"/>
            </w:pPr>
            <w:r>
              <w:t>技能证书</w:t>
            </w:r>
          </w:p>
          <w:p w14:paraId="1A97B86B">
            <w:r>
              <w:t>语言能力：英语专八，流利商务沟通。</w:t>
            </w:r>
          </w:p>
          <w:p w14:paraId="28123C2B">
            <w:r>
              <w:t>计算机能力：熟练使用Office办公软件</w:t>
            </w:r>
          </w:p>
          <w:p w14:paraId="212D1808">
            <w:r>
              <w:t>专业能力：Excel、金蝶、税务申报</w:t>
            </w:r>
          </w:p>
        </w:tc>
        <w:tc>
          <w:tcPr>
            <w:tcW w:w="4320" w:type="dxa"/>
          </w:tcPr>
          <w:p w14:paraId="74137C36"/>
          <w:p w14:paraId="161FE1E8">
            <w:pPr>
              <w:pStyle w:val="4"/>
            </w:pPr>
            <w:r>
              <w:t>学习背景</w:t>
            </w:r>
          </w:p>
          <w:p w14:paraId="5D4F8BBA">
            <w:r>
              <w:t>上海交通大学 | 金融学 | 本科 | 2015-09 ~ 2019-06</w:t>
            </w:r>
          </w:p>
          <w:p w14:paraId="2F2EE597">
            <w:r>
              <w:t>专业成绩：3.35/4</w:t>
            </w:r>
          </w:p>
          <w:p w14:paraId="140CB7C4">
            <w:r>
              <w:t>主修课程：市场营销学、组织行为学、管理学原理、运营管理、财务管理、战略管理</w:t>
            </w:r>
          </w:p>
          <w:p w14:paraId="5729C26C">
            <w:pPr>
              <w:pStyle w:val="4"/>
            </w:pPr>
            <w:r>
              <w:t>职业经历</w:t>
            </w:r>
          </w:p>
          <w:p w14:paraId="000F2514">
            <w:r>
              <w:rPr>
                <w:b/>
              </w:rPr>
              <w:t>领航教育科技有限公司 | 出纳 | 2024-11 ~ 2026-09</w:t>
            </w:r>
          </w:p>
          <w:p w14:paraId="1595052E">
            <w:pPr>
              <w:pStyle w:val="16"/>
            </w:pPr>
            <w:r>
              <w:t>协助完成月度财务报表编制及税务申报。 参与预算编制及成本控制分析。 负责日常报销审核、凭证编制及账务处理。</w:t>
            </w:r>
          </w:p>
          <w:p w14:paraId="4AAD1F2F">
            <w:pPr>
              <w:pStyle w:val="4"/>
            </w:pPr>
            <w:r>
              <w:t>资格证书</w:t>
            </w:r>
          </w:p>
          <w:p w14:paraId="4A3D246A">
            <w:pPr>
              <w:pStyle w:val="16"/>
            </w:pPr>
            <w:r>
              <w:t>初级会计职称。</w:t>
            </w:r>
          </w:p>
          <w:p w14:paraId="600CA265">
            <w:pPr>
              <w:pStyle w:val="16"/>
            </w:pPr>
            <w:r>
              <w:t>会计从业资格证。</w:t>
            </w:r>
          </w:p>
          <w:p w14:paraId="35E539DA">
            <w:pPr>
              <w:pStyle w:val="4"/>
            </w:pPr>
            <w:r>
              <w:t>自我陈述</w:t>
            </w:r>
          </w:p>
          <w:p w14:paraId="1379671B">
            <w:r>
              <w:t>做事严谨，对数字敏感；熟练掌握财务软件，有较强的合规意识；诚实守信，具备良好的职业道德。</w:t>
            </w:r>
          </w:p>
        </w:tc>
      </w:tr>
    </w:tbl>
    <w:p w14:paraId="41C5D045">
      <w:r>
        <w:br w:type="page"/>
      </w:r>
    </w:p>
    <w:p w14:paraId="6DE4BBCD">
      <w:pPr>
        <w:jc w:val="center"/>
      </w:pPr>
      <w:r>
        <w:rPr>
          <w:b/>
          <w:sz w:val="32"/>
        </w:rPr>
        <w:t>李慧</w:t>
      </w:r>
    </w:p>
    <w:p w14:paraId="4E6AD75D">
      <w:r>
        <w:t>求职意向：设计师 | 苏州 | 11364/月 | 一个月内到岗</w:t>
      </w:r>
    </w:p>
    <w:p w14:paraId="5B560BB2">
      <w:r>
        <w:t>基本信息：30岁 | 男 | 苏州 | 8年经验</w:t>
      </w:r>
    </w:p>
    <w:p w14:paraId="1F507F01">
      <w:r>
        <w:t>联系方式：18026840447 | naxu@example.org</w:t>
      </w:r>
    </w:p>
    <w:p w14:paraId="2F1F2BF5">
      <w:pPr>
        <w:pStyle w:val="4"/>
      </w:pPr>
      <w:r>
        <w:t>教育状况</w:t>
      </w:r>
    </w:p>
    <w:p w14:paraId="4B0238FF">
      <w:r>
        <w:t>厦门大学 | 数字媒体艺术 | 本科 | 2014-09 ~ 2018-06</w:t>
      </w:r>
    </w:p>
    <w:p w14:paraId="34F3E565">
      <w:r>
        <w:t>专业成绩：3.3/4</w:t>
      </w:r>
    </w:p>
    <w:p w14:paraId="4D6F4DD9">
      <w:r>
        <w:t>主修课程：管理学原理、组织行为学、运营管理、市场营销学、战略管理、财务管理</w:t>
      </w:r>
    </w:p>
    <w:p w14:paraId="754F5FA4">
      <w:pPr>
        <w:pStyle w:val="4"/>
      </w:pPr>
      <w:r>
        <w:t>过往经历</w:t>
      </w:r>
    </w:p>
    <w:p w14:paraId="118D7BD3">
      <w:r>
        <w:rPr>
          <w:b/>
        </w:rPr>
        <w:t>恒通教育科技有限公司 | UI设计师 | 2019-12 ~ 2020-06</w:t>
      </w:r>
    </w:p>
    <w:p w14:paraId="51C85737">
      <w:pPr>
        <w:pStyle w:val="16"/>
      </w:pPr>
      <w:r>
        <w:t>制作宣传海报、画册、名片等平面物料。</w:t>
      </w:r>
    </w:p>
    <w:p w14:paraId="7B7D2AB1">
      <w:r>
        <w:rPr>
          <w:b/>
        </w:rPr>
        <w:t>创想教育有限公司 | 平面设计师 | 2020-05 ~ 2022-12</w:t>
      </w:r>
    </w:p>
    <w:p w14:paraId="03CA589D">
      <w:pPr>
        <w:pStyle w:val="16"/>
      </w:pPr>
      <w:r>
        <w:t>维护设计规范，持续优化设计风格。 与产品、开发沟通，保证设计落地效果。 参与品牌VI设计，确保品牌一致性。</w:t>
      </w:r>
    </w:p>
    <w:p w14:paraId="2DBC80C3">
      <w:r>
        <w:rPr>
          <w:b/>
        </w:rPr>
        <w:t>北京互联网有限公司 | 视觉设计师 | 2022-08 ~ 2026-03</w:t>
      </w:r>
    </w:p>
    <w:p w14:paraId="7718209A">
      <w:pPr>
        <w:pStyle w:val="16"/>
      </w:pPr>
      <w:r>
        <w:t>负责公司产品UI界面设计，提升视觉体验。 维护设计规范，持续优化设计风格。</w:t>
      </w:r>
    </w:p>
    <w:p w14:paraId="3E09F7AF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D95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21A9E5B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2095FB9C">
            <w:r>
              <w:t>精通Excel数据处理</w:t>
            </w:r>
          </w:p>
        </w:tc>
      </w:tr>
      <w:tr w14:paraId="36D1C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58C38B2">
            <w:r>
              <w:t>Sketch</w:t>
            </w:r>
          </w:p>
        </w:tc>
        <w:tc>
          <w:tcPr>
            <w:tcW w:w="4320" w:type="dxa"/>
            <w:shd w:val="clear" w:color="auto" w:fill="E7E6E6"/>
          </w:tcPr>
          <w:p w14:paraId="20B0796E">
            <w:r>
              <w:t>Photoshop</w:t>
            </w:r>
          </w:p>
        </w:tc>
      </w:tr>
    </w:tbl>
    <w:p w14:paraId="3CE86432"/>
    <w:p w14:paraId="4CBB1C6E">
      <w:pPr>
        <w:pStyle w:val="4"/>
      </w:pPr>
      <w:r>
        <w:t>资质认证</w:t>
      </w:r>
    </w:p>
    <w:p w14:paraId="54690063">
      <w:pPr>
        <w:pStyle w:val="16"/>
      </w:pPr>
      <w:r>
        <w:t>Adobe认证设计师。</w:t>
      </w:r>
    </w:p>
    <w:p w14:paraId="4008E8CC">
      <w:pPr>
        <w:pStyle w:val="4"/>
      </w:pPr>
      <w:r>
        <w:t>个人评价</w:t>
      </w:r>
    </w:p>
    <w:p w14:paraId="3865A243">
      <w:r>
        <w:t>具备良好的审美能力和设计功底；热爱设计，关注细节；善于沟通，能准确理解需求并转化为优秀的设计方案。</w:t>
      </w:r>
    </w:p>
    <w:p w14:paraId="02A02F8C">
      <w:r>
        <w:br w:type="page"/>
      </w:r>
    </w:p>
    <w:p w14:paraId="3473EB3D">
      <w:pPr>
        <w:jc w:val="center"/>
      </w:pPr>
      <w:r>
        <w:rPr>
          <w:b/>
          <w:sz w:val="32"/>
        </w:rPr>
        <w:t>李玉梅</w:t>
      </w:r>
    </w:p>
    <w:p w14:paraId="5B6AF308">
      <w:r>
        <w:t>求职意向：市场专员 | 西安 | 10925/月 | 一个月内到岗</w:t>
      </w:r>
    </w:p>
    <w:p w14:paraId="039EBEA7">
      <w:r>
        <w:t>基本信息：27岁 | 男 | 西安 | 5年经验</w:t>
      </w:r>
    </w:p>
    <w:p w14:paraId="25494E0D">
      <w:r>
        <w:t>联系方式：15573113929 | zhaolei@example.org</w:t>
      </w:r>
    </w:p>
    <w:p w14:paraId="31D45788">
      <w:pPr>
        <w:pStyle w:val="4"/>
      </w:pPr>
      <w:r>
        <w:t>教育经历</w:t>
      </w:r>
    </w:p>
    <w:p w14:paraId="2EAFD282">
      <w:r>
        <w:t>西安交通大学 | 工商管理 | 本科 | 2017-09 ~ 2021-06</w:t>
      </w:r>
    </w:p>
    <w:p w14:paraId="407F0BC9">
      <w:r>
        <w:t>专业成绩：3.38/4（专业前30%）</w:t>
      </w:r>
    </w:p>
    <w:p w14:paraId="4CDE1E0E">
      <w:r>
        <w:t>主修课程：运营管理、管理学原理、财务管理、组织行为学、市场营销学、战略管理</w:t>
      </w:r>
    </w:p>
    <w:p w14:paraId="07034D05">
      <w:pPr>
        <w:pStyle w:val="4"/>
      </w:pPr>
      <w:r>
        <w:t>过往经历</w:t>
      </w:r>
    </w:p>
    <w:p w14:paraId="60167F6F">
      <w:r>
        <w:rPr>
          <w:b/>
        </w:rPr>
        <w:t>领航咨询有限公司 | 市场专员 | 2021-02 ~ 2024-06</w:t>
      </w:r>
    </w:p>
    <w:p w14:paraId="5A668885">
      <w:pPr>
        <w:pStyle w:val="16"/>
      </w:pPr>
      <w:r>
        <w:t>负责市场调研，收集竞品信息，撰写分析报告。</w:t>
      </w:r>
    </w:p>
    <w:p w14:paraId="73E194F6">
      <w:r>
        <w:rPr>
          <w:b/>
        </w:rPr>
        <w:t>鼎盛传媒科技有限公司 | 市场专员 | 2024-05 ~ 2026-11</w:t>
      </w:r>
    </w:p>
    <w:p w14:paraId="0E499437">
      <w:pPr>
        <w:pStyle w:val="16"/>
      </w:pPr>
      <w:r>
        <w:t>与媒体、渠道保持良好合作，拓展市场资源。</w:t>
      </w:r>
    </w:p>
    <w:p w14:paraId="5A7BC78C">
      <w:pPr>
        <w:pStyle w:val="4"/>
      </w:pPr>
      <w:r>
        <w:t>专业技能</w:t>
      </w:r>
    </w:p>
    <w:p w14:paraId="07905766">
      <w:r>
        <w:t>语言能力：英语CET-4，具备基本读写能力。</w:t>
      </w:r>
    </w:p>
    <w:p w14:paraId="511165AC">
      <w:r>
        <w:t>计算机能力：精通Excel数据处理</w:t>
      </w:r>
    </w:p>
    <w:p w14:paraId="1414A752">
      <w:r>
        <w:t>专业能力：市场调研、社交媒体运营、数据分析、活动策划</w:t>
      </w:r>
    </w:p>
    <w:p w14:paraId="7C0FAF03">
      <w:pPr>
        <w:pStyle w:val="4"/>
      </w:pPr>
      <w:r>
        <w:t>获奖情况</w:t>
      </w:r>
    </w:p>
    <w:p w14:paraId="0A6609A2">
      <w:pPr>
        <w:pStyle w:val="16"/>
      </w:pPr>
      <w:r>
        <w:t>大学英语四级（CET-4），良好的读写能力。</w:t>
      </w:r>
    </w:p>
    <w:p w14:paraId="5ED5A81C">
      <w:pPr>
        <w:pStyle w:val="16"/>
      </w:pPr>
      <w:r>
        <w:t>大学英语六级（CET-6），优秀的听说读写能力。</w:t>
      </w:r>
    </w:p>
    <w:p w14:paraId="61B4CF10">
      <w:pPr>
        <w:pStyle w:val="4"/>
      </w:pPr>
      <w:r>
        <w:t>自我介绍</w:t>
      </w:r>
    </w:p>
    <w:p w14:paraId="7F0BF750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6411118C">
      <w:r>
        <w:br w:type="page"/>
      </w:r>
    </w:p>
    <w:p w14:paraId="2C8B2C38">
      <w:pPr>
        <w:jc w:val="center"/>
      </w:pPr>
      <w:r>
        <w:rPr>
          <w:b/>
          <w:sz w:val="32"/>
        </w:rPr>
        <w:t>邓凤英</w:t>
      </w:r>
    </w:p>
    <w:p w14:paraId="75AAB776">
      <w:r>
        <w:t>求职意向：人事专员 | 广州 | 16840/月 | 一周内到岗</w:t>
      </w:r>
    </w:p>
    <w:p w14:paraId="5599AA52">
      <w:r>
        <w:t>基本信息：27岁 | 女 | 广州 | 5年经验</w:t>
      </w:r>
    </w:p>
    <w:p w14:paraId="5D99EC2C">
      <w:r>
        <w:t>联系方式：15825644539 | jun52@example.com</w:t>
      </w:r>
    </w:p>
    <w:p w14:paraId="3CE9EA58">
      <w:pPr>
        <w:pStyle w:val="4"/>
      </w:pPr>
      <w:r>
        <w:t>教育状况</w:t>
      </w:r>
    </w:p>
    <w:p w14:paraId="642AD8D3">
      <w:r>
        <w:t>上海交通大学 | 人力资源管理 | 本科 | 2017-09 ~ 2021-06</w:t>
      </w:r>
    </w:p>
    <w:p w14:paraId="186C45B5">
      <w:r>
        <w:t>专业成绩：3.15/4</w:t>
      </w:r>
    </w:p>
    <w:p w14:paraId="70E83996">
      <w:r>
        <w:t>主修课程：培训与开发、组织行为学、招聘与配置、绩效管理、人力资源管理、薪酬管理</w:t>
      </w:r>
    </w:p>
    <w:p w14:paraId="4A972603">
      <w:pPr>
        <w:pStyle w:val="4"/>
      </w:pPr>
      <w:r>
        <w:t>工作经验</w:t>
      </w:r>
    </w:p>
    <w:p w14:paraId="32A361FD">
      <w:r>
        <w:rPr>
          <w:b/>
        </w:rPr>
        <w:t>1. 深圳互联网科技有限公司 | 薪酬专员 | 2021-11 ~ 2023-11</w:t>
      </w:r>
    </w:p>
    <w:p w14:paraId="13800903">
      <w:pPr>
        <w:pStyle w:val="16"/>
      </w:pPr>
      <w:r>
        <w:t>负责考勤统计、薪酬核算及社保公积金缴纳。</w:t>
      </w:r>
    </w:p>
    <w:p w14:paraId="011D1C5A">
      <w:r>
        <w:rPr>
          <w:b/>
        </w:rPr>
        <w:t>2. 上海传媒科技有限公司 | 人事专员 | 2023-02 ~ 2024-03</w:t>
      </w:r>
    </w:p>
    <w:p w14:paraId="6860F01B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5E8DFE7B">
      <w:r>
        <w:rPr>
          <w:b/>
        </w:rPr>
        <w:t>3. 新锐咨询科技有限公司 | 招聘专员 | 2024-10 ~ 2026-12</w:t>
      </w:r>
    </w:p>
    <w:p w14:paraId="2EF3108A">
      <w:pPr>
        <w:pStyle w:val="16"/>
      </w:pPr>
      <w:r>
        <w:t>协助组织员工培训及企业文化活动，提升员工满意度。</w:t>
      </w:r>
    </w:p>
    <w:p w14:paraId="39E131A2">
      <w:pPr>
        <w:pStyle w:val="4"/>
      </w:pPr>
      <w:r>
        <w:t>技能特长</w:t>
      </w:r>
    </w:p>
    <w:p w14:paraId="59050CA9">
      <w:r>
        <w:t>语言能力：英语CET-4，具备基本读写能力。</w:t>
      </w:r>
    </w:p>
    <w:p w14:paraId="14837804">
      <w:r>
        <w:t>计算机能力：熟练使用Office办公软件</w:t>
      </w:r>
    </w:p>
    <w:p w14:paraId="0B911341">
      <w:r>
        <w:t>专业能力：招聘面试、劳动法、培训组织、员工关系</w:t>
      </w:r>
    </w:p>
    <w:p w14:paraId="077E25E5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EE84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005CA7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0B865A06">
      <w:pPr>
        <w:pStyle w:val="4"/>
      </w:pPr>
      <w:r>
        <w:t>关于我</w:t>
      </w:r>
    </w:p>
    <w:p w14:paraId="58563401">
      <w:r>
        <w:t>性格开朗，亲和力强，善于与各部门沟通协作；具备良好的组织协调能力和解决冲突能力；积极主动，乐于学习新知识。</w:t>
      </w:r>
    </w:p>
    <w:p w14:paraId="0715838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6582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C024C6">
            <w:r>
              <w:rPr>
                <w:b/>
                <w:sz w:val="28"/>
              </w:rPr>
              <w:t>庞彬</w:t>
            </w:r>
          </w:p>
          <w:p w14:paraId="032951FF">
            <w:r>
              <w:t>求职意向：设计师 | 杭州 | 14536/月 | 一周内到岗</w:t>
            </w:r>
          </w:p>
          <w:p w14:paraId="395CFF76">
            <w:r>
              <w:t>基本信息：31岁 | 男 | 杭州 | 9年经验</w:t>
            </w:r>
          </w:p>
          <w:p w14:paraId="28146D64">
            <w:r>
              <w:t>联系方式：15917048942 | chaoxie@example.net</w:t>
            </w:r>
          </w:p>
          <w:p w14:paraId="51DB0382">
            <w:pPr>
              <w:pStyle w:val="4"/>
            </w:pPr>
            <w:r>
              <w:t>专业技能</w:t>
            </w:r>
          </w:p>
          <w:p w14:paraId="61FF3B6E">
            <w:r>
              <w:t>语言能力：韩语TOPIK4，基础交流能力。</w:t>
            </w:r>
          </w:p>
          <w:p w14:paraId="1588BED9">
            <w:r>
              <w:t>计算机能力：精通Excel数据处理</w:t>
            </w:r>
          </w:p>
          <w:p w14:paraId="13140F9D">
            <w:r>
              <w:t>专业能力：Figma、Photoshop、色彩搭配、Illustrator</w:t>
            </w:r>
          </w:p>
        </w:tc>
        <w:tc>
          <w:tcPr>
            <w:tcW w:w="4320" w:type="dxa"/>
          </w:tcPr>
          <w:p w14:paraId="7365332C"/>
          <w:p w14:paraId="15163328">
            <w:pPr>
              <w:pStyle w:val="4"/>
            </w:pPr>
            <w:r>
              <w:t>学习背景</w:t>
            </w:r>
          </w:p>
          <w:p w14:paraId="12B22231">
            <w:r>
              <w:t>东南大学 | 艺术设计 | 本科 | 2013-09 ~ 2017-06</w:t>
            </w:r>
          </w:p>
          <w:p w14:paraId="529F29BC">
            <w:r>
              <w:t>专业成绩：3.29/4</w:t>
            </w:r>
          </w:p>
          <w:p w14:paraId="289DF7C7">
            <w:r>
              <w:t>主修课程：运营管理、组织行为学、市场营销学、战略管理、财务管理、管理学原理</w:t>
            </w:r>
          </w:p>
          <w:p w14:paraId="597E93B4">
            <w:pPr>
              <w:pStyle w:val="4"/>
            </w:pPr>
            <w:r>
              <w:t>实习经历</w:t>
            </w:r>
          </w:p>
          <w:p w14:paraId="7D2465A8">
            <w:r>
              <w:rPr>
                <w:b/>
              </w:rPr>
              <w:t>华讯教育有限公司 | 平面设计师 | 2017-02 ~ 2020-06</w:t>
            </w:r>
          </w:p>
          <w:p w14:paraId="784F4DED">
            <w:pPr>
              <w:pStyle w:val="16"/>
            </w:pPr>
            <w:r>
              <w:t>与产品、开发沟通，保证设计落地效果。</w:t>
            </w:r>
          </w:p>
          <w:p w14:paraId="20A85464">
            <w:r>
              <w:rPr>
                <w:b/>
              </w:rPr>
              <w:t>博雅互联网科技有限公司 | 视觉设计师 | 2020-03 ~ 2023-11</w:t>
            </w:r>
          </w:p>
          <w:p w14:paraId="70C691FC">
            <w:pPr>
              <w:pStyle w:val="16"/>
            </w:pPr>
            <w:r>
              <w:t>制作宣传海报、画册、名片等平面物料。 与产品、开发沟通，保证设计落地效果。 参与品牌VI设计，确保品牌一致性。</w:t>
            </w:r>
          </w:p>
          <w:p w14:paraId="3A5B90E0">
            <w:r>
              <w:rPr>
                <w:b/>
              </w:rPr>
              <w:t>鼎盛零售科技有限公司 | 平面设计师 | 2023-11 ~ 2026-04</w:t>
            </w:r>
          </w:p>
          <w:p w14:paraId="7BEF90A3">
            <w:pPr>
              <w:pStyle w:val="16"/>
            </w:pPr>
            <w:r>
              <w:t>与产品、开发沟通，保证设计落地效果。</w:t>
            </w:r>
          </w:p>
          <w:p w14:paraId="47875BE6">
            <w:pPr>
              <w:pStyle w:val="4"/>
            </w:pPr>
            <w:r>
              <w:t>荣誉证书</w:t>
            </w:r>
          </w:p>
          <w:p w14:paraId="64B5BADA">
            <w:pPr>
              <w:pStyle w:val="16"/>
            </w:pPr>
            <w:r>
              <w:t>Adobe认证设计师。</w:t>
            </w:r>
          </w:p>
          <w:p w14:paraId="2C30B5DF">
            <w:pPr>
              <w:pStyle w:val="4"/>
            </w:pPr>
            <w:r>
              <w:t>项目实践</w:t>
            </w:r>
          </w:p>
          <w:p w14:paraId="0724CF48">
            <w:r>
              <w:rPr>
                <w:b/>
              </w:rPr>
              <w:t>数据可视化平台（2021-06 ~ 2024-03）</w:t>
            </w:r>
          </w:p>
          <w:p w14:paraId="73BF71B9">
            <w:pPr>
              <w:pStyle w:val="16"/>
            </w:pPr>
            <w:r>
              <w:t>负责核心模块设计与开发，实现了高并发处理，提升了系统性能30%。</w:t>
            </w:r>
          </w:p>
          <w:p w14:paraId="3BC12BC0">
            <w:pPr>
              <w:pStyle w:val="4"/>
            </w:pPr>
            <w:r>
              <w:t>自我评价</w:t>
            </w:r>
          </w:p>
          <w:p w14:paraId="66B49CBF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7227141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1EBD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CFE1ED">
            <w:r>
              <w:rPr>
                <w:b/>
                <w:sz w:val="28"/>
              </w:rPr>
              <w:t>栗玉珍</w:t>
            </w:r>
          </w:p>
          <w:p w14:paraId="09EFC645">
            <w:r>
              <w:t>求职意向：运营专员 | 广州 | 14734/月 | 一周内到岗</w:t>
            </w:r>
          </w:p>
          <w:p w14:paraId="1747A79B">
            <w:r>
              <w:t>基本信息：25岁 | 女 | 广州 | 5年经验</w:t>
            </w:r>
          </w:p>
          <w:p w14:paraId="6A47A2A2">
            <w:r>
              <w:t>联系方式：15504214891 | juantao@example.net</w:t>
            </w:r>
          </w:p>
          <w:p w14:paraId="2CD3D72E">
            <w:pPr>
              <w:pStyle w:val="4"/>
            </w:pPr>
            <w:r>
              <w:t>专业技能</w:t>
            </w:r>
          </w:p>
          <w:p w14:paraId="31864450">
            <w:r>
              <w:t>语言能力：英语CET-4，具备基本读写能力。</w:t>
            </w:r>
          </w:p>
          <w:p w14:paraId="5ABECE4B">
            <w:r>
              <w:t>计算机能力：精通Excel数据处理</w:t>
            </w:r>
          </w:p>
          <w:p w14:paraId="6D34C2FD">
            <w:r>
              <w:t>专业能力：活动策划、社群管理</w:t>
            </w:r>
          </w:p>
        </w:tc>
        <w:tc>
          <w:tcPr>
            <w:tcW w:w="4320" w:type="dxa"/>
          </w:tcPr>
          <w:p w14:paraId="0B04FB91"/>
          <w:p w14:paraId="6A772BC0">
            <w:pPr>
              <w:pStyle w:val="4"/>
            </w:pPr>
            <w:r>
              <w:t>教育经历</w:t>
            </w:r>
          </w:p>
          <w:p w14:paraId="0EE4F88B">
            <w:r>
              <w:t>深圳职业技术学院 | 市场营销 | 专科 | 2018-09 ~ 2021-06</w:t>
            </w:r>
          </w:p>
          <w:p w14:paraId="54C13876">
            <w:r>
              <w:t>专业成绩：3.06/4</w:t>
            </w:r>
          </w:p>
          <w:p w14:paraId="50B4C773">
            <w:r>
              <w:t>主修课程：品牌管理、消费者行为学、销售管理、市场调研、市场营销学、广告学</w:t>
            </w:r>
          </w:p>
          <w:p w14:paraId="5671E6D6">
            <w:pPr>
              <w:pStyle w:val="4"/>
            </w:pPr>
            <w:r>
              <w:t>职业经历</w:t>
            </w:r>
          </w:p>
          <w:p w14:paraId="7A6A88D8">
            <w:r>
              <w:rPr>
                <w:b/>
              </w:rPr>
              <w:t>智云科技有限公司 | 运营专员 | 2024-02 ~ 2026-03</w:t>
            </w:r>
          </w:p>
          <w:p w14:paraId="1C9F670E">
            <w:pPr>
              <w:pStyle w:val="16"/>
            </w:pPr>
            <w:r>
              <w:t>处理用户反馈，提升用户体验。 撰写内容文案，维护APP/网站内容更新。</w:t>
            </w:r>
          </w:p>
          <w:p w14:paraId="48C3713A">
            <w:pPr>
              <w:pStyle w:val="4"/>
            </w:pPr>
            <w:r>
              <w:t>资质认证</w:t>
            </w:r>
          </w:p>
          <w:p w14:paraId="11BEB703">
            <w:pPr>
              <w:pStyle w:val="16"/>
            </w:pPr>
            <w:r>
              <w:t>大学英语四级（CET-4），良好的读写能力。</w:t>
            </w:r>
          </w:p>
          <w:p w14:paraId="69F73C27">
            <w:pPr>
              <w:pStyle w:val="16"/>
            </w:pPr>
            <w:r>
              <w:t>大学英语六级（CET-6），优秀的听说读写能力。</w:t>
            </w:r>
          </w:p>
          <w:p w14:paraId="5F4625A1">
            <w:pPr>
              <w:pStyle w:val="16"/>
            </w:pPr>
            <w:r>
              <w:t>全国计算机等级考试二级（Office高级应用）。</w:t>
            </w:r>
          </w:p>
          <w:p w14:paraId="72CDDACF">
            <w:pPr>
              <w:pStyle w:val="4"/>
            </w:pPr>
            <w:r>
              <w:t>个人评价</w:t>
            </w:r>
          </w:p>
          <w:p w14:paraId="65EB80C2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245000B0">
      <w:r>
        <w:br w:type="page"/>
      </w:r>
    </w:p>
    <w:p w14:paraId="04AB4B28">
      <w:pPr>
        <w:jc w:val="center"/>
      </w:pPr>
      <w:r>
        <w:rPr>
          <w:b/>
          <w:sz w:val="32"/>
        </w:rPr>
        <w:t>卢桂荣</w:t>
      </w:r>
    </w:p>
    <w:p w14:paraId="2FC0BF7C">
      <w:r>
        <w:t>求职意向：人事专员 | 成都 | 11145/月 | 随时到岗</w:t>
      </w:r>
    </w:p>
    <w:p w14:paraId="3E336E82">
      <w:r>
        <w:t>基本信息：36岁 | 男 | 成都 | 14年经验</w:t>
      </w:r>
    </w:p>
    <w:p w14:paraId="5EA948DD">
      <w:r>
        <w:t>联系方式：13372896488 | xiuying23@example.com</w:t>
      </w:r>
    </w:p>
    <w:p w14:paraId="0958686C">
      <w:pPr>
        <w:pStyle w:val="4"/>
      </w:pPr>
      <w:r>
        <w:t>学历信息</w:t>
      </w:r>
    </w:p>
    <w:p w14:paraId="0589837C">
      <w:r>
        <w:t>山东大学 | 心理学 | 本科 | 2008-09 ~ 2012-06</w:t>
      </w:r>
    </w:p>
    <w:p w14:paraId="065E593E">
      <w:r>
        <w:t>专业成绩：3.76/4</w:t>
      </w:r>
    </w:p>
    <w:p w14:paraId="596C1AAA">
      <w:r>
        <w:t>主修课程：战略管理、财务管理、组织行为学、市场营销学、运营管理、管理学原理</w:t>
      </w:r>
    </w:p>
    <w:p w14:paraId="2D0F77F7">
      <w:pPr>
        <w:pStyle w:val="4"/>
      </w:pPr>
      <w:r>
        <w:t>实习经历</w:t>
      </w:r>
    </w:p>
    <w:p w14:paraId="586F9084">
      <w:r>
        <w:rPr>
          <w:b/>
        </w:rPr>
        <w:t>北京医疗有限公司 | 薪酬专员 | 2022-03 ~ 2026-11</w:t>
      </w:r>
    </w:p>
    <w:p w14:paraId="375C8B1F">
      <w:pPr>
        <w:pStyle w:val="16"/>
      </w:pPr>
      <w:r>
        <w:t>处理员工关系，协助解决劳动争议，维护和谐劳动关系。 协助组织员工培训及企业文化活动，提升员工满意度。 负责考勤统计、薪酬核算及社保公积金缴纳。</w:t>
      </w:r>
    </w:p>
    <w:p w14:paraId="70F52290">
      <w:pPr>
        <w:pStyle w:val="4"/>
      </w:pPr>
      <w:r>
        <w:t>核心技能</w:t>
      </w:r>
    </w:p>
    <w:p w14:paraId="57981833">
      <w:r>
        <w:t>语言能力：英语专八，流利商务沟通。</w:t>
      </w:r>
    </w:p>
    <w:p w14:paraId="7B6FC79F">
      <w:r>
        <w:t>计算机能力：精通Excel数据处理</w:t>
      </w:r>
    </w:p>
    <w:p w14:paraId="5CEFA7C3">
      <w:r>
        <w:t>专业能力：员工关系、劳动法、培训组织、薪酬核算</w:t>
      </w:r>
    </w:p>
    <w:p w14:paraId="0BFC1D72">
      <w:pPr>
        <w:pStyle w:val="4"/>
      </w:pPr>
      <w:r>
        <w:t>荣誉证书</w:t>
      </w:r>
    </w:p>
    <w:p w14:paraId="128EF609">
      <w:pPr>
        <w:pStyle w:val="16"/>
      </w:pPr>
      <w:r>
        <w:t>人力资源管理师三级证书。</w:t>
      </w:r>
    </w:p>
    <w:p w14:paraId="2466C4EE">
      <w:pPr>
        <w:pStyle w:val="4"/>
      </w:pPr>
      <w:r>
        <w:t>自我介绍</w:t>
      </w:r>
    </w:p>
    <w:p w14:paraId="71E42C2C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FCCFC47">
      <w:r>
        <w:br w:type="page"/>
      </w:r>
    </w:p>
    <w:p w14:paraId="5DFDC5DD">
      <w:pPr>
        <w:jc w:val="center"/>
      </w:pPr>
      <w:r>
        <w:rPr>
          <w:b/>
          <w:sz w:val="32"/>
        </w:rPr>
        <w:t>范岩</w:t>
      </w:r>
    </w:p>
    <w:p w14:paraId="70E220AC">
      <w:r>
        <w:t>求职意向：财务助理 | 西安 | 9480/月 | 两周内到岗</w:t>
      </w:r>
    </w:p>
    <w:p w14:paraId="37AD65C1">
      <w:r>
        <w:t>基本信息：28岁 | 女 | 西安 | 6年经验</w:t>
      </w:r>
    </w:p>
    <w:p w14:paraId="4EA8AF8B">
      <w:r>
        <w:t>联系方式：18676118705 | eding@example.net</w:t>
      </w:r>
    </w:p>
    <w:p w14:paraId="2AE7F107">
      <w:pPr>
        <w:pStyle w:val="4"/>
      </w:pPr>
      <w:r>
        <w:t>学历信息</w:t>
      </w:r>
    </w:p>
    <w:p w14:paraId="2B390468">
      <w:r>
        <w:t>哈尔滨工业大学 | 金融学 | 本科 | 2016-09 ~ 2020-06</w:t>
      </w:r>
    </w:p>
    <w:p w14:paraId="5F902C4B">
      <w:r>
        <w:t>专业成绩：3.15/4</w:t>
      </w:r>
    </w:p>
    <w:p w14:paraId="28469A7D">
      <w:r>
        <w:t>主修课程：市场营销学、财务管理、战略管理、组织行为学、运营管理、管理学原理</w:t>
      </w:r>
    </w:p>
    <w:p w14:paraId="529569B3">
      <w:pPr>
        <w:pStyle w:val="4"/>
      </w:pPr>
      <w:r>
        <w:t>职业经历</w:t>
      </w:r>
    </w:p>
    <w:p w14:paraId="47F20CBB">
      <w:r>
        <w:rPr>
          <w:b/>
        </w:rPr>
        <w:t>1. 智云教育科技有限公司 | 财务分析 | 2020-09 ~ 2023-06</w:t>
      </w:r>
    </w:p>
    <w:p w14:paraId="42DB61B3">
      <w:pPr>
        <w:pStyle w:val="16"/>
      </w:pPr>
      <w:r>
        <w:t>管理发票、合同等财务档案，确保合规。 协助完成月度财务报表编制及税务申报。</w:t>
      </w:r>
    </w:p>
    <w:p w14:paraId="518E49A7">
      <w:r>
        <w:rPr>
          <w:b/>
        </w:rPr>
        <w:t>2. 博雅教育有限公司 | 财务分析 | 2023-10 ~ 2026-03</w:t>
      </w:r>
    </w:p>
    <w:p w14:paraId="600905A6">
      <w:pPr>
        <w:pStyle w:val="16"/>
      </w:pPr>
      <w:r>
        <w:t>配合审计工作，提供所需财务资料。 管理发票、合同等财务档案，确保合规。</w:t>
      </w:r>
    </w:p>
    <w:p w14:paraId="5130B985">
      <w:pPr>
        <w:pStyle w:val="4"/>
      </w:pPr>
      <w:r>
        <w:t>专业技能</w:t>
      </w:r>
    </w:p>
    <w:p w14:paraId="31D82445">
      <w:r>
        <w:t>语言能力：英语专八，流利商务沟通。</w:t>
      </w:r>
    </w:p>
    <w:p w14:paraId="1CAF447F">
      <w:r>
        <w:t>计算机能力：掌握Photoshop基本操作</w:t>
      </w:r>
    </w:p>
    <w:p w14:paraId="1E1F8EC5">
      <w:r>
        <w:t>专业能力：Excel、用友、税务申报</w:t>
      </w:r>
    </w:p>
    <w:p w14:paraId="761A0DAD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5B56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C50B74">
            <w:pPr>
              <w:spacing w:after="0" w:line="240" w:lineRule="auto"/>
            </w:pPr>
            <w:r>
              <w:t>会计从业资格证。</w:t>
            </w:r>
          </w:p>
        </w:tc>
      </w:tr>
      <w:tr w14:paraId="46EE4E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554980">
            <w:pPr>
              <w:spacing w:after="0" w:line="240" w:lineRule="auto"/>
            </w:pPr>
            <w:r>
              <w:t>初级会计职称。</w:t>
            </w:r>
          </w:p>
        </w:tc>
      </w:tr>
    </w:tbl>
    <w:p w14:paraId="58617C1B">
      <w:pPr>
        <w:pStyle w:val="4"/>
      </w:pPr>
      <w:r>
        <w:t>自我介绍</w:t>
      </w:r>
    </w:p>
    <w:p w14:paraId="21555EF4">
      <w:r>
        <w:t>做事严谨，对数字敏感；熟练掌握财务软件，有较强的合规意识；诚实守信，具备良好的职业道德。</w:t>
      </w:r>
    </w:p>
    <w:p w14:paraId="05B92CE6">
      <w:r>
        <w:br w:type="page"/>
      </w:r>
    </w:p>
    <w:p w14:paraId="5A601BA2">
      <w:pPr>
        <w:jc w:val="center"/>
      </w:pPr>
      <w:r>
        <w:rPr>
          <w:b/>
          <w:sz w:val="32"/>
        </w:rPr>
        <w:t>罗鑫</w:t>
      </w:r>
    </w:p>
    <w:p w14:paraId="043B0820">
      <w:r>
        <w:t>求职意向：人事专员 | 重庆 | 15042/月 | 一个月内到岗</w:t>
      </w:r>
    </w:p>
    <w:p w14:paraId="062ABC50">
      <w:r>
        <w:t>基本信息：36岁 | 男 | 重庆 | 14年经验</w:t>
      </w:r>
    </w:p>
    <w:p w14:paraId="57325AF0">
      <w:r>
        <w:t>联系方式：13345749240 | wei80@example.net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D3B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7DFFBF">
            <w:pPr>
              <w:pStyle w:val="4"/>
            </w:pPr>
            <w:r>
              <w:t>教育经历</w:t>
            </w:r>
          </w:p>
          <w:p w14:paraId="78CC2A52">
            <w:r>
              <w:t>同济大学 | 人力资源管理 | 本科 | 2008-09 ~ 2012-06</w:t>
            </w:r>
          </w:p>
          <w:p w14:paraId="2755BA19">
            <w:r>
              <w:t>专业成绩：3.42/4</w:t>
            </w:r>
          </w:p>
          <w:p w14:paraId="52C632E7">
            <w:r>
              <w:t>主修课程：绩效管理、薪酬管理、组织行为学、人力资源管理、培训与开发、招聘与配置</w:t>
            </w:r>
          </w:p>
        </w:tc>
      </w:tr>
    </w:tbl>
    <w:p w14:paraId="096AAD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EFC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57F449">
            <w:pPr>
              <w:pStyle w:val="4"/>
            </w:pPr>
            <w:r>
              <w:t>过往经历</w:t>
            </w:r>
          </w:p>
          <w:p w14:paraId="466FB152">
            <w:r>
              <w:rPr>
                <w:b/>
              </w:rPr>
              <w:t>成都互联网有限公司 | 招聘专员 | 2022-07 ~ 2026-10</w:t>
            </w:r>
          </w:p>
          <w:p w14:paraId="5A71348D">
            <w:pPr>
              <w:pStyle w:val="16"/>
            </w:pPr>
            <w:r>
              <w:t>负责考勤统计、薪酬核算及社保公积金缴纳。</w:t>
            </w:r>
          </w:p>
        </w:tc>
      </w:tr>
    </w:tbl>
    <w:p w14:paraId="6381320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EF4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71ABE0">
            <w:pPr>
              <w:pStyle w:val="4"/>
            </w:pPr>
            <w:r>
              <w:t>能力专长</w:t>
            </w:r>
          </w:p>
          <w:p w14:paraId="161DDCC2">
            <w:r>
              <w:t>语言能力：英语CET-4，具备基本读写能力。</w:t>
            </w:r>
          </w:p>
          <w:p w14:paraId="06A4CBF5">
            <w:r>
              <w:t>计算机能力：掌握Photoshop基本操作</w:t>
            </w:r>
          </w:p>
          <w:p w14:paraId="1A6AAC72">
            <w:r>
              <w:t>专业能力：培训组织、员工关系、劳动法、薪酬核算</w:t>
            </w:r>
          </w:p>
        </w:tc>
      </w:tr>
    </w:tbl>
    <w:p w14:paraId="0BE7258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A0B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1559A4">
            <w:pPr>
              <w:pStyle w:val="4"/>
            </w:pPr>
            <w:r>
              <w:t>荣誉证书</w:t>
            </w:r>
          </w:p>
          <w:p w14:paraId="3B32C34A">
            <w:pPr>
              <w:pStyle w:val="16"/>
            </w:pPr>
            <w:r>
              <w:t>人力资源管理师三级证书。</w:t>
            </w:r>
          </w:p>
        </w:tc>
      </w:tr>
    </w:tbl>
    <w:p w14:paraId="12C1F2E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DC1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3CE5E3">
            <w:pPr>
              <w:pStyle w:val="4"/>
            </w:pPr>
            <w:r>
              <w:t>自我陈述</w:t>
            </w:r>
          </w:p>
          <w:p w14:paraId="3F110B65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1CDC061D"/>
    <w:p w14:paraId="1C874B7D">
      <w:r>
        <w:br w:type="page"/>
      </w:r>
    </w:p>
    <w:p w14:paraId="5F9AB9BF">
      <w:pPr>
        <w:jc w:val="center"/>
      </w:pPr>
      <w:r>
        <w:rPr>
          <w:b/>
          <w:sz w:val="32"/>
        </w:rPr>
        <w:t>陈秀梅</w:t>
      </w:r>
    </w:p>
    <w:p w14:paraId="1828504C">
      <w:r>
        <w:t>求职意向：产品经理 | 苏州 | 15095/月 | 两周内到岗</w:t>
      </w:r>
    </w:p>
    <w:p w14:paraId="3B1B5BD0">
      <w:r>
        <w:t>基本信息：33岁 | 男 | 苏州 | 13年经验</w:t>
      </w:r>
    </w:p>
    <w:p w14:paraId="36DBA103">
      <w:r>
        <w:t>联系方式：18177158003 | juncheng@example.org</w:t>
      </w:r>
    </w:p>
    <w:p w14:paraId="38F64578">
      <w:pPr>
        <w:pStyle w:val="4"/>
      </w:pPr>
      <w:r>
        <w:t>自我介绍</w:t>
      </w:r>
    </w:p>
    <w:p w14:paraId="43AE8686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346C92CE">
      <w:pPr>
        <w:pStyle w:val="4"/>
      </w:pPr>
      <w:r>
        <w:t>教育背景</w:t>
      </w:r>
    </w:p>
    <w:p w14:paraId="47724934">
      <w:r>
        <w:t>上海工商职业技术学院 | 信息管理 | 专科 | 2010-09 ~ 2013-06</w:t>
      </w:r>
    </w:p>
    <w:p w14:paraId="211ADCE7">
      <w:r>
        <w:t>专业成绩：3.05/4</w:t>
      </w:r>
    </w:p>
    <w:p w14:paraId="1F217CFE">
      <w:r>
        <w:t>主修课程：运营管理、组织行为学、财务管理、管理学原理、战略管理、市场营销学</w:t>
      </w:r>
    </w:p>
    <w:p w14:paraId="3AB2760E">
      <w:pPr>
        <w:pStyle w:val="4"/>
      </w:pPr>
      <w:r>
        <w:t>实习经历</w:t>
      </w:r>
    </w:p>
    <w:p w14:paraId="3568B95A">
      <w:r>
        <w:rPr>
          <w:b/>
        </w:rPr>
        <w:t>鼎盛传媒有限公司 | 产品助理 | 2023-11 ~ 2026-09</w:t>
      </w:r>
    </w:p>
    <w:p w14:paraId="4B870ED6">
      <w:pPr>
        <w:pStyle w:val="16"/>
      </w:pPr>
      <w:r>
        <w:t>参与竞品分析，提炼差异化优势。 负责产品需求调研、用户分析，完成产品规划与设计。 跟踪产品数据，根据反馈持续优化迭代。</w:t>
      </w:r>
    </w:p>
    <w:p w14:paraId="34F763C7">
      <w:pPr>
        <w:pStyle w:val="4"/>
      </w:pPr>
      <w:r>
        <w:t>技能证书</w:t>
      </w:r>
    </w:p>
    <w:p w14:paraId="5E48BF10">
      <w:r>
        <w:t>语言能力：韩语TOPIK4，基础交流能力。</w:t>
      </w:r>
    </w:p>
    <w:p w14:paraId="7E09DFC8">
      <w:r>
        <w:t>计算机能力：熟练使用Office办公软件</w:t>
      </w:r>
    </w:p>
    <w:p w14:paraId="285226A9">
      <w:r>
        <w:t>专业能力：用户调研、Axure、数据分析</w:t>
      </w:r>
    </w:p>
    <w:p w14:paraId="0758E8C9">
      <w:pPr>
        <w:pStyle w:val="4"/>
      </w:pPr>
      <w:r>
        <w:t>荣誉证书</w:t>
      </w:r>
    </w:p>
    <w:p w14:paraId="2F7AB6E1">
      <w:pPr>
        <w:pStyle w:val="16"/>
      </w:pPr>
      <w:r>
        <w:t>PMP项目管理认证。</w:t>
      </w:r>
    </w:p>
    <w:p w14:paraId="274CFD8C">
      <w:pPr>
        <w:pStyle w:val="4"/>
      </w:pPr>
      <w:r>
        <w:t>项目经验</w:t>
      </w:r>
    </w:p>
    <w:p w14:paraId="52E2318F">
      <w:r>
        <w:rPr>
          <w:b/>
        </w:rPr>
        <w:t>数据可视化平台（2021-09 ~ 2025-03）</w:t>
      </w:r>
    </w:p>
    <w:p w14:paraId="3C3C5769">
      <w:pPr>
        <w:pStyle w:val="16"/>
      </w:pPr>
      <w:r>
        <w:t>负责核心模块设计与开发，实现了高并发处理，提升了系统性能30%。</w:t>
      </w:r>
    </w:p>
    <w:p w14:paraId="708D0E5A">
      <w:r>
        <w:br w:type="page"/>
      </w:r>
    </w:p>
    <w:p w14:paraId="106F06D5">
      <w:pPr>
        <w:jc w:val="center"/>
      </w:pPr>
      <w:r>
        <w:rPr>
          <w:b/>
          <w:sz w:val="32"/>
        </w:rPr>
        <w:t>孙静</w:t>
      </w:r>
    </w:p>
    <w:p w14:paraId="7A406FC1">
      <w:r>
        <w:t>求职意向：行政专员 | 苏州 | 15927/月 | 一个月内到岗</w:t>
      </w:r>
    </w:p>
    <w:p w14:paraId="44FF2168">
      <w:r>
        <w:t>基本信息：35岁 | 男 | 深圳 | 13年经验</w:t>
      </w:r>
    </w:p>
    <w:p w14:paraId="2B99B47F">
      <w:r>
        <w:t>联系方式：13761766058 | chao32@example.net</w:t>
      </w:r>
    </w:p>
    <w:p w14:paraId="175CFCCB">
      <w:pPr>
        <w:pStyle w:val="4"/>
      </w:pPr>
      <w:r>
        <w:t>学历信息</w:t>
      </w:r>
    </w:p>
    <w:p w14:paraId="1B8594CE">
      <w:r>
        <w:t>天津大学 | 行政管理 | 本科 | 2009-09 ~ 2013-06</w:t>
      </w:r>
    </w:p>
    <w:p w14:paraId="41D27570">
      <w:r>
        <w:t>专业成绩：3.99/4</w:t>
      </w:r>
    </w:p>
    <w:p w14:paraId="586B5C90">
      <w:r>
        <w:t>主修课程：公共关系学、组织行为学、公文写作、公共政策分析、人力资源管理</w:t>
      </w:r>
    </w:p>
    <w:p w14:paraId="41758732">
      <w:pPr>
        <w:pStyle w:val="4"/>
      </w:pPr>
      <w:r>
        <w:t>过往经历</w:t>
      </w:r>
    </w:p>
    <w:p w14:paraId="75DA4C25">
      <w:r>
        <w:rPr>
          <w:b/>
        </w:rPr>
        <w:t>杭州金融科技有限公司 | 行政助理 | 2022-11 ~ 2026-04</w:t>
      </w:r>
    </w:p>
    <w:p w14:paraId="6F29C52A">
      <w:pPr>
        <w:pStyle w:val="16"/>
      </w:pPr>
      <w:r>
        <w:t>参与制定行政管理制度，优化流程，提高工作效率。</w:t>
      </w:r>
    </w:p>
    <w:p w14:paraId="5BA63383">
      <w:pPr>
        <w:pStyle w:val="4"/>
      </w:pPr>
      <w:r>
        <w:t>核心技能</w:t>
      </w:r>
    </w:p>
    <w:p w14:paraId="4C66E782">
      <w:r>
        <w:t>语言能力：英语CET-4，具备基本读写能力。</w:t>
      </w:r>
    </w:p>
    <w:p w14:paraId="57BEDBB7">
      <w:r>
        <w:t>计算机能力：熟练使用Office办公软件</w:t>
      </w:r>
    </w:p>
    <w:p w14:paraId="0786F1F4">
      <w:r>
        <w:t>专业能力：会议组织、固定资产管理、办公软件</w:t>
      </w:r>
    </w:p>
    <w:p w14:paraId="3FF58DEF">
      <w:pPr>
        <w:pStyle w:val="4"/>
      </w:pPr>
      <w:r>
        <w:t>资质认证</w:t>
      </w:r>
    </w:p>
    <w:p w14:paraId="2FFE7C01">
      <w:pPr>
        <w:pStyle w:val="16"/>
      </w:pPr>
      <w:r>
        <w:t>大学英语四级（CET-4），良好的读写能力。</w:t>
      </w:r>
    </w:p>
    <w:p w14:paraId="06547A0F">
      <w:pPr>
        <w:pStyle w:val="16"/>
      </w:pPr>
      <w:r>
        <w:t>全国计算机等级考试二级（Office高级应用）。</w:t>
      </w:r>
    </w:p>
    <w:p w14:paraId="7650FCDC">
      <w:pPr>
        <w:pStyle w:val="4"/>
      </w:pPr>
      <w:r>
        <w:t>自我介绍</w:t>
      </w:r>
    </w:p>
    <w:p w14:paraId="34FE8563">
      <w:r>
        <w:t>工作细致认真，有良好的条理性；善于沟通协调，能够高效处理多项任务；责任心强，有较强的服务意识和团队合作精神。</w:t>
      </w:r>
    </w:p>
    <w:p w14:paraId="343B227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F5A2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01D0E2">
            <w:r>
              <w:rPr>
                <w:b/>
                <w:sz w:val="28"/>
              </w:rPr>
              <w:t>何建</w:t>
            </w:r>
          </w:p>
          <w:p w14:paraId="0D8705A6">
            <w:r>
              <w:t>求职意向：人事专员 | 北京 | 17546/月 | 一个月内到岗</w:t>
            </w:r>
          </w:p>
          <w:p w14:paraId="700B10EC">
            <w:r>
              <w:t>基本信息：27岁 | 女 | 北京 | 5年经验</w:t>
            </w:r>
          </w:p>
          <w:p w14:paraId="2D0143B4">
            <w:r>
              <w:t>联系方式：13587910204 | taochao@example.net</w:t>
            </w:r>
          </w:p>
          <w:p w14:paraId="265B526B">
            <w:pPr>
              <w:pStyle w:val="4"/>
            </w:pPr>
            <w:r>
              <w:t>核心技能</w:t>
            </w:r>
          </w:p>
          <w:p w14:paraId="6606269C">
            <w:r>
              <w:t>语言能力：英语CET-6，读写熟练，可日常交流。</w:t>
            </w:r>
          </w:p>
          <w:p w14:paraId="0FC3DF3C">
            <w:r>
              <w:t>计算机能力：精通Excel数据处理</w:t>
            </w:r>
          </w:p>
          <w:p w14:paraId="4187AB53">
            <w:r>
              <w:t>专业能力：劳动法、薪酬核算</w:t>
            </w:r>
          </w:p>
        </w:tc>
        <w:tc>
          <w:tcPr>
            <w:tcW w:w="4320" w:type="dxa"/>
          </w:tcPr>
          <w:p w14:paraId="059552BE"/>
          <w:p w14:paraId="5A8CAEBE">
            <w:pPr>
              <w:pStyle w:val="4"/>
            </w:pPr>
            <w:r>
              <w:t>学历信息</w:t>
            </w:r>
          </w:p>
          <w:p w14:paraId="62D176AF">
            <w:r>
              <w:t>吉林大学 | 劳动与社会保障 | 本科 | 2017-09 ~ 2021-06</w:t>
            </w:r>
          </w:p>
          <w:p w14:paraId="0640F3E7">
            <w:r>
              <w:t>专业成绩：3.98/4（专业前15%）</w:t>
            </w:r>
          </w:p>
          <w:p w14:paraId="10F20773">
            <w:r>
              <w:t>主修课程：运营管理、财务管理、管理学原理、战略管理、组织行为学、市场营销学</w:t>
            </w:r>
          </w:p>
          <w:p w14:paraId="5BE48A97">
            <w:pPr>
              <w:pStyle w:val="4"/>
            </w:pPr>
            <w:r>
              <w:t>职业经历</w:t>
            </w:r>
          </w:p>
          <w:p w14:paraId="78EDB3DD">
            <w:r>
              <w:rPr>
                <w:b/>
              </w:rPr>
              <w:t>恒通传媒有限公司 | 招聘专员 | 2022-08 ~ 2023-09</w:t>
            </w:r>
          </w:p>
          <w:p w14:paraId="09E8EE8D">
            <w:pPr>
              <w:pStyle w:val="16"/>
            </w:pPr>
            <w:r>
              <w:t>办理员工入职、转正、调动、离职手续，维护人事档案。</w:t>
            </w:r>
          </w:p>
          <w:p w14:paraId="2819CDF9">
            <w:r>
              <w:rPr>
                <w:b/>
              </w:rPr>
              <w:t>鼎盛教育有限公司 | 人事专员 | 2023-04 ~ 2024-05</w:t>
            </w:r>
          </w:p>
          <w:p w14:paraId="3B70EBE8">
            <w:pPr>
              <w:pStyle w:val="16"/>
            </w:pPr>
            <w:r>
              <w:t>协助组织员工培训及企业文化活动，提升员工满意度。</w:t>
            </w:r>
          </w:p>
          <w:p w14:paraId="42CD8D29">
            <w:r>
              <w:rPr>
                <w:b/>
              </w:rPr>
              <w:t>杭州零售有限公司 | 薪酬专员 | 2024-07 ~ 2026-03</w:t>
            </w:r>
          </w:p>
          <w:p w14:paraId="7FA52A70">
            <w:pPr>
              <w:pStyle w:val="16"/>
            </w:pPr>
            <w:r>
              <w:t>负责招聘全流程，包括职位发布、简历筛选、面试安排及录用跟进。 负责考勤统计、薪酬核算及社保公积金缴纳。 协助组织员工培训及企业文化活动，提升员工满意度。</w:t>
            </w:r>
          </w:p>
          <w:p w14:paraId="09B5E2EC">
            <w:pPr>
              <w:pStyle w:val="4"/>
            </w:pPr>
            <w:r>
              <w:t>资质认证</w:t>
            </w:r>
          </w:p>
          <w:p w14:paraId="689D6E56">
            <w:pPr>
              <w:pStyle w:val="16"/>
            </w:pPr>
            <w:r>
              <w:t>人力资源管理师三级证书。</w:t>
            </w:r>
          </w:p>
          <w:p w14:paraId="26B39F38">
            <w:pPr>
              <w:pStyle w:val="4"/>
            </w:pPr>
            <w:r>
              <w:t>自我评价</w:t>
            </w:r>
          </w:p>
          <w:p w14:paraId="09E43B2F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E47956C">
      <w:r>
        <w:br w:type="page"/>
      </w:r>
    </w:p>
    <w:p w14:paraId="28613629">
      <w:pPr>
        <w:jc w:val="center"/>
      </w:pPr>
      <w:r>
        <w:rPr>
          <w:b/>
          <w:sz w:val="32"/>
        </w:rPr>
        <w:t>郭桂芳</w:t>
      </w:r>
    </w:p>
    <w:p w14:paraId="5BDF6C79">
      <w:r>
        <w:t>求职意向：运营专员 | 杭州 | 12645/月 | 随时到岗</w:t>
      </w:r>
    </w:p>
    <w:p w14:paraId="732B91DE">
      <w:r>
        <w:t>基本信息：27岁 | 男 | 杭州 | 5年经验</w:t>
      </w:r>
    </w:p>
    <w:p w14:paraId="78712FA2">
      <w:r>
        <w:t>联系方式：18127833427 | wanyong@example.com</w:t>
      </w:r>
    </w:p>
    <w:p w14:paraId="1FA60735">
      <w:pPr>
        <w:pStyle w:val="4"/>
      </w:pPr>
      <w:r>
        <w:t>自我评价</w:t>
      </w:r>
    </w:p>
    <w:p w14:paraId="6405EDEB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19B5F420">
      <w:pPr>
        <w:pStyle w:val="4"/>
      </w:pPr>
      <w:r>
        <w:t>教育背景</w:t>
      </w:r>
    </w:p>
    <w:p w14:paraId="0CD71F94">
      <w:r>
        <w:t>南开大学 | 电子商务 | 本科 | 2017-09 ~ 2021-06</w:t>
      </w:r>
    </w:p>
    <w:p w14:paraId="7BFB1558">
      <w:r>
        <w:t>专业成绩：3.11/4</w:t>
      </w:r>
    </w:p>
    <w:p w14:paraId="22C6B8C0">
      <w:r>
        <w:t>主修课程：管理学原理、组织行为学、财务管理、运营管理、战略管理、市场营销学</w:t>
      </w:r>
    </w:p>
    <w:p w14:paraId="63335A1D">
      <w:pPr>
        <w:pStyle w:val="4"/>
      </w:pPr>
      <w:r>
        <w:t>职业经历</w:t>
      </w:r>
    </w:p>
    <w:p w14:paraId="4FA7843A">
      <w:r>
        <w:rPr>
          <w:b/>
        </w:rPr>
        <w:t>成都金融科技有限公司 | 运营专员 | 2021-07 ~ 2022-09</w:t>
      </w:r>
    </w:p>
    <w:p w14:paraId="3A7B9E4B">
      <w:pPr>
        <w:pStyle w:val="16"/>
      </w:pPr>
      <w:r>
        <w:t>分析运营数据，提出优化建议。 策划并执行线上活动，促进用户增长和转化。 撰写内容文案，维护APP/网站内容更新。</w:t>
      </w:r>
    </w:p>
    <w:p w14:paraId="52DA649D">
      <w:r>
        <w:rPr>
          <w:b/>
        </w:rPr>
        <w:t>深圳零售有限公司 | 用户运营 | 2022-09 ~ 2023-05</w:t>
      </w:r>
    </w:p>
    <w:p w14:paraId="16D145F3">
      <w:pPr>
        <w:pStyle w:val="16"/>
      </w:pPr>
      <w:r>
        <w:t>负责用户社群运营，提升用户活跃度和粘性。 分析运营数据，提出优化建议。 策划并执行线上活动，促进用户增长和转化。</w:t>
      </w:r>
    </w:p>
    <w:p w14:paraId="3D5E3506">
      <w:r>
        <w:rPr>
          <w:b/>
        </w:rPr>
        <w:t>卓越传媒科技有限公司 | 新媒体运营 | 2023-03 ~ 2026-05</w:t>
      </w:r>
    </w:p>
    <w:p w14:paraId="05F4F71D">
      <w:pPr>
        <w:pStyle w:val="16"/>
      </w:pPr>
      <w:r>
        <w:t>撰写内容文案，维护APP/网站内容更新。</w:t>
      </w:r>
    </w:p>
    <w:p w14:paraId="08810C05">
      <w:pPr>
        <w:pStyle w:val="4"/>
      </w:pPr>
      <w:r>
        <w:t>核心技能</w:t>
      </w:r>
    </w:p>
    <w:p w14:paraId="7E0587D2">
      <w:r>
        <w:t>语言能力：英语CET-6，读写熟练，可日常交流。</w:t>
      </w:r>
    </w:p>
    <w:p w14:paraId="0D28B1D5">
      <w:r>
        <w:t>计算机能力：掌握Photoshop基本操作</w:t>
      </w:r>
    </w:p>
    <w:p w14:paraId="21A317EE">
      <w:r>
        <w:t>专业能力：内容创作、社群管理、活动策划</w:t>
      </w:r>
    </w:p>
    <w:p w14:paraId="4C2D3F41">
      <w:pPr>
        <w:pStyle w:val="4"/>
      </w:pPr>
      <w:r>
        <w:t>获奖情况</w:t>
      </w:r>
    </w:p>
    <w:p w14:paraId="2816D324">
      <w:pPr>
        <w:pStyle w:val="16"/>
      </w:pPr>
      <w:r>
        <w:t>大学英语四级（CET-4），良好的读写能力。</w:t>
      </w:r>
    </w:p>
    <w:p w14:paraId="4E9C0187">
      <w:pPr>
        <w:pStyle w:val="16"/>
      </w:pPr>
      <w:r>
        <w:t>全国计算机等级考试二级（Office高级应用）。</w:t>
      </w:r>
    </w:p>
    <w:p w14:paraId="1B69AC2F">
      <w:pPr>
        <w:pStyle w:val="16"/>
      </w:pPr>
      <w:r>
        <w:t>大学英语六级（CET-6），优秀的听说读写能力。</w:t>
      </w:r>
    </w:p>
    <w:p w14:paraId="7E4080A3">
      <w:r>
        <w:br w:type="page"/>
      </w:r>
    </w:p>
    <w:p w14:paraId="7A81DC97">
      <w:pPr>
        <w:jc w:val="center"/>
      </w:pPr>
      <w:r>
        <w:rPr>
          <w:b/>
          <w:sz w:val="32"/>
        </w:rPr>
        <w:t>杨柳</w:t>
      </w:r>
    </w:p>
    <w:p w14:paraId="7299040B">
      <w:r>
        <w:t>求职意向：财务助理 | 重庆 | 13468/月 | 随时到岗</w:t>
      </w:r>
    </w:p>
    <w:p w14:paraId="337B8271">
      <w:r>
        <w:t>基本信息：26岁 | 男 | 重庆 | 4年经验</w:t>
      </w:r>
    </w:p>
    <w:p w14:paraId="4169DEC9">
      <w:r>
        <w:t>联系方式：14512995036 | xiuyingyuan@example.org</w:t>
      </w:r>
    </w:p>
    <w:p w14:paraId="4C2AE1FA">
      <w:pPr>
        <w:pStyle w:val="4"/>
      </w:pPr>
      <w:r>
        <w:t>学习背景</w:t>
      </w:r>
    </w:p>
    <w:p w14:paraId="2FB628C6">
      <w:r>
        <w:t>哈尔滨工业大学 | 会计学 | 本科 | 2018-09 ~ 2022-06</w:t>
      </w:r>
    </w:p>
    <w:p w14:paraId="6FD02CE2">
      <w:r>
        <w:t>专业成绩：3.72/4（专业前10%）</w:t>
      </w:r>
    </w:p>
    <w:p w14:paraId="0EC499CC">
      <w:r>
        <w:t>主修课程：中级财务会计、税法、成本会计、基础会计、审计学、管理会计</w:t>
      </w:r>
    </w:p>
    <w:p w14:paraId="173326A5">
      <w:pPr>
        <w:pStyle w:val="4"/>
      </w:pPr>
      <w:r>
        <w:t>实习经历</w:t>
      </w:r>
    </w:p>
    <w:p w14:paraId="751F2615">
      <w:r>
        <w:rPr>
          <w:b/>
        </w:rPr>
        <w:t>深圳传媒有限公司 | 财务助理 | 2023-10 ~ 2024-06</w:t>
      </w:r>
    </w:p>
    <w:p w14:paraId="7896E74E">
      <w:pPr>
        <w:pStyle w:val="16"/>
      </w:pPr>
      <w:r>
        <w:t>管理发票、合同等财务档案，确保合规。 协助完成月度财务报表编制及税务申报。</w:t>
      </w:r>
    </w:p>
    <w:p w14:paraId="4FAFFEBD">
      <w:r>
        <w:rPr>
          <w:b/>
        </w:rPr>
        <w:t>智云制造有限公司 | 财务助理 | 2024-01 ~ 2026-09</w:t>
      </w:r>
    </w:p>
    <w:p w14:paraId="1D395AC2">
      <w:pPr>
        <w:pStyle w:val="16"/>
      </w:pPr>
      <w:r>
        <w:t>协助完成月度财务报表编制及税务申报。 配合审计工作，提供所需财务资料。</w:t>
      </w:r>
    </w:p>
    <w:p w14:paraId="317762DD">
      <w:pPr>
        <w:pStyle w:val="4"/>
      </w:pPr>
      <w:r>
        <w:t>能力专长</w:t>
      </w:r>
    </w:p>
    <w:p w14:paraId="372B7612">
      <w:r>
        <w:t>语言能力：韩语TOPIK4，基础交流能力。</w:t>
      </w:r>
    </w:p>
    <w:p w14:paraId="302208D1">
      <w:r>
        <w:t>计算机能力：具备网络基础</w:t>
      </w:r>
    </w:p>
    <w:p w14:paraId="63105638">
      <w:r>
        <w:t>专业能力：财务报表、用友、税务申报、Excel</w:t>
      </w:r>
    </w:p>
    <w:p w14:paraId="7422F8A8">
      <w:pPr>
        <w:pStyle w:val="4"/>
      </w:pPr>
      <w:r>
        <w:t>证书与荣誉</w:t>
      </w:r>
    </w:p>
    <w:p w14:paraId="323960EE">
      <w:pPr>
        <w:pStyle w:val="16"/>
      </w:pPr>
      <w:r>
        <w:t>会计从业资格证。</w:t>
      </w:r>
    </w:p>
    <w:p w14:paraId="1D6E2F88">
      <w:pPr>
        <w:pStyle w:val="4"/>
      </w:pPr>
      <w:r>
        <w:t>自我陈述</w:t>
      </w:r>
    </w:p>
    <w:p w14:paraId="67EE3D44">
      <w:r>
        <w:t>做事严谨，对数字敏感；熟练掌握财务软件，有较强的合规意识；诚实守信，具备良好的职业道德。</w:t>
      </w:r>
    </w:p>
    <w:p w14:paraId="38EEDF6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A250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BAA784">
            <w:r>
              <w:rPr>
                <w:b/>
                <w:sz w:val="28"/>
              </w:rPr>
              <w:t>陈雪梅</w:t>
            </w:r>
          </w:p>
          <w:p w14:paraId="0B318D58">
            <w:r>
              <w:t>求职意向：人事专员 | 成都 | 17447/月 | 随时到岗</w:t>
            </w:r>
          </w:p>
          <w:p w14:paraId="5B935980">
            <w:r>
              <w:t>基本信息：35岁 | 女 | 成都 | 13年经验</w:t>
            </w:r>
          </w:p>
          <w:p w14:paraId="25D9B677">
            <w:r>
              <w:t>联系方式：15596969484 | eli@example.com</w:t>
            </w:r>
          </w:p>
          <w:p w14:paraId="013AF238">
            <w:pPr>
              <w:pStyle w:val="4"/>
            </w:pPr>
            <w:r>
              <w:t>专业技能</w:t>
            </w:r>
          </w:p>
          <w:p w14:paraId="67C80F62">
            <w:r>
              <w:t>语言能力：日语N2，可进行日常对话。</w:t>
            </w:r>
          </w:p>
          <w:p w14:paraId="5FAF12A6">
            <w:r>
              <w:t>计算机能力：熟练使用Office办公软件</w:t>
            </w:r>
          </w:p>
          <w:p w14:paraId="2F932F27">
            <w:r>
              <w:t>专业能力：员工关系、培训组织、劳动法、招聘面试</w:t>
            </w:r>
          </w:p>
        </w:tc>
        <w:tc>
          <w:tcPr>
            <w:tcW w:w="4320" w:type="dxa"/>
          </w:tcPr>
          <w:p w14:paraId="3C831D9A"/>
          <w:p w14:paraId="338ACBBE">
            <w:pPr>
              <w:pStyle w:val="4"/>
            </w:pPr>
            <w:r>
              <w:t>学历信息</w:t>
            </w:r>
          </w:p>
          <w:p w14:paraId="4C48D37D">
            <w:r>
              <w:t>吉林大学 | 工商管理 | 本科 | 2009-09 ~ 2013-06</w:t>
            </w:r>
          </w:p>
          <w:p w14:paraId="1E5E84A5">
            <w:r>
              <w:t>专业成绩：3.88/4</w:t>
            </w:r>
          </w:p>
          <w:p w14:paraId="3A5B6D88">
            <w:r>
              <w:t>主修课程：战略管理、组织行为学、财务管理、运营管理、市场营销学、管理学原理</w:t>
            </w:r>
          </w:p>
          <w:p w14:paraId="51C8A871">
            <w:pPr>
              <w:pStyle w:val="4"/>
            </w:pPr>
            <w:r>
              <w:t>工作经验</w:t>
            </w:r>
          </w:p>
          <w:p w14:paraId="7E50657C">
            <w:r>
              <w:rPr>
                <w:b/>
              </w:rPr>
              <w:t>智云互联网有限公司 | 薪酬专员 | 2025-12 ~ 2026-02</w:t>
            </w:r>
          </w:p>
          <w:p w14:paraId="4EB0A4B6">
            <w:pPr>
              <w:pStyle w:val="16"/>
            </w:pPr>
            <w:r>
              <w:t>办理员工入职、转正、调动、离职手续，维护人事档案。 负责招聘全流程，包括职位发布、简历筛选、面试安排及录用跟进。</w:t>
            </w:r>
          </w:p>
          <w:p w14:paraId="2D532819">
            <w:pPr>
              <w:pStyle w:val="4"/>
            </w:pPr>
            <w:r>
              <w:t>证书与荣誉</w:t>
            </w:r>
          </w:p>
          <w:p w14:paraId="0FC155CF">
            <w:pPr>
              <w:pStyle w:val="16"/>
            </w:pPr>
            <w:r>
              <w:t>人力资源管理师三级证书。</w:t>
            </w:r>
          </w:p>
          <w:p w14:paraId="64ED1D6F">
            <w:pPr>
              <w:pStyle w:val="4"/>
            </w:pPr>
            <w:r>
              <w:t>关于我</w:t>
            </w:r>
          </w:p>
          <w:p w14:paraId="7DEB124A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28E5568A">
      <w:r>
        <w:br w:type="page"/>
      </w:r>
    </w:p>
    <w:p w14:paraId="7E05BD42">
      <w:pPr>
        <w:jc w:val="center"/>
      </w:pPr>
      <w:r>
        <w:rPr>
          <w:b/>
          <w:sz w:val="32"/>
        </w:rPr>
        <w:t>王秀珍</w:t>
      </w:r>
    </w:p>
    <w:p w14:paraId="193E2525">
      <w:r>
        <w:t>求职意向：行政专员 | 深圳 | 23643/月 | 一个月内到岗</w:t>
      </w:r>
    </w:p>
    <w:p w14:paraId="125CA66F">
      <w:r>
        <w:t>基本信息：34岁 | 男 | 深圳 | 14年经验</w:t>
      </w:r>
    </w:p>
    <w:p w14:paraId="70C2761F">
      <w:r>
        <w:t>联系方式：15873403928 | xuxiuying@example.com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69A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ACFD00">
            <w:pPr>
              <w:pStyle w:val="4"/>
            </w:pPr>
            <w:r>
              <w:t>教育背景</w:t>
            </w:r>
          </w:p>
          <w:p w14:paraId="4317C8EE">
            <w:r>
              <w:t>南京工业职业技术学院 | 行政管理 | 专科 | 2009-09 ~ 2012-06</w:t>
            </w:r>
          </w:p>
          <w:p w14:paraId="520928C2">
            <w:r>
              <w:t>专业成绩：3.23/4</w:t>
            </w:r>
          </w:p>
          <w:p w14:paraId="616A7693">
            <w:r>
              <w:t>主修课程：人力资源管理、公文写作、行政管理学、公共关系学、组织行为学</w:t>
            </w:r>
          </w:p>
        </w:tc>
      </w:tr>
    </w:tbl>
    <w:p w14:paraId="6FCD5DC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CD2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423CBA">
            <w:pPr>
              <w:pStyle w:val="4"/>
            </w:pPr>
            <w:r>
              <w:t>过往经历</w:t>
            </w:r>
          </w:p>
          <w:p w14:paraId="25BCD52C">
            <w:r>
              <w:rPr>
                <w:b/>
              </w:rPr>
              <w:t>智云互联网科技有限公司 | 行政主管 | 2019-01 ~ 2022-01</w:t>
            </w:r>
          </w:p>
          <w:p w14:paraId="53222F05">
            <w:pPr>
              <w:pStyle w:val="16"/>
            </w:pPr>
            <w:r>
              <w:t>协助组织公司内部会议、活动，撰写会议纪要并跟进落实。</w:t>
            </w:r>
          </w:p>
          <w:p w14:paraId="6D66F4CD">
            <w:r>
              <w:rPr>
                <w:b/>
              </w:rPr>
              <w:t>杭州传媒科技有限公司 | 行政主管 | 2022-08 ~ 2024-08</w:t>
            </w:r>
          </w:p>
          <w:p w14:paraId="1923FF5A">
            <w:pPr>
              <w:pStyle w:val="16"/>
            </w:pPr>
            <w:r>
              <w:t>负责来访客户接待及电话接听，展现良好企业形象。</w:t>
            </w:r>
          </w:p>
          <w:p w14:paraId="2EE26537">
            <w:r>
              <w:rPr>
                <w:b/>
              </w:rPr>
              <w:t>成都零售有限公司 | 行政助理 | 2024-03 ~ 2026-04</w:t>
            </w:r>
          </w:p>
          <w:p w14:paraId="2D267FF9">
            <w:pPr>
              <w:pStyle w:val="16"/>
            </w:pPr>
            <w:r>
              <w:t>负责来访客户接待及电话接听，展现良好企业形象。 管理公司固定资产、车辆、印章等，确保规范使用。 协助组织公司内部会议、活动，撰写会议纪要并跟进落实。</w:t>
            </w:r>
          </w:p>
        </w:tc>
      </w:tr>
    </w:tbl>
    <w:p w14:paraId="3878778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EA2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40CF78">
            <w:pPr>
              <w:pStyle w:val="4"/>
            </w:pPr>
            <w:r>
              <w:t>核心技能</w:t>
            </w:r>
          </w:p>
          <w:p w14:paraId="2072D0ED">
            <w:r>
              <w:t>语言能力：英语专八，流利商务沟通。</w:t>
            </w:r>
          </w:p>
          <w:p w14:paraId="648D61E5">
            <w:r>
              <w:t>计算机能力：具备网络基础</w:t>
            </w:r>
          </w:p>
          <w:p w14:paraId="3B94073E">
            <w:r>
              <w:t>专业能力：办公软件、固定资产管理、公文写作</w:t>
            </w:r>
          </w:p>
        </w:tc>
      </w:tr>
    </w:tbl>
    <w:p w14:paraId="79A2438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9AE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0D21D2">
            <w:pPr>
              <w:pStyle w:val="4"/>
            </w:pPr>
            <w:r>
              <w:t>资格证书</w:t>
            </w:r>
          </w:p>
          <w:p w14:paraId="69ABE3D4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01E8468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BD2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72CD0F">
            <w:pPr>
              <w:pStyle w:val="4"/>
            </w:pPr>
            <w:r>
              <w:t>自我介绍</w:t>
            </w:r>
          </w:p>
          <w:p w14:paraId="6E9D5160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447709F"/>
    <w:p w14:paraId="5AC108A6">
      <w:r>
        <w:br w:type="page"/>
      </w:r>
    </w:p>
    <w:p w14:paraId="5DB2E324">
      <w:pPr>
        <w:jc w:val="center"/>
      </w:pPr>
      <w:r>
        <w:rPr>
          <w:b/>
          <w:sz w:val="32"/>
        </w:rPr>
        <w:t>鲍磊</w:t>
      </w:r>
    </w:p>
    <w:p w14:paraId="1F07B441">
      <w:r>
        <w:t>求职意向：产品经理 | 北京 | 12284/月 | 一周内到岗</w:t>
      </w:r>
    </w:p>
    <w:p w14:paraId="7F43536F">
      <w:r>
        <w:t>基本信息：27岁 | 女 | 北京 | 5年经验</w:t>
      </w:r>
    </w:p>
    <w:p w14:paraId="1AAABF67">
      <w:r>
        <w:t>联系方式：13388799571 | fang58@example.org</w:t>
      </w:r>
    </w:p>
    <w:p w14:paraId="5E512AE0">
      <w:pPr>
        <w:pStyle w:val="4"/>
      </w:pPr>
      <w:r>
        <w:t>学习背景</w:t>
      </w:r>
    </w:p>
    <w:p w14:paraId="1868FA07">
      <w:r>
        <w:t>厦门大学 | 信息管理 | 本科 | 2017-09 ~ 2021-06</w:t>
      </w:r>
    </w:p>
    <w:p w14:paraId="5AED8A4F">
      <w:r>
        <w:t>专业成绩：3.28/4</w:t>
      </w:r>
    </w:p>
    <w:p w14:paraId="3D70ABC2">
      <w:r>
        <w:t>主修课程：管理学原理、组织行为学、战略管理、市场营销学、运营管理、财务管理</w:t>
      </w:r>
    </w:p>
    <w:p w14:paraId="137849C1">
      <w:pPr>
        <w:pStyle w:val="4"/>
      </w:pPr>
      <w:r>
        <w:t>职业经历</w:t>
      </w:r>
    </w:p>
    <w:p w14:paraId="2747FFB1">
      <w:r>
        <w:rPr>
          <w:b/>
        </w:rPr>
        <w:t>领航医疗有限公司 | 产品助理 | 2023-05 ~ 2026-01</w:t>
      </w:r>
    </w:p>
    <w:p w14:paraId="72030BCA">
      <w:pPr>
        <w:pStyle w:val="16"/>
      </w:pPr>
      <w:r>
        <w:t>输出PRD文档，协调开发、测试、运营团队推进产品落地。 参与竞品分析，提炼差异化优势。 组织用户访谈，挖掘潜在需求。</w:t>
      </w:r>
    </w:p>
    <w:p w14:paraId="7577C1DB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633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489972E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11F3C816">
            <w:r>
              <w:t>熟练使用Office办公软件</w:t>
            </w:r>
          </w:p>
        </w:tc>
      </w:tr>
      <w:tr w14:paraId="6C50E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FD73EDE">
            <w:r>
              <w:t>用户调研</w:t>
            </w:r>
          </w:p>
        </w:tc>
        <w:tc>
          <w:tcPr>
            <w:tcW w:w="4320" w:type="dxa"/>
            <w:shd w:val="clear" w:color="auto" w:fill="E7E6E6"/>
          </w:tcPr>
          <w:p w14:paraId="1A2F27B1">
            <w:r>
              <w:t>数据分析</w:t>
            </w:r>
          </w:p>
        </w:tc>
      </w:tr>
      <w:tr w14:paraId="21D5B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16399C0">
            <w:r>
              <w:t>需求分析</w:t>
            </w:r>
          </w:p>
        </w:tc>
        <w:tc>
          <w:tcPr>
            <w:tcW w:w="4320" w:type="dxa"/>
          </w:tcPr>
          <w:p w14:paraId="707039FE"/>
        </w:tc>
      </w:tr>
    </w:tbl>
    <w:p w14:paraId="59D2A3F7"/>
    <w:p w14:paraId="5647AD9C">
      <w:pPr>
        <w:pStyle w:val="4"/>
      </w:pPr>
      <w:r>
        <w:t>荣誉证书</w:t>
      </w:r>
    </w:p>
    <w:p w14:paraId="2F75C77F">
      <w:pPr>
        <w:pStyle w:val="16"/>
      </w:pPr>
      <w:r>
        <w:t>PMP项目管理认证。</w:t>
      </w:r>
    </w:p>
    <w:p w14:paraId="49AF6575">
      <w:pPr>
        <w:pStyle w:val="4"/>
      </w:pPr>
      <w:r>
        <w:t>参与项目</w:t>
      </w:r>
    </w:p>
    <w:p w14:paraId="2BC164EC">
      <w:r>
        <w:rPr>
          <w:b/>
        </w:rPr>
        <w:t>智能客服系统（2019-05 ~ 2025-07）</w:t>
      </w:r>
    </w:p>
    <w:p w14:paraId="306F95C1">
      <w:pPr>
        <w:pStyle w:val="16"/>
      </w:pPr>
      <w:r>
        <w:t>负责核心模块设计与开发，实现了高并发处理，提升了系统性能30%。</w:t>
      </w:r>
    </w:p>
    <w:p w14:paraId="0D97E76A">
      <w:pPr>
        <w:pStyle w:val="4"/>
      </w:pPr>
      <w:r>
        <w:t>关于我</w:t>
      </w:r>
    </w:p>
    <w:p w14:paraId="5F15505C">
      <w:r>
        <w:t>善于洞察用户需求，逻辑分析能力强；能够快速理解业务场景；有责任心，注重细节，追求产品极致。</w:t>
      </w:r>
    </w:p>
    <w:p w14:paraId="0B0C2D9C">
      <w:r>
        <w:br w:type="page"/>
      </w:r>
    </w:p>
    <w:p w14:paraId="2E3FBEB9">
      <w:pPr>
        <w:jc w:val="center"/>
      </w:pPr>
      <w:r>
        <w:rPr>
          <w:b/>
          <w:color w:val="003366"/>
          <w:sz w:val="32"/>
        </w:rPr>
        <w:t>李凤英</w:t>
      </w:r>
    </w:p>
    <w:p w14:paraId="27956D33">
      <w:r>
        <w:t>求职意向：软件工程师 | 北京 | 11065/月 | 随时到岗</w:t>
      </w:r>
    </w:p>
    <w:p w14:paraId="1120D4EC">
      <w:r>
        <w:t>基本信息：28岁 | 男 | 北京 | 6年经验</w:t>
      </w:r>
    </w:p>
    <w:p w14:paraId="34736D82">
      <w:r>
        <w:t>联系方式：18971977537 | rwen@example.org</w:t>
      </w:r>
    </w:p>
    <w:p w14:paraId="7F997891">
      <w:pPr>
        <w:pStyle w:val="4"/>
      </w:pPr>
      <w:r>
        <w:t>技能证书</w:t>
      </w:r>
    </w:p>
    <w:p w14:paraId="48585CEB">
      <w:r>
        <w:t>语言能力：韩语TOPIK4，基础交流能力。</w:t>
      </w:r>
    </w:p>
    <w:p w14:paraId="73A796E9">
      <w:r>
        <w:t>计算机能力：掌握Photoshop基本操作</w:t>
      </w:r>
    </w:p>
    <w:p w14:paraId="0CD2EAEA">
      <w:r>
        <w:t>专业能力：Python、Spring</w:t>
      </w:r>
    </w:p>
    <w:p w14:paraId="5BFFD45F">
      <w:pPr>
        <w:pStyle w:val="4"/>
      </w:pPr>
      <w:r>
        <w:t>荣誉证书</w:t>
      </w:r>
    </w:p>
    <w:p w14:paraId="48807A59">
      <w:pPr>
        <w:pStyle w:val="16"/>
      </w:pPr>
      <w:r>
        <w:t>全国计算机等级考试三级（数据库技术）。</w:t>
      </w:r>
    </w:p>
    <w:p w14:paraId="79B00F6A">
      <w:pPr>
        <w:pStyle w:val="16"/>
      </w:pPr>
      <w:r>
        <w:t>全国计算机等级考试二级（Office高级应用）。</w:t>
      </w:r>
    </w:p>
    <w:p w14:paraId="34876F3A">
      <w:pPr>
        <w:pStyle w:val="4"/>
      </w:pPr>
      <w:r>
        <w:t>学历信息</w:t>
      </w:r>
    </w:p>
    <w:p w14:paraId="3268D700">
      <w:r>
        <w:t>北京大学 | 计算机科学与技术 | 本科 | 2016-09 ~ 2020-06</w:t>
      </w:r>
    </w:p>
    <w:p w14:paraId="58210AB0">
      <w:r>
        <w:t>专业成绩：3.71/4（专业前15%）</w:t>
      </w:r>
    </w:p>
    <w:p w14:paraId="58AF1DAA">
      <w:r>
        <w:t>主修课程：数据库原理、计算机网络、数据结构、操作系统、编程基础、算法设计</w:t>
      </w:r>
    </w:p>
    <w:p w14:paraId="2CFEFE22">
      <w:pPr>
        <w:pStyle w:val="4"/>
      </w:pPr>
      <w:r>
        <w:t>过往经历</w:t>
      </w:r>
    </w:p>
    <w:p w14:paraId="0A278BF3">
      <w:r>
        <w:rPr>
          <w:b/>
        </w:rPr>
        <w:t>领航金融有限公司 | 全栈工程师 | 2025-07 ~ 2026-06</w:t>
      </w:r>
    </w:p>
    <w:p w14:paraId="21CF2B53">
      <w:pPr>
        <w:pStyle w:val="16"/>
      </w:pPr>
      <w:r>
        <w:t>参与需求分析，负责后端/前端模块设计与开发。 修复系统Bug，保障系统稳定运行。 协助团队完成项目迭代与上线。</w:t>
      </w:r>
    </w:p>
    <w:p w14:paraId="616B4B66">
      <w:pPr>
        <w:pStyle w:val="4"/>
      </w:pPr>
      <w:r>
        <w:t>个人评价</w:t>
      </w:r>
    </w:p>
    <w:p w14:paraId="5E6D9B69">
      <w:r>
        <w:t>逻辑思维清晰，代码规范；热爱技术，乐于钻研；具备良好的问题分析和解决能力；有较强的学习能力和团队协作精神。</w:t>
      </w:r>
    </w:p>
    <w:p w14:paraId="4FD06D2B">
      <w:r>
        <w:br w:type="page"/>
      </w:r>
    </w:p>
    <w:p w14:paraId="1DB949D3">
      <w:pPr>
        <w:jc w:val="center"/>
      </w:pPr>
      <w:r>
        <w:rPr>
          <w:b/>
          <w:sz w:val="32"/>
        </w:rPr>
        <w:t>刘志强</w:t>
      </w:r>
    </w:p>
    <w:p w14:paraId="19261986">
      <w:r>
        <w:t>求职意向：产品经理 | 青岛 | 12191/月 | 一个月内到岗</w:t>
      </w:r>
    </w:p>
    <w:p w14:paraId="7577FFC2">
      <w:r>
        <w:t>基本信息：36岁 | 男 | 青岛 | 14年经验</w:t>
      </w:r>
    </w:p>
    <w:p w14:paraId="658B0C59">
      <w:r>
        <w:t>联系方式：15394276487 | kxiang@example.com</w:t>
      </w:r>
    </w:p>
    <w:p w14:paraId="60AFDD93">
      <w:pPr>
        <w:pStyle w:val="4"/>
      </w:pPr>
      <w:r>
        <w:t>学历信息</w:t>
      </w:r>
    </w:p>
    <w:p w14:paraId="7E6D942F">
      <w:r>
        <w:t>南京大学 | 计算机科学与技术 | 本科 | 2008-09 ~ 2012-06</w:t>
      </w:r>
    </w:p>
    <w:p w14:paraId="55AD85C8">
      <w:r>
        <w:t>专业成绩：3.47/4</w:t>
      </w:r>
    </w:p>
    <w:p w14:paraId="0B1482FF">
      <w:r>
        <w:t>主修课程：编程基础、数据结构、数据库原理、计算机网络、操作系统、算法设计</w:t>
      </w:r>
    </w:p>
    <w:p w14:paraId="06769EE7">
      <w:pPr>
        <w:pStyle w:val="4"/>
      </w:pPr>
      <w:r>
        <w:t>实习经历</w:t>
      </w:r>
    </w:p>
    <w:p w14:paraId="709B125A">
      <w:r>
        <w:rPr>
          <w:b/>
        </w:rPr>
        <w:t>深圳制造科技有限公司 | 高级产品经理 | 2018-11 ~ 2022-09</w:t>
      </w:r>
    </w:p>
    <w:p w14:paraId="423E435A">
      <w:pPr>
        <w:pStyle w:val="16"/>
      </w:pPr>
      <w:r>
        <w:t>组织用户访谈，挖掘潜在需求。 输出PRD文档，协调开发、测试、运营团队推进产品落地。 负责产品需求调研、用户分析，完成产品规划与设计。</w:t>
      </w:r>
    </w:p>
    <w:p w14:paraId="3D643BEC">
      <w:r>
        <w:rPr>
          <w:b/>
        </w:rPr>
        <w:t>领航制造科技有限公司 | 产品助理 | 2022-02 ~ 2026-07</w:t>
      </w:r>
    </w:p>
    <w:p w14:paraId="67B29199">
      <w:pPr>
        <w:pStyle w:val="16"/>
      </w:pPr>
      <w:r>
        <w:t>输出PRD文档，协调开发、测试、运营团队推进产品落地。 负责产品需求调研、用户分析，完成产品规划与设计。</w:t>
      </w:r>
    </w:p>
    <w:p w14:paraId="4577E778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922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837A992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4F757F65">
            <w:r>
              <w:t>掌握Photoshop基本操作</w:t>
            </w:r>
          </w:p>
        </w:tc>
      </w:tr>
      <w:tr w14:paraId="7F177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7BE4FB">
            <w:r>
              <w:t>需求分析</w:t>
            </w:r>
          </w:p>
        </w:tc>
        <w:tc>
          <w:tcPr>
            <w:tcW w:w="4320" w:type="dxa"/>
            <w:shd w:val="clear" w:color="auto" w:fill="E7E6E6"/>
          </w:tcPr>
          <w:p w14:paraId="04F2A0A8">
            <w:r>
              <w:t>Axure</w:t>
            </w:r>
          </w:p>
        </w:tc>
      </w:tr>
    </w:tbl>
    <w:p w14:paraId="0A343CD6"/>
    <w:p w14:paraId="01852447">
      <w:pPr>
        <w:pStyle w:val="4"/>
      </w:pPr>
      <w:r>
        <w:t>荣誉证书</w:t>
      </w:r>
    </w:p>
    <w:p w14:paraId="1C3389FD">
      <w:pPr>
        <w:pStyle w:val="16"/>
      </w:pPr>
      <w:r>
        <w:t>PMP项目管理认证。</w:t>
      </w:r>
    </w:p>
    <w:p w14:paraId="647821C8">
      <w:pPr>
        <w:pStyle w:val="4"/>
      </w:pPr>
      <w:r>
        <w:t>关于我</w:t>
      </w:r>
    </w:p>
    <w:p w14:paraId="2D208AA7">
      <w:r>
        <w:t>善于洞察用户需求，逻辑分析能力强；能够快速理解业务场景；有责任心，注重细节，追求产品极致。</w:t>
      </w:r>
    </w:p>
    <w:p w14:paraId="3687D5E1">
      <w:r>
        <w:br w:type="page"/>
      </w:r>
    </w:p>
    <w:p w14:paraId="7848275B">
      <w:pPr>
        <w:jc w:val="center"/>
      </w:pPr>
      <w:r>
        <w:rPr>
          <w:b/>
          <w:sz w:val="32"/>
        </w:rPr>
        <w:t>郭杨</w:t>
      </w:r>
    </w:p>
    <w:p w14:paraId="6CC04C6E">
      <w:pPr>
        <w:jc w:val="center"/>
      </w:pPr>
      <w:r>
        <w:rPr>
          <w:sz w:val="2"/>
        </w:rPr>
        <w:t>____________________________________________________________</w:t>
      </w:r>
    </w:p>
    <w:p w14:paraId="22E8858F">
      <w:r>
        <w:t>求职意向：人事专员 | 杭州 | 8344/月 | 两周内到岗</w:t>
      </w:r>
    </w:p>
    <w:p w14:paraId="72A0E239">
      <w:r>
        <w:t>基本信息：29岁 | 男 | 杭州 | 7年经验</w:t>
      </w:r>
    </w:p>
    <w:p w14:paraId="3A9BD726">
      <w:r>
        <w:t>联系方式：15397306239 | yanjun@example.org</w:t>
      </w:r>
    </w:p>
    <w:p w14:paraId="58F56F5F">
      <w:pPr>
        <w:pStyle w:val="4"/>
      </w:pPr>
      <w:r>
        <w:t>工作经验</w:t>
      </w:r>
    </w:p>
    <w:p w14:paraId="6A521A88">
      <w:r>
        <w:rPr>
          <w:b/>
        </w:rPr>
        <w:t>恒通零售有限公司 | 薪酬专员 | 2021-01 ~ 2023-05</w:t>
      </w:r>
    </w:p>
    <w:p w14:paraId="0A06C3F4">
      <w:pPr>
        <w:pStyle w:val="16"/>
      </w:pPr>
      <w:r>
        <w:t>处理员工关系，协助解决劳动争议，维护和谐劳动关系。 负责考勤统计、薪酬核算及社保公积金缴纳。 负责招聘全流程，包括职位发布、简历筛选、面试安排及录用跟进。</w:t>
      </w:r>
    </w:p>
    <w:p w14:paraId="38BE70BC">
      <w:r>
        <w:rPr>
          <w:b/>
        </w:rPr>
        <w:t>成都医疗有限公司 | 薪酬专员 | 2023-02 ~ 2025-12</w:t>
      </w:r>
    </w:p>
    <w:p w14:paraId="773B077B">
      <w:pPr>
        <w:pStyle w:val="16"/>
      </w:pPr>
      <w:r>
        <w:t>负责招聘全流程，包括职位发布、简历筛选、面试安排及录用跟进。 办理员工入职、转正、调动、离职手续，维护人事档案。</w:t>
      </w:r>
    </w:p>
    <w:p w14:paraId="71682E0F">
      <w:r>
        <w:rPr>
          <w:b/>
        </w:rPr>
        <w:t>杭州咨询有限公司 | 人事专员 | 2025-02 ~ 2026-08</w:t>
      </w:r>
    </w:p>
    <w:p w14:paraId="037FD607">
      <w:pPr>
        <w:pStyle w:val="16"/>
      </w:pPr>
      <w:r>
        <w:t>处理员工关系，协助解决劳动争议，维护和谐劳动关系。 负责考勤统计、薪酬核算及社保公积金缴纳。</w:t>
      </w:r>
    </w:p>
    <w:p w14:paraId="792194F4">
      <w:pPr>
        <w:pStyle w:val="4"/>
      </w:pPr>
      <w:r>
        <w:t>教育经历</w:t>
      </w:r>
    </w:p>
    <w:p w14:paraId="5DD0B32B">
      <w:r>
        <w:t>清华大学 | 心理学 | 本科 | 2015-09 ~ 2019-06</w:t>
      </w:r>
    </w:p>
    <w:p w14:paraId="2930C239">
      <w:r>
        <w:t>专业成绩：3.03/4</w:t>
      </w:r>
    </w:p>
    <w:p w14:paraId="4BDB29C3">
      <w:r>
        <w:t>主修课程：财务管理、运营管理、组织行为学、管理学原理、战略管理、市场营销学</w:t>
      </w:r>
    </w:p>
    <w:p w14:paraId="607FB4CF">
      <w:pPr>
        <w:pStyle w:val="4"/>
      </w:pPr>
      <w:r>
        <w:t>技能特长</w:t>
      </w:r>
    </w:p>
    <w:p w14:paraId="77B63C11">
      <w:r>
        <w:t>语言能力：英语CET-6，读写熟练，可日常交流。</w:t>
      </w:r>
    </w:p>
    <w:p w14:paraId="3433AC98">
      <w:r>
        <w:t>计算机能力：熟悉Python基础</w:t>
      </w:r>
    </w:p>
    <w:p w14:paraId="280F9C38">
      <w:r>
        <w:t>专业能力：劳动法、培训组织、薪酬核算</w:t>
      </w:r>
    </w:p>
    <w:p w14:paraId="1C4281E6">
      <w:pPr>
        <w:pStyle w:val="4"/>
      </w:pPr>
      <w:r>
        <w:t>资质认证</w:t>
      </w:r>
    </w:p>
    <w:p w14:paraId="1D2C7855">
      <w:pPr>
        <w:pStyle w:val="16"/>
      </w:pPr>
      <w:r>
        <w:t>人力资源管理师三级证书。</w:t>
      </w:r>
    </w:p>
    <w:p w14:paraId="09B6327F">
      <w:pPr>
        <w:pStyle w:val="4"/>
      </w:pPr>
      <w:r>
        <w:t>自我评价</w:t>
      </w:r>
    </w:p>
    <w:p w14:paraId="01CC48F1">
      <w:r>
        <w:t>性格开朗，亲和力强，善于与各部门沟通协作；具备良好的组织协调能力和解决冲突能力；积极主动，乐于学习新知识。</w:t>
      </w:r>
    </w:p>
    <w:p w14:paraId="5519F9A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94E3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DEB8A1">
            <w:r>
              <w:rPr>
                <w:b/>
                <w:sz w:val="28"/>
              </w:rPr>
              <w:t>龚桂兰</w:t>
            </w:r>
          </w:p>
          <w:p w14:paraId="3DE44323">
            <w:r>
              <w:t>求职意向：行政专员 | 南京 | 12506/月 | 随时到岗</w:t>
            </w:r>
          </w:p>
          <w:p w14:paraId="65E14D62">
            <w:r>
              <w:t>基本信息：27岁 | 男 | 南京 | 5年经验</w:t>
            </w:r>
          </w:p>
          <w:p w14:paraId="7A850437">
            <w:r>
              <w:t>联系方式：18887337390 | gangsu@example.net</w:t>
            </w:r>
          </w:p>
          <w:p w14:paraId="0650054B">
            <w:pPr>
              <w:pStyle w:val="4"/>
            </w:pPr>
            <w:r>
              <w:t>核心技能</w:t>
            </w:r>
          </w:p>
          <w:p w14:paraId="27F4674F">
            <w:r>
              <w:t>语言能力：英语专八，流利商务沟通。</w:t>
            </w:r>
          </w:p>
          <w:p w14:paraId="2385656E">
            <w:r>
              <w:t>计算机能力：熟练使用Office办公软件</w:t>
            </w:r>
          </w:p>
          <w:p w14:paraId="04B51243">
            <w:r>
              <w:t>专业能力：固定资产管理、办公软件、档案管理、公文写作</w:t>
            </w:r>
          </w:p>
        </w:tc>
        <w:tc>
          <w:tcPr>
            <w:tcW w:w="4320" w:type="dxa"/>
          </w:tcPr>
          <w:p w14:paraId="08818A5F"/>
          <w:p w14:paraId="48A1E89B">
            <w:pPr>
              <w:pStyle w:val="4"/>
            </w:pPr>
            <w:r>
              <w:t>教育背景</w:t>
            </w:r>
          </w:p>
          <w:p w14:paraId="51DE40F3">
            <w:r>
              <w:t>北京大学 | 公共事业管理 | 本科 | 2017-09 ~ 2021-06</w:t>
            </w:r>
          </w:p>
          <w:p w14:paraId="36DB0382">
            <w:r>
              <w:t>专业成绩：3.85/4（专业前15%）</w:t>
            </w:r>
          </w:p>
          <w:p w14:paraId="38C48C8D">
            <w:r>
              <w:t>主修课程：运营管理、组织行为学、市场营销学、财务管理、管理学原理、战略管理</w:t>
            </w:r>
          </w:p>
          <w:p w14:paraId="4D5ECCE7">
            <w:pPr>
              <w:pStyle w:val="4"/>
            </w:pPr>
            <w:r>
              <w:t>过往经历</w:t>
            </w:r>
          </w:p>
          <w:p w14:paraId="32C2AE9F">
            <w:r>
              <w:rPr>
                <w:b/>
              </w:rPr>
              <w:t>领航金融有限公司 | 行政助理 | 2021-11 ~ 2025-03</w:t>
            </w:r>
          </w:p>
          <w:p w14:paraId="15FDB40F">
            <w:pPr>
              <w:pStyle w:val="16"/>
            </w:pPr>
            <w:r>
              <w:t>管理公司固定资产、车辆、印章等，确保规范使用。 负责公司日常行政事务管理，包括办公环境维护、办公用品采购与发放。 负责来访客户接待及电话接听，展现良好企业形象。</w:t>
            </w:r>
          </w:p>
          <w:p w14:paraId="7A2207FF">
            <w:r>
              <w:rPr>
                <w:b/>
              </w:rPr>
              <w:t>北京制造科技有限公司 | 行政经理 | 2025-09 ~ 2026-11</w:t>
            </w:r>
          </w:p>
          <w:p w14:paraId="5B26DA62">
            <w:pPr>
              <w:pStyle w:val="16"/>
            </w:pPr>
            <w:r>
              <w:t>负责来访客户接待及电话接听，展现良好企业形象。 管理公司固定资产、车辆、印章等，确保规范使用。</w:t>
            </w:r>
          </w:p>
          <w:p w14:paraId="3D14A46D">
            <w:pPr>
              <w:pStyle w:val="4"/>
            </w:pPr>
            <w:r>
              <w:t>资格证书</w:t>
            </w:r>
          </w:p>
          <w:p w14:paraId="180BBDDE">
            <w:pPr>
              <w:pStyle w:val="16"/>
            </w:pPr>
            <w:r>
              <w:t>大学英语六级（CET-6），优秀的听说读写能力。</w:t>
            </w:r>
          </w:p>
          <w:p w14:paraId="0899409C">
            <w:pPr>
              <w:pStyle w:val="16"/>
            </w:pPr>
            <w:r>
              <w:t>大学英语四级（CET-4），良好的读写能力。</w:t>
            </w:r>
          </w:p>
          <w:p w14:paraId="6B31656B">
            <w:pPr>
              <w:pStyle w:val="4"/>
            </w:pPr>
            <w:r>
              <w:t>关于我</w:t>
            </w:r>
          </w:p>
          <w:p w14:paraId="7F95EDE3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DF9808E">
      <w:r>
        <w:br w:type="page"/>
      </w:r>
    </w:p>
    <w:p w14:paraId="1BA97B5F">
      <w:pPr>
        <w:jc w:val="center"/>
      </w:pPr>
      <w:r>
        <w:rPr>
          <w:b/>
          <w:sz w:val="32"/>
        </w:rPr>
        <w:t>唐杰</w:t>
      </w:r>
    </w:p>
    <w:p w14:paraId="378B9281">
      <w:r>
        <w:t>求职意向：产品经理 | 杭州 | 18272/月 | 随时到岗</w:t>
      </w:r>
    </w:p>
    <w:p w14:paraId="297970D1">
      <w:r>
        <w:t>基本信息：36岁 | 男 | 郑州 | 14年经验</w:t>
      </w:r>
    </w:p>
    <w:p w14:paraId="32D1EA25">
      <w:r>
        <w:t>联系方式：13082178050 | ming76@example.com</w:t>
      </w:r>
    </w:p>
    <w:p w14:paraId="1DBB4A39">
      <w:pPr>
        <w:pStyle w:val="4"/>
      </w:pPr>
      <w:r>
        <w:t>关于我</w:t>
      </w:r>
    </w:p>
    <w:p w14:paraId="18714533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667909C">
      <w:pPr>
        <w:pStyle w:val="4"/>
      </w:pPr>
      <w:r>
        <w:t>教育背景</w:t>
      </w:r>
    </w:p>
    <w:p w14:paraId="30A9638E">
      <w:r>
        <w:t>北京师范大学 | 工业设计 | 本科 | 2008-09 ~ 2012-06</w:t>
      </w:r>
    </w:p>
    <w:p w14:paraId="0D52F136">
      <w:r>
        <w:t>专业成绩：3.29/4</w:t>
      </w:r>
    </w:p>
    <w:p w14:paraId="3A69F496">
      <w:r>
        <w:t>主修课程：组织行为学、财务管理、战略管理、运营管理、市场营销学、管理学原理</w:t>
      </w:r>
    </w:p>
    <w:p w14:paraId="36486225">
      <w:pPr>
        <w:pStyle w:val="4"/>
      </w:pPr>
      <w:r>
        <w:t>过往经历</w:t>
      </w:r>
    </w:p>
    <w:p w14:paraId="39118291">
      <w:r>
        <w:rPr>
          <w:b/>
        </w:rPr>
        <w:t>领航科技有限公司 | 产品经理 | 2025-06 ~ 2026-02</w:t>
      </w:r>
    </w:p>
    <w:p w14:paraId="409CB694">
      <w:pPr>
        <w:pStyle w:val="16"/>
      </w:pPr>
      <w:r>
        <w:t>负责产品需求调研、用户分析，完成产品规划与设计。</w:t>
      </w:r>
    </w:p>
    <w:p w14:paraId="05D600ED">
      <w:pPr>
        <w:pStyle w:val="4"/>
      </w:pPr>
      <w:r>
        <w:t>能力专长</w:t>
      </w:r>
    </w:p>
    <w:p w14:paraId="4B1044EA">
      <w:r>
        <w:t>语言能力：英语CET-6，读写熟练，可日常交流。</w:t>
      </w:r>
    </w:p>
    <w:p w14:paraId="31F499AD">
      <w:r>
        <w:t>计算机能力：熟练使用Office办公软件</w:t>
      </w:r>
    </w:p>
    <w:p w14:paraId="75393C4C">
      <w:r>
        <w:t>专业能力：Axure、需求分析</w:t>
      </w:r>
    </w:p>
    <w:p w14:paraId="38E60A75">
      <w:pPr>
        <w:pStyle w:val="4"/>
      </w:pPr>
      <w:r>
        <w:t>资格证书</w:t>
      </w:r>
    </w:p>
    <w:p w14:paraId="7ADD0DB0">
      <w:pPr>
        <w:pStyle w:val="16"/>
      </w:pPr>
      <w:r>
        <w:t>PMP项目管理认证。</w:t>
      </w:r>
    </w:p>
    <w:p w14:paraId="5AE096DC">
      <w:r>
        <w:br w:type="page"/>
      </w:r>
    </w:p>
    <w:p w14:paraId="3A5F4A64">
      <w:pPr>
        <w:jc w:val="center"/>
      </w:pPr>
      <w:r>
        <w:rPr>
          <w:b/>
          <w:color w:val="003366"/>
          <w:sz w:val="32"/>
        </w:rPr>
        <w:t>曾帅</w:t>
      </w:r>
    </w:p>
    <w:p w14:paraId="2F9C9211">
      <w:r>
        <w:t>求职意向：运营专员 | 北京 | 11473/月 | 一个月内到岗</w:t>
      </w:r>
    </w:p>
    <w:p w14:paraId="7045D567">
      <w:r>
        <w:t>基本信息：28岁 | 女 | 北京 | 8年经验</w:t>
      </w:r>
    </w:p>
    <w:p w14:paraId="2D708AE8">
      <w:r>
        <w:t>联系方式：14573138260 | fxiong@example.com</w:t>
      </w:r>
    </w:p>
    <w:p w14:paraId="616AF00F">
      <w:pPr>
        <w:pStyle w:val="4"/>
      </w:pPr>
      <w:r>
        <w:t>能力专长</w:t>
      </w:r>
    </w:p>
    <w:p w14:paraId="3319E9CD">
      <w:r>
        <w:t>语言能力：英语CET-6，读写熟练，可日常交流。</w:t>
      </w:r>
    </w:p>
    <w:p w14:paraId="53176F73">
      <w:r>
        <w:t>计算机能力：掌握Photoshop基本操作</w:t>
      </w:r>
    </w:p>
    <w:p w14:paraId="6B681C9C">
      <w:r>
        <w:t>专业能力：活动策划、PS/PR</w:t>
      </w:r>
    </w:p>
    <w:p w14:paraId="044D5FF1">
      <w:pPr>
        <w:pStyle w:val="4"/>
      </w:pPr>
      <w:r>
        <w:t>荣誉证书</w:t>
      </w:r>
    </w:p>
    <w:p w14:paraId="67A1E5ED">
      <w:pPr>
        <w:pStyle w:val="16"/>
      </w:pPr>
      <w:r>
        <w:t>大学英语六级（CET-6），优秀的听说读写能力。</w:t>
      </w:r>
    </w:p>
    <w:p w14:paraId="4CA322B8">
      <w:pPr>
        <w:pStyle w:val="16"/>
      </w:pPr>
      <w:r>
        <w:t>全国计算机等级考试二级（Office高级应用）。</w:t>
      </w:r>
    </w:p>
    <w:p w14:paraId="54B5D2E5">
      <w:pPr>
        <w:pStyle w:val="4"/>
      </w:pPr>
      <w:r>
        <w:t>教育背景</w:t>
      </w:r>
    </w:p>
    <w:p w14:paraId="1B7947CC">
      <w:r>
        <w:t>南京工业职业技术学院 | 汉语言文学 | 专科 | 2015-09 ~ 2018-06</w:t>
      </w:r>
    </w:p>
    <w:p w14:paraId="0782938E">
      <w:r>
        <w:t>专业成绩：3.56/4（专业前30%）</w:t>
      </w:r>
    </w:p>
    <w:p w14:paraId="35E6EBD7">
      <w:r>
        <w:t>主修课程：管理学原理、财务管理、市场营销学、运营管理、组织行为学</w:t>
      </w:r>
    </w:p>
    <w:p w14:paraId="5139D90A">
      <w:pPr>
        <w:pStyle w:val="4"/>
      </w:pPr>
      <w:r>
        <w:t>工作经验</w:t>
      </w:r>
    </w:p>
    <w:p w14:paraId="2F172CE3">
      <w:r>
        <w:rPr>
          <w:b/>
        </w:rPr>
        <w:t>成都传媒有限公司 | 运营专员 | 2020-12 ~ 2024-04</w:t>
      </w:r>
    </w:p>
    <w:p w14:paraId="44C03382">
      <w:pPr>
        <w:pStyle w:val="16"/>
      </w:pPr>
      <w:r>
        <w:t>策划并执行线上活动，促进用户增长和转化。</w:t>
      </w:r>
    </w:p>
    <w:p w14:paraId="476FE6C5">
      <w:r>
        <w:rPr>
          <w:b/>
        </w:rPr>
        <w:t>领航制造科技有限公司 | 内容运营 | 2024-09 ~ 2025-01</w:t>
      </w:r>
    </w:p>
    <w:p w14:paraId="47B8BEF0">
      <w:pPr>
        <w:pStyle w:val="16"/>
      </w:pPr>
      <w:r>
        <w:t>撰写内容文案，维护APP/网站内容更新。</w:t>
      </w:r>
    </w:p>
    <w:p w14:paraId="106AA3AC">
      <w:r>
        <w:rPr>
          <w:b/>
        </w:rPr>
        <w:t>创想金融科技有限公司 | 内容运营 | 2025-04 ~ 2026-12</w:t>
      </w:r>
    </w:p>
    <w:p w14:paraId="288F72C8">
      <w:pPr>
        <w:pStyle w:val="16"/>
      </w:pPr>
      <w:r>
        <w:t>负责用户社群运营，提升用户活跃度和粘性。</w:t>
      </w:r>
    </w:p>
    <w:p w14:paraId="3E865391">
      <w:pPr>
        <w:pStyle w:val="4"/>
      </w:pPr>
      <w:r>
        <w:t>自我评价</w:t>
      </w:r>
    </w:p>
    <w:p w14:paraId="74F4A9E5">
      <w:r>
        <w:t>执行力强，结果导向；具备良好的沟通能力和文案功底；善于在快节奏环境中工作，能高效完成目标。</w:t>
      </w:r>
    </w:p>
    <w:p w14:paraId="39CFADA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3F46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18D126">
            <w:r>
              <w:rPr>
                <w:b/>
                <w:sz w:val="28"/>
              </w:rPr>
              <w:t>胡琳</w:t>
            </w:r>
          </w:p>
          <w:p w14:paraId="5B7F1D99">
            <w:r>
              <w:t>求职意向：产品经理 | 杭州 | 19914/月 | 两周内到岗</w:t>
            </w:r>
          </w:p>
          <w:p w14:paraId="62EBA96E">
            <w:r>
              <w:t>基本信息：33岁 | 女 | 杭州 | 11年经验</w:t>
            </w:r>
          </w:p>
          <w:p w14:paraId="5DE920D6">
            <w:r>
              <w:t>联系方式：13845566764 | ping18@example.org</w:t>
            </w:r>
          </w:p>
          <w:p w14:paraId="019B3BE2">
            <w:pPr>
              <w:pStyle w:val="4"/>
            </w:pPr>
            <w:r>
              <w:t>技能证书</w:t>
            </w:r>
          </w:p>
          <w:p w14:paraId="4C5A93A8">
            <w:r>
              <w:t>语言能力：英语CET-4，具备基本读写能力。</w:t>
            </w:r>
          </w:p>
          <w:p w14:paraId="6FA3C089">
            <w:r>
              <w:t>计算机能力：具备网络基础</w:t>
            </w:r>
          </w:p>
          <w:p w14:paraId="2A5D629C">
            <w:r>
              <w:t>专业能力：Axure、需求分析、用户调研</w:t>
            </w:r>
          </w:p>
        </w:tc>
        <w:tc>
          <w:tcPr>
            <w:tcW w:w="4320" w:type="dxa"/>
          </w:tcPr>
          <w:p w14:paraId="1B219868"/>
          <w:p w14:paraId="7DA078A7">
            <w:pPr>
              <w:pStyle w:val="4"/>
            </w:pPr>
            <w:r>
              <w:t>教育背景</w:t>
            </w:r>
          </w:p>
          <w:p w14:paraId="3210FA7E">
            <w:r>
              <w:t>哈尔滨工业大学 | 计算机科学与技术 | 本科 | 2011-09 ~ 2015-06</w:t>
            </w:r>
          </w:p>
          <w:p w14:paraId="5D27BEDC">
            <w:r>
              <w:t>专业成绩：3.29/4</w:t>
            </w:r>
          </w:p>
          <w:p w14:paraId="3EE91C96">
            <w:r>
              <w:t>主修课程：计算机网络、数据结构、算法设计、操作系统、编程基础</w:t>
            </w:r>
          </w:p>
          <w:p w14:paraId="424839CA">
            <w:pPr>
              <w:pStyle w:val="4"/>
            </w:pPr>
            <w:r>
              <w:t>实习经历</w:t>
            </w:r>
          </w:p>
          <w:p w14:paraId="2A6A0DB9">
            <w:r>
              <w:rPr>
                <w:b/>
              </w:rPr>
              <w:t>卓越医疗有限公司 | 产品经理 | 2023-10 ~ 2026-04</w:t>
            </w:r>
          </w:p>
          <w:p w14:paraId="3554C220">
            <w:pPr>
              <w:pStyle w:val="16"/>
            </w:pPr>
            <w:r>
              <w:t>跟踪产品数据，根据反馈持续优化迭代。</w:t>
            </w:r>
          </w:p>
          <w:p w14:paraId="1D0A7032">
            <w:pPr>
              <w:pStyle w:val="4"/>
            </w:pPr>
            <w:r>
              <w:t>获奖情况</w:t>
            </w:r>
          </w:p>
          <w:p w14:paraId="147A6227">
            <w:pPr>
              <w:pStyle w:val="16"/>
            </w:pPr>
            <w:r>
              <w:t>PMP项目管理认证。</w:t>
            </w:r>
          </w:p>
          <w:p w14:paraId="4940FA7B">
            <w:pPr>
              <w:pStyle w:val="4"/>
            </w:pPr>
            <w:r>
              <w:t>自我介绍</w:t>
            </w:r>
          </w:p>
          <w:p w14:paraId="55D3DC0E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0483C569">
      <w:r>
        <w:br w:type="page"/>
      </w:r>
    </w:p>
    <w:p w14:paraId="185049C1">
      <w:pPr>
        <w:jc w:val="center"/>
      </w:pPr>
      <w:r>
        <w:rPr>
          <w:b/>
          <w:sz w:val="32"/>
        </w:rPr>
        <w:t>刘娜</w:t>
      </w:r>
    </w:p>
    <w:p w14:paraId="7D02315F">
      <w:r>
        <w:t>求职意向：设计师 | 郑州 | 13189/月 | 随时到岗</w:t>
      </w:r>
    </w:p>
    <w:p w14:paraId="1D074182">
      <w:r>
        <w:t>基本信息：35岁 | 女 | 郑州 | 11年经验</w:t>
      </w:r>
    </w:p>
    <w:p w14:paraId="6666E91D">
      <w:r>
        <w:t>联系方式：14539276842 | xiuying60@example.org</w:t>
      </w:r>
    </w:p>
    <w:p w14:paraId="31000EED">
      <w:pPr>
        <w:pStyle w:val="4"/>
      </w:pPr>
      <w:r>
        <w:t>学历信息</w:t>
      </w:r>
    </w:p>
    <w:p w14:paraId="5C0CC3EB">
      <w:r>
        <w:t>北京大学 | 产品设计 | 硕士 | 2012-09 ~ 2015-06</w:t>
      </w:r>
    </w:p>
    <w:p w14:paraId="0F47C8F2">
      <w:r>
        <w:t>专业成绩：3.45/4（专业前30%）</w:t>
      </w:r>
    </w:p>
    <w:p w14:paraId="4B0B3080">
      <w:r>
        <w:t>主修课程：财务管理、运营管理、战略管理、管理学原理、市场营销学、组织行为学</w:t>
      </w:r>
    </w:p>
    <w:p w14:paraId="41411B40">
      <w:pPr>
        <w:pStyle w:val="4"/>
      </w:pPr>
      <w:r>
        <w:t>工作经验</w:t>
      </w:r>
    </w:p>
    <w:p w14:paraId="60EE46D6">
      <w:r>
        <w:rPr>
          <w:b/>
        </w:rPr>
        <w:t>博雅咨询有限公司 | UI设计师 | 2019-05 ~ 2022-09</w:t>
      </w:r>
    </w:p>
    <w:p w14:paraId="08CC59B0">
      <w:pPr>
        <w:pStyle w:val="16"/>
      </w:pPr>
      <w:r>
        <w:t>维护设计规范，持续优化设计风格。</w:t>
      </w:r>
    </w:p>
    <w:p w14:paraId="4CC1715E">
      <w:r>
        <w:rPr>
          <w:b/>
        </w:rPr>
        <w:t>杭州互联网有限公司 | 视觉设计师 | 2022-05 ~ 2026-04</w:t>
      </w:r>
    </w:p>
    <w:p w14:paraId="075D9752">
      <w:pPr>
        <w:pStyle w:val="16"/>
      </w:pPr>
      <w:r>
        <w:t>制作宣传海报、画册、名片等平面物料。 负责公司产品UI界面设计，提升视觉体验。</w:t>
      </w:r>
    </w:p>
    <w:p w14:paraId="60884F3F">
      <w:pPr>
        <w:pStyle w:val="4"/>
      </w:pPr>
      <w:r>
        <w:t>技能证书</w:t>
      </w:r>
    </w:p>
    <w:p w14:paraId="38661C98">
      <w:r>
        <w:t>语言能力：英语专八，流利商务沟通。</w:t>
      </w:r>
    </w:p>
    <w:p w14:paraId="4F6E7D61">
      <w:r>
        <w:t>计算机能力：掌握Photoshop基本操作</w:t>
      </w:r>
    </w:p>
    <w:p w14:paraId="6ABFD37F">
      <w:r>
        <w:t>专业能力：Figma、色彩搭配、Photoshop</w:t>
      </w:r>
    </w:p>
    <w:p w14:paraId="70B9173A">
      <w:pPr>
        <w:pStyle w:val="4"/>
      </w:pPr>
      <w:r>
        <w:t>证书与荣誉</w:t>
      </w:r>
    </w:p>
    <w:p w14:paraId="45DD2A56">
      <w:pPr>
        <w:pStyle w:val="16"/>
      </w:pPr>
      <w:r>
        <w:t>Adobe认证设计师。</w:t>
      </w:r>
    </w:p>
    <w:p w14:paraId="00ED41C9">
      <w:pPr>
        <w:pStyle w:val="4"/>
      </w:pPr>
      <w:r>
        <w:t>自我陈述</w:t>
      </w:r>
    </w:p>
    <w:p w14:paraId="2844BBAE">
      <w:r>
        <w:t>具备良好的审美能力和设计功底；热爱设计，关注细节；善于沟通，能准确理解需求并转化为优秀的设计方案。</w:t>
      </w:r>
    </w:p>
    <w:p w14:paraId="2AAD55D4">
      <w:r>
        <w:br w:type="page"/>
      </w:r>
    </w:p>
    <w:p w14:paraId="794BFC9F">
      <w:pPr>
        <w:jc w:val="center"/>
      </w:pPr>
      <w:r>
        <w:rPr>
          <w:b/>
          <w:sz w:val="32"/>
        </w:rPr>
        <w:t>朱帆</w:t>
      </w:r>
    </w:p>
    <w:p w14:paraId="680DD6E0">
      <w:r>
        <w:t>求职意向：产品经理 | 青岛 | 9006/月 | 一周内到岗</w:t>
      </w:r>
    </w:p>
    <w:p w14:paraId="6B66900B">
      <w:r>
        <w:t>基本信息：28岁 | 女 | 南京 | 6年经验</w:t>
      </w:r>
    </w:p>
    <w:p w14:paraId="4F537CB2">
      <w:r>
        <w:t>联系方式：15212930541 | xiuying01@example.org</w:t>
      </w:r>
    </w:p>
    <w:p w14:paraId="4565E51D">
      <w:pPr>
        <w:pStyle w:val="4"/>
      </w:pPr>
      <w:r>
        <w:t>学历信息</w:t>
      </w:r>
    </w:p>
    <w:p w14:paraId="3DB1CAD8">
      <w:r>
        <w:t>武汉大学 | 信息管理 | 本科 | 2016-09 ~ 2020-06</w:t>
      </w:r>
    </w:p>
    <w:p w14:paraId="6BEE2494">
      <w:r>
        <w:t>专业成绩：3.87/4（专业前10%）</w:t>
      </w:r>
    </w:p>
    <w:p w14:paraId="7DF39642">
      <w:r>
        <w:t>主修课程：管理学原理、财务管理、运营管理、组织行为学、市场营销学、战略管理</w:t>
      </w:r>
    </w:p>
    <w:p w14:paraId="04A3B3CA">
      <w:pPr>
        <w:pStyle w:val="4"/>
      </w:pPr>
      <w:r>
        <w:t>实习经历</w:t>
      </w:r>
    </w:p>
    <w:p w14:paraId="37265625">
      <w:r>
        <w:rPr>
          <w:b/>
        </w:rPr>
        <w:t>鼎盛互联网有限公司 | 高级产品经理 | 2020-09 ~ 2022-10</w:t>
      </w:r>
    </w:p>
    <w:p w14:paraId="0CF0BDD0">
      <w:pPr>
        <w:pStyle w:val="16"/>
      </w:pPr>
      <w:r>
        <w:t>组织用户访谈，挖掘潜在需求。 负责产品需求调研、用户分析，完成产品规划与设计。</w:t>
      </w:r>
    </w:p>
    <w:p w14:paraId="479B7D08">
      <w:r>
        <w:rPr>
          <w:b/>
        </w:rPr>
        <w:t>华讯互联网有限公司 | 产品助理 | 2022-07 ~ 2026-03</w:t>
      </w:r>
    </w:p>
    <w:p w14:paraId="461F90B6">
      <w:pPr>
        <w:pStyle w:val="16"/>
      </w:pPr>
      <w:r>
        <w:t>参与竞品分析，提炼差异化优势。 负责产品需求调研、用户分析，完成产品规划与设计。 组织用户访谈，挖掘潜在需求。</w:t>
      </w:r>
    </w:p>
    <w:p w14:paraId="5CB98D60">
      <w:pPr>
        <w:pStyle w:val="4"/>
      </w:pPr>
      <w:r>
        <w:t>技能特长</w:t>
      </w:r>
    </w:p>
    <w:p w14:paraId="69E6ED4A">
      <w:r>
        <w:t>语言能力：英语专八，流利商务沟通。</w:t>
      </w:r>
    </w:p>
    <w:p w14:paraId="434B1377">
      <w:r>
        <w:t>计算机能力：掌握Photoshop基本操作</w:t>
      </w:r>
    </w:p>
    <w:p w14:paraId="46C7D5B4">
      <w:r>
        <w:t>专业能力：Axure、用户调研、数据分析、项目管理</w:t>
      </w:r>
    </w:p>
    <w:p w14:paraId="69D4CB91">
      <w:pPr>
        <w:pStyle w:val="4"/>
      </w:pPr>
      <w:r>
        <w:t>获奖情况</w:t>
      </w:r>
    </w:p>
    <w:p w14:paraId="0FF9E621">
      <w:pPr>
        <w:pStyle w:val="16"/>
      </w:pPr>
      <w:r>
        <w:t>PMP项目管理认证。</w:t>
      </w:r>
    </w:p>
    <w:p w14:paraId="27907AC3">
      <w:pPr>
        <w:pStyle w:val="4"/>
      </w:pPr>
      <w:r>
        <w:t>参与项目</w:t>
      </w:r>
    </w:p>
    <w:p w14:paraId="78B1C5B8">
      <w:r>
        <w:rPr>
          <w:b/>
        </w:rPr>
        <w:t>品牌官网改版（2023-11 ~ 2025-11）</w:t>
      </w:r>
    </w:p>
    <w:p w14:paraId="65293504">
      <w:pPr>
        <w:pStyle w:val="16"/>
      </w:pPr>
      <w:r>
        <w:t>负责核心模块设计与开发，实现了高并发处理，提升了系统性能30%。</w:t>
      </w:r>
    </w:p>
    <w:p w14:paraId="287B1147">
      <w:pPr>
        <w:pStyle w:val="4"/>
      </w:pPr>
      <w:r>
        <w:t>自我介绍</w:t>
      </w:r>
    </w:p>
    <w:p w14:paraId="203CC825">
      <w:r>
        <w:t>善于洞察用户需求，逻辑分析能力强；能够快速理解业务场景；有责任心，注重细节，追求产品极致。</w:t>
      </w:r>
    </w:p>
    <w:p w14:paraId="3B93B9F1">
      <w:r>
        <w:br w:type="page"/>
      </w:r>
    </w:p>
    <w:p w14:paraId="798535A7">
      <w:pPr>
        <w:jc w:val="center"/>
      </w:pPr>
      <w:r>
        <w:rPr>
          <w:b/>
          <w:sz w:val="32"/>
        </w:rPr>
        <w:t>萧慧</w:t>
      </w:r>
    </w:p>
    <w:p w14:paraId="792F4A2C">
      <w:r>
        <w:t>求职意向：产品经理 | 上海 | 18487/月 | 两周内到岗</w:t>
      </w:r>
    </w:p>
    <w:p w14:paraId="49855148">
      <w:r>
        <w:t>基本信息：32岁 | 男 | 上海 | 10年经验</w:t>
      </w:r>
    </w:p>
    <w:p w14:paraId="43FFF943">
      <w:r>
        <w:t>联系方式：13697381096 | xli@example.com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D57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57051F">
            <w:pPr>
              <w:pStyle w:val="4"/>
            </w:pPr>
            <w:r>
              <w:t>教育背景</w:t>
            </w:r>
          </w:p>
          <w:p w14:paraId="33EA4AB7">
            <w:r>
              <w:t>西安交通大学 | 工业设计 | 本科 | 2012-09 ~ 2016-06</w:t>
            </w:r>
          </w:p>
          <w:p w14:paraId="4DAE7530">
            <w:r>
              <w:t>专业成绩：3.12/4</w:t>
            </w:r>
          </w:p>
          <w:p w14:paraId="1528AC24">
            <w:r>
              <w:t>主修课程：运营管理、战略管理、财务管理、市场营销学、组织行为学</w:t>
            </w:r>
          </w:p>
        </w:tc>
      </w:tr>
    </w:tbl>
    <w:p w14:paraId="4766BB6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FD3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412312">
            <w:pPr>
              <w:pStyle w:val="4"/>
            </w:pPr>
            <w:r>
              <w:t>工作经验</w:t>
            </w:r>
          </w:p>
          <w:p w14:paraId="6D08BAE3">
            <w:r>
              <w:rPr>
                <w:b/>
              </w:rPr>
              <w:t>鼎盛医疗科技有限公司 | 高级产品经理 | 2019-08 ~ 2020-08</w:t>
            </w:r>
          </w:p>
          <w:p w14:paraId="253B143D">
            <w:pPr>
              <w:pStyle w:val="16"/>
            </w:pPr>
            <w:r>
              <w:t>组织用户访谈，挖掘潜在需求。 输出PRD文档，协调开发、测试、运营团队推进产品落地。 负责产品需求调研、用户分析，完成产品规划与设计。</w:t>
            </w:r>
          </w:p>
          <w:p w14:paraId="72123349">
            <w:r>
              <w:rPr>
                <w:b/>
              </w:rPr>
              <w:t>智云互联网科技有限公司 | 产品经理 | 2020-01 ~ 2022-02</w:t>
            </w:r>
          </w:p>
          <w:p w14:paraId="5E2204F4">
            <w:pPr>
              <w:pStyle w:val="16"/>
            </w:pPr>
            <w:r>
              <w:t>参与竞品分析，提炼差异化优势。</w:t>
            </w:r>
          </w:p>
          <w:p w14:paraId="4938C70D">
            <w:r>
              <w:rPr>
                <w:b/>
              </w:rPr>
              <w:t>博雅传媒科技有限公司 | 高级产品经理 | 2022-04 ~ 2026-03</w:t>
            </w:r>
          </w:p>
          <w:p w14:paraId="09F02316">
            <w:pPr>
              <w:pStyle w:val="16"/>
            </w:pPr>
            <w:r>
              <w:t>组织用户访谈，挖掘潜在需求。 输出PRD文档，协调开发、测试、运营团队推进产品落地。</w:t>
            </w:r>
          </w:p>
        </w:tc>
      </w:tr>
    </w:tbl>
    <w:p w14:paraId="5392B26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E12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36EB06">
            <w:pPr>
              <w:pStyle w:val="4"/>
            </w:pPr>
            <w:r>
              <w:t>技能证书</w:t>
            </w:r>
          </w:p>
          <w:p w14:paraId="120CC2C4">
            <w:r>
              <w:t>语言能力：英语专八，流利商务沟通。</w:t>
            </w:r>
          </w:p>
          <w:p w14:paraId="02495C2E">
            <w:r>
              <w:t>计算机能力：熟悉Python基础</w:t>
            </w:r>
          </w:p>
          <w:p w14:paraId="357E4E7C">
            <w:r>
              <w:t>专业能力：用户调研、项目管理、Axure</w:t>
            </w:r>
          </w:p>
        </w:tc>
      </w:tr>
    </w:tbl>
    <w:p w14:paraId="4C234A9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694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8536A9">
            <w:pPr>
              <w:pStyle w:val="4"/>
            </w:pPr>
            <w:r>
              <w:t>获奖情况</w:t>
            </w:r>
          </w:p>
          <w:p w14:paraId="31692B0A">
            <w:pPr>
              <w:pStyle w:val="16"/>
            </w:pPr>
            <w:r>
              <w:t>PMP项目管理认证。</w:t>
            </w:r>
          </w:p>
        </w:tc>
      </w:tr>
    </w:tbl>
    <w:p w14:paraId="74AC144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581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C678EB">
            <w:pPr>
              <w:pStyle w:val="4"/>
            </w:pPr>
            <w:r>
              <w:t>主要项目</w:t>
            </w:r>
          </w:p>
          <w:p w14:paraId="13F29A03">
            <w:r>
              <w:rPr>
                <w:b/>
              </w:rPr>
              <w:t>移动电商APP（2022-02 ~ 2025-02）</w:t>
            </w:r>
          </w:p>
          <w:p w14:paraId="1593DBA6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24FE62C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0CA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3A2D34">
            <w:pPr>
              <w:pStyle w:val="4"/>
            </w:pPr>
            <w:r>
              <w:t>个人评价</w:t>
            </w:r>
          </w:p>
          <w:p w14:paraId="29188075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DB1B893"/>
    <w:p w14:paraId="3CE2FF3C">
      <w:r>
        <w:br w:type="page"/>
      </w:r>
    </w:p>
    <w:p w14:paraId="5CA9F455">
      <w:pPr>
        <w:jc w:val="center"/>
      </w:pPr>
      <w:r>
        <w:rPr>
          <w:b/>
          <w:sz w:val="32"/>
        </w:rPr>
        <w:t>吴琳</w:t>
      </w:r>
    </w:p>
    <w:p w14:paraId="66DF14C5">
      <w:r>
        <w:t>求职意向：市场专员 | 深圳 | 18151/月 | 一周内到岗</w:t>
      </w:r>
    </w:p>
    <w:p w14:paraId="53A7A6B7">
      <w:r>
        <w:t>基本信息：32岁 | 女 | 杭州 | 10年经验</w:t>
      </w:r>
    </w:p>
    <w:p w14:paraId="4B029543">
      <w:r>
        <w:t>联系方式：15959198724 | xiamao@example.net</w:t>
      </w:r>
    </w:p>
    <w:p w14:paraId="638D9331">
      <w:pPr>
        <w:pStyle w:val="4"/>
      </w:pPr>
      <w:r>
        <w:t>学习背景</w:t>
      </w:r>
    </w:p>
    <w:p w14:paraId="2E5A6287">
      <w:r>
        <w:t>同济大学 | 市场营销 | 本科 | 2012-09 ~ 2016-06</w:t>
      </w:r>
    </w:p>
    <w:p w14:paraId="73C69507">
      <w:r>
        <w:t>专业成绩：3.62/4（专业前10%）</w:t>
      </w:r>
    </w:p>
    <w:p w14:paraId="69B15706">
      <w:r>
        <w:t>主修课程：消费者行为学、市场调研、品牌管理、广告学、市场营销学</w:t>
      </w:r>
    </w:p>
    <w:p w14:paraId="606D0B6B">
      <w:pPr>
        <w:pStyle w:val="4"/>
      </w:pPr>
      <w:r>
        <w:t>职业经历</w:t>
      </w:r>
    </w:p>
    <w:p w14:paraId="404E3A83">
      <w:r>
        <w:rPr>
          <w:b/>
        </w:rPr>
        <w:t>上海科技科技有限公司 | 营销专员 | 2021-04 ~ 2024-07</w:t>
      </w:r>
    </w:p>
    <w:p w14:paraId="5B3B7356">
      <w:pPr>
        <w:pStyle w:val="16"/>
      </w:pPr>
      <w:r>
        <w:t>协助制定营销策略，跟踪推广效果并优化。 负责市场调研，收集竞品信息，撰写分析报告。</w:t>
      </w:r>
    </w:p>
    <w:p w14:paraId="05BBA0DD">
      <w:r>
        <w:rPr>
          <w:b/>
        </w:rPr>
        <w:t>全民简历互联网有限公司 | 营销专员 | 2024-11 ~ 2026-08</w:t>
      </w:r>
    </w:p>
    <w:p w14:paraId="7583A992">
      <w:pPr>
        <w:pStyle w:val="16"/>
      </w:pPr>
      <w:r>
        <w:t>运营公司社交媒体账号（公众号、微博等），提高粉丝互动。 协助制定营销策略，跟踪推广效果并优化。 负责市场调研，收集竞品信息，撰写分析报告。</w:t>
      </w:r>
    </w:p>
    <w:p w14:paraId="7D342F65">
      <w:pPr>
        <w:pStyle w:val="4"/>
      </w:pPr>
      <w:r>
        <w:t>核心技能</w:t>
      </w:r>
    </w:p>
    <w:p w14:paraId="64043BCE">
      <w:r>
        <w:t>语言能力：英语专八，流利商务沟通。</w:t>
      </w:r>
    </w:p>
    <w:p w14:paraId="0AA17712">
      <w:r>
        <w:t>计算机能力：熟悉Python基础</w:t>
      </w:r>
    </w:p>
    <w:p w14:paraId="373E52F8">
      <w:r>
        <w:t>专业能力：社交媒体运营、数据分析、文案写作、活动策划</w:t>
      </w:r>
    </w:p>
    <w:p w14:paraId="2E2364F3">
      <w:pPr>
        <w:pStyle w:val="4"/>
      </w:pPr>
      <w:r>
        <w:t>资质认证</w:t>
      </w:r>
    </w:p>
    <w:p w14:paraId="342CE01D">
      <w:pPr>
        <w:pStyle w:val="16"/>
      </w:pPr>
      <w:r>
        <w:t>大学英语四级（CET-4），良好的读写能力。</w:t>
      </w:r>
    </w:p>
    <w:p w14:paraId="2D7DB8A6">
      <w:pPr>
        <w:pStyle w:val="16"/>
      </w:pPr>
      <w:r>
        <w:t>大学英语六级（CET-6），优秀的听说读写能力。</w:t>
      </w:r>
    </w:p>
    <w:p w14:paraId="78C22F1B">
      <w:pPr>
        <w:pStyle w:val="4"/>
      </w:pPr>
      <w:r>
        <w:t>关于我</w:t>
      </w:r>
    </w:p>
    <w:p w14:paraId="4F3EB4F6">
      <w:r>
        <w:t>思维活跃，富有创意；具备敏锐的市场洞察力；热爱挑战，能够承受工作压力；善于数据分析，用数据驱动决策。</w:t>
      </w:r>
    </w:p>
    <w:p w14:paraId="0F17932D">
      <w:r>
        <w:br w:type="page"/>
      </w:r>
    </w:p>
    <w:p w14:paraId="368B16DC">
      <w:pPr>
        <w:jc w:val="center"/>
      </w:pPr>
      <w:r>
        <w:rPr>
          <w:b/>
          <w:sz w:val="32"/>
        </w:rPr>
        <w:t>刘凯</w:t>
      </w:r>
    </w:p>
    <w:p w14:paraId="2DCCBAE3">
      <w:r>
        <w:t>求职意向：行政专员 | 青岛 | 13437/月 | 一个月内到岗</w:t>
      </w:r>
    </w:p>
    <w:p w14:paraId="7579734B">
      <w:r>
        <w:t>基本信息：30岁 | 女 | 青岛 | 8年经验</w:t>
      </w:r>
    </w:p>
    <w:p w14:paraId="7249B524">
      <w:r>
        <w:t>联系方式：18643020660 | zhangxiuying@example.org</w:t>
      </w:r>
    </w:p>
    <w:p w14:paraId="1829EAA6">
      <w:pPr>
        <w:pStyle w:val="4"/>
      </w:pPr>
      <w:r>
        <w:t>自我陈述</w:t>
      </w:r>
    </w:p>
    <w:p w14:paraId="0E723FAB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9A1C352">
      <w:pPr>
        <w:pStyle w:val="4"/>
      </w:pPr>
      <w:r>
        <w:t>学历信息</w:t>
      </w:r>
    </w:p>
    <w:p w14:paraId="6B7BE697">
      <w:r>
        <w:t>清华大学 | 公共事业管理 | 本科 | 2014-09 ~ 2018-06</w:t>
      </w:r>
    </w:p>
    <w:p w14:paraId="15EC166C">
      <w:r>
        <w:t>专业成绩：3.01/4</w:t>
      </w:r>
    </w:p>
    <w:p w14:paraId="6C14ECC0">
      <w:r>
        <w:t>主修课程：运营管理、市场营销学、管理学原理、战略管理、财务管理、组织行为学</w:t>
      </w:r>
    </w:p>
    <w:p w14:paraId="3093DD0E">
      <w:pPr>
        <w:pStyle w:val="4"/>
      </w:pPr>
      <w:r>
        <w:t>职业经历</w:t>
      </w:r>
    </w:p>
    <w:p w14:paraId="23FE0EAB">
      <w:r>
        <w:rPr>
          <w:b/>
        </w:rPr>
        <w:t>杭州互联网有限公司 | 行政主管 | 2022-04 ~ 2026-05</w:t>
      </w:r>
    </w:p>
    <w:p w14:paraId="150BBC5C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24A7192D">
      <w:pPr>
        <w:pStyle w:val="4"/>
      </w:pPr>
      <w:r>
        <w:t>技能特长</w:t>
      </w:r>
    </w:p>
    <w:p w14:paraId="54DC9B82">
      <w:r>
        <w:t>语言能力：日语N2，可进行日常对话。</w:t>
      </w:r>
    </w:p>
    <w:p w14:paraId="43E9D520">
      <w:r>
        <w:t>计算机能力：具备网络基础</w:t>
      </w:r>
    </w:p>
    <w:p w14:paraId="7809BAB0">
      <w:r>
        <w:t>专业能力：固定资产管理、公文写作</w:t>
      </w:r>
    </w:p>
    <w:p w14:paraId="7233B613">
      <w:pPr>
        <w:pStyle w:val="4"/>
      </w:pPr>
      <w:r>
        <w:t>荣誉证书</w:t>
      </w:r>
    </w:p>
    <w:p w14:paraId="51D94D08">
      <w:pPr>
        <w:pStyle w:val="16"/>
      </w:pPr>
      <w:r>
        <w:t>大学英语六级（CET-6），优秀的听说读写能力。</w:t>
      </w:r>
    </w:p>
    <w:p w14:paraId="21A0260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8FAC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2A1BCB">
            <w:r>
              <w:rPr>
                <w:b/>
                <w:sz w:val="28"/>
              </w:rPr>
              <w:t>朱桂芝</w:t>
            </w:r>
          </w:p>
          <w:p w14:paraId="3448992A">
            <w:r>
              <w:t>求职意向：设计师 | 武汉 | 14053/月 | 一个月内到岗</w:t>
            </w:r>
          </w:p>
          <w:p w14:paraId="07C6EF5B">
            <w:r>
              <w:t>基本信息：31岁 | 女 | 武汉 | 9年经验</w:t>
            </w:r>
          </w:p>
          <w:p w14:paraId="39DDB517">
            <w:r>
              <w:t>联系方式：18807652307 | gaomin@example.net</w:t>
            </w:r>
          </w:p>
          <w:p w14:paraId="47887FD4">
            <w:pPr>
              <w:pStyle w:val="4"/>
            </w:pPr>
            <w:r>
              <w:t>技能证书</w:t>
            </w:r>
          </w:p>
          <w:p w14:paraId="2CFA5DE6">
            <w:r>
              <w:t>语言能力：英语CET-4，具备基本读写能力。</w:t>
            </w:r>
          </w:p>
          <w:p w14:paraId="130AA236">
            <w:r>
              <w:t>计算机能力：具备网络基础</w:t>
            </w:r>
          </w:p>
          <w:p w14:paraId="570DCD4B">
            <w:r>
              <w:t>专业能力：色彩搭配、Sketch、Figma、Illustrator</w:t>
            </w:r>
          </w:p>
        </w:tc>
        <w:tc>
          <w:tcPr>
            <w:tcW w:w="4320" w:type="dxa"/>
          </w:tcPr>
          <w:p w14:paraId="3418B632"/>
          <w:p w14:paraId="4849A08A">
            <w:pPr>
              <w:pStyle w:val="4"/>
            </w:pPr>
            <w:r>
              <w:t>教育经历</w:t>
            </w:r>
          </w:p>
          <w:p w14:paraId="43A9AF2E">
            <w:r>
              <w:t>北京师范大学 | 视觉传达 | 本科 | 2013-09 ~ 2017-06</w:t>
            </w:r>
          </w:p>
          <w:p w14:paraId="0F0A4B6F">
            <w:r>
              <w:t>专业成绩：3.85/4（专业前15%）</w:t>
            </w:r>
          </w:p>
          <w:p w14:paraId="67EA5BBA">
            <w:r>
              <w:t>主修课程：UI设计、平面设计、包装设计、设计史、色彩构成</w:t>
            </w:r>
          </w:p>
          <w:p w14:paraId="729B7C36">
            <w:pPr>
              <w:pStyle w:val="4"/>
            </w:pPr>
            <w:r>
              <w:t>职业经历</w:t>
            </w:r>
          </w:p>
          <w:p w14:paraId="307A3748">
            <w:r>
              <w:rPr>
                <w:b/>
              </w:rPr>
              <w:t>北京金融有限公司 | 平面设计师 | 2025-06 ~ 2026-10</w:t>
            </w:r>
          </w:p>
          <w:p w14:paraId="48084427">
            <w:pPr>
              <w:pStyle w:val="16"/>
            </w:pPr>
            <w:r>
              <w:t>维护设计规范，持续优化设计风格。</w:t>
            </w:r>
          </w:p>
          <w:p w14:paraId="4100196F">
            <w:pPr>
              <w:pStyle w:val="4"/>
            </w:pPr>
            <w:r>
              <w:t>荣誉证书</w:t>
            </w:r>
          </w:p>
          <w:p w14:paraId="1FFE5E10">
            <w:pPr>
              <w:pStyle w:val="16"/>
            </w:pPr>
            <w:r>
              <w:t>Adobe认证设计师。</w:t>
            </w:r>
          </w:p>
          <w:p w14:paraId="40F7FDCF">
            <w:pPr>
              <w:pStyle w:val="4"/>
            </w:pPr>
            <w:r>
              <w:t>项目实践</w:t>
            </w:r>
          </w:p>
          <w:p w14:paraId="4B956A27">
            <w:r>
              <w:rPr>
                <w:b/>
              </w:rPr>
              <w:t>移动电商APP（2021-06 ~ 2024-07）</w:t>
            </w:r>
          </w:p>
          <w:p w14:paraId="5BBF2B50">
            <w:pPr>
              <w:pStyle w:val="16"/>
            </w:pPr>
            <w:r>
              <w:t>负责核心模块设计与开发，实现了高并发处理，提升了系统性能30%。</w:t>
            </w:r>
          </w:p>
          <w:p w14:paraId="225ECA2D">
            <w:pPr>
              <w:pStyle w:val="4"/>
            </w:pPr>
            <w:r>
              <w:t>自我介绍</w:t>
            </w:r>
          </w:p>
          <w:p w14:paraId="0ED9F0D1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7502247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BA68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2A647D">
            <w:r>
              <w:rPr>
                <w:b/>
                <w:sz w:val="28"/>
              </w:rPr>
              <w:t>萧勇</w:t>
            </w:r>
          </w:p>
          <w:p w14:paraId="7644BB7E">
            <w:r>
              <w:t>求职意向：设计师 | 北京 | 16314/月 | 两周内到岗</w:t>
            </w:r>
          </w:p>
          <w:p w14:paraId="56FCEF65">
            <w:r>
              <w:t>基本信息：34岁 | 男 | 北京 | 12年经验</w:t>
            </w:r>
          </w:p>
          <w:p w14:paraId="1E276E8C">
            <w:r>
              <w:t>联系方式：13209530446 | wei19@example.com</w:t>
            </w:r>
          </w:p>
          <w:p w14:paraId="56604A18">
            <w:pPr>
              <w:pStyle w:val="4"/>
            </w:pPr>
            <w:r>
              <w:t>专业技能</w:t>
            </w:r>
          </w:p>
          <w:p w14:paraId="46702A9A">
            <w:r>
              <w:t>语言能力：英语CET-4，具备基本读写能力。</w:t>
            </w:r>
          </w:p>
          <w:p w14:paraId="56C4EA8E">
            <w:r>
              <w:t>计算机能力：掌握Photoshop基本操作</w:t>
            </w:r>
          </w:p>
          <w:p w14:paraId="789FCF6B">
            <w:r>
              <w:t>专业能力：Figma、Illustrator、Photoshop、色彩搭配</w:t>
            </w:r>
          </w:p>
        </w:tc>
        <w:tc>
          <w:tcPr>
            <w:tcW w:w="4320" w:type="dxa"/>
          </w:tcPr>
          <w:p w14:paraId="3A5BFA77"/>
          <w:p w14:paraId="5A119A54">
            <w:pPr>
              <w:pStyle w:val="4"/>
            </w:pPr>
            <w:r>
              <w:t>学历信息</w:t>
            </w:r>
          </w:p>
          <w:p w14:paraId="79FCE0C2">
            <w:r>
              <w:t>北京大学 | 艺术设计 | 本科 | 2010-09 ~ 2014-06</w:t>
            </w:r>
          </w:p>
          <w:p w14:paraId="116AAB8C">
            <w:r>
              <w:t>专业成绩：3.32/4</w:t>
            </w:r>
          </w:p>
          <w:p w14:paraId="5A6475E6">
            <w:r>
              <w:t>主修课程：管理学原理、市场营销学、战略管理、组织行为学、运营管理</w:t>
            </w:r>
          </w:p>
          <w:p w14:paraId="606A261A">
            <w:pPr>
              <w:pStyle w:val="4"/>
            </w:pPr>
            <w:r>
              <w:t>职业经历</w:t>
            </w:r>
          </w:p>
          <w:p w14:paraId="550E6A4C">
            <w:r>
              <w:rPr>
                <w:b/>
              </w:rPr>
              <w:t>卓越金融有限公司 | 平面设计师 | 2016-11 ~ 2020-06</w:t>
            </w:r>
          </w:p>
          <w:p w14:paraId="08960AF6">
            <w:pPr>
              <w:pStyle w:val="16"/>
            </w:pPr>
            <w:r>
              <w:t>制作宣传海报、画册、名片等平面物料。 负责公司产品UI界面设计，提升视觉体验。</w:t>
            </w:r>
          </w:p>
          <w:p w14:paraId="02401A0F">
            <w:r>
              <w:rPr>
                <w:b/>
              </w:rPr>
              <w:t>北京制造科技有限公司 | UI设计师 | 2020-04 ~ 2023-06</w:t>
            </w:r>
          </w:p>
          <w:p w14:paraId="5BC87A30">
            <w:pPr>
              <w:pStyle w:val="16"/>
            </w:pPr>
            <w:r>
              <w:t>维护设计规范，持续优化设计风格。</w:t>
            </w:r>
          </w:p>
          <w:p w14:paraId="0D7E4E0C">
            <w:r>
              <w:rPr>
                <w:b/>
              </w:rPr>
              <w:t>深圳金融有限公司 | 视觉设计师 | 2023-09 ~ 2026-08</w:t>
            </w:r>
          </w:p>
          <w:p w14:paraId="18060189">
            <w:pPr>
              <w:pStyle w:val="16"/>
            </w:pPr>
            <w:r>
              <w:t>制作宣传海报、画册、名片等平面物料。 与产品、开发沟通，保证设计落地效果。</w:t>
            </w:r>
          </w:p>
          <w:p w14:paraId="339D2113">
            <w:pPr>
              <w:pStyle w:val="4"/>
            </w:pPr>
            <w:r>
              <w:t>获奖情况</w:t>
            </w:r>
          </w:p>
          <w:p w14:paraId="77EB442B">
            <w:pPr>
              <w:pStyle w:val="16"/>
            </w:pPr>
            <w:r>
              <w:t>Adobe认证设计师。</w:t>
            </w:r>
          </w:p>
          <w:p w14:paraId="298D39A2">
            <w:pPr>
              <w:pStyle w:val="4"/>
            </w:pPr>
            <w:r>
              <w:t>个人评价</w:t>
            </w:r>
          </w:p>
          <w:p w14:paraId="73092556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B3AA004">
      <w:r>
        <w:br w:type="page"/>
      </w:r>
    </w:p>
    <w:p w14:paraId="0B7D3D56">
      <w:pPr>
        <w:jc w:val="center"/>
      </w:pPr>
      <w:r>
        <w:rPr>
          <w:b/>
          <w:sz w:val="32"/>
        </w:rPr>
        <w:t>吴冬梅</w:t>
      </w:r>
    </w:p>
    <w:p w14:paraId="10390DEE">
      <w:r>
        <w:t>求职意向：行政专员 | 重庆 | 10162/月 | 随时到岗</w:t>
      </w:r>
    </w:p>
    <w:p w14:paraId="71609B7A">
      <w:r>
        <w:t>基本信息：29岁 | 男 | 重庆 | 7年经验</w:t>
      </w:r>
    </w:p>
    <w:p w14:paraId="3F8EB6B8">
      <w:r>
        <w:t>联系方式：15587985996 | zhongyang@example.net</w:t>
      </w:r>
    </w:p>
    <w:p w14:paraId="6E7997BD">
      <w:pPr>
        <w:pStyle w:val="4"/>
      </w:pPr>
      <w:r>
        <w:t>教育状况</w:t>
      </w:r>
    </w:p>
    <w:p w14:paraId="2829E90B">
      <w:r>
        <w:t>山东大学 | 汉语言文学 | 本科 | 2015-09 ~ 2019-06</w:t>
      </w:r>
    </w:p>
    <w:p w14:paraId="0C51A9E7">
      <w:r>
        <w:t>专业成绩：3.7/4（专业前10%）</w:t>
      </w:r>
    </w:p>
    <w:p w14:paraId="3A0855CB">
      <w:r>
        <w:t>主修课程：组织行为学、财务管理、市场营销学、运营管理、管理学原理</w:t>
      </w:r>
    </w:p>
    <w:p w14:paraId="3D7E9030">
      <w:pPr>
        <w:pStyle w:val="4"/>
      </w:pPr>
      <w:r>
        <w:t>实习经历</w:t>
      </w:r>
    </w:p>
    <w:p w14:paraId="5F463282">
      <w:r>
        <w:rPr>
          <w:b/>
        </w:rPr>
        <w:t>上海科技科技有限公司 | 行政助理 | 2019-02 ~ 2020-11</w:t>
      </w:r>
    </w:p>
    <w:p w14:paraId="62D76EA3">
      <w:pPr>
        <w:pStyle w:val="16"/>
      </w:pPr>
      <w:r>
        <w:t>参与制定行政管理制度，优化流程，提高工作效率。 负责来访客户接待及电话接听，展现良好企业形象。</w:t>
      </w:r>
    </w:p>
    <w:p w14:paraId="10025949">
      <w:r>
        <w:rPr>
          <w:b/>
        </w:rPr>
        <w:t>卓越金融科技有限公司 | 行政主管 | 2020-05 ~ 2024-07</w:t>
      </w:r>
    </w:p>
    <w:p w14:paraId="53EAA82F">
      <w:pPr>
        <w:pStyle w:val="16"/>
      </w:pPr>
      <w:r>
        <w:t>负责公司日常行政事务管理，包括办公环境维护、办公用品采购与发放。 协助组织公司内部会议、活动，撰写会议纪要并跟进落实。</w:t>
      </w:r>
    </w:p>
    <w:p w14:paraId="31422978">
      <w:r>
        <w:rPr>
          <w:b/>
        </w:rPr>
        <w:t>杭州科技有限公司 | 行政主管 | 2024-10 ~ 2026-09</w:t>
      </w:r>
    </w:p>
    <w:p w14:paraId="599AA805">
      <w:pPr>
        <w:pStyle w:val="16"/>
      </w:pPr>
      <w:r>
        <w:t>协助组织公司内部会议、活动，撰写会议纪要并跟进落实。 参与制定行政管理制度，优化流程，提高工作效率。 管理公司固定资产、车辆、印章等，确保规范使用。</w:t>
      </w:r>
    </w:p>
    <w:p w14:paraId="6F0F179B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3C0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7490DA4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7A74132">
            <w:r>
              <w:t>精通Excel数据处理</w:t>
            </w:r>
          </w:p>
        </w:tc>
      </w:tr>
      <w:tr w14:paraId="139C4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FA42FE2">
            <w:r>
              <w:t>会议组织</w:t>
            </w:r>
          </w:p>
        </w:tc>
        <w:tc>
          <w:tcPr>
            <w:tcW w:w="4320" w:type="dxa"/>
            <w:shd w:val="clear" w:color="auto" w:fill="E7E6E6"/>
          </w:tcPr>
          <w:p w14:paraId="2B1D0290">
            <w:r>
              <w:t>办公软件</w:t>
            </w:r>
          </w:p>
        </w:tc>
      </w:tr>
      <w:tr w14:paraId="1A650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5D1D672">
            <w:r>
              <w:t>固定资产管理</w:t>
            </w:r>
          </w:p>
        </w:tc>
        <w:tc>
          <w:tcPr>
            <w:tcW w:w="4320" w:type="dxa"/>
          </w:tcPr>
          <w:p w14:paraId="71E32A7C"/>
        </w:tc>
      </w:tr>
    </w:tbl>
    <w:p w14:paraId="5911DF7A"/>
    <w:p w14:paraId="48B7C956">
      <w:pPr>
        <w:pStyle w:val="4"/>
      </w:pPr>
      <w:r>
        <w:t>资质认证</w:t>
      </w:r>
    </w:p>
    <w:p w14:paraId="1023F479">
      <w:pPr>
        <w:pStyle w:val="16"/>
      </w:pPr>
      <w:r>
        <w:t>大学英语四级（CET-4），良好的读写能力。</w:t>
      </w:r>
    </w:p>
    <w:p w14:paraId="31F5298E">
      <w:pPr>
        <w:pStyle w:val="16"/>
      </w:pPr>
      <w:r>
        <w:t>全国计算机等级考试二级（Office高级应用）。</w:t>
      </w:r>
    </w:p>
    <w:p w14:paraId="22890D71">
      <w:pPr>
        <w:pStyle w:val="4"/>
      </w:pPr>
      <w:r>
        <w:t>个人评价</w:t>
      </w:r>
    </w:p>
    <w:p w14:paraId="1EA61360">
      <w:r>
        <w:t>工作细致认真，有良好的条理性；善于沟通协调，能够高效处理多项任务；责任心强，有较强的服务意识和团队合作精神。</w:t>
      </w:r>
    </w:p>
    <w:p w14:paraId="6182633F">
      <w:r>
        <w:br w:type="page"/>
      </w:r>
    </w:p>
    <w:p w14:paraId="514517D9">
      <w:pPr>
        <w:jc w:val="center"/>
      </w:pPr>
      <w:r>
        <w:rPr>
          <w:b/>
          <w:color w:val="003366"/>
          <w:sz w:val="32"/>
        </w:rPr>
        <w:t>潘玉</w:t>
      </w:r>
    </w:p>
    <w:p w14:paraId="4A3104C3">
      <w:r>
        <w:t>求职意向：产品经理 | 成都 | 11452/月 | 随时到岗</w:t>
      </w:r>
    </w:p>
    <w:p w14:paraId="2C7386B8">
      <w:r>
        <w:t>基本信息：30岁 | 男 | 成都 | 8年经验</w:t>
      </w:r>
    </w:p>
    <w:p w14:paraId="575F7B93">
      <w:r>
        <w:t>联系方式：13274102954 | baiping@example.net</w:t>
      </w:r>
    </w:p>
    <w:p w14:paraId="38BC400B">
      <w:pPr>
        <w:pStyle w:val="4"/>
      </w:pPr>
      <w:r>
        <w:t>能力专长</w:t>
      </w:r>
    </w:p>
    <w:p w14:paraId="497A6977">
      <w:r>
        <w:t>语言能力：英语CET-6，读写熟练，可日常交流。</w:t>
      </w:r>
    </w:p>
    <w:p w14:paraId="500839D0">
      <w:r>
        <w:t>计算机能力：精通Excel数据处理</w:t>
      </w:r>
    </w:p>
    <w:p w14:paraId="365CB084">
      <w:r>
        <w:t>专业能力：项目管理、数据分析、用户调研、Axure</w:t>
      </w:r>
    </w:p>
    <w:p w14:paraId="4FD55F98">
      <w:pPr>
        <w:pStyle w:val="4"/>
      </w:pPr>
      <w:r>
        <w:t>获奖情况</w:t>
      </w:r>
    </w:p>
    <w:p w14:paraId="7F3202A8">
      <w:pPr>
        <w:pStyle w:val="16"/>
      </w:pPr>
      <w:r>
        <w:t>PMP项目管理认证。</w:t>
      </w:r>
    </w:p>
    <w:p w14:paraId="4ADC2FEB">
      <w:pPr>
        <w:pStyle w:val="4"/>
      </w:pPr>
      <w:r>
        <w:t>学历信息</w:t>
      </w:r>
    </w:p>
    <w:p w14:paraId="316265A9">
      <w:r>
        <w:t>四川大学 | 心理学 | 本科 | 2014-09 ~ 2018-06</w:t>
      </w:r>
    </w:p>
    <w:p w14:paraId="0CE77BDE">
      <w:r>
        <w:t>专业成绩：3.03/4</w:t>
      </w:r>
    </w:p>
    <w:p w14:paraId="20E3F9CB">
      <w:r>
        <w:t>主修课程：战略管理、财务管理、运营管理、管理学原理、市场营销学</w:t>
      </w:r>
    </w:p>
    <w:p w14:paraId="33A7FEBC">
      <w:pPr>
        <w:pStyle w:val="4"/>
      </w:pPr>
      <w:r>
        <w:t>职业经历</w:t>
      </w:r>
    </w:p>
    <w:p w14:paraId="4F684075">
      <w:r>
        <w:rPr>
          <w:b/>
        </w:rPr>
        <w:t>博雅医疗有限公司 | 产品经理 | 2018-11 ~ 2019-10</w:t>
      </w:r>
    </w:p>
    <w:p w14:paraId="4F383429">
      <w:pPr>
        <w:pStyle w:val="16"/>
      </w:pPr>
      <w:r>
        <w:t>跟踪产品数据，根据反馈持续优化迭代。 组织用户访谈，挖掘潜在需求。</w:t>
      </w:r>
    </w:p>
    <w:p w14:paraId="34F333ED">
      <w:r>
        <w:rPr>
          <w:b/>
        </w:rPr>
        <w:t>恒通传媒科技有限公司 | 产品助理 | 2019-08 ~ 2023-06</w:t>
      </w:r>
    </w:p>
    <w:p w14:paraId="33943A0A">
      <w:pPr>
        <w:pStyle w:val="16"/>
      </w:pPr>
      <w:r>
        <w:t>负责产品需求调研、用户分析，完成产品规划与设计。</w:t>
      </w:r>
    </w:p>
    <w:p w14:paraId="55BD75BE">
      <w:r>
        <w:rPr>
          <w:b/>
        </w:rPr>
        <w:t>新锐咨询科技有限公司 | 产品助理 | 2023-09 ~ 2026-03</w:t>
      </w:r>
    </w:p>
    <w:p w14:paraId="54D21261">
      <w:pPr>
        <w:pStyle w:val="16"/>
      </w:pPr>
      <w:r>
        <w:t>参与竞品分析，提炼差异化优势。</w:t>
      </w:r>
    </w:p>
    <w:p w14:paraId="6E0B36EC">
      <w:pPr>
        <w:pStyle w:val="4"/>
      </w:pPr>
      <w:r>
        <w:t>项目经验</w:t>
      </w:r>
    </w:p>
    <w:p w14:paraId="64205843">
      <w:r>
        <w:rPr>
          <w:b/>
        </w:rPr>
        <w:t>品牌官网改版（2023-02 ~ 2023-05）</w:t>
      </w:r>
    </w:p>
    <w:p w14:paraId="3C895F2C">
      <w:pPr>
        <w:pStyle w:val="16"/>
      </w:pPr>
      <w:r>
        <w:t>负责核心模块设计与开发，实现了高并发处理，提升了系统性能30%。</w:t>
      </w:r>
    </w:p>
    <w:p w14:paraId="07C9817C">
      <w:pPr>
        <w:pStyle w:val="4"/>
      </w:pPr>
      <w:r>
        <w:t>关于我</w:t>
      </w:r>
    </w:p>
    <w:p w14:paraId="77075C4B">
      <w:r>
        <w:t>善于洞察用户需求，逻辑分析能力强；能够快速理解业务场景；有责任心，注重细节，追求产品极致。</w:t>
      </w:r>
    </w:p>
    <w:p w14:paraId="46B203C6">
      <w:r>
        <w:br w:type="page"/>
      </w:r>
    </w:p>
    <w:p w14:paraId="75568E89">
      <w:pPr>
        <w:jc w:val="center"/>
      </w:pPr>
      <w:r>
        <w:rPr>
          <w:b/>
          <w:sz w:val="32"/>
        </w:rPr>
        <w:t>唐志强</w:t>
      </w:r>
    </w:p>
    <w:p w14:paraId="76EB9E6F">
      <w:r>
        <w:t>求职意向：产品经理 | 上海 | 16678/月 | 一个月内到岗</w:t>
      </w:r>
    </w:p>
    <w:p w14:paraId="33DB0CE1">
      <w:r>
        <w:t>基本信息：27岁 | 男 | 上海 | 5年经验</w:t>
      </w:r>
    </w:p>
    <w:p w14:paraId="49AEFF0E">
      <w:r>
        <w:t>联系方式：18165373985 | dmo@example.org</w:t>
      </w:r>
    </w:p>
    <w:p w14:paraId="4FB93B30">
      <w:pPr>
        <w:pStyle w:val="4"/>
      </w:pPr>
      <w:r>
        <w:t>教育经历</w:t>
      </w:r>
    </w:p>
    <w:p w14:paraId="4A62B6BE">
      <w:r>
        <w:t>北京师范大学 | 信息管理 | 本科 | 2017-09 ~ 2021-06</w:t>
      </w:r>
    </w:p>
    <w:p w14:paraId="0D1C502E">
      <w:r>
        <w:t>专业成绩：3.01/4</w:t>
      </w:r>
    </w:p>
    <w:p w14:paraId="1A488BAD">
      <w:r>
        <w:t>主修课程：财务管理、运营管理、管理学原理、战略管理、组织行为学、市场营销学</w:t>
      </w:r>
    </w:p>
    <w:p w14:paraId="31905B3D">
      <w:pPr>
        <w:pStyle w:val="4"/>
      </w:pPr>
      <w:r>
        <w:t>工作经验</w:t>
      </w:r>
    </w:p>
    <w:p w14:paraId="2C0B9D32">
      <w:r>
        <w:rPr>
          <w:b/>
        </w:rPr>
        <w:t>鼎盛传媒有限公司 | 产品助理 | 2023-06 ~ 2026-08</w:t>
      </w:r>
    </w:p>
    <w:p w14:paraId="4593B792">
      <w:pPr>
        <w:pStyle w:val="16"/>
      </w:pPr>
      <w:r>
        <w:t>负责产品需求调研、用户分析，完成产品规划与设计。 组织用户访谈，挖掘潜在需求。 跟踪产品数据，根据反馈持续优化迭代。</w:t>
      </w:r>
    </w:p>
    <w:p w14:paraId="22DC3C98">
      <w:pPr>
        <w:pStyle w:val="4"/>
      </w:pPr>
      <w:r>
        <w:t>技能证书</w:t>
      </w:r>
    </w:p>
    <w:p w14:paraId="49BE8F24">
      <w:r>
        <w:t>语言能力：英语专八，流利商务沟通。</w:t>
      </w:r>
    </w:p>
    <w:p w14:paraId="63446E2A">
      <w:r>
        <w:t>计算机能力：熟练使用Office办公软件</w:t>
      </w:r>
    </w:p>
    <w:p w14:paraId="59312338">
      <w:r>
        <w:t>专业能力：数据分析、需求分析、Axure</w:t>
      </w:r>
    </w:p>
    <w:p w14:paraId="7DED41E3">
      <w:pPr>
        <w:pStyle w:val="4"/>
      </w:pPr>
      <w:r>
        <w:t>资质认证</w:t>
      </w:r>
    </w:p>
    <w:p w14:paraId="5E90901E">
      <w:pPr>
        <w:pStyle w:val="16"/>
      </w:pPr>
      <w:r>
        <w:t>PMP项目管理认证。</w:t>
      </w:r>
    </w:p>
    <w:p w14:paraId="48D487F5">
      <w:pPr>
        <w:pStyle w:val="4"/>
      </w:pPr>
      <w:r>
        <w:t>参与项目</w:t>
      </w:r>
    </w:p>
    <w:p w14:paraId="559874C0">
      <w:r>
        <w:rPr>
          <w:b/>
        </w:rPr>
        <w:t>数据可视化平台（2022-11 ~ 2024-10）</w:t>
      </w:r>
    </w:p>
    <w:p w14:paraId="684E957C">
      <w:pPr>
        <w:pStyle w:val="16"/>
      </w:pPr>
      <w:r>
        <w:t>负责核心模块设计与开发，实现了高并发处理，提升了系统性能30%。</w:t>
      </w:r>
    </w:p>
    <w:p w14:paraId="05BAC85D">
      <w:pPr>
        <w:pStyle w:val="4"/>
      </w:pPr>
      <w:r>
        <w:t>自我陈述</w:t>
      </w:r>
    </w:p>
    <w:p w14:paraId="672C67B4">
      <w:r>
        <w:t>善于洞察用户需求，逻辑分析能力强；能够快速理解业务场景；有责任心，注重细节，追求产品极致。</w:t>
      </w:r>
    </w:p>
    <w:p w14:paraId="265438C7">
      <w:r>
        <w:br w:type="page"/>
      </w:r>
    </w:p>
    <w:p w14:paraId="030BA88C">
      <w:pPr>
        <w:jc w:val="center"/>
      </w:pPr>
      <w:r>
        <w:rPr>
          <w:b/>
          <w:sz w:val="32"/>
        </w:rPr>
        <w:t>刘莉</w:t>
      </w:r>
    </w:p>
    <w:p w14:paraId="4CAF8DA2">
      <w:r>
        <w:t>求职意向：产品经理 | 武汉 | 12004/月 | 一个月内到岗</w:t>
      </w:r>
    </w:p>
    <w:p w14:paraId="2117F836">
      <w:r>
        <w:t>基本信息：33岁 | 男 | 武汉 | 11年经验</w:t>
      </w:r>
    </w:p>
    <w:p w14:paraId="4B17E4A8">
      <w:r>
        <w:t>联系方式：18162512688 | tianyan@example.net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BF2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8473FA">
            <w:pPr>
              <w:pStyle w:val="4"/>
            </w:pPr>
            <w:r>
              <w:t>教育经历</w:t>
            </w:r>
          </w:p>
          <w:p w14:paraId="186230AF">
            <w:r>
              <w:t>东南大学 | 信息管理 | 本科 | 2011-09 ~ 2015-06</w:t>
            </w:r>
          </w:p>
          <w:p w14:paraId="09F52117">
            <w:r>
              <w:t>专业成绩：3.42/4</w:t>
            </w:r>
          </w:p>
          <w:p w14:paraId="41BA6858">
            <w:r>
              <w:t>主修课程：战略管理、市场营销学、组织行为学、管理学原理、财务管理、运营管理</w:t>
            </w:r>
          </w:p>
        </w:tc>
      </w:tr>
    </w:tbl>
    <w:p w14:paraId="1D726CD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CD3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290099">
            <w:pPr>
              <w:pStyle w:val="4"/>
            </w:pPr>
            <w:r>
              <w:t>工作经验</w:t>
            </w:r>
          </w:p>
          <w:p w14:paraId="3FAA53F6">
            <w:r>
              <w:rPr>
                <w:b/>
              </w:rPr>
              <w:t>杭州医疗有限公司 | 产品经理 | 2020-12 ~ 2021-02</w:t>
            </w:r>
          </w:p>
          <w:p w14:paraId="3B8A8B87">
            <w:pPr>
              <w:pStyle w:val="16"/>
            </w:pPr>
            <w:r>
              <w:t>负责产品需求调研、用户分析，完成产品规划与设计。 组织用户访谈，挖掘潜在需求。 跟踪产品数据，根据反馈持续优化迭代。</w:t>
            </w:r>
          </w:p>
          <w:p w14:paraId="3AA1F33D">
            <w:r>
              <w:rPr>
                <w:b/>
              </w:rPr>
              <w:t>鼎盛零售科技有限公司 | 产品经理 | 2021-11 ~ 2025-01</w:t>
            </w:r>
          </w:p>
          <w:p w14:paraId="778512FD">
            <w:pPr>
              <w:pStyle w:val="16"/>
            </w:pPr>
            <w:r>
              <w:t>负责产品需求调研、用户分析，完成产品规划与设计。 组织用户访谈，挖掘潜在需求。</w:t>
            </w:r>
          </w:p>
          <w:p w14:paraId="0A881E71">
            <w:r>
              <w:rPr>
                <w:b/>
              </w:rPr>
              <w:t>华讯制造科技有限公司 | 产品经理 | 2025-01 ~ 2026-11</w:t>
            </w:r>
          </w:p>
          <w:p w14:paraId="10A982D7">
            <w:pPr>
              <w:pStyle w:val="16"/>
            </w:pPr>
            <w:r>
              <w:t>输出PRD文档，协调开发、测试、运营团队推进产品落地。 负责产品需求调研、用户分析，完成产品规划与设计。</w:t>
            </w:r>
          </w:p>
        </w:tc>
      </w:tr>
    </w:tbl>
    <w:p w14:paraId="7D68C98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55A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AC62A9">
            <w:pPr>
              <w:pStyle w:val="4"/>
            </w:pPr>
            <w:r>
              <w:t>核心技能</w:t>
            </w:r>
          </w:p>
          <w:p w14:paraId="1CFC1A59">
            <w:r>
              <w:t>语言能力：英语专八，流利商务沟通。</w:t>
            </w:r>
          </w:p>
          <w:p w14:paraId="54302C9B">
            <w:r>
              <w:t>计算机能力：熟悉Python基础</w:t>
            </w:r>
          </w:p>
          <w:p w14:paraId="0EBA3727">
            <w:r>
              <w:t>专业能力：数据分析、需求分析、项目管理、用户调研</w:t>
            </w:r>
          </w:p>
        </w:tc>
      </w:tr>
    </w:tbl>
    <w:p w14:paraId="198431B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447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06CA69">
            <w:pPr>
              <w:pStyle w:val="4"/>
            </w:pPr>
            <w:r>
              <w:t>荣誉证书</w:t>
            </w:r>
          </w:p>
          <w:p w14:paraId="2DF7F5CB">
            <w:pPr>
              <w:pStyle w:val="16"/>
            </w:pPr>
            <w:r>
              <w:t>PMP项目管理认证。</w:t>
            </w:r>
          </w:p>
        </w:tc>
      </w:tr>
    </w:tbl>
    <w:p w14:paraId="208C567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AA2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438D92A">
            <w:pPr>
              <w:pStyle w:val="4"/>
            </w:pPr>
            <w:r>
              <w:t>项目实践</w:t>
            </w:r>
          </w:p>
          <w:p w14:paraId="7F3675CF">
            <w:r>
              <w:rPr>
                <w:b/>
              </w:rPr>
              <w:t>智能客服系统（2021-06 ~ 2024-10）</w:t>
            </w:r>
          </w:p>
          <w:p w14:paraId="72910405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5267F30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B8C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8BD6C8">
            <w:pPr>
              <w:pStyle w:val="4"/>
            </w:pPr>
            <w:r>
              <w:t>个人评价</w:t>
            </w:r>
          </w:p>
          <w:p w14:paraId="24DC2B04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4D348013"/>
    <w:p w14:paraId="328214A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C778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BD46F9">
            <w:r>
              <w:rPr>
                <w:b/>
                <w:sz w:val="28"/>
              </w:rPr>
              <w:t>樊梅</w:t>
            </w:r>
          </w:p>
          <w:p w14:paraId="7E7DC89C">
            <w:r>
              <w:t>求职意向：市场专员 | 杭州 | 10457/月 | 随时到岗</w:t>
            </w:r>
          </w:p>
          <w:p w14:paraId="5646E5DF">
            <w:r>
              <w:t>基本信息：32岁 | 女 | 西安 | 12年经验</w:t>
            </w:r>
          </w:p>
          <w:p w14:paraId="53C99365">
            <w:r>
              <w:t>联系方式：13428364726 | ming86@example.net</w:t>
            </w:r>
          </w:p>
          <w:p w14:paraId="7C29AA92">
            <w:pPr>
              <w:pStyle w:val="4"/>
            </w:pPr>
            <w:r>
              <w:t>技能特长</w:t>
            </w:r>
          </w:p>
          <w:p w14:paraId="6D31EDD6">
            <w:r>
              <w:t>语言能力：英语专八，流利商务沟通。</w:t>
            </w:r>
          </w:p>
          <w:p w14:paraId="6CAF6B4A">
            <w:r>
              <w:t>计算机能力：精通Excel数据处理</w:t>
            </w:r>
          </w:p>
          <w:p w14:paraId="08EE5F06">
            <w:r>
              <w:t>专业能力：文案写作、活动策划、社交媒体运营</w:t>
            </w:r>
          </w:p>
        </w:tc>
        <w:tc>
          <w:tcPr>
            <w:tcW w:w="4320" w:type="dxa"/>
          </w:tcPr>
          <w:p w14:paraId="0536B770"/>
          <w:p w14:paraId="24377453">
            <w:pPr>
              <w:pStyle w:val="4"/>
            </w:pPr>
            <w:r>
              <w:t>教育背景</w:t>
            </w:r>
          </w:p>
          <w:p w14:paraId="287DC3BF">
            <w:r>
              <w:t>南京工业职业技术学院 | 广告学 | 专科 | 2011-09 ~ 2014-06</w:t>
            </w:r>
          </w:p>
          <w:p w14:paraId="6028C6B1">
            <w:r>
              <w:t>专业成绩：3.34/4（专业前30%）</w:t>
            </w:r>
          </w:p>
          <w:p w14:paraId="41B34AA7">
            <w:r>
              <w:t>主修课程：运营管理、组织行为学、管理学原理、市场营销学、战略管理、财务管理</w:t>
            </w:r>
          </w:p>
          <w:p w14:paraId="309364AC">
            <w:pPr>
              <w:pStyle w:val="4"/>
            </w:pPr>
            <w:r>
              <w:t>工作经历</w:t>
            </w:r>
          </w:p>
          <w:p w14:paraId="02E0A3DA">
            <w:r>
              <w:rPr>
                <w:b/>
              </w:rPr>
              <w:t>卓越互联网科技有限公司 | 营销专员 | 2015-11 ~ 2019-05</w:t>
            </w:r>
          </w:p>
          <w:p w14:paraId="6B1A803A">
            <w:pPr>
              <w:pStyle w:val="16"/>
            </w:pPr>
            <w:r>
              <w:t>运营公司社交媒体账号（公众号、微博等），提高粉丝互动。 负责市场调研，收集竞品信息，撰写分析报告。 策划并执行线上线下营销活动，提升品牌知名度。</w:t>
            </w:r>
          </w:p>
          <w:p w14:paraId="7D3CD6BC">
            <w:r>
              <w:rPr>
                <w:b/>
              </w:rPr>
              <w:t>博雅传媒有限公司 | 市场专员 | 2019-10 ~ 2022-12</w:t>
            </w:r>
          </w:p>
          <w:p w14:paraId="15344C08">
            <w:pPr>
              <w:pStyle w:val="16"/>
            </w:pPr>
            <w:r>
              <w:t>负责市场调研，收集竞品信息，撰写分析报告。 与媒体、渠道保持良好合作，拓展市场资源。</w:t>
            </w:r>
          </w:p>
          <w:p w14:paraId="156E5D38">
            <w:r>
              <w:rPr>
                <w:b/>
              </w:rPr>
              <w:t>领航咨询科技有限公司 | 品牌专员 | 2022-04 ~ 2026-08</w:t>
            </w:r>
          </w:p>
          <w:p w14:paraId="2DF4CCB1">
            <w:pPr>
              <w:pStyle w:val="16"/>
            </w:pPr>
            <w:r>
              <w:t>运营公司社交媒体账号（公众号、微博等），提高粉丝互动。 策划并执行线上线下营销活动，提升品牌知名度。</w:t>
            </w:r>
          </w:p>
          <w:p w14:paraId="42450B0A">
            <w:pPr>
              <w:pStyle w:val="4"/>
            </w:pPr>
            <w:r>
              <w:t>证书与荣誉</w:t>
            </w:r>
          </w:p>
          <w:p w14:paraId="042CFB4B">
            <w:pPr>
              <w:pStyle w:val="16"/>
            </w:pPr>
            <w:r>
              <w:t>大学英语六级（CET-6），优秀的听说读写能力。</w:t>
            </w:r>
          </w:p>
          <w:p w14:paraId="10BA6CD9">
            <w:pPr>
              <w:pStyle w:val="16"/>
            </w:pPr>
            <w:r>
              <w:t>大学英语四级（CET-4），良好的读写能力。</w:t>
            </w:r>
          </w:p>
          <w:p w14:paraId="4E5AE9FF">
            <w:pPr>
              <w:pStyle w:val="4"/>
            </w:pPr>
            <w:r>
              <w:t>关于我</w:t>
            </w:r>
          </w:p>
          <w:p w14:paraId="60A2C570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708BC67E">
      <w:r>
        <w:br w:type="page"/>
      </w:r>
    </w:p>
    <w:p w14:paraId="32C9D92D">
      <w:pPr>
        <w:jc w:val="center"/>
      </w:pPr>
      <w:r>
        <w:rPr>
          <w:b/>
          <w:sz w:val="32"/>
        </w:rPr>
        <w:t>顾刚</w:t>
      </w:r>
    </w:p>
    <w:p w14:paraId="03292E56">
      <w:r>
        <w:t>求职意向：产品经理 | 北京 | 24383/月 | 随时到岗</w:t>
      </w:r>
    </w:p>
    <w:p w14:paraId="7A35FE13">
      <w:r>
        <w:t>基本信息：34岁 | 女 | 北京 | 12年经验</w:t>
      </w:r>
    </w:p>
    <w:p w14:paraId="6175BA91">
      <w:r>
        <w:t>联系方式：14753380966 | xiulan08@example.org</w:t>
      </w:r>
    </w:p>
    <w:p w14:paraId="314FA799">
      <w:pPr>
        <w:pStyle w:val="4"/>
      </w:pPr>
      <w:r>
        <w:t>教育背景</w:t>
      </w:r>
    </w:p>
    <w:p w14:paraId="790B298D">
      <w:r>
        <w:t>上海交通大学 | 工业设计 | 本科 | 2010-09 ~ 2014-06</w:t>
      </w:r>
    </w:p>
    <w:p w14:paraId="4DFADE28">
      <w:r>
        <w:t>专业成绩：3.04/4</w:t>
      </w:r>
    </w:p>
    <w:p w14:paraId="6FA1A81E">
      <w:r>
        <w:t>主修课程：财务管理、运营管理、战略管理、组织行为学、市场营销学、管理学原理</w:t>
      </w:r>
    </w:p>
    <w:p w14:paraId="1342F598">
      <w:pPr>
        <w:pStyle w:val="4"/>
      </w:pPr>
      <w:r>
        <w:t>工作经历</w:t>
      </w:r>
    </w:p>
    <w:p w14:paraId="43CFDA39">
      <w:r>
        <w:rPr>
          <w:b/>
        </w:rPr>
        <w:t>华讯教育有限公司 | 高级产品经理 | 2019-02 ~ 2022-07</w:t>
      </w:r>
    </w:p>
    <w:p w14:paraId="200D702B">
      <w:pPr>
        <w:pStyle w:val="16"/>
      </w:pPr>
      <w:r>
        <w:t>负责产品需求调研、用户分析，完成产品规划与设计。</w:t>
      </w:r>
    </w:p>
    <w:p w14:paraId="4548614E">
      <w:r>
        <w:rPr>
          <w:b/>
        </w:rPr>
        <w:t>恒通咨询有限公司 | 产品助理 | 2022-05 ~ 2024-12</w:t>
      </w:r>
    </w:p>
    <w:p w14:paraId="614A35B3">
      <w:pPr>
        <w:pStyle w:val="16"/>
      </w:pPr>
      <w:r>
        <w:t>跟踪产品数据，根据反馈持续优化迭代。 参与竞品分析，提炼差异化优势。</w:t>
      </w:r>
    </w:p>
    <w:p w14:paraId="3296DDF0">
      <w:r>
        <w:rPr>
          <w:b/>
        </w:rPr>
        <w:t>博雅金融科技有限公司 | 产品经理 | 2024-06 ~ 2026-01</w:t>
      </w:r>
    </w:p>
    <w:p w14:paraId="66D32C4F">
      <w:pPr>
        <w:pStyle w:val="16"/>
      </w:pPr>
      <w:r>
        <w:t>跟踪产品数据，根据反馈持续优化迭代。 组织用户访谈，挖掘潜在需求。</w:t>
      </w:r>
    </w:p>
    <w:p w14:paraId="644538B0">
      <w:pPr>
        <w:pStyle w:val="4"/>
      </w:pPr>
      <w:r>
        <w:t>技能特长</w:t>
      </w:r>
    </w:p>
    <w:p w14:paraId="1857ACD2">
      <w:r>
        <w:t>语言能力：英语CET-6，读写熟练，可日常交流。</w:t>
      </w:r>
    </w:p>
    <w:p w14:paraId="094199A7">
      <w:r>
        <w:t>计算机能力：精通Excel数据处理</w:t>
      </w:r>
    </w:p>
    <w:p w14:paraId="501933A0">
      <w:r>
        <w:t>专业能力：Axure、项目管理</w:t>
      </w:r>
    </w:p>
    <w:p w14:paraId="2F71BDA2">
      <w:pPr>
        <w:pStyle w:val="4"/>
      </w:pPr>
      <w:r>
        <w:t>荣誉证书</w:t>
      </w:r>
    </w:p>
    <w:p w14:paraId="43B9068E">
      <w:pPr>
        <w:pStyle w:val="16"/>
      </w:pPr>
      <w:r>
        <w:t>PMP项目管理认证。</w:t>
      </w:r>
    </w:p>
    <w:p w14:paraId="31D6C16A">
      <w:pPr>
        <w:pStyle w:val="4"/>
      </w:pPr>
      <w:r>
        <w:t>项目经验</w:t>
      </w:r>
    </w:p>
    <w:p w14:paraId="7DBFCEF2">
      <w:r>
        <w:rPr>
          <w:b/>
        </w:rPr>
        <w:t>移动电商APP（2019-09 ~ 2025-07）</w:t>
      </w:r>
    </w:p>
    <w:p w14:paraId="14CA9051">
      <w:pPr>
        <w:pStyle w:val="16"/>
      </w:pPr>
      <w:r>
        <w:t>负责核心模块设计与开发，实现了高并发处理，提升了系统性能30%。</w:t>
      </w:r>
    </w:p>
    <w:p w14:paraId="6ACA942B">
      <w:pPr>
        <w:pStyle w:val="4"/>
      </w:pPr>
      <w:r>
        <w:t>自我介绍</w:t>
      </w:r>
    </w:p>
    <w:p w14:paraId="0BE6E63F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A4C0CCE">
      <w:r>
        <w:br w:type="page"/>
      </w:r>
    </w:p>
    <w:p w14:paraId="68434AE2">
      <w:pPr>
        <w:jc w:val="center"/>
      </w:pPr>
      <w:r>
        <w:rPr>
          <w:b/>
          <w:sz w:val="32"/>
        </w:rPr>
        <w:t>吴想</w:t>
      </w:r>
    </w:p>
    <w:p w14:paraId="471DE94D">
      <w:r>
        <w:t>求职意向：行政专员 | 重庆 | 11354/月 | 一周内到岗</w:t>
      </w:r>
    </w:p>
    <w:p w14:paraId="4D7C0276">
      <w:r>
        <w:t>基本信息：27岁 | 女 | 重庆 | 5年经验</w:t>
      </w:r>
    </w:p>
    <w:p w14:paraId="17181BBA">
      <w:r>
        <w:t>联系方式：15291766343 | zluo@example.org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9B9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7026F4">
            <w:pPr>
              <w:pStyle w:val="4"/>
            </w:pPr>
            <w:r>
              <w:t>教育状况</w:t>
            </w:r>
          </w:p>
          <w:p w14:paraId="68BAEB4F">
            <w:r>
              <w:t>北京师范大学 | 工商管理 | 本科 | 2017-09 ~ 2021-06</w:t>
            </w:r>
          </w:p>
          <w:p w14:paraId="2F979C0F">
            <w:r>
              <w:t>专业成绩：3.19/4</w:t>
            </w:r>
          </w:p>
          <w:p w14:paraId="4791C038">
            <w:r>
              <w:t>主修课程：财务管理、组织行为学、战略管理、市场营销学、运营管理、管理学原理</w:t>
            </w:r>
          </w:p>
        </w:tc>
      </w:tr>
    </w:tbl>
    <w:p w14:paraId="5A30ABA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C89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4F757E">
            <w:pPr>
              <w:pStyle w:val="4"/>
            </w:pPr>
            <w:r>
              <w:t>过往经历</w:t>
            </w:r>
          </w:p>
          <w:p w14:paraId="7052D582">
            <w:r>
              <w:rPr>
                <w:b/>
              </w:rPr>
              <w:t>恒通科技科技有限公司 | 行政专员 | 2021-08 ~ 2023-01</w:t>
            </w:r>
          </w:p>
          <w:p w14:paraId="2196D05F">
            <w:pPr>
              <w:pStyle w:val="16"/>
            </w:pPr>
            <w:r>
              <w:t>参与制定行政管理制度，优化流程，提高工作效率。 负责公司日常行政事务管理，包括办公环境维护、办公用品采购与发放。 协助组织公司内部会议、活动，撰写会议纪要并跟进落实。</w:t>
            </w:r>
          </w:p>
          <w:p w14:paraId="64444890">
            <w:r>
              <w:rPr>
                <w:b/>
              </w:rPr>
              <w:t>卓越金融科技有限公司 | 行政助理 | 2023-03 ~ 2026-09</w:t>
            </w:r>
          </w:p>
          <w:p w14:paraId="16DB9DE4">
            <w:pPr>
              <w:pStyle w:val="16"/>
            </w:pPr>
            <w:r>
              <w:t>负责来访客户接待及电话接听，展现良好企业形象。 负责公司日常行政事务管理，包括办公环境维护、办公用品采购与发放。</w:t>
            </w:r>
          </w:p>
        </w:tc>
      </w:tr>
    </w:tbl>
    <w:p w14:paraId="6E4B737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BBB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E54CA7">
            <w:pPr>
              <w:pStyle w:val="4"/>
            </w:pPr>
            <w:r>
              <w:t>专业技能</w:t>
            </w:r>
          </w:p>
          <w:p w14:paraId="0798BEAF">
            <w:r>
              <w:t>语言能力：日语N2，可进行日常对话。</w:t>
            </w:r>
          </w:p>
          <w:p w14:paraId="41C5FFF9">
            <w:r>
              <w:t>计算机能力：精通Excel数据处理</w:t>
            </w:r>
          </w:p>
          <w:p w14:paraId="71BC6AB5">
            <w:r>
              <w:t>专业能力：会议组织、固定资产管理、办公软件、公文写作</w:t>
            </w:r>
          </w:p>
        </w:tc>
      </w:tr>
    </w:tbl>
    <w:p w14:paraId="77E8F7D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3A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A73E50">
            <w:pPr>
              <w:pStyle w:val="4"/>
            </w:pPr>
            <w:r>
              <w:t>获奖情况</w:t>
            </w:r>
          </w:p>
          <w:p w14:paraId="54D85FA5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6879375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58C443">
        <w:tc>
          <w:tcPr>
            <w:tcW w:w="8640" w:type="dxa"/>
          </w:tcPr>
          <w:p w14:paraId="26CBE369">
            <w:pPr>
              <w:pStyle w:val="4"/>
            </w:pPr>
            <w:r>
              <w:t>关于我</w:t>
            </w:r>
          </w:p>
          <w:p w14:paraId="41BC980A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6CC5492"/>
    <w:p w14:paraId="0A437D04">
      <w:r>
        <w:br w:type="page"/>
      </w:r>
    </w:p>
    <w:p w14:paraId="33265FD7">
      <w:pPr>
        <w:jc w:val="center"/>
      </w:pPr>
      <w:r>
        <w:rPr>
          <w:b/>
          <w:sz w:val="32"/>
        </w:rPr>
        <w:t>伍健</w:t>
      </w:r>
    </w:p>
    <w:p w14:paraId="11E84EB0">
      <w:r>
        <w:t>求职意向：设计师 | 长沙 | 8727/月 | 两周内到岗</w:t>
      </w:r>
    </w:p>
    <w:p w14:paraId="19C59467">
      <w:r>
        <w:t>基本信息：31岁 | 女 | 长沙 | 7年经验</w:t>
      </w:r>
    </w:p>
    <w:p w14:paraId="3811AE41">
      <w:r>
        <w:t>联系方式：13184835552 | hanjie@example.com</w:t>
      </w:r>
    </w:p>
    <w:p w14:paraId="721276E4">
      <w:pPr>
        <w:pStyle w:val="4"/>
      </w:pPr>
      <w:r>
        <w:t>学习背景</w:t>
      </w:r>
    </w:p>
    <w:p w14:paraId="4E9BEC20">
      <w:r>
        <w:t>浙江大学 | 视觉传达 | 硕士 | 2016-09 ~ 2019-06</w:t>
      </w:r>
    </w:p>
    <w:p w14:paraId="5E91AC04">
      <w:r>
        <w:t>专业成绩：3.5/4</w:t>
      </w:r>
    </w:p>
    <w:p w14:paraId="1B81FBBB">
      <w:r>
        <w:t>主修课程：设计史、包装设计、平面设计、UI设计、字体设计</w:t>
      </w:r>
    </w:p>
    <w:p w14:paraId="1077A3D2">
      <w:pPr>
        <w:pStyle w:val="4"/>
      </w:pPr>
      <w:r>
        <w:t>过往经历</w:t>
      </w:r>
    </w:p>
    <w:p w14:paraId="153A61A4">
      <w:r>
        <w:rPr>
          <w:b/>
        </w:rPr>
        <w:t>博雅医疗科技有限公司 | 视觉设计师 | 2023-08 ~ 2026-10</w:t>
      </w:r>
    </w:p>
    <w:p w14:paraId="678D759B">
      <w:pPr>
        <w:pStyle w:val="16"/>
      </w:pPr>
      <w:r>
        <w:t>负责公司产品UI界面设计，提升视觉体验。 维护设计规范，持续优化设计风格。 与产品、开发沟通，保证设计落地效果。</w:t>
      </w:r>
    </w:p>
    <w:p w14:paraId="78264717">
      <w:pPr>
        <w:pStyle w:val="4"/>
      </w:pPr>
      <w:r>
        <w:t>技能证书</w:t>
      </w:r>
    </w:p>
    <w:p w14:paraId="1FBDDCD5">
      <w:r>
        <w:t>语言能力：英语专八，流利商务沟通。</w:t>
      </w:r>
    </w:p>
    <w:p w14:paraId="3BA58683">
      <w:r>
        <w:t>计算机能力：掌握Photoshop基本操作</w:t>
      </w:r>
    </w:p>
    <w:p w14:paraId="1C9CA198">
      <w:r>
        <w:t>专业能力：Photoshop、Sketch、Figma</w:t>
      </w:r>
    </w:p>
    <w:p w14:paraId="441EB883">
      <w:pPr>
        <w:pStyle w:val="4"/>
      </w:pPr>
      <w:r>
        <w:t>获奖情况</w:t>
      </w:r>
    </w:p>
    <w:p w14:paraId="25D6879A">
      <w:pPr>
        <w:pStyle w:val="16"/>
      </w:pPr>
      <w:r>
        <w:t>Adobe认证设计师。</w:t>
      </w:r>
    </w:p>
    <w:p w14:paraId="43A48EB0">
      <w:pPr>
        <w:pStyle w:val="4"/>
      </w:pPr>
      <w:r>
        <w:t>项目实践</w:t>
      </w:r>
    </w:p>
    <w:p w14:paraId="3F1DC599">
      <w:r>
        <w:rPr>
          <w:b/>
        </w:rPr>
        <w:t>品牌官网改版（2023-08 ~ 2023-10）</w:t>
      </w:r>
    </w:p>
    <w:p w14:paraId="67CF1F9A">
      <w:pPr>
        <w:pStyle w:val="16"/>
      </w:pPr>
      <w:r>
        <w:t>负责核心模块设计与开发，实现了高并发处理，提升了系统性能30%。</w:t>
      </w:r>
    </w:p>
    <w:p w14:paraId="3B1FD1CC">
      <w:pPr>
        <w:pStyle w:val="4"/>
      </w:pPr>
      <w:r>
        <w:t>关于我</w:t>
      </w:r>
    </w:p>
    <w:p w14:paraId="1EE137CB">
      <w:r>
        <w:t>具备良好的审美能力和设计功底；热爱设计，关注细节；善于沟通，能准确理解需求并转化为优秀的设计方案。</w:t>
      </w:r>
    </w:p>
    <w:p w14:paraId="19000D6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439C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9B9E63">
            <w:r>
              <w:rPr>
                <w:b/>
                <w:sz w:val="28"/>
              </w:rPr>
              <w:t>韩桂荣</w:t>
            </w:r>
          </w:p>
          <w:p w14:paraId="6C92A0E2">
            <w:r>
              <w:t>求职意向：软件工程师 | 武汉 | 11456/月 | 一个月内到岗</w:t>
            </w:r>
          </w:p>
          <w:p w14:paraId="107DE8AD">
            <w:r>
              <w:t>基本信息：32岁 | 女 | 武汉 | 10年经验</w:t>
            </w:r>
          </w:p>
          <w:p w14:paraId="1499C4C3">
            <w:r>
              <w:t>联系方式：18793806117 | uwu@example.com</w:t>
            </w:r>
          </w:p>
          <w:p w14:paraId="28A73162">
            <w:pPr>
              <w:pStyle w:val="4"/>
            </w:pPr>
            <w:r>
              <w:t>专业技能</w:t>
            </w:r>
          </w:p>
          <w:p w14:paraId="0CB0A260">
            <w:r>
              <w:t>语言能力：韩语TOPIK4，基础交流能力。</w:t>
            </w:r>
          </w:p>
          <w:p w14:paraId="2C956032">
            <w:r>
              <w:t>计算机能力：具备网络基础</w:t>
            </w:r>
          </w:p>
          <w:p w14:paraId="17E6A653">
            <w:r>
              <w:t>专业能力：Python、MySQL、Java、Git</w:t>
            </w:r>
          </w:p>
        </w:tc>
        <w:tc>
          <w:tcPr>
            <w:tcW w:w="4320" w:type="dxa"/>
          </w:tcPr>
          <w:p w14:paraId="557AF58A"/>
          <w:p w14:paraId="70A8E52E">
            <w:pPr>
              <w:pStyle w:val="4"/>
            </w:pPr>
            <w:r>
              <w:t>学习背景</w:t>
            </w:r>
          </w:p>
          <w:p w14:paraId="113EBFE2">
            <w:r>
              <w:t>东南大学 | 计算机科学与技术 | 本科 | 2012-09 ~ 2016-06</w:t>
            </w:r>
          </w:p>
          <w:p w14:paraId="6153B10E">
            <w:r>
              <w:t>专业成绩：3.84/4（专业前15%）</w:t>
            </w:r>
          </w:p>
          <w:p w14:paraId="0E2A1489">
            <w:r>
              <w:t>主修课程：编程基础、算法设计、数据库原理、操作系统、数据结构、计算机网络</w:t>
            </w:r>
          </w:p>
          <w:p w14:paraId="1E20D619">
            <w:pPr>
              <w:pStyle w:val="4"/>
            </w:pPr>
            <w:r>
              <w:t>工作经验</w:t>
            </w:r>
          </w:p>
          <w:p w14:paraId="757069F7">
            <w:r>
              <w:rPr>
                <w:b/>
              </w:rPr>
              <w:t>成都制造有限公司 | Python开发工程师 | 2022-03 ~ 2026-06</w:t>
            </w:r>
          </w:p>
          <w:p w14:paraId="01EF57F0">
            <w:pPr>
              <w:pStyle w:val="16"/>
            </w:pPr>
            <w:r>
              <w:t>协助团队完成项目迭代与上线。 修复系统Bug，保障系统稳定运行。</w:t>
            </w:r>
          </w:p>
          <w:p w14:paraId="18F2EBFC">
            <w:pPr>
              <w:pStyle w:val="4"/>
            </w:pPr>
            <w:r>
              <w:t>资质认证</w:t>
            </w:r>
          </w:p>
          <w:p w14:paraId="60E866AB">
            <w:pPr>
              <w:pStyle w:val="16"/>
            </w:pPr>
            <w:r>
              <w:t>全国计算机等级考试二级（Office高级应用）。</w:t>
            </w:r>
          </w:p>
          <w:p w14:paraId="782E0C90">
            <w:pPr>
              <w:pStyle w:val="4"/>
            </w:pPr>
            <w:r>
              <w:t>主要项目</w:t>
            </w:r>
          </w:p>
          <w:p w14:paraId="7DB58B2A">
            <w:r>
              <w:rPr>
                <w:b/>
              </w:rPr>
              <w:t>品牌官网改版（2023-07 ~ 2025-01）</w:t>
            </w:r>
          </w:p>
          <w:p w14:paraId="1D356DC3">
            <w:pPr>
              <w:pStyle w:val="16"/>
            </w:pPr>
            <w:r>
              <w:t>负责核心模块设计与开发，实现了高并发处理，提升了系统性能30%。</w:t>
            </w:r>
          </w:p>
          <w:p w14:paraId="04AD68F3">
            <w:pPr>
              <w:pStyle w:val="4"/>
            </w:pPr>
            <w:r>
              <w:t>自我介绍</w:t>
            </w:r>
          </w:p>
          <w:p w14:paraId="1CA56602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531D1B65">
      <w:r>
        <w:br w:type="page"/>
      </w:r>
    </w:p>
    <w:p w14:paraId="7D83D380">
      <w:pPr>
        <w:jc w:val="center"/>
      </w:pPr>
      <w:r>
        <w:rPr>
          <w:b/>
          <w:sz w:val="32"/>
        </w:rPr>
        <w:t>周丽丽</w:t>
      </w:r>
    </w:p>
    <w:p w14:paraId="310EAB70">
      <w:pPr>
        <w:jc w:val="center"/>
      </w:pPr>
      <w:r>
        <w:rPr>
          <w:sz w:val="2"/>
        </w:rPr>
        <w:t>____________________________________________________________</w:t>
      </w:r>
    </w:p>
    <w:p w14:paraId="7F9020D5">
      <w:r>
        <w:t>求职意向：产品经理 | 深圳 | 24842/月 | 两周内到岗</w:t>
      </w:r>
    </w:p>
    <w:p w14:paraId="0597C9E3">
      <w:r>
        <w:t>基本信息：34岁 | 女 | 深圳 | 12年经验</w:t>
      </w:r>
    </w:p>
    <w:p w14:paraId="020BE631">
      <w:r>
        <w:t>联系方式：14520067166 | zhongxiulan@example.com</w:t>
      </w:r>
    </w:p>
    <w:p w14:paraId="11A21FB0">
      <w:pPr>
        <w:pStyle w:val="4"/>
      </w:pPr>
      <w:r>
        <w:t>过往经历</w:t>
      </w:r>
    </w:p>
    <w:p w14:paraId="0D00EBAA">
      <w:r>
        <w:rPr>
          <w:b/>
        </w:rPr>
        <w:t>智云互联网有限公司 | 产品助理 | 2018-07 ~ 2021-01</w:t>
      </w:r>
    </w:p>
    <w:p w14:paraId="60AFAAC2">
      <w:pPr>
        <w:pStyle w:val="16"/>
      </w:pPr>
      <w:r>
        <w:t>参与竞品分析，提炼差异化优势。 输出PRD文档，协调开发、测试、运营团队推进产品落地。 负责产品需求调研、用户分析，完成产品规划与设计。</w:t>
      </w:r>
    </w:p>
    <w:p w14:paraId="0BDAB3ED">
      <w:r>
        <w:rPr>
          <w:b/>
        </w:rPr>
        <w:t>新锐传媒科技有限公司 | 产品助理 | 2021-09 ~ 2025-08</w:t>
      </w:r>
    </w:p>
    <w:p w14:paraId="0EBF321D">
      <w:pPr>
        <w:pStyle w:val="16"/>
      </w:pPr>
      <w:r>
        <w:t>组织用户访谈，挖掘潜在需求。 输出PRD文档，协调开发、测试、运营团队推进产品落地。 负责产品需求调研、用户分析，完成产品规划与设计。</w:t>
      </w:r>
    </w:p>
    <w:p w14:paraId="09AD3AFC">
      <w:r>
        <w:rPr>
          <w:b/>
        </w:rPr>
        <w:t>深圳教育科技有限公司 | 产品经理 | 2025-12 ~ 2026-09</w:t>
      </w:r>
    </w:p>
    <w:p w14:paraId="1A5B956B">
      <w:pPr>
        <w:pStyle w:val="16"/>
      </w:pPr>
      <w:r>
        <w:t>输出PRD文档，协调开发、测试、运营团队推进产品落地。 参与竞品分析，提炼差异化优势。 负责产品需求调研、用户分析，完成产品规划与设计。</w:t>
      </w:r>
    </w:p>
    <w:p w14:paraId="66D4DAF8">
      <w:pPr>
        <w:pStyle w:val="4"/>
      </w:pPr>
      <w:r>
        <w:t>教育状况</w:t>
      </w:r>
    </w:p>
    <w:p w14:paraId="5BD4FF6F">
      <w:r>
        <w:t>山东大学 | 心理学 | 本科 | 2010-09 ~ 2014-06</w:t>
      </w:r>
    </w:p>
    <w:p w14:paraId="515F757C">
      <w:r>
        <w:t>专业成绩：3.55/4（专业前30%）</w:t>
      </w:r>
    </w:p>
    <w:p w14:paraId="13199E85">
      <w:r>
        <w:t>主修课程：组织行为学、管理学原理、运营管理、市场营销学、财务管理、战略管理</w:t>
      </w:r>
    </w:p>
    <w:p w14:paraId="53250285">
      <w:pPr>
        <w:pStyle w:val="4"/>
      </w:pPr>
      <w:r>
        <w:t>技能特长</w:t>
      </w:r>
    </w:p>
    <w:p w14:paraId="081C4482">
      <w:r>
        <w:t>语言能力：英语CET-4，具备基本读写能力。</w:t>
      </w:r>
    </w:p>
    <w:p w14:paraId="21162116">
      <w:r>
        <w:t>计算机能力：掌握Photoshop基本操作</w:t>
      </w:r>
    </w:p>
    <w:p w14:paraId="0BA55F05">
      <w:r>
        <w:t>专业能力：项目管理、需求分析</w:t>
      </w:r>
    </w:p>
    <w:p w14:paraId="408F8AAB">
      <w:pPr>
        <w:pStyle w:val="4"/>
      </w:pPr>
      <w:r>
        <w:t>荣誉证书</w:t>
      </w:r>
    </w:p>
    <w:p w14:paraId="0229B695">
      <w:pPr>
        <w:pStyle w:val="16"/>
      </w:pPr>
      <w:r>
        <w:t>PMP项目管理认证。</w:t>
      </w:r>
    </w:p>
    <w:p w14:paraId="1BBFED34">
      <w:pPr>
        <w:pStyle w:val="4"/>
      </w:pPr>
      <w:r>
        <w:t>项目经历</w:t>
      </w:r>
    </w:p>
    <w:p w14:paraId="6BC12CEB">
      <w:r>
        <w:rPr>
          <w:b/>
        </w:rPr>
        <w:t>品牌官网改版（2021-04 ~ 2023-08）</w:t>
      </w:r>
    </w:p>
    <w:p w14:paraId="4B784D96">
      <w:pPr>
        <w:pStyle w:val="16"/>
      </w:pPr>
      <w:r>
        <w:t>负责核心模块设计与开发，实现了高并发处理，提升了系统性能30%。</w:t>
      </w:r>
    </w:p>
    <w:p w14:paraId="60564581">
      <w:pPr>
        <w:pStyle w:val="4"/>
      </w:pPr>
      <w:r>
        <w:t>自我陈述</w:t>
      </w:r>
    </w:p>
    <w:p w14:paraId="081E79F8">
      <w:r>
        <w:t>善于洞察用户需求，逻辑分析能力强；能够快速理解业务场景；有责任心，注重细节，追求产品极致。</w:t>
      </w:r>
    </w:p>
    <w:p w14:paraId="6AA4277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C7AA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E19F3D">
            <w:r>
              <w:rPr>
                <w:b/>
                <w:sz w:val="28"/>
              </w:rPr>
              <w:t>王桂芳</w:t>
            </w:r>
          </w:p>
          <w:p w14:paraId="3939015B">
            <w:r>
              <w:t>求职意向：财务助理 | 深圳 | 16345/月 | 一周内到岗</w:t>
            </w:r>
          </w:p>
          <w:p w14:paraId="39C0B3AB">
            <w:r>
              <w:t>基本信息：27岁 | 男 | 深圳 | 5年经验</w:t>
            </w:r>
          </w:p>
          <w:p w14:paraId="3BACD081">
            <w:r>
              <w:t>联系方式：13257737382 | renxia@example.org</w:t>
            </w:r>
          </w:p>
          <w:p w14:paraId="7A1A5A73">
            <w:pPr>
              <w:pStyle w:val="4"/>
            </w:pPr>
            <w:r>
              <w:t>核心技能</w:t>
            </w:r>
          </w:p>
          <w:p w14:paraId="46181B13">
            <w:r>
              <w:t>语言能力：英语CET-6，读写熟练，可日常交流。</w:t>
            </w:r>
          </w:p>
          <w:p w14:paraId="74DA351A">
            <w:r>
              <w:t>计算机能力：掌握Photoshop基本操作</w:t>
            </w:r>
          </w:p>
          <w:p w14:paraId="1827F8DE">
            <w:r>
              <w:t>专业能力：金蝶、Excel、用友</w:t>
            </w:r>
          </w:p>
        </w:tc>
        <w:tc>
          <w:tcPr>
            <w:tcW w:w="4320" w:type="dxa"/>
          </w:tcPr>
          <w:p w14:paraId="15CF8F26"/>
          <w:p w14:paraId="65B19BF1">
            <w:pPr>
              <w:pStyle w:val="4"/>
            </w:pPr>
            <w:r>
              <w:t>学习背景</w:t>
            </w:r>
          </w:p>
          <w:p w14:paraId="1B0456D4">
            <w:r>
              <w:t>同济大学 | 会计学 | 本科 | 2017-09 ~ 2021-06</w:t>
            </w:r>
          </w:p>
          <w:p w14:paraId="49E9B3DE">
            <w:r>
              <w:t>专业成绩：3.5/4（专业前30%）</w:t>
            </w:r>
          </w:p>
          <w:p w14:paraId="377C64D6">
            <w:r>
              <w:t>主修课程：税法、中级财务会计、基础会计、成本会计、管理会计、审计学</w:t>
            </w:r>
          </w:p>
          <w:p w14:paraId="38532630">
            <w:pPr>
              <w:pStyle w:val="4"/>
            </w:pPr>
            <w:r>
              <w:t>工作经历</w:t>
            </w:r>
          </w:p>
          <w:p w14:paraId="35C6CA9A">
            <w:r>
              <w:rPr>
                <w:b/>
              </w:rPr>
              <w:t>新锐零售科技有限公司 | 会计 | 2021-05 ~ 2022-11</w:t>
            </w:r>
          </w:p>
          <w:p w14:paraId="62398FE7">
            <w:pPr>
              <w:pStyle w:val="16"/>
            </w:pPr>
            <w:r>
              <w:t>负责日常报销审核、凭证编制及账务处理。 协助完成月度财务报表编制及税务申报。</w:t>
            </w:r>
          </w:p>
          <w:p w14:paraId="1FA86F50">
            <w:r>
              <w:rPr>
                <w:b/>
              </w:rPr>
              <w:t>杭州传媒科技有限公司 | 财务分析 | 2022-03 ~ 2024-06</w:t>
            </w:r>
          </w:p>
          <w:p w14:paraId="7523DC02">
            <w:pPr>
              <w:pStyle w:val="16"/>
            </w:pPr>
            <w:r>
              <w:t>配合审计工作，提供所需财务资料。</w:t>
            </w:r>
          </w:p>
          <w:p w14:paraId="454B9320">
            <w:r>
              <w:rPr>
                <w:b/>
              </w:rPr>
              <w:t>上海教育科技有限公司 | 出纳 | 2024-04 ~ 2026-08</w:t>
            </w:r>
          </w:p>
          <w:p w14:paraId="422160DF">
            <w:pPr>
              <w:pStyle w:val="16"/>
            </w:pPr>
            <w:r>
              <w:t>参与预算编制及成本控制分析。 管理发票、合同等财务档案，确保合规。</w:t>
            </w:r>
          </w:p>
          <w:p w14:paraId="25CF20E1">
            <w:pPr>
              <w:pStyle w:val="4"/>
            </w:pPr>
            <w:r>
              <w:t>资格证书</w:t>
            </w:r>
          </w:p>
          <w:p w14:paraId="768F6594">
            <w:pPr>
              <w:pStyle w:val="16"/>
            </w:pPr>
            <w:r>
              <w:t>初级会计职称。</w:t>
            </w:r>
          </w:p>
          <w:p w14:paraId="43989D1B">
            <w:pPr>
              <w:pStyle w:val="16"/>
            </w:pPr>
            <w:r>
              <w:t>会计从业资格证。</w:t>
            </w:r>
          </w:p>
          <w:p w14:paraId="413157DA">
            <w:pPr>
              <w:pStyle w:val="4"/>
            </w:pPr>
            <w:r>
              <w:t>个人评价</w:t>
            </w:r>
          </w:p>
          <w:p w14:paraId="059BB201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2CE1645">
      <w:r>
        <w:br w:type="page"/>
      </w:r>
    </w:p>
    <w:p w14:paraId="7D7C1FDF">
      <w:pPr>
        <w:jc w:val="center"/>
      </w:pPr>
      <w:r>
        <w:rPr>
          <w:b/>
          <w:sz w:val="32"/>
        </w:rPr>
        <w:t>吴桂荣</w:t>
      </w:r>
    </w:p>
    <w:p w14:paraId="6A8BA31A">
      <w:pPr>
        <w:jc w:val="center"/>
      </w:pPr>
      <w:r>
        <w:rPr>
          <w:sz w:val="2"/>
        </w:rPr>
        <w:t>____________________________________________________________</w:t>
      </w:r>
    </w:p>
    <w:p w14:paraId="70EB1A33">
      <w:r>
        <w:t>求职意向：市场专员 | 苏州 | 13436/月 | 随时到岗</w:t>
      </w:r>
    </w:p>
    <w:p w14:paraId="1DC7387A">
      <w:r>
        <w:t>基本信息：35岁 | 男 | 苏州 | 15年经验</w:t>
      </w:r>
    </w:p>
    <w:p w14:paraId="52008E83">
      <w:r>
        <w:t>联系方式：13549518804 | jun36@example.com</w:t>
      </w:r>
    </w:p>
    <w:p w14:paraId="04276DE8">
      <w:pPr>
        <w:pStyle w:val="4"/>
      </w:pPr>
      <w:r>
        <w:t>实习经历</w:t>
      </w:r>
    </w:p>
    <w:p w14:paraId="14F4D7DF">
      <w:r>
        <w:rPr>
          <w:b/>
        </w:rPr>
        <w:t>上海教育有限公司 | 营销专员 | 2018-01 ~ 2022-07</w:t>
      </w:r>
    </w:p>
    <w:p w14:paraId="4E9BB23F">
      <w:pPr>
        <w:pStyle w:val="16"/>
      </w:pPr>
      <w:r>
        <w:t>运营公司社交媒体账号（公众号、微博等），提高粉丝互动。</w:t>
      </w:r>
    </w:p>
    <w:p w14:paraId="6C5B761C">
      <w:r>
        <w:rPr>
          <w:b/>
        </w:rPr>
        <w:t>北京制造有限公司 | 市场专员 | 2022-09 ~ 2026-09</w:t>
      </w:r>
    </w:p>
    <w:p w14:paraId="669AECCF">
      <w:pPr>
        <w:pStyle w:val="16"/>
      </w:pPr>
      <w:r>
        <w:t>运营公司社交媒体账号（公众号、微博等），提高粉丝互动。 策划并执行线上线下营销活动，提升品牌知名度。 负责市场调研，收集竞品信息，撰写分析报告。</w:t>
      </w:r>
    </w:p>
    <w:p w14:paraId="15FE41DA">
      <w:pPr>
        <w:pStyle w:val="4"/>
      </w:pPr>
      <w:r>
        <w:t>教育状况</w:t>
      </w:r>
    </w:p>
    <w:p w14:paraId="2A8F72F9">
      <w:r>
        <w:t>北京信息职业技术学院 | 广告学 | 专科 | 2008-09 ~ 2011-06</w:t>
      </w:r>
    </w:p>
    <w:p w14:paraId="6D5BC44F">
      <w:r>
        <w:t>专业成绩：3.66/4</w:t>
      </w:r>
    </w:p>
    <w:p w14:paraId="1D1CB6BE">
      <w:r>
        <w:t>主修课程：战略管理、市场营销学、运营管理、管理学原理、组织行为学</w:t>
      </w:r>
    </w:p>
    <w:p w14:paraId="279B1B77">
      <w:pPr>
        <w:pStyle w:val="4"/>
      </w:pPr>
      <w:r>
        <w:t>核心技能</w:t>
      </w:r>
    </w:p>
    <w:p w14:paraId="276DC137">
      <w:r>
        <w:t>语言能力：韩语TOPIK4，基础交流能力。</w:t>
      </w:r>
    </w:p>
    <w:p w14:paraId="6DAF1EE0">
      <w:r>
        <w:t>计算机能力：精通Excel数据处理</w:t>
      </w:r>
    </w:p>
    <w:p w14:paraId="1742DEBA">
      <w:r>
        <w:t>专业能力：活动策划、社交媒体运营、文案写作</w:t>
      </w:r>
    </w:p>
    <w:p w14:paraId="3AEF0766">
      <w:pPr>
        <w:pStyle w:val="4"/>
      </w:pPr>
      <w:r>
        <w:t>资格证书</w:t>
      </w:r>
    </w:p>
    <w:p w14:paraId="4C603A45">
      <w:pPr>
        <w:pStyle w:val="16"/>
      </w:pPr>
      <w:r>
        <w:t>全国计算机等级考试二级（Office高级应用）。</w:t>
      </w:r>
    </w:p>
    <w:p w14:paraId="75D76E3C">
      <w:pPr>
        <w:pStyle w:val="4"/>
      </w:pPr>
      <w:r>
        <w:t>自我介绍</w:t>
      </w:r>
    </w:p>
    <w:p w14:paraId="50358E49">
      <w:r>
        <w:t>思维活跃，富有创意；具备敏锐的市场洞察力；热爱挑战，能够承受工作压力；善于数据分析，用数据驱动决策。</w:t>
      </w:r>
    </w:p>
    <w:p w14:paraId="6A65FADA">
      <w:r>
        <w:br w:type="page"/>
      </w:r>
    </w:p>
    <w:p w14:paraId="01108330">
      <w:pPr>
        <w:jc w:val="center"/>
      </w:pPr>
      <w:r>
        <w:rPr>
          <w:b/>
          <w:sz w:val="32"/>
        </w:rPr>
        <w:t>李俊</w:t>
      </w:r>
    </w:p>
    <w:p w14:paraId="45853815">
      <w:r>
        <w:t>求职意向：人事专员 | 西安 | 17940/月 | 两周内到岗</w:t>
      </w:r>
    </w:p>
    <w:p w14:paraId="64EFC6B4">
      <w:r>
        <w:t>基本信息：31岁 | 男 | 西安 | 9年经验</w:t>
      </w:r>
    </w:p>
    <w:p w14:paraId="144188D5">
      <w:r>
        <w:t>联系方式：15250025790 | lmeng@example.com</w:t>
      </w:r>
    </w:p>
    <w:p w14:paraId="43C12D8F">
      <w:pPr>
        <w:pStyle w:val="4"/>
      </w:pPr>
      <w:r>
        <w:t>学习背景</w:t>
      </w:r>
    </w:p>
    <w:p w14:paraId="7EF391AE">
      <w:r>
        <w:t>浙江大学 | 人力资源管理 | 本科 | 2013-09 ~ 2017-06</w:t>
      </w:r>
    </w:p>
    <w:p w14:paraId="24EE8973">
      <w:r>
        <w:t>专业成绩：3.95/4</w:t>
      </w:r>
    </w:p>
    <w:p w14:paraId="1B4503B1">
      <w:r>
        <w:t>主修课程：薪酬管理、培训与开发、招聘与配置、绩效管理、人力资源管理、组织行为学</w:t>
      </w:r>
    </w:p>
    <w:p w14:paraId="6459D2BE">
      <w:pPr>
        <w:pStyle w:val="4"/>
      </w:pPr>
      <w:r>
        <w:t>职业经历</w:t>
      </w:r>
    </w:p>
    <w:p w14:paraId="24835CE4">
      <w:r>
        <w:rPr>
          <w:b/>
        </w:rPr>
        <w:t>上海教育有限公司 | 薪酬专员 | 2019-03 ~ 2020-08</w:t>
      </w:r>
    </w:p>
    <w:p w14:paraId="1C58FC4A">
      <w:pPr>
        <w:pStyle w:val="16"/>
      </w:pPr>
      <w:r>
        <w:t>处理员工关系，协助解决劳动争议，维护和谐劳动关系。 负责考勤统计、薪酬核算及社保公积金缴纳。</w:t>
      </w:r>
    </w:p>
    <w:p w14:paraId="53B2C378">
      <w:r>
        <w:rPr>
          <w:b/>
        </w:rPr>
        <w:t>深圳互联网有限公司 | 人事专员 | 2020-07 ~ 2023-05</w:t>
      </w:r>
    </w:p>
    <w:p w14:paraId="794F62E0">
      <w:pPr>
        <w:pStyle w:val="16"/>
      </w:pPr>
      <w:r>
        <w:t>处理员工关系，协助解决劳动争议，维护和谐劳动关系。 办理员工入职、转正、调动、离职手续，维护人事档案。</w:t>
      </w:r>
    </w:p>
    <w:p w14:paraId="1208C53B">
      <w:r>
        <w:rPr>
          <w:b/>
        </w:rPr>
        <w:t>新锐零售有限公司 | 薪酬专员 | 2023-08 ~ 2026-12</w:t>
      </w:r>
    </w:p>
    <w:p w14:paraId="736B7AF5">
      <w:pPr>
        <w:pStyle w:val="16"/>
      </w:pPr>
      <w:r>
        <w:t>负责招聘全流程，包括职位发布、简历筛选、面试安排及录用跟进。</w:t>
      </w:r>
    </w:p>
    <w:p w14:paraId="2B187EC1">
      <w:pPr>
        <w:pStyle w:val="4"/>
      </w:pPr>
      <w:r>
        <w:t>专业技能</w:t>
      </w:r>
    </w:p>
    <w:p w14:paraId="639C95C4">
      <w:r>
        <w:t>语言能力：英语专八，流利商务沟通。</w:t>
      </w:r>
    </w:p>
    <w:p w14:paraId="41884B56">
      <w:r>
        <w:t>计算机能力：熟练使用Office办公软件</w:t>
      </w:r>
    </w:p>
    <w:p w14:paraId="52283752">
      <w:r>
        <w:t>专业能力：薪酬核算、培训组织、招聘面试、劳动法</w:t>
      </w:r>
    </w:p>
    <w:p w14:paraId="55945BED">
      <w:pPr>
        <w:pStyle w:val="4"/>
      </w:pPr>
      <w:r>
        <w:t>获奖情况</w:t>
      </w:r>
    </w:p>
    <w:p w14:paraId="1B8F76FB">
      <w:pPr>
        <w:pStyle w:val="16"/>
      </w:pPr>
      <w:r>
        <w:t>人力资源管理师三级证书。</w:t>
      </w:r>
    </w:p>
    <w:p w14:paraId="27AECF9B">
      <w:pPr>
        <w:pStyle w:val="4"/>
      </w:pPr>
      <w:r>
        <w:t>自我陈述</w:t>
      </w:r>
    </w:p>
    <w:p w14:paraId="13395FB9">
      <w:r>
        <w:t>性格开朗，亲和力强，善于与各部门沟通协作；具备良好的组织协调能力和解决冲突能力；积极主动，乐于学习新知识。</w:t>
      </w:r>
    </w:p>
    <w:p w14:paraId="04C95CB3">
      <w:r>
        <w:br w:type="page"/>
      </w:r>
    </w:p>
    <w:p w14:paraId="70111355">
      <w:pPr>
        <w:jc w:val="center"/>
      </w:pPr>
      <w:r>
        <w:rPr>
          <w:b/>
          <w:sz w:val="32"/>
        </w:rPr>
        <w:t>齐建华</w:t>
      </w:r>
    </w:p>
    <w:p w14:paraId="37521E1C">
      <w:r>
        <w:t>求职意向：行政专员 | 上海 | 10812/月 | 随时到岗</w:t>
      </w:r>
    </w:p>
    <w:p w14:paraId="5DE2B56C">
      <w:r>
        <w:t>基本信息：25岁 | 男 | 上海 | 5年经验</w:t>
      </w:r>
    </w:p>
    <w:p w14:paraId="4CB6F6BB">
      <w:r>
        <w:t>联系方式：15196298011 | lei54@example.net</w:t>
      </w:r>
    </w:p>
    <w:p w14:paraId="119F8570">
      <w:pPr>
        <w:pStyle w:val="4"/>
      </w:pPr>
      <w:r>
        <w:t>教育经历</w:t>
      </w:r>
    </w:p>
    <w:p w14:paraId="40101328">
      <w:r>
        <w:t>广州番禺职业技术学院 | 工商管理 | 专科 | 2018-09 ~ 2021-06</w:t>
      </w:r>
    </w:p>
    <w:p w14:paraId="1BAEAC8C">
      <w:r>
        <w:t>专业成绩：3.94/4</w:t>
      </w:r>
    </w:p>
    <w:p w14:paraId="7BF10D39">
      <w:r>
        <w:t>主修课程：组织行为学、战略管理、管理学原理、运营管理、财务管理</w:t>
      </w:r>
    </w:p>
    <w:p w14:paraId="46EE335B">
      <w:pPr>
        <w:pStyle w:val="4"/>
      </w:pPr>
      <w:r>
        <w:t>工作经验</w:t>
      </w:r>
    </w:p>
    <w:p w14:paraId="2D9444A0">
      <w:r>
        <w:rPr>
          <w:b/>
        </w:rPr>
        <w:t>成都传媒科技有限公司 | 行政助理 | 2022-05 ~ 2024-08</w:t>
      </w:r>
    </w:p>
    <w:p w14:paraId="2A90618A">
      <w:pPr>
        <w:pStyle w:val="16"/>
      </w:pPr>
      <w:r>
        <w:t>管理公司固定资产、车辆、印章等，确保规范使用。 参与制定行政管理制度，优化流程，提高工作效率。</w:t>
      </w:r>
    </w:p>
    <w:p w14:paraId="309F4E78">
      <w:r>
        <w:rPr>
          <w:b/>
        </w:rPr>
        <w:t>博雅医疗科技有限公司 | 行政专员 | 2024-10 ~ 2026-05</w:t>
      </w:r>
    </w:p>
    <w:p w14:paraId="742991B7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763E1A80">
      <w:pPr>
        <w:pStyle w:val="4"/>
      </w:pPr>
      <w:r>
        <w:t>核心技能</w:t>
      </w:r>
    </w:p>
    <w:p w14:paraId="1DD66473">
      <w:r>
        <w:t>语言能力：英语CET-6，读写熟练，可日常交流。</w:t>
      </w:r>
    </w:p>
    <w:p w14:paraId="07623273">
      <w:r>
        <w:t>计算机能力：熟悉Python基础</w:t>
      </w:r>
    </w:p>
    <w:p w14:paraId="0760AE9F">
      <w:r>
        <w:t>专业能力：公文写作、会议组织、档案管理</w:t>
      </w:r>
    </w:p>
    <w:p w14:paraId="2515411B">
      <w:pPr>
        <w:pStyle w:val="4"/>
      </w:pPr>
      <w:r>
        <w:t>资质认证</w:t>
      </w:r>
    </w:p>
    <w:p w14:paraId="5CCBFC96">
      <w:pPr>
        <w:pStyle w:val="16"/>
      </w:pPr>
      <w:r>
        <w:t>全国计算机等级考试二级（Office高级应用）。</w:t>
      </w:r>
    </w:p>
    <w:p w14:paraId="6CA606EE">
      <w:pPr>
        <w:pStyle w:val="16"/>
      </w:pPr>
      <w:r>
        <w:t>大学英语六级（CET-6），优秀的听说读写能力。</w:t>
      </w:r>
    </w:p>
    <w:p w14:paraId="30CFFD95">
      <w:pPr>
        <w:pStyle w:val="16"/>
      </w:pPr>
      <w:r>
        <w:t>大学英语四级（CET-4），良好的读写能力。</w:t>
      </w:r>
    </w:p>
    <w:p w14:paraId="09C27952">
      <w:pPr>
        <w:pStyle w:val="4"/>
      </w:pPr>
      <w:r>
        <w:t>自我陈述</w:t>
      </w:r>
    </w:p>
    <w:p w14:paraId="4B680FB0">
      <w:r>
        <w:t>工作细致认真，有良好的条理性；善于沟通协调，能够高效处理多项任务；责任心强，有较强的服务意识和团队合作精神。</w:t>
      </w:r>
    </w:p>
    <w:p w14:paraId="3BF43E0A">
      <w:r>
        <w:br w:type="page"/>
      </w:r>
    </w:p>
    <w:p w14:paraId="17837763">
      <w:pPr>
        <w:jc w:val="center"/>
      </w:pPr>
      <w:r>
        <w:rPr>
          <w:b/>
          <w:sz w:val="32"/>
        </w:rPr>
        <w:t>王璐</w:t>
      </w:r>
    </w:p>
    <w:p w14:paraId="3CE5CA52">
      <w:r>
        <w:t>求职意向：市场专员 | 西安 | 14123/月 | 随时到岗</w:t>
      </w:r>
    </w:p>
    <w:p w14:paraId="6CFF148A">
      <w:r>
        <w:t>基本信息：30岁 | 女 | 南京 | 8年经验</w:t>
      </w:r>
    </w:p>
    <w:p w14:paraId="583A250B">
      <w:r>
        <w:t>联系方式：14783954942 | taochen@example.net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9D0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D7AADB">
            <w:pPr>
              <w:pStyle w:val="4"/>
            </w:pPr>
            <w:r>
              <w:t>教育背景</w:t>
            </w:r>
          </w:p>
          <w:p w14:paraId="1C631D29">
            <w:r>
              <w:t>中国科学技术大学 | 新闻传播 | 本科 | 2014-09 ~ 2018-06</w:t>
            </w:r>
          </w:p>
          <w:p w14:paraId="21B56A27">
            <w:r>
              <w:t>专业成绩：3.99/4</w:t>
            </w:r>
          </w:p>
          <w:p w14:paraId="779E22A5">
            <w:r>
              <w:t>主修课程：运营管理、组织行为学、战略管理、管理学原理、市场营销学、财务管理</w:t>
            </w:r>
          </w:p>
        </w:tc>
      </w:tr>
    </w:tbl>
    <w:p w14:paraId="2CA7620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A31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4661A1">
            <w:pPr>
              <w:pStyle w:val="4"/>
            </w:pPr>
            <w:r>
              <w:t>过往经历</w:t>
            </w:r>
          </w:p>
          <w:p w14:paraId="39F36534">
            <w:r>
              <w:rPr>
                <w:b/>
              </w:rPr>
              <w:t>卓越教育科技有限公司 | 市场专员 | 2022-04 ~ 2026-05</w:t>
            </w:r>
          </w:p>
          <w:p w14:paraId="57E2AE6B">
            <w:pPr>
              <w:pStyle w:val="16"/>
            </w:pPr>
            <w:r>
              <w:t>运营公司社交媒体账号（公众号、微博等），提高粉丝互动。 协助制定营销策略，跟踪推广效果并优化。</w:t>
            </w:r>
          </w:p>
        </w:tc>
      </w:tr>
    </w:tbl>
    <w:p w14:paraId="7F8D3A0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37B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255ABA">
            <w:pPr>
              <w:pStyle w:val="4"/>
            </w:pPr>
            <w:r>
              <w:t>专业技能</w:t>
            </w:r>
          </w:p>
          <w:p w14:paraId="65C14F2A">
            <w:r>
              <w:t>语言能力：英语CET-6，读写熟练，可日常交流。</w:t>
            </w:r>
          </w:p>
          <w:p w14:paraId="7D993C86">
            <w:r>
              <w:t>计算机能力：精通Excel数据处理</w:t>
            </w:r>
          </w:p>
          <w:p w14:paraId="7F25CE7A">
            <w:r>
              <w:t>专业能力：数据分析、社交媒体运营、文案写作、市场调研</w:t>
            </w:r>
          </w:p>
        </w:tc>
      </w:tr>
    </w:tbl>
    <w:p w14:paraId="7F86028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0AE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4D5D64">
            <w:pPr>
              <w:pStyle w:val="4"/>
            </w:pPr>
            <w:r>
              <w:t>资质认证</w:t>
            </w:r>
          </w:p>
          <w:p w14:paraId="30E59ADF">
            <w:pPr>
              <w:pStyle w:val="16"/>
            </w:pPr>
            <w:r>
              <w:t>大学英语四级（CET-4），良好的读写能力。</w:t>
            </w:r>
          </w:p>
          <w:p w14:paraId="53304A20">
            <w:pPr>
              <w:pStyle w:val="16"/>
            </w:pPr>
            <w:r>
              <w:t>全国计算机等级考试二级（Office高级应用）。</w:t>
            </w:r>
          </w:p>
          <w:p w14:paraId="3B242BEF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70153F0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8EB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E426BC">
            <w:pPr>
              <w:pStyle w:val="4"/>
            </w:pPr>
            <w:r>
              <w:t>自我评价</w:t>
            </w:r>
          </w:p>
          <w:p w14:paraId="263AE75A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EFED1A7"/>
    <w:p w14:paraId="2E6C5D8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9B28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EC27AB">
            <w:r>
              <w:rPr>
                <w:b/>
                <w:sz w:val="28"/>
              </w:rPr>
              <w:t>葛晶</w:t>
            </w:r>
          </w:p>
          <w:p w14:paraId="63E91D2E">
            <w:r>
              <w:t>求职意向：设计师 | 成都 | 10423/月 | 随时到岗</w:t>
            </w:r>
          </w:p>
          <w:p w14:paraId="687FE2CF">
            <w:r>
              <w:t>基本信息：27岁 | 男 | 深圳 | 5年经验</w:t>
            </w:r>
          </w:p>
          <w:p w14:paraId="7249FEBD">
            <w:r>
              <w:t>联系方式：18091882997 | yaojun@example.net</w:t>
            </w:r>
          </w:p>
          <w:p w14:paraId="5A2CEBEC">
            <w:pPr>
              <w:pStyle w:val="4"/>
            </w:pPr>
            <w:r>
              <w:t>技能证书</w:t>
            </w:r>
          </w:p>
          <w:p w14:paraId="3048EB28">
            <w:r>
              <w:t>语言能力：韩语TOPIK4，基础交流能力。</w:t>
            </w:r>
          </w:p>
          <w:p w14:paraId="73705057">
            <w:r>
              <w:t>计算机能力：熟悉Python基础</w:t>
            </w:r>
          </w:p>
          <w:p w14:paraId="2ECF77DF">
            <w:r>
              <w:t>专业能力：Figma、Sketch</w:t>
            </w:r>
          </w:p>
        </w:tc>
        <w:tc>
          <w:tcPr>
            <w:tcW w:w="4320" w:type="dxa"/>
          </w:tcPr>
          <w:p w14:paraId="26D1A93E"/>
          <w:p w14:paraId="37D5DD97">
            <w:pPr>
              <w:pStyle w:val="4"/>
            </w:pPr>
            <w:r>
              <w:t>学历信息</w:t>
            </w:r>
          </w:p>
          <w:p w14:paraId="11328C19">
            <w:r>
              <w:t>厦门大学 | 视觉传达 | 本科 | 2017-09 ~ 2021-06</w:t>
            </w:r>
          </w:p>
          <w:p w14:paraId="1877AD91">
            <w:r>
              <w:t>专业成绩：3.43/4（专业前30%）</w:t>
            </w:r>
          </w:p>
          <w:p w14:paraId="6A4B64E1">
            <w:r>
              <w:t>主修课程：平面设计、色彩构成、UI设计、字体设计、包装设计、设计史</w:t>
            </w:r>
          </w:p>
          <w:p w14:paraId="40DE5616">
            <w:pPr>
              <w:pStyle w:val="4"/>
            </w:pPr>
            <w:r>
              <w:t>职业经历</w:t>
            </w:r>
          </w:p>
          <w:p w14:paraId="6E370E1C">
            <w:r>
              <w:rPr>
                <w:b/>
              </w:rPr>
              <w:t>新锐科技科技有限公司 | UI设计师 | 2022-12 ~ 2025-01</w:t>
            </w:r>
          </w:p>
          <w:p w14:paraId="791083F2">
            <w:pPr>
              <w:pStyle w:val="16"/>
            </w:pPr>
            <w:r>
              <w:t>与产品、开发沟通，保证设计落地效果。</w:t>
            </w:r>
          </w:p>
          <w:p w14:paraId="31071E92">
            <w:r>
              <w:rPr>
                <w:b/>
              </w:rPr>
              <w:t>全民简历互联网有限公司 | 平面设计师 | 2025-04 ~ 2026-07</w:t>
            </w:r>
          </w:p>
          <w:p w14:paraId="1717F42A">
            <w:pPr>
              <w:pStyle w:val="16"/>
            </w:pPr>
            <w:r>
              <w:t>维护设计规范，持续优化设计风格。 与产品、开发沟通，保证设计落地效果。 负责公司产品UI界面设计，提升视觉体验。</w:t>
            </w:r>
          </w:p>
          <w:p w14:paraId="60020DF0">
            <w:pPr>
              <w:pStyle w:val="4"/>
            </w:pPr>
            <w:r>
              <w:t>获奖情况</w:t>
            </w:r>
          </w:p>
          <w:p w14:paraId="4A352151">
            <w:pPr>
              <w:pStyle w:val="16"/>
            </w:pPr>
            <w:r>
              <w:t>Adobe认证设计师。</w:t>
            </w:r>
          </w:p>
          <w:p w14:paraId="32808D0F">
            <w:pPr>
              <w:pStyle w:val="4"/>
            </w:pPr>
            <w:r>
              <w:t>自我评价</w:t>
            </w:r>
          </w:p>
          <w:p w14:paraId="34FA37FA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51065097">
      <w:r>
        <w:br w:type="page"/>
      </w:r>
    </w:p>
    <w:p w14:paraId="4372D4CF">
      <w:pPr>
        <w:jc w:val="center"/>
      </w:pPr>
      <w:r>
        <w:rPr>
          <w:b/>
          <w:sz w:val="32"/>
        </w:rPr>
        <w:t>罗鑫</w:t>
      </w:r>
    </w:p>
    <w:p w14:paraId="6F6233EC">
      <w:r>
        <w:t>求职意向：市场专员 | 南京 | 8039/月 | 随时到岗</w:t>
      </w:r>
    </w:p>
    <w:p w14:paraId="55D93934">
      <w:r>
        <w:t>基本信息：30岁 | 女 | 南京 | 8年经验</w:t>
      </w:r>
    </w:p>
    <w:p w14:paraId="4428871A">
      <w:r>
        <w:t>联系方式：13447275135 | na00@example.com</w:t>
      </w:r>
    </w:p>
    <w:p w14:paraId="1AF91DA9">
      <w:pPr>
        <w:pStyle w:val="4"/>
      </w:pPr>
      <w:r>
        <w:t>学历信息</w:t>
      </w:r>
    </w:p>
    <w:p w14:paraId="12A383CC">
      <w:r>
        <w:t>南京大学 | 市场营销 | 本科 | 2014-09 ~ 2018-06</w:t>
      </w:r>
    </w:p>
    <w:p w14:paraId="01902288">
      <w:r>
        <w:t>专业成绩：3.7/4</w:t>
      </w:r>
    </w:p>
    <w:p w14:paraId="7E22C316">
      <w:r>
        <w:t>主修课程：市场营销学、销售管理、市场调研、消费者行为学、品牌管理、广告学</w:t>
      </w:r>
    </w:p>
    <w:p w14:paraId="30EE94B4">
      <w:pPr>
        <w:pStyle w:val="4"/>
      </w:pPr>
      <w:r>
        <w:t>过往经历</w:t>
      </w:r>
    </w:p>
    <w:p w14:paraId="0D42B7D9">
      <w:r>
        <w:rPr>
          <w:b/>
        </w:rPr>
        <w:t>智云传媒有限公司 | 市场助理 | 2020-05 ~ 2022-04</w:t>
      </w:r>
    </w:p>
    <w:p w14:paraId="6688128C">
      <w:pPr>
        <w:pStyle w:val="16"/>
      </w:pPr>
      <w:r>
        <w:t>与媒体、渠道保持良好合作，拓展市场资源。 运营公司社交媒体账号（公众号、微博等），提高粉丝互动。 负责市场调研，收集竞品信息，撰写分析报告。</w:t>
      </w:r>
    </w:p>
    <w:p w14:paraId="18991200">
      <w:r>
        <w:rPr>
          <w:b/>
        </w:rPr>
        <w:t>杭州互联网科技有限公司 | 营销专员 | 2022-09 ~ 2026-11</w:t>
      </w:r>
    </w:p>
    <w:p w14:paraId="002D88C7">
      <w:pPr>
        <w:pStyle w:val="16"/>
      </w:pPr>
      <w:r>
        <w:t>策划并执行线上线下营销活动，提升品牌知名度。 负责市场调研，收集竞品信息，撰写分析报告。 运营公司社交媒体账号（公众号、微博等），提高粉丝互动。</w:t>
      </w:r>
    </w:p>
    <w:p w14:paraId="358B597C">
      <w:pPr>
        <w:pStyle w:val="4"/>
      </w:pPr>
      <w:r>
        <w:t>专业技能</w:t>
      </w:r>
    </w:p>
    <w:p w14:paraId="59700FA1">
      <w:r>
        <w:t>语言能力：日语N2，可进行日常对话。</w:t>
      </w:r>
    </w:p>
    <w:p w14:paraId="76F4F67E">
      <w:r>
        <w:t>计算机能力：熟练使用Office办公软件</w:t>
      </w:r>
    </w:p>
    <w:p w14:paraId="0627FC8B">
      <w:r>
        <w:t>专业能力：文案写作、活动策划</w:t>
      </w:r>
    </w:p>
    <w:p w14:paraId="6617B894">
      <w:pPr>
        <w:pStyle w:val="4"/>
      </w:pPr>
      <w:r>
        <w:t>获奖情况</w:t>
      </w:r>
    </w:p>
    <w:p w14:paraId="5763DC57">
      <w:pPr>
        <w:pStyle w:val="16"/>
      </w:pPr>
      <w:r>
        <w:t>大学英语六级（CET-6），优秀的听说读写能力。</w:t>
      </w:r>
    </w:p>
    <w:p w14:paraId="757F6242">
      <w:pPr>
        <w:pStyle w:val="16"/>
      </w:pPr>
      <w:r>
        <w:t>全国计算机等级考试二级（Office高级应用）。</w:t>
      </w:r>
    </w:p>
    <w:p w14:paraId="5092587A">
      <w:pPr>
        <w:pStyle w:val="4"/>
      </w:pPr>
      <w:r>
        <w:t>自我陈述</w:t>
      </w:r>
    </w:p>
    <w:p w14:paraId="72B89CDF">
      <w:r>
        <w:t>思维活跃，富有创意；具备敏锐的市场洞察力；热爱挑战，能够承受工作压力；善于数据分析，用数据驱动决策。</w:t>
      </w:r>
    </w:p>
    <w:p w14:paraId="455E95A3">
      <w:r>
        <w:br w:type="page"/>
      </w:r>
    </w:p>
    <w:p w14:paraId="233F2710">
      <w:pPr>
        <w:jc w:val="center"/>
      </w:pPr>
      <w:r>
        <w:rPr>
          <w:b/>
          <w:sz w:val="32"/>
        </w:rPr>
        <w:t>贺雪</w:t>
      </w:r>
    </w:p>
    <w:p w14:paraId="71ED3F97">
      <w:r>
        <w:t>求职意向：运营专员 | 深圳 | 10508/月 | 随时到岗</w:t>
      </w:r>
    </w:p>
    <w:p w14:paraId="67BBA41F">
      <w:r>
        <w:t>基本信息：30岁 | 男 | 郑州 | 8年经验</w:t>
      </w:r>
    </w:p>
    <w:p w14:paraId="17CAFF49">
      <w:r>
        <w:t>联系方式：15810854956 | ming26@example.net</w:t>
      </w:r>
    </w:p>
    <w:p w14:paraId="012684A3">
      <w:pPr>
        <w:pStyle w:val="4"/>
      </w:pPr>
      <w:r>
        <w:t>学习背景</w:t>
      </w:r>
    </w:p>
    <w:p w14:paraId="783956B3">
      <w:r>
        <w:t>北京大学 | 汉语言文学 | 本科 | 2014-09 ~ 2018-06</w:t>
      </w:r>
    </w:p>
    <w:p w14:paraId="24195B4D">
      <w:r>
        <w:t>专业成绩：3.47/4（专业前30%）</w:t>
      </w:r>
    </w:p>
    <w:p w14:paraId="6479EFB8">
      <w:r>
        <w:t>主修课程：战略管理、财务管理、市场营销学、运营管理、组织行为学、管理学原理</w:t>
      </w:r>
    </w:p>
    <w:p w14:paraId="69DD6AAF">
      <w:pPr>
        <w:pStyle w:val="4"/>
      </w:pPr>
      <w:r>
        <w:t>实习经历</w:t>
      </w:r>
    </w:p>
    <w:p w14:paraId="6D2D80EB">
      <w:r>
        <w:rPr>
          <w:b/>
        </w:rPr>
        <w:t>智云传媒有限公司 | 新媒体运营 | 2022-04 ~ 2026-09</w:t>
      </w:r>
    </w:p>
    <w:p w14:paraId="7237C273">
      <w:pPr>
        <w:pStyle w:val="16"/>
      </w:pPr>
      <w:r>
        <w:t>策划并执行线上活动，促进用户增长和转化。 负责用户社群运营，提升用户活跃度和粘性。 处理用户反馈，提升用户体验。</w:t>
      </w:r>
    </w:p>
    <w:p w14:paraId="799D611A">
      <w:pPr>
        <w:pStyle w:val="4"/>
      </w:pPr>
      <w:r>
        <w:t>核心技能</w:t>
      </w:r>
    </w:p>
    <w:p w14:paraId="38C0E429">
      <w:r>
        <w:t>语言能力：日语N2，可进行日常对话。</w:t>
      </w:r>
    </w:p>
    <w:p w14:paraId="6E820214">
      <w:r>
        <w:t>计算机能力：熟练使用Office办公软件</w:t>
      </w:r>
    </w:p>
    <w:p w14:paraId="17669E66">
      <w:r>
        <w:t>专业能力：内容创作、社群管理、数据分析</w:t>
      </w:r>
    </w:p>
    <w:p w14:paraId="547E29E4">
      <w:pPr>
        <w:pStyle w:val="4"/>
      </w:pPr>
      <w:r>
        <w:t>获奖情况</w:t>
      </w:r>
    </w:p>
    <w:p w14:paraId="1D65D491">
      <w:pPr>
        <w:pStyle w:val="16"/>
      </w:pPr>
      <w:r>
        <w:t>大学英语六级（CET-6），优秀的听说读写能力。</w:t>
      </w:r>
    </w:p>
    <w:p w14:paraId="29E32E60">
      <w:pPr>
        <w:pStyle w:val="16"/>
      </w:pPr>
      <w:r>
        <w:t>全国计算机等级考试二级（Office高级应用）。</w:t>
      </w:r>
    </w:p>
    <w:p w14:paraId="030128B7">
      <w:pPr>
        <w:pStyle w:val="16"/>
      </w:pPr>
      <w:r>
        <w:t>大学英语四级（CET-4），良好的读写能力。</w:t>
      </w:r>
    </w:p>
    <w:p w14:paraId="750BD95A">
      <w:pPr>
        <w:pStyle w:val="4"/>
      </w:pPr>
      <w:r>
        <w:t>自我陈述</w:t>
      </w:r>
    </w:p>
    <w:p w14:paraId="5BA770A8">
      <w:r>
        <w:t>执行力强，结果导向；具备良好的沟通能力和文案功底；善于在快节奏环境中工作，能高效完成目标。</w:t>
      </w:r>
    </w:p>
    <w:p w14:paraId="3C88D00E">
      <w:r>
        <w:br w:type="page"/>
      </w:r>
    </w:p>
    <w:p w14:paraId="3E1A770C">
      <w:pPr>
        <w:jc w:val="center"/>
      </w:pPr>
      <w:r>
        <w:rPr>
          <w:b/>
          <w:sz w:val="32"/>
        </w:rPr>
        <w:t>马晨</w:t>
      </w:r>
    </w:p>
    <w:p w14:paraId="5816B4D3">
      <w:r>
        <w:t>求职意向：人事专员 | 杭州 | 18404/月 | 随时到岗</w:t>
      </w:r>
    </w:p>
    <w:p w14:paraId="23A413F9">
      <w:r>
        <w:t>基本信息：34岁 | 男 | 杭州 | 12年经验</w:t>
      </w:r>
    </w:p>
    <w:p w14:paraId="0A61E9C4">
      <w:r>
        <w:t>联系方式：13316442218 | chao94@example.net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4C6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E5F3F5">
            <w:pPr>
              <w:pStyle w:val="4"/>
            </w:pPr>
            <w:r>
              <w:t>教育状况</w:t>
            </w:r>
          </w:p>
          <w:p w14:paraId="77411085">
            <w:r>
              <w:t>清华大学 | 人力资源管理 | 本科 | 2010-09 ~ 2014-06</w:t>
            </w:r>
          </w:p>
          <w:p w14:paraId="0CE30C1A">
            <w:r>
              <w:t>专业成绩：3.78/4</w:t>
            </w:r>
          </w:p>
          <w:p w14:paraId="60F0B11A">
            <w:r>
              <w:t>主修课程：薪酬管理、招聘与配置、人力资源管理、绩效管理、组织行为学、培训与开发</w:t>
            </w:r>
          </w:p>
        </w:tc>
      </w:tr>
    </w:tbl>
    <w:p w14:paraId="641D0FD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147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46C358">
            <w:pPr>
              <w:pStyle w:val="4"/>
            </w:pPr>
            <w:r>
              <w:t>实习经历</w:t>
            </w:r>
          </w:p>
          <w:p w14:paraId="6CE5D47F">
            <w:r>
              <w:rPr>
                <w:b/>
              </w:rPr>
              <w:t>鼎盛金融有限公司 | 人事专员 | 2023-07 ~ 2026-08</w:t>
            </w:r>
          </w:p>
          <w:p w14:paraId="6FE57F8E">
            <w:pPr>
              <w:pStyle w:val="16"/>
            </w:pPr>
            <w:r>
              <w:t>协助组织员工培训及企业文化活动，提升员工满意度。</w:t>
            </w:r>
          </w:p>
        </w:tc>
      </w:tr>
    </w:tbl>
    <w:p w14:paraId="3293E86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F05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72CBB2">
            <w:pPr>
              <w:pStyle w:val="4"/>
            </w:pPr>
            <w:r>
              <w:t>技能特长</w:t>
            </w:r>
          </w:p>
          <w:p w14:paraId="3E6BC786">
            <w:r>
              <w:t>语言能力：韩语TOPIK4，基础交流能力。</w:t>
            </w:r>
          </w:p>
          <w:p w14:paraId="65922351">
            <w:r>
              <w:t>计算机能力：掌握Photoshop基本操作</w:t>
            </w:r>
          </w:p>
          <w:p w14:paraId="61EA9A50">
            <w:r>
              <w:t>专业能力：薪酬核算、劳动法</w:t>
            </w:r>
          </w:p>
        </w:tc>
      </w:tr>
    </w:tbl>
    <w:p w14:paraId="0642C21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2DD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E53B72">
            <w:pPr>
              <w:pStyle w:val="4"/>
            </w:pPr>
            <w:r>
              <w:t>获奖情况</w:t>
            </w:r>
          </w:p>
          <w:p w14:paraId="2870C8F7">
            <w:pPr>
              <w:pStyle w:val="16"/>
            </w:pPr>
            <w:r>
              <w:t>人力资源管理师三级证书。</w:t>
            </w:r>
          </w:p>
        </w:tc>
      </w:tr>
    </w:tbl>
    <w:p w14:paraId="24C6659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9E41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31A48E">
            <w:pPr>
              <w:pStyle w:val="4"/>
            </w:pPr>
            <w:r>
              <w:t>关于我</w:t>
            </w:r>
          </w:p>
          <w:p w14:paraId="36A4AEC9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605F2894"/>
    <w:p w14:paraId="5D8B0E84">
      <w:r>
        <w:br w:type="page"/>
      </w:r>
    </w:p>
    <w:p w14:paraId="796A4A5B">
      <w:pPr>
        <w:jc w:val="center"/>
      </w:pPr>
      <w:r>
        <w:rPr>
          <w:b/>
          <w:sz w:val="32"/>
        </w:rPr>
        <w:t>张桂英</w:t>
      </w:r>
    </w:p>
    <w:p w14:paraId="557021D6">
      <w:r>
        <w:t>求职意向：财务助理 | 郑州 | 16520/月 | 一个月内到岗</w:t>
      </w:r>
    </w:p>
    <w:p w14:paraId="74103C41">
      <w:r>
        <w:t>基本信息：35岁 | 男 | 郑州 | 11年经验</w:t>
      </w:r>
    </w:p>
    <w:p w14:paraId="1B44B79D">
      <w:r>
        <w:t>联系方式：13423900644 | na75@example.net</w:t>
      </w:r>
    </w:p>
    <w:p w14:paraId="1276193E">
      <w:pPr>
        <w:pStyle w:val="4"/>
      </w:pPr>
      <w:r>
        <w:t>学历信息</w:t>
      </w:r>
    </w:p>
    <w:p w14:paraId="7E1081DE">
      <w:r>
        <w:t>上海交通大学 | 会计学 | 硕士 | 2012-09 ~ 2015-06</w:t>
      </w:r>
    </w:p>
    <w:p w14:paraId="5854FBAF">
      <w:r>
        <w:t>专业成绩：3.55/4</w:t>
      </w:r>
    </w:p>
    <w:p w14:paraId="3953D4A3">
      <w:r>
        <w:t>主修课程：中级财务会计、基础会计、税法、审计学、成本会计、管理会计</w:t>
      </w:r>
    </w:p>
    <w:p w14:paraId="5FC1D737">
      <w:pPr>
        <w:pStyle w:val="4"/>
      </w:pPr>
      <w:r>
        <w:t>工作经验</w:t>
      </w:r>
    </w:p>
    <w:p w14:paraId="2CF7ACB7">
      <w:r>
        <w:rPr>
          <w:b/>
        </w:rPr>
        <w:t>1. 卓越咨询科技有限公司 | 会计 | 2019-11 ~ 2022-04</w:t>
      </w:r>
    </w:p>
    <w:p w14:paraId="7503FC23">
      <w:pPr>
        <w:pStyle w:val="16"/>
      </w:pPr>
      <w:r>
        <w:t>配合审计工作，提供所需财务资料。 管理发票、合同等财务档案，确保合规。</w:t>
      </w:r>
    </w:p>
    <w:p w14:paraId="52811973">
      <w:r>
        <w:rPr>
          <w:b/>
        </w:rPr>
        <w:t>2. 成都零售科技有限公司 | 会计 | 2022-04 ~ 2026-11</w:t>
      </w:r>
    </w:p>
    <w:p w14:paraId="5DF600E3">
      <w:pPr>
        <w:pStyle w:val="16"/>
      </w:pPr>
      <w:r>
        <w:t>配合审计工作，提供所需财务资料。 参与预算编制及成本控制分析。 管理发票、合同等财务档案，确保合规。</w:t>
      </w:r>
    </w:p>
    <w:p w14:paraId="6142E2A9">
      <w:pPr>
        <w:pStyle w:val="4"/>
      </w:pPr>
      <w:r>
        <w:t>技能特长</w:t>
      </w:r>
    </w:p>
    <w:p w14:paraId="34042850">
      <w:r>
        <w:t>语言能力：英语CET-4，具备基本读写能力。</w:t>
      </w:r>
    </w:p>
    <w:p w14:paraId="1D0983A1">
      <w:r>
        <w:t>计算机能力：熟练使用Office办公软件</w:t>
      </w:r>
    </w:p>
    <w:p w14:paraId="780E0546">
      <w:r>
        <w:t>专业能力：金蝶、用友</w:t>
      </w:r>
    </w:p>
    <w:p w14:paraId="611E710D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A67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FCFB2F">
            <w:pPr>
              <w:spacing w:after="0" w:line="240" w:lineRule="auto"/>
            </w:pPr>
            <w:r>
              <w:t>会计从业资格证。</w:t>
            </w:r>
          </w:p>
        </w:tc>
      </w:tr>
      <w:tr w14:paraId="1AA118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7B3C8E">
            <w:pPr>
              <w:spacing w:after="0" w:line="240" w:lineRule="auto"/>
            </w:pPr>
            <w:r>
              <w:t>初级会计职称。</w:t>
            </w:r>
          </w:p>
        </w:tc>
      </w:tr>
    </w:tbl>
    <w:p w14:paraId="561BBF20">
      <w:pPr>
        <w:pStyle w:val="4"/>
      </w:pPr>
      <w:r>
        <w:t>个人评价</w:t>
      </w:r>
    </w:p>
    <w:p w14:paraId="50E790D6">
      <w:r>
        <w:t>做事严谨，对数字敏感；熟练掌握财务软件，有较强的合规意识；诚实守信，具备良好的职业道德。</w:t>
      </w:r>
    </w:p>
    <w:p w14:paraId="647A62B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FB12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493F22">
            <w:r>
              <w:rPr>
                <w:b/>
                <w:sz w:val="28"/>
              </w:rPr>
              <w:t>周秀兰</w:t>
            </w:r>
          </w:p>
          <w:p w14:paraId="750CC1D4">
            <w:r>
              <w:t>求职意向：软件工程师 | 成都 | 11518/月 | 两周内到岗</w:t>
            </w:r>
          </w:p>
          <w:p w14:paraId="3EC56AD5">
            <w:r>
              <w:t>基本信息：32岁 | 女 | 成都 | 10年经验</w:t>
            </w:r>
          </w:p>
          <w:p w14:paraId="4F836460">
            <w:r>
              <w:t>联系方式：18816123664 | liaojie@example.com</w:t>
            </w:r>
          </w:p>
          <w:p w14:paraId="4D9F0181">
            <w:pPr>
              <w:pStyle w:val="4"/>
            </w:pPr>
            <w:r>
              <w:t>能力专长</w:t>
            </w:r>
          </w:p>
          <w:p w14:paraId="356ABE30">
            <w:r>
              <w:t>语言能力：英语CET-4，具备基本读写能力。</w:t>
            </w:r>
          </w:p>
          <w:p w14:paraId="566016CF">
            <w:r>
              <w:t>计算机能力：掌握Photoshop基本操作</w:t>
            </w:r>
          </w:p>
          <w:p w14:paraId="5C7B9145">
            <w:r>
              <w:t>专业能力：Python、MySQL</w:t>
            </w:r>
          </w:p>
        </w:tc>
        <w:tc>
          <w:tcPr>
            <w:tcW w:w="4320" w:type="dxa"/>
          </w:tcPr>
          <w:p w14:paraId="3A598404"/>
          <w:p w14:paraId="085A7F13">
            <w:pPr>
              <w:pStyle w:val="4"/>
            </w:pPr>
            <w:r>
              <w:t>学习背景</w:t>
            </w:r>
          </w:p>
          <w:p w14:paraId="641772E8">
            <w:r>
              <w:t>南开大学 | 计算机科学与技术 | 本科 | 2012-09 ~ 2016-06</w:t>
            </w:r>
          </w:p>
          <w:p w14:paraId="35A348D8">
            <w:r>
              <w:t>专业成绩：3.96/4</w:t>
            </w:r>
          </w:p>
          <w:p w14:paraId="4F174386">
            <w:r>
              <w:t>主修课程：数据库原理、编程基础、计算机网络、操作系统、数据结构、算法设计</w:t>
            </w:r>
          </w:p>
          <w:p w14:paraId="26C58C17">
            <w:pPr>
              <w:pStyle w:val="4"/>
            </w:pPr>
            <w:r>
              <w:t>职业经历</w:t>
            </w:r>
          </w:p>
          <w:p w14:paraId="35B2CA02">
            <w:r>
              <w:rPr>
                <w:b/>
              </w:rPr>
              <w:t>新锐零售科技有限公司 | 前端开发工程师 | 2025-04 ~ 2026-11</w:t>
            </w:r>
          </w:p>
          <w:p w14:paraId="62E06B5C">
            <w:pPr>
              <w:pStyle w:val="16"/>
            </w:pPr>
            <w:r>
              <w:t>修复系统Bug，保障系统稳定运行。 协助团队完成项目迭代与上线。</w:t>
            </w:r>
          </w:p>
          <w:p w14:paraId="2100543B">
            <w:pPr>
              <w:pStyle w:val="4"/>
            </w:pPr>
            <w:r>
              <w:t>获奖情况</w:t>
            </w:r>
          </w:p>
          <w:p w14:paraId="34A10F42">
            <w:pPr>
              <w:pStyle w:val="16"/>
            </w:pPr>
            <w:r>
              <w:t>全国计算机等级考试三级（数据库技术）。</w:t>
            </w:r>
          </w:p>
          <w:p w14:paraId="7184BF19">
            <w:pPr>
              <w:pStyle w:val="16"/>
            </w:pPr>
            <w:r>
              <w:t>全国计算机等级考试二级（Office高级应用）。</w:t>
            </w:r>
          </w:p>
          <w:p w14:paraId="53E01AC0">
            <w:pPr>
              <w:pStyle w:val="4"/>
            </w:pPr>
            <w:r>
              <w:t>自我陈述</w:t>
            </w:r>
          </w:p>
          <w:p w14:paraId="10E03E0C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3CA3AD48">
      <w:r>
        <w:br w:type="page"/>
      </w:r>
    </w:p>
    <w:p w14:paraId="5D535B68">
      <w:pPr>
        <w:jc w:val="center"/>
      </w:pPr>
      <w:r>
        <w:rPr>
          <w:b/>
          <w:sz w:val="32"/>
        </w:rPr>
        <w:t>李凤兰</w:t>
      </w:r>
    </w:p>
    <w:p w14:paraId="567A9B38">
      <w:r>
        <w:t>求职意向：设计师 | 重庆 | 12781/月 | 一周内到岗</w:t>
      </w:r>
    </w:p>
    <w:p w14:paraId="7A4C468C">
      <w:r>
        <w:t>基本信息：35岁 | 女 | 重庆 | 13年经验</w:t>
      </w:r>
    </w:p>
    <w:p w14:paraId="4361AE6D">
      <w:r>
        <w:t>联系方式：13073076433 | fang79@example.net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E01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7F6FF2">
            <w:pPr>
              <w:pStyle w:val="4"/>
            </w:pPr>
            <w:r>
              <w:t>学历信息</w:t>
            </w:r>
          </w:p>
          <w:p w14:paraId="1FF588A3">
            <w:r>
              <w:t>吉林大学 | 产品设计 | 本科 | 2009-09 ~ 2013-06</w:t>
            </w:r>
          </w:p>
          <w:p w14:paraId="1C41E62F">
            <w:r>
              <w:t>专业成绩：3.76/4</w:t>
            </w:r>
          </w:p>
          <w:p w14:paraId="37A958A3">
            <w:r>
              <w:t>主修课程：战略管理、运营管理、组织行为学、财务管理、管理学原理、市场营销学</w:t>
            </w:r>
          </w:p>
        </w:tc>
      </w:tr>
    </w:tbl>
    <w:p w14:paraId="250AB0E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222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A00F77">
            <w:pPr>
              <w:pStyle w:val="4"/>
            </w:pPr>
            <w:r>
              <w:t>职业经历</w:t>
            </w:r>
          </w:p>
          <w:p w14:paraId="79C0E4A2">
            <w:r>
              <w:rPr>
                <w:b/>
              </w:rPr>
              <w:t>智云科技科技有限公司 | UI设计师 | 2015-11 ~ 2018-04</w:t>
            </w:r>
          </w:p>
          <w:p w14:paraId="7C85A34A">
            <w:pPr>
              <w:pStyle w:val="16"/>
            </w:pPr>
            <w:r>
              <w:t>参与品牌VI设计，确保品牌一致性。</w:t>
            </w:r>
          </w:p>
          <w:p w14:paraId="4D2AF1A7">
            <w:r>
              <w:rPr>
                <w:b/>
              </w:rPr>
              <w:t>恒通咨询有限公司 | 平面设计师 | 2018-06 ~ 2022-06</w:t>
            </w:r>
          </w:p>
          <w:p w14:paraId="6F75A825">
            <w:pPr>
              <w:pStyle w:val="16"/>
            </w:pPr>
            <w:r>
              <w:t>参与品牌VI设计，确保品牌一致性。 与产品、开发沟通，保证设计落地效果。 负责公司产品UI界面设计，提升视觉体验。</w:t>
            </w:r>
          </w:p>
          <w:p w14:paraId="6078D46D">
            <w:r>
              <w:rPr>
                <w:b/>
              </w:rPr>
              <w:t>智云医疗有限公司 | UI设计师 | 2022-01 ~ 2026-05</w:t>
            </w:r>
          </w:p>
          <w:p w14:paraId="2FBFAD00">
            <w:pPr>
              <w:pStyle w:val="16"/>
            </w:pPr>
            <w:r>
              <w:t>制作宣传海报、画册、名片等平面物料。 参与品牌VI设计，确保品牌一致性。</w:t>
            </w:r>
          </w:p>
        </w:tc>
      </w:tr>
    </w:tbl>
    <w:p w14:paraId="7C6A731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50C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EEB7BB">
            <w:pPr>
              <w:pStyle w:val="4"/>
            </w:pPr>
            <w:r>
              <w:t>专业技能</w:t>
            </w:r>
          </w:p>
          <w:p w14:paraId="0E4A458C">
            <w:r>
              <w:t>语言能力：英语专八，流利商务沟通。</w:t>
            </w:r>
          </w:p>
          <w:p w14:paraId="3C8F8329">
            <w:r>
              <w:t>计算机能力：掌握Photoshop基本操作</w:t>
            </w:r>
          </w:p>
          <w:p w14:paraId="6C8E9069">
            <w:r>
              <w:t>专业能力：Illustrator、Photoshop</w:t>
            </w:r>
          </w:p>
        </w:tc>
      </w:tr>
    </w:tbl>
    <w:p w14:paraId="47FE516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230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6156CC">
            <w:pPr>
              <w:pStyle w:val="4"/>
            </w:pPr>
            <w:r>
              <w:t>获奖情况</w:t>
            </w:r>
          </w:p>
          <w:p w14:paraId="7E0E6EED">
            <w:pPr>
              <w:pStyle w:val="16"/>
            </w:pPr>
            <w:r>
              <w:t>Adobe认证设计师。</w:t>
            </w:r>
          </w:p>
        </w:tc>
      </w:tr>
    </w:tbl>
    <w:p w14:paraId="55B8586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FEB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A1FA94">
            <w:pPr>
              <w:pStyle w:val="4"/>
            </w:pPr>
            <w:r>
              <w:t>自我介绍</w:t>
            </w:r>
          </w:p>
          <w:p w14:paraId="5FB92C60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5C78AAA"/>
    <w:p w14:paraId="20E3EDF0">
      <w:r>
        <w:br w:type="page"/>
      </w:r>
    </w:p>
    <w:p w14:paraId="3DDE7BCC">
      <w:pPr>
        <w:jc w:val="center"/>
      </w:pPr>
      <w:r>
        <w:rPr>
          <w:b/>
          <w:color w:val="003366"/>
          <w:sz w:val="32"/>
        </w:rPr>
        <w:t>王阳</w:t>
      </w:r>
    </w:p>
    <w:p w14:paraId="12142359">
      <w:r>
        <w:t>求职意向：运营专员 | 南京 | 12022/月 | 两周内到岗</w:t>
      </w:r>
    </w:p>
    <w:p w14:paraId="3006442B">
      <w:r>
        <w:t>基本信息：30岁 | 女 | 南京 | 8年经验</w:t>
      </w:r>
    </w:p>
    <w:p w14:paraId="37AE3B8D">
      <w:r>
        <w:t>联系方式：18564069489 | zhangjuan@example.com</w:t>
      </w:r>
    </w:p>
    <w:p w14:paraId="7E62531B">
      <w:pPr>
        <w:pStyle w:val="4"/>
      </w:pPr>
      <w:r>
        <w:t>专业技能</w:t>
      </w:r>
    </w:p>
    <w:p w14:paraId="70235ECE">
      <w:r>
        <w:t>语言能力：英语专八，流利商务沟通。</w:t>
      </w:r>
    </w:p>
    <w:p w14:paraId="4CD26934">
      <w:r>
        <w:t>计算机能力：熟练使用Office办公软件</w:t>
      </w:r>
    </w:p>
    <w:p w14:paraId="5006AB7B">
      <w:r>
        <w:t>专业能力：PS/PR、内容创作</w:t>
      </w:r>
    </w:p>
    <w:p w14:paraId="3A10A7B7">
      <w:pPr>
        <w:pStyle w:val="4"/>
      </w:pPr>
      <w:r>
        <w:t>获奖情况</w:t>
      </w:r>
    </w:p>
    <w:p w14:paraId="5D34D02E">
      <w:pPr>
        <w:pStyle w:val="16"/>
      </w:pPr>
      <w:r>
        <w:t>大学英语六级（CET-6），优秀的听说读写能力。</w:t>
      </w:r>
    </w:p>
    <w:p w14:paraId="17CFC4A5">
      <w:pPr>
        <w:pStyle w:val="16"/>
      </w:pPr>
      <w:r>
        <w:t>全国计算机等级考试二级（Office高级应用）。</w:t>
      </w:r>
    </w:p>
    <w:p w14:paraId="7F7347BB">
      <w:pPr>
        <w:pStyle w:val="4"/>
      </w:pPr>
      <w:r>
        <w:t>教育经历</w:t>
      </w:r>
    </w:p>
    <w:p w14:paraId="4A8199AE">
      <w:r>
        <w:t>浙江大学 | 市场营销 | 本科 | 2014-09 ~ 2018-06</w:t>
      </w:r>
    </w:p>
    <w:p w14:paraId="212C18EA">
      <w:r>
        <w:t>专业成绩：3.54/4（专业前30%）</w:t>
      </w:r>
    </w:p>
    <w:p w14:paraId="152DF666">
      <w:r>
        <w:t>主修课程：品牌管理、消费者行为学、市场调研、广告学、市场营销学</w:t>
      </w:r>
    </w:p>
    <w:p w14:paraId="2F4EE442">
      <w:pPr>
        <w:pStyle w:val="4"/>
      </w:pPr>
      <w:r>
        <w:t>实习经历</w:t>
      </w:r>
    </w:p>
    <w:p w14:paraId="46944390">
      <w:r>
        <w:rPr>
          <w:b/>
        </w:rPr>
        <w:t>成都制造科技有限公司 | 内容运营 | 2025-11 ~ 2026-03</w:t>
      </w:r>
    </w:p>
    <w:p w14:paraId="23035B7E">
      <w:pPr>
        <w:pStyle w:val="16"/>
      </w:pPr>
      <w:r>
        <w:t>撰写内容文案，维护APP/网站内容更新。 分析运营数据，提出优化建议。</w:t>
      </w:r>
    </w:p>
    <w:p w14:paraId="35BD686F">
      <w:pPr>
        <w:pStyle w:val="4"/>
      </w:pPr>
      <w:r>
        <w:t>自我介绍</w:t>
      </w:r>
    </w:p>
    <w:p w14:paraId="61B1FE90">
      <w:r>
        <w:t>执行力强，结果导向；具备良好的沟通能力和文案功底；善于在快节奏环境中工作，能高效完成目标。</w:t>
      </w:r>
    </w:p>
    <w:p w14:paraId="6E99BA28">
      <w:r>
        <w:br w:type="page"/>
      </w:r>
    </w:p>
    <w:p w14:paraId="39FD7291">
      <w:pPr>
        <w:jc w:val="center"/>
      </w:pPr>
      <w:r>
        <w:rPr>
          <w:b/>
          <w:sz w:val="32"/>
        </w:rPr>
        <w:t>杨敏</w:t>
      </w:r>
    </w:p>
    <w:p w14:paraId="59D5301F">
      <w:r>
        <w:t>求职意向：人事专员 | 北京 | 19686/月 | 一周内到岗</w:t>
      </w:r>
    </w:p>
    <w:p w14:paraId="0ABFF521">
      <w:r>
        <w:t>基本信息：28岁 | 男 | 南京 | 6年经验</w:t>
      </w:r>
    </w:p>
    <w:p w14:paraId="79F1857C">
      <w:r>
        <w:t>联系方式：15099059317 | jie54@example.com</w:t>
      </w:r>
    </w:p>
    <w:p w14:paraId="19C1BF3E">
      <w:pPr>
        <w:pStyle w:val="4"/>
      </w:pPr>
      <w:r>
        <w:t>个人评价</w:t>
      </w:r>
    </w:p>
    <w:p w14:paraId="74DE1436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621FBA64">
      <w:pPr>
        <w:pStyle w:val="4"/>
      </w:pPr>
      <w:r>
        <w:t>学历信息</w:t>
      </w:r>
    </w:p>
    <w:p w14:paraId="2E7151F7">
      <w:r>
        <w:t>北京大学 | 心理学 | 本科 | 2016-09 ~ 2020-06</w:t>
      </w:r>
    </w:p>
    <w:p w14:paraId="2BFCC75B">
      <w:r>
        <w:t>专业成绩：3.88/4</w:t>
      </w:r>
    </w:p>
    <w:p w14:paraId="7CBD7EDA">
      <w:r>
        <w:t>主修课程：组织行为学、战略管理、财务管理、运营管理、市场营销学</w:t>
      </w:r>
    </w:p>
    <w:p w14:paraId="7C3E8537">
      <w:pPr>
        <w:pStyle w:val="4"/>
      </w:pPr>
      <w:r>
        <w:t>过往经历</w:t>
      </w:r>
    </w:p>
    <w:p w14:paraId="5D8608DD">
      <w:r>
        <w:rPr>
          <w:b/>
        </w:rPr>
        <w:t>博雅医疗科技有限公司 | 人事专员 | 2024-03 ~ 2026-10</w:t>
      </w:r>
    </w:p>
    <w:p w14:paraId="39321624">
      <w:pPr>
        <w:pStyle w:val="16"/>
      </w:pPr>
      <w:r>
        <w:t>负责招聘全流程，包括职位发布、简历筛选、面试安排及录用跟进。 处理员工关系，协助解决劳动争议，维护和谐劳动关系。</w:t>
      </w:r>
    </w:p>
    <w:p w14:paraId="3960C122">
      <w:pPr>
        <w:pStyle w:val="4"/>
      </w:pPr>
      <w:r>
        <w:t>技能证书</w:t>
      </w:r>
    </w:p>
    <w:p w14:paraId="5525581B">
      <w:r>
        <w:t>语言能力：英语CET-6，读写熟练，可日常交流。</w:t>
      </w:r>
    </w:p>
    <w:p w14:paraId="470741D5">
      <w:r>
        <w:t>计算机能力：熟练使用Office办公软件</w:t>
      </w:r>
    </w:p>
    <w:p w14:paraId="5527366A">
      <w:r>
        <w:t>专业能力：员工关系、招聘面试、劳动法、培训组织</w:t>
      </w:r>
    </w:p>
    <w:p w14:paraId="1A06A06E">
      <w:pPr>
        <w:pStyle w:val="4"/>
      </w:pPr>
      <w:r>
        <w:t>资格证书</w:t>
      </w:r>
    </w:p>
    <w:p w14:paraId="30BB577B">
      <w:pPr>
        <w:pStyle w:val="16"/>
      </w:pPr>
      <w:r>
        <w:t>人力资源管理师三级证书。</w:t>
      </w:r>
    </w:p>
    <w:p w14:paraId="4755042B">
      <w:r>
        <w:br w:type="page"/>
      </w:r>
    </w:p>
    <w:p w14:paraId="6CBE35A2">
      <w:pPr>
        <w:jc w:val="center"/>
      </w:pPr>
      <w:r>
        <w:rPr>
          <w:b/>
          <w:color w:val="003366"/>
          <w:sz w:val="32"/>
        </w:rPr>
        <w:t>黄婷婷</w:t>
      </w:r>
    </w:p>
    <w:p w14:paraId="48A62381">
      <w:r>
        <w:t>求职意向：产品经理 | 杭州 | 11841/月 | 一个月内到岗</w:t>
      </w:r>
    </w:p>
    <w:p w14:paraId="3D495A51">
      <w:r>
        <w:t>基本信息：31岁 | 女 | 杭州 | 9年经验</w:t>
      </w:r>
    </w:p>
    <w:p w14:paraId="18B51ECD">
      <w:r>
        <w:t>联系方式：18100283396 | jingdong@example.net</w:t>
      </w:r>
    </w:p>
    <w:p w14:paraId="333D8D76">
      <w:pPr>
        <w:pStyle w:val="4"/>
      </w:pPr>
      <w:r>
        <w:t>能力专长</w:t>
      </w:r>
    </w:p>
    <w:p w14:paraId="1B0719D7">
      <w:r>
        <w:t>语言能力：英语CET-4，具备基本读写能力。</w:t>
      </w:r>
    </w:p>
    <w:p w14:paraId="424335DB">
      <w:r>
        <w:t>计算机能力：具备网络基础</w:t>
      </w:r>
    </w:p>
    <w:p w14:paraId="65898191">
      <w:r>
        <w:t>专业能力：数据分析、Axure、需求分析、项目管理</w:t>
      </w:r>
    </w:p>
    <w:p w14:paraId="2D3B7425">
      <w:pPr>
        <w:pStyle w:val="4"/>
      </w:pPr>
      <w:r>
        <w:t>证书与荣誉</w:t>
      </w:r>
    </w:p>
    <w:p w14:paraId="204085ED">
      <w:pPr>
        <w:pStyle w:val="16"/>
      </w:pPr>
      <w:r>
        <w:t>PMP项目管理认证。</w:t>
      </w:r>
    </w:p>
    <w:p w14:paraId="5EEFE9C1">
      <w:pPr>
        <w:pStyle w:val="4"/>
      </w:pPr>
      <w:r>
        <w:t>教育背景</w:t>
      </w:r>
    </w:p>
    <w:p w14:paraId="558EB301">
      <w:r>
        <w:t>东南大学 | 工业设计 | 本科 | 2013-09 ~ 2017-06</w:t>
      </w:r>
    </w:p>
    <w:p w14:paraId="7882572E">
      <w:r>
        <w:t>专业成绩：3.14/4</w:t>
      </w:r>
    </w:p>
    <w:p w14:paraId="50D7E1DC">
      <w:r>
        <w:t>主修课程：财务管理、管理学原理、市场营销学、战略管理、组织行为学</w:t>
      </w:r>
    </w:p>
    <w:p w14:paraId="6C8F20A6">
      <w:pPr>
        <w:pStyle w:val="4"/>
      </w:pPr>
      <w:r>
        <w:t>职业经历</w:t>
      </w:r>
    </w:p>
    <w:p w14:paraId="365DDB3E">
      <w:r>
        <w:rPr>
          <w:b/>
        </w:rPr>
        <w:t>博雅互联网有限公司 | 高级产品经理 | 2024-09 ~ 2026-04</w:t>
      </w:r>
    </w:p>
    <w:p w14:paraId="4D065E93">
      <w:pPr>
        <w:pStyle w:val="16"/>
      </w:pPr>
      <w:r>
        <w:t>组织用户访谈，挖掘潜在需求。 跟踪产品数据，根据反馈持续优化迭代。</w:t>
      </w:r>
    </w:p>
    <w:p w14:paraId="1080DC26">
      <w:pPr>
        <w:pStyle w:val="4"/>
      </w:pPr>
      <w:r>
        <w:t>项目实践</w:t>
      </w:r>
    </w:p>
    <w:p w14:paraId="094228DA">
      <w:r>
        <w:rPr>
          <w:b/>
        </w:rPr>
        <w:t>智能客服系统（2019-02 ~ 2025-08）</w:t>
      </w:r>
    </w:p>
    <w:p w14:paraId="20D3DADB">
      <w:pPr>
        <w:pStyle w:val="16"/>
      </w:pPr>
      <w:r>
        <w:t>负责核心模块设计与开发，实现了高并发处理，提升了系统性能30%。</w:t>
      </w:r>
    </w:p>
    <w:p w14:paraId="0BB2B0EC">
      <w:pPr>
        <w:pStyle w:val="4"/>
      </w:pPr>
      <w:r>
        <w:t>自我评价</w:t>
      </w:r>
    </w:p>
    <w:p w14:paraId="31D3A436">
      <w:r>
        <w:t>善于洞察用户需求，逻辑分析能力强；能够快速理解业务场景；有责任心，注重细节，追求产品极致。</w:t>
      </w:r>
    </w:p>
    <w:p w14:paraId="4329C6C1">
      <w:r>
        <w:br w:type="page"/>
      </w:r>
    </w:p>
    <w:p w14:paraId="429F2D6D">
      <w:pPr>
        <w:jc w:val="center"/>
      </w:pPr>
      <w:r>
        <w:rPr>
          <w:b/>
          <w:sz w:val="32"/>
        </w:rPr>
        <w:t>张瑜</w:t>
      </w:r>
    </w:p>
    <w:p w14:paraId="2F5A355F">
      <w:pPr>
        <w:jc w:val="center"/>
      </w:pPr>
      <w:r>
        <w:rPr>
          <w:sz w:val="2"/>
        </w:rPr>
        <w:t>____________________________________________________________</w:t>
      </w:r>
    </w:p>
    <w:p w14:paraId="74BB6B4A">
      <w:r>
        <w:t>求职意向：产品经理 | 成都 | 17027/月 | 随时到岗</w:t>
      </w:r>
    </w:p>
    <w:p w14:paraId="1021DBF7">
      <w:r>
        <w:t>基本信息：33岁 | 女 | 成都 | 11年经验</w:t>
      </w:r>
    </w:p>
    <w:p w14:paraId="01A1E7E8">
      <w:r>
        <w:t>联系方式：13999677120 | li85@example.org</w:t>
      </w:r>
    </w:p>
    <w:p w14:paraId="4E678DE0">
      <w:pPr>
        <w:pStyle w:val="4"/>
      </w:pPr>
      <w:r>
        <w:t>实习经历</w:t>
      </w:r>
    </w:p>
    <w:p w14:paraId="0573E032">
      <w:r>
        <w:rPr>
          <w:b/>
        </w:rPr>
        <w:t>领航传媒科技有限公司 | 高级产品经理 | 2020-12 ~ 2021-10</w:t>
      </w:r>
    </w:p>
    <w:p w14:paraId="0D111B72">
      <w:pPr>
        <w:pStyle w:val="16"/>
      </w:pPr>
      <w:r>
        <w:t>跟踪产品数据，根据反馈持续优化迭代。</w:t>
      </w:r>
    </w:p>
    <w:p w14:paraId="1B51217B">
      <w:r>
        <w:rPr>
          <w:b/>
        </w:rPr>
        <w:t>创想制造科技有限公司 | 产品助理 | 2021-12 ~ 2023-07</w:t>
      </w:r>
    </w:p>
    <w:p w14:paraId="2459142E">
      <w:pPr>
        <w:pStyle w:val="16"/>
      </w:pPr>
      <w:r>
        <w:t>负责产品需求调研、用户分析，完成产品规划与设计。 跟踪产品数据，根据反馈持续优化迭代。 输出PRD文档，协调开发、测试、运营团队推进产品落地。</w:t>
      </w:r>
    </w:p>
    <w:p w14:paraId="1C211577">
      <w:r>
        <w:rPr>
          <w:b/>
        </w:rPr>
        <w:t>成都传媒有限公司 | 产品经理 | 2023-11 ~ 2026-10</w:t>
      </w:r>
    </w:p>
    <w:p w14:paraId="3236673C">
      <w:pPr>
        <w:pStyle w:val="16"/>
      </w:pPr>
      <w:r>
        <w:t>输出PRD文档，协调开发、测试、运营团队推进产品落地。 跟踪产品数据，根据反馈持续优化迭代。</w:t>
      </w:r>
    </w:p>
    <w:p w14:paraId="2C6EB281">
      <w:pPr>
        <w:pStyle w:val="4"/>
      </w:pPr>
      <w:r>
        <w:t>学历信息</w:t>
      </w:r>
    </w:p>
    <w:p w14:paraId="7C992C30">
      <w:r>
        <w:t>上海交通大学 | 工业设计 | 本科 | 2011-09 ~ 2015-06</w:t>
      </w:r>
    </w:p>
    <w:p w14:paraId="7BFBBC21">
      <w:r>
        <w:t>专业成绩：3.61/4（专业前10%）</w:t>
      </w:r>
    </w:p>
    <w:p w14:paraId="1295B7E5">
      <w:r>
        <w:t>主修课程：战略管理、管理学原理、市场营销学、运营管理、财务管理、组织行为学</w:t>
      </w:r>
    </w:p>
    <w:p w14:paraId="326E3B3D">
      <w:pPr>
        <w:pStyle w:val="4"/>
      </w:pPr>
      <w:r>
        <w:t>核心技能</w:t>
      </w:r>
    </w:p>
    <w:p w14:paraId="16EF458C">
      <w:r>
        <w:t>语言能力：英语CET-6，读写熟练，可日常交流。</w:t>
      </w:r>
    </w:p>
    <w:p w14:paraId="644F3E69">
      <w:r>
        <w:t>计算机能力：精通Excel数据处理</w:t>
      </w:r>
    </w:p>
    <w:p w14:paraId="562D2251">
      <w:r>
        <w:t>专业能力：Axure、项目管理</w:t>
      </w:r>
    </w:p>
    <w:p w14:paraId="6FB6A702">
      <w:pPr>
        <w:pStyle w:val="4"/>
      </w:pPr>
      <w:r>
        <w:t>荣誉证书</w:t>
      </w:r>
    </w:p>
    <w:p w14:paraId="6C3494C3">
      <w:pPr>
        <w:pStyle w:val="16"/>
      </w:pPr>
      <w:r>
        <w:t>PMP项目管理认证。</w:t>
      </w:r>
    </w:p>
    <w:p w14:paraId="21C828D3">
      <w:pPr>
        <w:pStyle w:val="4"/>
      </w:pPr>
      <w:r>
        <w:t>项目经历</w:t>
      </w:r>
    </w:p>
    <w:p w14:paraId="3F86E6B8">
      <w:r>
        <w:rPr>
          <w:b/>
        </w:rPr>
        <w:t>品牌官网改版（2020-09 ~ 2025-05）</w:t>
      </w:r>
    </w:p>
    <w:p w14:paraId="2C772B1A">
      <w:pPr>
        <w:pStyle w:val="16"/>
      </w:pPr>
      <w:r>
        <w:t>负责核心模块设计与开发，实现了高并发处理，提升了系统性能30%。</w:t>
      </w:r>
    </w:p>
    <w:p w14:paraId="34110464">
      <w:pPr>
        <w:pStyle w:val="4"/>
      </w:pPr>
      <w:r>
        <w:t>自我陈述</w:t>
      </w:r>
    </w:p>
    <w:p w14:paraId="6C1FE812">
      <w:r>
        <w:t>善于洞察用户需求，逻辑分析能力强；能够快速理解业务场景；有责任心，注重细节，追求产品极致。</w:t>
      </w:r>
    </w:p>
    <w:p w14:paraId="5C387B7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85ED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1831F">
            <w:r>
              <w:rPr>
                <w:b/>
                <w:sz w:val="28"/>
              </w:rPr>
              <w:t>邵建</w:t>
            </w:r>
          </w:p>
          <w:p w14:paraId="12A3DD5D">
            <w:r>
              <w:t>求职意向：市场专员 | 杭州 | 12752/月 | 一个月内到岗</w:t>
            </w:r>
          </w:p>
          <w:p w14:paraId="369E8D3E">
            <w:r>
              <w:t>基本信息：38岁 | 女 | 杭州 | 14年经验</w:t>
            </w:r>
          </w:p>
          <w:p w14:paraId="17B27676">
            <w:r>
              <w:t>联系方式：13593452726 | chenxiuying@example.org</w:t>
            </w:r>
          </w:p>
          <w:p w14:paraId="3B0033F4">
            <w:pPr>
              <w:pStyle w:val="4"/>
            </w:pPr>
            <w:r>
              <w:t>能力专长</w:t>
            </w:r>
          </w:p>
          <w:p w14:paraId="6BE57BBD">
            <w:r>
              <w:t>语言能力：韩语TOPIK4，基础交流能力。</w:t>
            </w:r>
          </w:p>
          <w:p w14:paraId="32A40E7B">
            <w:r>
              <w:t>计算机能力：掌握Photoshop基本操作</w:t>
            </w:r>
          </w:p>
          <w:p w14:paraId="0C28D446">
            <w:r>
              <w:t>专业能力：社交媒体运营、数据分析、文案写作</w:t>
            </w:r>
          </w:p>
        </w:tc>
        <w:tc>
          <w:tcPr>
            <w:tcW w:w="4320" w:type="dxa"/>
          </w:tcPr>
          <w:p w14:paraId="1076BA94"/>
          <w:p w14:paraId="121E8AFB">
            <w:pPr>
              <w:pStyle w:val="4"/>
            </w:pPr>
            <w:r>
              <w:t>教育背景</w:t>
            </w:r>
          </w:p>
          <w:p w14:paraId="58011DA8">
            <w:r>
              <w:t>复旦大学 | 广告学 | 硕士 | 2009-09 ~ 2012-06</w:t>
            </w:r>
          </w:p>
          <w:p w14:paraId="5DA8605E">
            <w:r>
              <w:t>专业成绩：3.37/4（专业前30%）</w:t>
            </w:r>
          </w:p>
          <w:p w14:paraId="43A8DE03">
            <w:r>
              <w:t>主修课程：财务管理、运营管理、市场营销学、组织行为学、战略管理、管理学原理</w:t>
            </w:r>
          </w:p>
          <w:p w14:paraId="2AFD543A">
            <w:pPr>
              <w:pStyle w:val="4"/>
            </w:pPr>
            <w:r>
              <w:t>过往经历</w:t>
            </w:r>
          </w:p>
          <w:p w14:paraId="26ECF409">
            <w:r>
              <w:rPr>
                <w:b/>
              </w:rPr>
              <w:t>鼎盛教育科技有限公司 | 品牌专员 | 2016-11 ~ 2020-09</w:t>
            </w:r>
          </w:p>
          <w:p w14:paraId="7B2069B0">
            <w:pPr>
              <w:pStyle w:val="16"/>
            </w:pPr>
            <w:r>
              <w:t>与媒体、渠道保持良好合作，拓展市场资源。 策划并执行线上线下营销活动，提升品牌知名度。</w:t>
            </w:r>
          </w:p>
          <w:p w14:paraId="562D8485">
            <w:r>
              <w:rPr>
                <w:b/>
              </w:rPr>
              <w:t>成都制造有限公司 | 市场专员 | 2020-02 ~ 2022-05</w:t>
            </w:r>
          </w:p>
          <w:p w14:paraId="00AB2F1F">
            <w:pPr>
              <w:pStyle w:val="16"/>
            </w:pPr>
            <w:r>
              <w:t>协助制定营销策略，跟踪推广效果并优化。 与媒体、渠道保持良好合作，拓展市场资源。 运营公司社交媒体账号（公众号、微博等），提高粉丝互动。</w:t>
            </w:r>
          </w:p>
          <w:p w14:paraId="3DD720D5">
            <w:r>
              <w:rPr>
                <w:b/>
              </w:rPr>
              <w:t>杭州零售有限公司 | 营销专员 | 2022-01 ~ 2026-12</w:t>
            </w:r>
          </w:p>
          <w:p w14:paraId="5676CB5E">
            <w:pPr>
              <w:pStyle w:val="16"/>
            </w:pPr>
            <w:r>
              <w:t>策划并执行线上线下营销活动，提升品牌知名度。 运营公司社交媒体账号（公众号、微博等），提高粉丝互动。</w:t>
            </w:r>
          </w:p>
          <w:p w14:paraId="40990B46">
            <w:pPr>
              <w:pStyle w:val="4"/>
            </w:pPr>
            <w:r>
              <w:t>资格证书</w:t>
            </w:r>
          </w:p>
          <w:p w14:paraId="26F3587B">
            <w:pPr>
              <w:pStyle w:val="16"/>
            </w:pPr>
            <w:r>
              <w:t>大学英语六级（CET-6），优秀的听说读写能力。</w:t>
            </w:r>
          </w:p>
          <w:p w14:paraId="3E1227C3">
            <w:pPr>
              <w:pStyle w:val="16"/>
            </w:pPr>
            <w:r>
              <w:t>大学英语四级（CET-4），良好的读写能力。</w:t>
            </w:r>
          </w:p>
          <w:p w14:paraId="2109A332">
            <w:pPr>
              <w:pStyle w:val="16"/>
            </w:pPr>
            <w:r>
              <w:t>全国计算机等级考试二级（Office高级应用）。</w:t>
            </w:r>
          </w:p>
          <w:p w14:paraId="55F9B771">
            <w:pPr>
              <w:pStyle w:val="4"/>
            </w:pPr>
            <w:r>
              <w:t>自我介绍</w:t>
            </w:r>
          </w:p>
          <w:p w14:paraId="12259B27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F96DF3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122E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41BA82">
            <w:r>
              <w:rPr>
                <w:b/>
                <w:sz w:val="28"/>
              </w:rPr>
              <w:t>文建国</w:t>
            </w:r>
          </w:p>
          <w:p w14:paraId="17E4B68B">
            <w:r>
              <w:t>求职意向：运营专员 | 南京 | 12973/月 | 一个月内到岗</w:t>
            </w:r>
          </w:p>
          <w:p w14:paraId="26683A3D">
            <w:r>
              <w:t>基本信息：29岁 | 女 | 南京 | 7年经验</w:t>
            </w:r>
          </w:p>
          <w:p w14:paraId="6DD41B52">
            <w:r>
              <w:t>联系方式：18235143048 | mlong@example.net</w:t>
            </w:r>
          </w:p>
          <w:p w14:paraId="16C9D997">
            <w:pPr>
              <w:pStyle w:val="4"/>
            </w:pPr>
            <w:r>
              <w:t>技能证书</w:t>
            </w:r>
          </w:p>
          <w:p w14:paraId="64B7D973">
            <w:r>
              <w:t>语言能力：英语专八，流利商务沟通。</w:t>
            </w:r>
          </w:p>
          <w:p w14:paraId="5424C08D">
            <w:r>
              <w:t>计算机能力：具备网络基础</w:t>
            </w:r>
          </w:p>
          <w:p w14:paraId="40D60E07">
            <w:r>
              <w:t>专业能力：社群管理、数据分析、内容创作、PS/PR</w:t>
            </w:r>
          </w:p>
        </w:tc>
        <w:tc>
          <w:tcPr>
            <w:tcW w:w="4320" w:type="dxa"/>
          </w:tcPr>
          <w:p w14:paraId="10739978"/>
          <w:p w14:paraId="3852E3DC">
            <w:pPr>
              <w:pStyle w:val="4"/>
            </w:pPr>
            <w:r>
              <w:t>教育状况</w:t>
            </w:r>
          </w:p>
          <w:p w14:paraId="4DD120C5">
            <w:r>
              <w:t>厦门大学 | 新闻传播 | 本科 | 2015-09 ~ 2019-06</w:t>
            </w:r>
          </w:p>
          <w:p w14:paraId="4F3F4F14">
            <w:r>
              <w:t>专业成绩：3.33/4（专业前30%）</w:t>
            </w:r>
          </w:p>
          <w:p w14:paraId="16DB0CBC">
            <w:r>
              <w:t>主修课程：战略管理、组织行为学、运营管理、财务管理、市场营销学、管理学原理</w:t>
            </w:r>
          </w:p>
          <w:p w14:paraId="46D8AB92">
            <w:pPr>
              <w:pStyle w:val="4"/>
            </w:pPr>
            <w:r>
              <w:t>职业经历</w:t>
            </w:r>
          </w:p>
          <w:p w14:paraId="0558E120">
            <w:r>
              <w:rPr>
                <w:b/>
              </w:rPr>
              <w:t>智云金融科技有限公司 | 内容运营 | 2025-10 ~ 2026-01</w:t>
            </w:r>
          </w:p>
          <w:p w14:paraId="6EB16BB7">
            <w:pPr>
              <w:pStyle w:val="16"/>
            </w:pPr>
            <w:r>
              <w:t>负责用户社群运营，提升用户活跃度和粘性。 处理用户反馈，提升用户体验。 撰写内容文案，维护APP/网站内容更新。</w:t>
            </w:r>
          </w:p>
          <w:p w14:paraId="1CCB60F2">
            <w:pPr>
              <w:pStyle w:val="4"/>
            </w:pPr>
            <w:r>
              <w:t>获奖情况</w:t>
            </w:r>
          </w:p>
          <w:p w14:paraId="6B180249">
            <w:pPr>
              <w:pStyle w:val="16"/>
            </w:pPr>
            <w:r>
              <w:t>大学英语六级（CET-6），优秀的听说读写能力。</w:t>
            </w:r>
          </w:p>
          <w:p w14:paraId="14FE7A1E">
            <w:pPr>
              <w:pStyle w:val="16"/>
            </w:pPr>
            <w:r>
              <w:t>大学英语四级（CET-4），良好的读写能力。</w:t>
            </w:r>
          </w:p>
          <w:p w14:paraId="798DAAAF">
            <w:pPr>
              <w:pStyle w:val="16"/>
            </w:pPr>
            <w:r>
              <w:t>全国计算机等级考试二级（Office高级应用）。</w:t>
            </w:r>
          </w:p>
          <w:p w14:paraId="718656E1">
            <w:pPr>
              <w:pStyle w:val="4"/>
            </w:pPr>
            <w:r>
              <w:t>自我介绍</w:t>
            </w:r>
          </w:p>
          <w:p w14:paraId="0E1059F0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5169B6A1">
      <w:r>
        <w:br w:type="page"/>
      </w:r>
    </w:p>
    <w:p w14:paraId="7DD02D08">
      <w:pPr>
        <w:jc w:val="center"/>
      </w:pPr>
      <w:r>
        <w:rPr>
          <w:b/>
          <w:color w:val="003366"/>
          <w:sz w:val="32"/>
        </w:rPr>
        <w:t>唐志强</w:t>
      </w:r>
    </w:p>
    <w:p w14:paraId="56131E25">
      <w:r>
        <w:t>求职意向：财务助理 | 武汉 | 10985/月 | 一周内到岗</w:t>
      </w:r>
    </w:p>
    <w:p w14:paraId="2E82387C">
      <w:r>
        <w:t>基本信息：32岁 | 男 | 杭州 | 10年经验</w:t>
      </w:r>
    </w:p>
    <w:p w14:paraId="498961AE">
      <w:r>
        <w:t>联系方式：13925931256 | qhao@example.com</w:t>
      </w:r>
    </w:p>
    <w:p w14:paraId="18F0B20E">
      <w:pPr>
        <w:pStyle w:val="4"/>
      </w:pPr>
      <w:r>
        <w:t>能力专长</w:t>
      </w:r>
    </w:p>
    <w:p w14:paraId="15C20272">
      <w:r>
        <w:t>语言能力：日语N2，可进行日常对话。</w:t>
      </w:r>
    </w:p>
    <w:p w14:paraId="46D5195B">
      <w:r>
        <w:t>计算机能力：熟悉Python基础</w:t>
      </w:r>
    </w:p>
    <w:p w14:paraId="47A127DE">
      <w:r>
        <w:t>专业能力：金蝶、Excel、财务报表</w:t>
      </w:r>
    </w:p>
    <w:p w14:paraId="236E5B81">
      <w:pPr>
        <w:pStyle w:val="4"/>
      </w:pPr>
      <w:r>
        <w:t>资格证书</w:t>
      </w:r>
    </w:p>
    <w:p w14:paraId="0A925179">
      <w:pPr>
        <w:pStyle w:val="16"/>
      </w:pPr>
      <w:r>
        <w:t>初级会计职称。</w:t>
      </w:r>
    </w:p>
    <w:p w14:paraId="1C9EA738">
      <w:pPr>
        <w:pStyle w:val="16"/>
      </w:pPr>
      <w:r>
        <w:t>会计从业资格证。</w:t>
      </w:r>
    </w:p>
    <w:p w14:paraId="31B3EB04">
      <w:pPr>
        <w:pStyle w:val="4"/>
      </w:pPr>
      <w:r>
        <w:t>学习背景</w:t>
      </w:r>
    </w:p>
    <w:p w14:paraId="3D09ED96">
      <w:r>
        <w:t>同济大学 | 会计学 | 本科 | 2012-09 ~ 2016-06</w:t>
      </w:r>
    </w:p>
    <w:p w14:paraId="23E10BDF">
      <w:r>
        <w:t>专业成绩：3.08/4</w:t>
      </w:r>
    </w:p>
    <w:p w14:paraId="73174C8C">
      <w:r>
        <w:t>主修课程：审计学、税法、成本会计、中级财务会计、管理会计、基础会计</w:t>
      </w:r>
    </w:p>
    <w:p w14:paraId="1DE0E576">
      <w:pPr>
        <w:pStyle w:val="4"/>
      </w:pPr>
      <w:r>
        <w:t>工作经历</w:t>
      </w:r>
    </w:p>
    <w:p w14:paraId="085E810C">
      <w:r>
        <w:rPr>
          <w:b/>
        </w:rPr>
        <w:t>北京科技科技有限公司 | 会计 | 2024-12 ~ 2026-05</w:t>
      </w:r>
    </w:p>
    <w:p w14:paraId="14C7DB75">
      <w:pPr>
        <w:pStyle w:val="16"/>
      </w:pPr>
      <w:r>
        <w:t>参与预算编制及成本控制分析。 负责日常报销审核、凭证编制及账务处理。 管理发票、合同等财务档案，确保合规。</w:t>
      </w:r>
    </w:p>
    <w:p w14:paraId="12A354B8">
      <w:pPr>
        <w:pStyle w:val="4"/>
      </w:pPr>
      <w:r>
        <w:t>自我陈述</w:t>
      </w:r>
    </w:p>
    <w:p w14:paraId="5FE60B3C">
      <w:r>
        <w:t>做事严谨，对数字敏感；熟练掌握财务软件，有较强的合规意识；诚实守信，具备良好的职业道德。</w:t>
      </w:r>
    </w:p>
    <w:p w14:paraId="0B4DBC5A">
      <w:r>
        <w:br w:type="page"/>
      </w:r>
    </w:p>
    <w:p w14:paraId="77D49674">
      <w:pPr>
        <w:jc w:val="center"/>
      </w:pPr>
      <w:r>
        <w:rPr>
          <w:b/>
          <w:color w:val="003366"/>
          <w:sz w:val="32"/>
        </w:rPr>
        <w:t>王玉华</w:t>
      </w:r>
    </w:p>
    <w:p w14:paraId="5F866D9D">
      <w:r>
        <w:t>求职意向：财务助理 | 武汉 | 13238/月 | 一周内到岗</w:t>
      </w:r>
    </w:p>
    <w:p w14:paraId="020019AA">
      <w:r>
        <w:t>基本信息：36岁 | 男 | 武汉 | 14年经验</w:t>
      </w:r>
    </w:p>
    <w:p w14:paraId="241090D3">
      <w:r>
        <w:t>联系方式：13374474488 | zsun@example.org</w:t>
      </w:r>
    </w:p>
    <w:p w14:paraId="2C85CCD6">
      <w:pPr>
        <w:pStyle w:val="4"/>
      </w:pPr>
      <w:r>
        <w:t>技能特长</w:t>
      </w:r>
    </w:p>
    <w:p w14:paraId="5DBB41F0">
      <w:r>
        <w:t>语言能力：韩语TOPIK4，基础交流能力。</w:t>
      </w:r>
    </w:p>
    <w:p w14:paraId="6372BC25">
      <w:r>
        <w:t>计算机能力：掌握Photoshop基本操作</w:t>
      </w:r>
    </w:p>
    <w:p w14:paraId="7BAFE7D6">
      <w:r>
        <w:t>专业能力：Excel、财务报表、用友、金蝶</w:t>
      </w:r>
    </w:p>
    <w:p w14:paraId="6E81795D">
      <w:pPr>
        <w:pStyle w:val="4"/>
      </w:pPr>
      <w:r>
        <w:t>资质认证</w:t>
      </w:r>
    </w:p>
    <w:p w14:paraId="75C65F65">
      <w:pPr>
        <w:pStyle w:val="16"/>
      </w:pPr>
      <w:r>
        <w:t>初级会计职称。</w:t>
      </w:r>
    </w:p>
    <w:p w14:paraId="15F00B80">
      <w:pPr>
        <w:pStyle w:val="16"/>
      </w:pPr>
      <w:r>
        <w:t>会计从业资格证。</w:t>
      </w:r>
    </w:p>
    <w:p w14:paraId="50DAE8AD">
      <w:pPr>
        <w:pStyle w:val="4"/>
      </w:pPr>
      <w:r>
        <w:t>学习背景</w:t>
      </w:r>
    </w:p>
    <w:p w14:paraId="423DFA00">
      <w:r>
        <w:t>同济大学 | 财务管理 | 本科 | 2008-09 ~ 2012-06</w:t>
      </w:r>
    </w:p>
    <w:p w14:paraId="62FF0C94">
      <w:r>
        <w:t>专业成绩：3.41/4（专业前30%）</w:t>
      </w:r>
    </w:p>
    <w:p w14:paraId="4DF91FA6">
      <w:r>
        <w:t>主修课程：市场营销学、财务管理、组织行为学、管理学原理、战略管理、运营管理</w:t>
      </w:r>
    </w:p>
    <w:p w14:paraId="2BCBA7A8">
      <w:pPr>
        <w:pStyle w:val="4"/>
      </w:pPr>
      <w:r>
        <w:t>过往经历</w:t>
      </w:r>
    </w:p>
    <w:p w14:paraId="2F3BBDA1">
      <w:r>
        <w:rPr>
          <w:b/>
        </w:rPr>
        <w:t>领航互联网科技有限公司 | 财务助理 | 2020-12 ~ 2024-10</w:t>
      </w:r>
    </w:p>
    <w:p w14:paraId="40AEC188">
      <w:pPr>
        <w:pStyle w:val="16"/>
      </w:pPr>
      <w:r>
        <w:t>协助完成月度财务报表编制及税务申报。 管理发票、合同等财务档案，确保合规。</w:t>
      </w:r>
    </w:p>
    <w:p w14:paraId="2D2E4162">
      <w:r>
        <w:rPr>
          <w:b/>
        </w:rPr>
        <w:t>博雅咨询科技有限公司 | 财务助理 | 2024-05 ~ 2025-08</w:t>
      </w:r>
    </w:p>
    <w:p w14:paraId="1A6223C5">
      <w:pPr>
        <w:pStyle w:val="16"/>
      </w:pPr>
      <w:r>
        <w:t>管理发票、合同等财务档案，确保合规。</w:t>
      </w:r>
    </w:p>
    <w:p w14:paraId="6BAA636E">
      <w:r>
        <w:rPr>
          <w:b/>
        </w:rPr>
        <w:t>卓越制造科技有限公司 | 出纳 | 2025-05 ~ 2026-09</w:t>
      </w:r>
    </w:p>
    <w:p w14:paraId="616459DC">
      <w:pPr>
        <w:pStyle w:val="16"/>
      </w:pPr>
      <w:r>
        <w:t>参与预算编制及成本控制分析。 管理发票、合同等财务档案，确保合规。 配合审计工作，提供所需财务资料。</w:t>
      </w:r>
    </w:p>
    <w:p w14:paraId="0A4F3C9C">
      <w:pPr>
        <w:pStyle w:val="4"/>
      </w:pPr>
      <w:r>
        <w:t>自我评价</w:t>
      </w:r>
    </w:p>
    <w:p w14:paraId="6CD5D8E9">
      <w:r>
        <w:t>做事严谨，对数字敏感；熟练掌握财务软件，有较强的合规意识；诚实守信，具备良好的职业道德。</w:t>
      </w:r>
    </w:p>
    <w:p w14:paraId="5453BC13">
      <w:r>
        <w:br w:type="page"/>
      </w:r>
    </w:p>
    <w:p w14:paraId="3ABE09DA">
      <w:pPr>
        <w:jc w:val="center"/>
      </w:pPr>
      <w:r>
        <w:rPr>
          <w:b/>
          <w:sz w:val="32"/>
        </w:rPr>
        <w:t>刘静</w:t>
      </w:r>
    </w:p>
    <w:p w14:paraId="6E7AB4AE">
      <w:r>
        <w:t>求职意向：产品经理 | 苏州 | 10366/月 | 随时到岗</w:t>
      </w:r>
    </w:p>
    <w:p w14:paraId="79C930BA">
      <w:r>
        <w:t>基本信息：27岁 | 女 | 成都 | 5年经验</w:t>
      </w:r>
    </w:p>
    <w:p w14:paraId="0C4D19D1">
      <w:r>
        <w:t>联系方式：18668249911 | wei55@example.com</w:t>
      </w:r>
    </w:p>
    <w:p w14:paraId="36481626">
      <w:pPr>
        <w:pStyle w:val="4"/>
      </w:pPr>
      <w:r>
        <w:t>教育状况</w:t>
      </w:r>
    </w:p>
    <w:p w14:paraId="5C42252A">
      <w:r>
        <w:t>南开大学 | 信息管理 | 本科 | 2017-09 ~ 2021-06</w:t>
      </w:r>
    </w:p>
    <w:p w14:paraId="119F8BB9">
      <w:r>
        <w:t>专业成绩：3.83/4（专业前10%）</w:t>
      </w:r>
    </w:p>
    <w:p w14:paraId="1B33C232">
      <w:r>
        <w:t>主修课程：组织行为学、财务管理、运营管理、战略管理、管理学原理、市场营销学</w:t>
      </w:r>
    </w:p>
    <w:p w14:paraId="363A71DD">
      <w:pPr>
        <w:pStyle w:val="4"/>
      </w:pPr>
      <w:r>
        <w:t>工作经验</w:t>
      </w:r>
    </w:p>
    <w:p w14:paraId="66B502E0">
      <w:r>
        <w:rPr>
          <w:b/>
        </w:rPr>
        <w:t>成都制造有限公司 | 高级产品经理 | 2025-09 ~ 2026-07</w:t>
      </w:r>
    </w:p>
    <w:p w14:paraId="2BE7DE7D">
      <w:pPr>
        <w:pStyle w:val="16"/>
      </w:pPr>
      <w:r>
        <w:t>跟踪产品数据，根据反馈持续优化迭代。</w:t>
      </w:r>
    </w:p>
    <w:p w14:paraId="53581961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4F5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D7834F1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2160FC8">
            <w:r>
              <w:t>掌握Photoshop基本操作</w:t>
            </w:r>
          </w:p>
        </w:tc>
      </w:tr>
      <w:tr w14:paraId="20819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54CE0D9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63CFD608">
            <w:r>
              <w:t>需求分析</w:t>
            </w:r>
          </w:p>
        </w:tc>
      </w:tr>
    </w:tbl>
    <w:p w14:paraId="3BCDE279"/>
    <w:p w14:paraId="49A9B220">
      <w:pPr>
        <w:pStyle w:val="4"/>
      </w:pPr>
      <w:r>
        <w:t>资格证书</w:t>
      </w:r>
    </w:p>
    <w:p w14:paraId="03B55B5A">
      <w:pPr>
        <w:pStyle w:val="16"/>
      </w:pPr>
      <w:r>
        <w:t>PMP项目管理认证。</w:t>
      </w:r>
    </w:p>
    <w:p w14:paraId="27531F2E">
      <w:pPr>
        <w:pStyle w:val="4"/>
      </w:pPr>
      <w:r>
        <w:t>项目实践</w:t>
      </w:r>
    </w:p>
    <w:p w14:paraId="08169294">
      <w:r>
        <w:rPr>
          <w:b/>
        </w:rPr>
        <w:t>智能客服系统（2020-04 ~ 2025-01）</w:t>
      </w:r>
    </w:p>
    <w:p w14:paraId="0916344D">
      <w:pPr>
        <w:pStyle w:val="16"/>
      </w:pPr>
      <w:r>
        <w:t>负责核心模块设计与开发，实现了高并发处理，提升了系统性能30%。</w:t>
      </w:r>
    </w:p>
    <w:p w14:paraId="4E64825A">
      <w:pPr>
        <w:pStyle w:val="4"/>
      </w:pPr>
      <w:r>
        <w:t>自我评价</w:t>
      </w:r>
    </w:p>
    <w:p w14:paraId="30D588AE">
      <w:r>
        <w:t>善于洞察用户需求，逻辑分析能力强；能够快速理解业务场景；有责任心，注重细节，追求产品极致。</w:t>
      </w:r>
    </w:p>
    <w:p w14:paraId="444CD945">
      <w:r>
        <w:br w:type="page"/>
      </w:r>
    </w:p>
    <w:p w14:paraId="50DFD9E1">
      <w:pPr>
        <w:jc w:val="center"/>
      </w:pPr>
      <w:r>
        <w:rPr>
          <w:b/>
          <w:sz w:val="32"/>
        </w:rPr>
        <w:t>梅凤英</w:t>
      </w:r>
    </w:p>
    <w:p w14:paraId="454C958D">
      <w:pPr>
        <w:jc w:val="center"/>
      </w:pPr>
      <w:r>
        <w:rPr>
          <w:sz w:val="2"/>
        </w:rPr>
        <w:t>____________________________________________________________</w:t>
      </w:r>
    </w:p>
    <w:p w14:paraId="793B7EC5">
      <w:r>
        <w:t>求职意向：运营专员 | 南京 | 16086/月 | 随时到岗</w:t>
      </w:r>
    </w:p>
    <w:p w14:paraId="49572736">
      <w:r>
        <w:t>基本信息：29岁 | 女 | 南京 | 9年经验</w:t>
      </w:r>
    </w:p>
    <w:p w14:paraId="57CD2CD2">
      <w:r>
        <w:t>联系方式：13901885631 | juan21@example.com</w:t>
      </w:r>
    </w:p>
    <w:p w14:paraId="7A5562E2">
      <w:pPr>
        <w:pStyle w:val="4"/>
      </w:pPr>
      <w:r>
        <w:t>过往经历</w:t>
      </w:r>
    </w:p>
    <w:p w14:paraId="00F79CD3">
      <w:r>
        <w:rPr>
          <w:b/>
        </w:rPr>
        <w:t>博雅传媒科技有限公司 | 运营专员 | 2021-12 ~ 2022-08</w:t>
      </w:r>
    </w:p>
    <w:p w14:paraId="7E4AEB20">
      <w:pPr>
        <w:pStyle w:val="16"/>
      </w:pPr>
      <w:r>
        <w:t>负责用户社群运营，提升用户活跃度和粘性。</w:t>
      </w:r>
    </w:p>
    <w:p w14:paraId="307DF08A">
      <w:r>
        <w:rPr>
          <w:b/>
        </w:rPr>
        <w:t>博雅咨询科技有限公司 | 新媒体运营 | 2022-01 ~ 2026-10</w:t>
      </w:r>
    </w:p>
    <w:p w14:paraId="738EE9C4">
      <w:pPr>
        <w:pStyle w:val="16"/>
      </w:pPr>
      <w:r>
        <w:t>策划并执行线上活动，促进用户增长和转化。 负责用户社群运营，提升用户活跃度和粘性。</w:t>
      </w:r>
    </w:p>
    <w:p w14:paraId="0EB4DAE7">
      <w:pPr>
        <w:pStyle w:val="4"/>
      </w:pPr>
      <w:r>
        <w:t>学历信息</w:t>
      </w:r>
    </w:p>
    <w:p w14:paraId="7D6E71D6">
      <w:r>
        <w:t>深圳职业技术学院 | 市场营销 | 专科 | 2014-09 ~ 2017-06</w:t>
      </w:r>
    </w:p>
    <w:p w14:paraId="3524FAEB">
      <w:r>
        <w:t>专业成绩：3.05/4</w:t>
      </w:r>
    </w:p>
    <w:p w14:paraId="299B48D0">
      <w:r>
        <w:t>主修课程：市场营销学、广告学、品牌管理、销售管理、消费者行为学、市场调研</w:t>
      </w:r>
    </w:p>
    <w:p w14:paraId="1AE33184">
      <w:pPr>
        <w:pStyle w:val="4"/>
      </w:pPr>
      <w:r>
        <w:t>能力专长</w:t>
      </w:r>
    </w:p>
    <w:p w14:paraId="146D9822">
      <w:r>
        <w:t>语言能力：英语CET-4，具备基本读写能力。</w:t>
      </w:r>
    </w:p>
    <w:p w14:paraId="335458BE">
      <w:r>
        <w:t>计算机能力：精通Excel数据处理</w:t>
      </w:r>
    </w:p>
    <w:p w14:paraId="3A5A5BC6">
      <w:r>
        <w:t>专业能力：PS/PR、活动策划、社群管理、数据分析</w:t>
      </w:r>
    </w:p>
    <w:p w14:paraId="4FDBDB91">
      <w:pPr>
        <w:pStyle w:val="4"/>
      </w:pPr>
      <w:r>
        <w:t>资质认证</w:t>
      </w:r>
    </w:p>
    <w:p w14:paraId="2D1820E8">
      <w:pPr>
        <w:pStyle w:val="16"/>
      </w:pPr>
      <w:r>
        <w:t>大学英语六级（CET-6），优秀的听说读写能力。</w:t>
      </w:r>
    </w:p>
    <w:p w14:paraId="6897999E">
      <w:pPr>
        <w:pStyle w:val="16"/>
      </w:pPr>
      <w:r>
        <w:t>全国计算机等级考试二级（Office高级应用）。</w:t>
      </w:r>
    </w:p>
    <w:p w14:paraId="0B71F338">
      <w:pPr>
        <w:pStyle w:val="4"/>
      </w:pPr>
      <w:r>
        <w:t>自我评价</w:t>
      </w:r>
    </w:p>
    <w:p w14:paraId="722A4E9D">
      <w:r>
        <w:t>执行力强，结果导向；具备良好的沟通能力和文案功底；善于在快节奏环境中工作，能高效完成目标。</w:t>
      </w:r>
    </w:p>
    <w:p w14:paraId="67FBE299">
      <w:r>
        <w:br w:type="page"/>
      </w:r>
    </w:p>
    <w:p w14:paraId="563645F8">
      <w:pPr>
        <w:jc w:val="center"/>
      </w:pPr>
      <w:r>
        <w:rPr>
          <w:b/>
          <w:sz w:val="32"/>
        </w:rPr>
        <w:t>谷明</w:t>
      </w:r>
    </w:p>
    <w:p w14:paraId="3ED41219">
      <w:pPr>
        <w:jc w:val="center"/>
      </w:pPr>
      <w:r>
        <w:rPr>
          <w:sz w:val="2"/>
        </w:rPr>
        <w:t>____________________________________________________________</w:t>
      </w:r>
    </w:p>
    <w:p w14:paraId="1B719EDA">
      <w:r>
        <w:t>求职意向：设计师 | 西安 | 17142/月 | 随时到岗</w:t>
      </w:r>
    </w:p>
    <w:p w14:paraId="4214A445">
      <w:r>
        <w:t>基本信息：29岁 | 女 | 西安 | 9年经验</w:t>
      </w:r>
    </w:p>
    <w:p w14:paraId="131BADB3">
      <w:r>
        <w:t>联系方式：13306493720 | wenli@example.com</w:t>
      </w:r>
    </w:p>
    <w:p w14:paraId="688061F0">
      <w:pPr>
        <w:pStyle w:val="4"/>
      </w:pPr>
      <w:r>
        <w:t>工作经历</w:t>
      </w:r>
    </w:p>
    <w:p w14:paraId="12A0D582">
      <w:r>
        <w:rPr>
          <w:b/>
        </w:rPr>
        <w:t>鼎盛金融有限公司 | 视觉设计师 | 2020-03 ~ 2024-07</w:t>
      </w:r>
    </w:p>
    <w:p w14:paraId="2ED20336">
      <w:pPr>
        <w:pStyle w:val="16"/>
      </w:pPr>
      <w:r>
        <w:t>参与品牌VI设计，确保品牌一致性。</w:t>
      </w:r>
    </w:p>
    <w:p w14:paraId="1FB604FD">
      <w:r>
        <w:rPr>
          <w:b/>
        </w:rPr>
        <w:t>新锐教育科技有限公司 | 平面设计师 | 2024-04 ~ 2026-10</w:t>
      </w:r>
    </w:p>
    <w:p w14:paraId="20CF05D0">
      <w:pPr>
        <w:pStyle w:val="16"/>
      </w:pPr>
      <w:r>
        <w:t>制作宣传海报、画册、名片等平面物料。</w:t>
      </w:r>
    </w:p>
    <w:p w14:paraId="7771E1A4">
      <w:pPr>
        <w:pStyle w:val="4"/>
      </w:pPr>
      <w:r>
        <w:t>学历信息</w:t>
      </w:r>
    </w:p>
    <w:p w14:paraId="0784540D">
      <w:r>
        <w:t>上海工商职业技术学院 | 数字媒体艺术 | 专科 | 2014-09 ~ 2017-06</w:t>
      </w:r>
    </w:p>
    <w:p w14:paraId="6209B885">
      <w:r>
        <w:t>专业成绩：3.49/4</w:t>
      </w:r>
    </w:p>
    <w:p w14:paraId="0CD30C1C">
      <w:r>
        <w:t>主修课程：市场营销学、战略管理、运营管理、组织行为学、管理学原理、财务管理</w:t>
      </w:r>
    </w:p>
    <w:p w14:paraId="59C5DD7F">
      <w:pPr>
        <w:pStyle w:val="4"/>
      </w:pPr>
      <w:r>
        <w:t>核心技能</w:t>
      </w:r>
    </w:p>
    <w:p w14:paraId="458D1128">
      <w:r>
        <w:t>语言能力：英语专八，流利商务沟通。</w:t>
      </w:r>
    </w:p>
    <w:p w14:paraId="5F5E104F">
      <w:r>
        <w:t>计算机能力：精通Excel数据处理</w:t>
      </w:r>
    </w:p>
    <w:p w14:paraId="280240FE">
      <w:r>
        <w:t>专业能力：Sketch、色彩搭配、Illustrator</w:t>
      </w:r>
    </w:p>
    <w:p w14:paraId="49573A88">
      <w:pPr>
        <w:pStyle w:val="4"/>
      </w:pPr>
      <w:r>
        <w:t>资质认证</w:t>
      </w:r>
    </w:p>
    <w:p w14:paraId="73F293EC">
      <w:pPr>
        <w:pStyle w:val="16"/>
      </w:pPr>
      <w:r>
        <w:t>Adobe认证设计师。</w:t>
      </w:r>
    </w:p>
    <w:p w14:paraId="29C7FD8C">
      <w:pPr>
        <w:pStyle w:val="4"/>
      </w:pPr>
      <w:r>
        <w:t>项目经历</w:t>
      </w:r>
    </w:p>
    <w:p w14:paraId="50E10C59">
      <w:r>
        <w:rPr>
          <w:b/>
        </w:rPr>
        <w:t>智能客服系统（2019-04 ~ 2025-01）</w:t>
      </w:r>
    </w:p>
    <w:p w14:paraId="450465DE">
      <w:pPr>
        <w:pStyle w:val="16"/>
      </w:pPr>
      <w:r>
        <w:t>负责核心模块设计与开发，实现了高并发处理，提升了系统性能30%。</w:t>
      </w:r>
    </w:p>
    <w:p w14:paraId="6204BDAC">
      <w:pPr>
        <w:pStyle w:val="4"/>
      </w:pPr>
      <w:r>
        <w:t>个人评价</w:t>
      </w:r>
    </w:p>
    <w:p w14:paraId="60125F00">
      <w:r>
        <w:t>具备良好的审美能力和设计功底；热爱设计，关注细节；善于沟通，能准确理解需求并转化为优秀的设计方案。</w:t>
      </w:r>
    </w:p>
    <w:p w14:paraId="42EFA842">
      <w:r>
        <w:br w:type="page"/>
      </w:r>
    </w:p>
    <w:p w14:paraId="722039DE">
      <w:pPr>
        <w:jc w:val="center"/>
      </w:pPr>
      <w:r>
        <w:rPr>
          <w:b/>
          <w:sz w:val="32"/>
        </w:rPr>
        <w:t>吴健</w:t>
      </w:r>
    </w:p>
    <w:p w14:paraId="5656221E">
      <w:r>
        <w:t>求职意向：软件工程师 | 郑州 | 10829/月 | 两周内到岗</w:t>
      </w:r>
    </w:p>
    <w:p w14:paraId="2FC632D8">
      <w:r>
        <w:t>基本信息：26岁 | 女 | 郑州 | 4年经验</w:t>
      </w:r>
    </w:p>
    <w:p w14:paraId="7B028CB9">
      <w:r>
        <w:t>联系方式：14529540488 | yongmo@example.com</w:t>
      </w:r>
    </w:p>
    <w:p w14:paraId="6B3BA44D">
      <w:pPr>
        <w:pStyle w:val="4"/>
      </w:pPr>
      <w:r>
        <w:t>学历信息</w:t>
      </w:r>
    </w:p>
    <w:p w14:paraId="594C2D83">
      <w:r>
        <w:t>浙江大学 | 网络工程 | 本科 | 2018-09 ~ 2022-06</w:t>
      </w:r>
    </w:p>
    <w:p w14:paraId="6E8B3540">
      <w:r>
        <w:t>专业成绩：3.67/4（专业前15%）</w:t>
      </w:r>
    </w:p>
    <w:p w14:paraId="5DC1B92E">
      <w:r>
        <w:t>主修课程：组织行为学、运营管理、管理学原理、市场营销学、战略管理、财务管理</w:t>
      </w:r>
    </w:p>
    <w:p w14:paraId="7CA1C918">
      <w:pPr>
        <w:pStyle w:val="4"/>
      </w:pPr>
      <w:r>
        <w:t>工作经验</w:t>
      </w:r>
    </w:p>
    <w:p w14:paraId="1697F9FE">
      <w:r>
        <w:rPr>
          <w:b/>
        </w:rPr>
        <w:t>1. 新锐传媒有限公司 | 前端开发工程师 | 2025-02 ~ 2026-01</w:t>
      </w:r>
    </w:p>
    <w:p w14:paraId="3BB313DB">
      <w:pPr>
        <w:pStyle w:val="16"/>
      </w:pPr>
      <w:r>
        <w:t>修复系统Bug，保障系统稳定运行。 协助团队完成项目迭代与上线。</w:t>
      </w:r>
    </w:p>
    <w:p w14:paraId="283C1BF1">
      <w:pPr>
        <w:pStyle w:val="4"/>
      </w:pPr>
      <w:r>
        <w:t>技能证书</w:t>
      </w:r>
    </w:p>
    <w:p w14:paraId="1879951B">
      <w:r>
        <w:t>语言能力：英语CET-6，读写熟练，可日常交流。</w:t>
      </w:r>
    </w:p>
    <w:p w14:paraId="052BB0D7">
      <w:r>
        <w:t>计算机能力：掌握Photoshop基本操作</w:t>
      </w:r>
    </w:p>
    <w:p w14:paraId="4E4413D9">
      <w:r>
        <w:t>专业能力：Git、Java、React、Python</w:t>
      </w:r>
    </w:p>
    <w:p w14:paraId="3EA8ACF5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DF63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5F23FB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56909C4D">
      <w:pPr>
        <w:pStyle w:val="4"/>
      </w:pPr>
      <w:r>
        <w:t>项目实践</w:t>
      </w:r>
    </w:p>
    <w:p w14:paraId="18F66DF6">
      <w:r>
        <w:rPr>
          <w:b/>
        </w:rPr>
        <w:t>移动电商APP（2020-02 ~ 2024-12）</w:t>
      </w:r>
    </w:p>
    <w:p w14:paraId="5C565BFB">
      <w:pPr>
        <w:pStyle w:val="16"/>
      </w:pPr>
      <w:r>
        <w:t>负责核心模块设计与开发，实现了高并发处理，提升了系统性能30%。</w:t>
      </w:r>
    </w:p>
    <w:p w14:paraId="132D4A40">
      <w:pPr>
        <w:pStyle w:val="4"/>
      </w:pPr>
      <w:r>
        <w:t>关于我</w:t>
      </w:r>
    </w:p>
    <w:p w14:paraId="4E3CC089">
      <w:r>
        <w:t>逻辑思维清晰，代码规范；热爱技术，乐于钻研；具备良好的问题分析和解决能力；有较强的学习能力和团队协作精神。</w:t>
      </w:r>
    </w:p>
    <w:p w14:paraId="4027FB0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532C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CAC277">
            <w:r>
              <w:rPr>
                <w:b/>
                <w:sz w:val="28"/>
              </w:rPr>
              <w:t>李鹏</w:t>
            </w:r>
          </w:p>
          <w:p w14:paraId="37ED2CAD">
            <w:r>
              <w:t>求职意向：产品经理 | 重庆 | 8043/月 | 随时到岗</w:t>
            </w:r>
          </w:p>
          <w:p w14:paraId="5AB25AF9">
            <w:r>
              <w:t>基本信息：28岁 | 女 | 郑州 | 6年经验</w:t>
            </w:r>
          </w:p>
          <w:p w14:paraId="55C7BEFA">
            <w:r>
              <w:t>联系方式：13824014004 | li40@example.com</w:t>
            </w:r>
          </w:p>
          <w:p w14:paraId="4E2F7A7D">
            <w:pPr>
              <w:pStyle w:val="4"/>
            </w:pPr>
            <w:r>
              <w:t>能力专长</w:t>
            </w:r>
          </w:p>
          <w:p w14:paraId="70A92155">
            <w:r>
              <w:t>语言能力：日语N2，可进行日常对话。</w:t>
            </w:r>
          </w:p>
          <w:p w14:paraId="4EAFA1BA">
            <w:r>
              <w:t>计算机能力：掌握Photoshop基本操作</w:t>
            </w:r>
          </w:p>
          <w:p w14:paraId="784F8055">
            <w:r>
              <w:t>专业能力：Axure、用户调研</w:t>
            </w:r>
          </w:p>
        </w:tc>
        <w:tc>
          <w:tcPr>
            <w:tcW w:w="4320" w:type="dxa"/>
          </w:tcPr>
          <w:p w14:paraId="1416FF5F"/>
          <w:p w14:paraId="3C8C5ACD">
            <w:pPr>
              <w:pStyle w:val="4"/>
            </w:pPr>
            <w:r>
              <w:t>学历信息</w:t>
            </w:r>
          </w:p>
          <w:p w14:paraId="67ADA29F">
            <w:r>
              <w:t>东南大学 | 信息管理 | 本科 | 2016-09 ~ 2020-06</w:t>
            </w:r>
          </w:p>
          <w:p w14:paraId="57BD4AD2">
            <w:r>
              <w:t>专业成绩：3.7/4（专业前15%）</w:t>
            </w:r>
          </w:p>
          <w:p w14:paraId="3418B337">
            <w:r>
              <w:t>主修课程：组织行为学、管理学原理、市场营销学、战略管理、运营管理、财务管理</w:t>
            </w:r>
          </w:p>
          <w:p w14:paraId="0C580C4C">
            <w:pPr>
              <w:pStyle w:val="4"/>
            </w:pPr>
            <w:r>
              <w:t>职业经历</w:t>
            </w:r>
          </w:p>
          <w:p w14:paraId="6EB3BAE7">
            <w:r>
              <w:rPr>
                <w:b/>
              </w:rPr>
              <w:t>成都互联网科技有限公司 | 高级产品经理 | 2023-01 ~ 2024-10</w:t>
            </w:r>
          </w:p>
          <w:p w14:paraId="0972A47B">
            <w:pPr>
              <w:pStyle w:val="16"/>
            </w:pPr>
            <w:r>
              <w:t>负责产品需求调研、用户分析，完成产品规划与设计。 参与竞品分析，提炼差异化优势。</w:t>
            </w:r>
          </w:p>
          <w:p w14:paraId="157E66F8">
            <w:r>
              <w:rPr>
                <w:b/>
              </w:rPr>
              <w:t>杭州互联网有限公司 | 产品助理 | 2024-06 ~ 2026-04</w:t>
            </w:r>
          </w:p>
          <w:p w14:paraId="4EC4CBC3">
            <w:pPr>
              <w:pStyle w:val="16"/>
            </w:pPr>
            <w:r>
              <w:t>负责产品需求调研、用户分析，完成产品规划与设计。</w:t>
            </w:r>
          </w:p>
          <w:p w14:paraId="713E711F">
            <w:pPr>
              <w:pStyle w:val="4"/>
            </w:pPr>
            <w:r>
              <w:t>荣誉证书</w:t>
            </w:r>
          </w:p>
          <w:p w14:paraId="077A6540">
            <w:pPr>
              <w:pStyle w:val="16"/>
            </w:pPr>
            <w:r>
              <w:t>PMP项目管理认证。</w:t>
            </w:r>
          </w:p>
          <w:p w14:paraId="1BA4674E">
            <w:pPr>
              <w:pStyle w:val="4"/>
            </w:pPr>
            <w:r>
              <w:t>项目经历</w:t>
            </w:r>
          </w:p>
          <w:p w14:paraId="753C3FF0">
            <w:r>
              <w:rPr>
                <w:b/>
              </w:rPr>
              <w:t>品牌官网改版（2021-06 ~ 2025-04）</w:t>
            </w:r>
          </w:p>
          <w:p w14:paraId="686601CB">
            <w:pPr>
              <w:pStyle w:val="16"/>
            </w:pPr>
            <w:r>
              <w:t>负责核心模块设计与开发，实现了高并发处理，提升了系统性能30%。</w:t>
            </w:r>
          </w:p>
          <w:p w14:paraId="13542431">
            <w:pPr>
              <w:pStyle w:val="4"/>
            </w:pPr>
            <w:r>
              <w:t>个人评价</w:t>
            </w:r>
          </w:p>
          <w:p w14:paraId="790B8053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35A2C9E">
      <w:r>
        <w:br w:type="page"/>
      </w:r>
    </w:p>
    <w:p w14:paraId="3EFDAE85">
      <w:pPr>
        <w:jc w:val="center"/>
      </w:pPr>
      <w:r>
        <w:rPr>
          <w:b/>
          <w:sz w:val="32"/>
        </w:rPr>
        <w:t>薛坤</w:t>
      </w:r>
    </w:p>
    <w:p w14:paraId="24494B24">
      <w:r>
        <w:t>求职意向：产品经理 | 苏州 | 15221/月 | 一个月内到岗</w:t>
      </w:r>
    </w:p>
    <w:p w14:paraId="105478F2">
      <w:r>
        <w:t>基本信息：33岁 | 男 | 苏州 | 11年经验</w:t>
      </w:r>
    </w:p>
    <w:p w14:paraId="10AA3820">
      <w:r>
        <w:t>联系方式：13534419212 | zzou@example.com</w:t>
      </w:r>
    </w:p>
    <w:p w14:paraId="3A47AA15">
      <w:pPr>
        <w:pStyle w:val="4"/>
      </w:pPr>
      <w:r>
        <w:t>学历信息</w:t>
      </w:r>
    </w:p>
    <w:p w14:paraId="159F7051">
      <w:r>
        <w:t>同济大学 | 工业设计 | 本科 | 2011-09 ~ 2015-06</w:t>
      </w:r>
    </w:p>
    <w:p w14:paraId="334F474C">
      <w:r>
        <w:t>专业成绩：3.16/4</w:t>
      </w:r>
    </w:p>
    <w:p w14:paraId="201EEB04">
      <w:r>
        <w:t>主修课程：运营管理、组织行为学、市场营销学、财务管理、战略管理、管理学原理</w:t>
      </w:r>
    </w:p>
    <w:p w14:paraId="06BBDEE3">
      <w:pPr>
        <w:pStyle w:val="4"/>
      </w:pPr>
      <w:r>
        <w:t>工作经历</w:t>
      </w:r>
    </w:p>
    <w:p w14:paraId="43583443">
      <w:r>
        <w:rPr>
          <w:b/>
        </w:rPr>
        <w:t>卓越金融有限公司 | 产品经理 | 2024-01 ~ 2025-05</w:t>
      </w:r>
    </w:p>
    <w:p w14:paraId="7BAD11EE">
      <w:pPr>
        <w:pStyle w:val="16"/>
      </w:pPr>
      <w:r>
        <w:t>输出PRD文档，协调开发、测试、运营团队推进产品落地。</w:t>
      </w:r>
    </w:p>
    <w:p w14:paraId="2B18C7E2">
      <w:r>
        <w:rPr>
          <w:b/>
        </w:rPr>
        <w:t>上海科技有限公司 | 产品助理 | 2025-01 ~ 2026-06</w:t>
      </w:r>
    </w:p>
    <w:p w14:paraId="24F2610B">
      <w:pPr>
        <w:pStyle w:val="16"/>
      </w:pPr>
      <w:r>
        <w:t>跟踪产品数据，根据反馈持续优化迭代。</w:t>
      </w:r>
    </w:p>
    <w:p w14:paraId="1B5CCE52">
      <w:pPr>
        <w:pStyle w:val="4"/>
      </w:pPr>
      <w:r>
        <w:t>核心技能</w:t>
      </w:r>
    </w:p>
    <w:p w14:paraId="232AC4A9">
      <w:r>
        <w:t>语言能力：英语CET-4，具备基本读写能力。</w:t>
      </w:r>
    </w:p>
    <w:p w14:paraId="412E356D">
      <w:r>
        <w:t>计算机能力：熟悉Python基础</w:t>
      </w:r>
    </w:p>
    <w:p w14:paraId="4AE769EC">
      <w:r>
        <w:t>专业能力：项目管理、Axure</w:t>
      </w:r>
    </w:p>
    <w:p w14:paraId="02828741">
      <w:pPr>
        <w:pStyle w:val="4"/>
      </w:pPr>
      <w:r>
        <w:t>荣誉证书</w:t>
      </w:r>
    </w:p>
    <w:p w14:paraId="3DB6945A">
      <w:pPr>
        <w:pStyle w:val="16"/>
      </w:pPr>
      <w:r>
        <w:t>PMP项目管理认证。</w:t>
      </w:r>
    </w:p>
    <w:p w14:paraId="7D5D1B01">
      <w:pPr>
        <w:pStyle w:val="4"/>
      </w:pPr>
      <w:r>
        <w:t>自我陈述</w:t>
      </w:r>
    </w:p>
    <w:p w14:paraId="1F981490">
      <w:r>
        <w:t>善于洞察用户需求，逻辑分析能力强；能够快速理解业务场景；有责任心，注重细节，追求产品极致。</w:t>
      </w:r>
    </w:p>
    <w:p w14:paraId="6F81A8E8">
      <w:r>
        <w:br w:type="page"/>
      </w:r>
    </w:p>
    <w:p w14:paraId="2BC348CE">
      <w:pPr>
        <w:jc w:val="center"/>
      </w:pPr>
      <w:r>
        <w:rPr>
          <w:b/>
          <w:color w:val="003366"/>
          <w:sz w:val="32"/>
        </w:rPr>
        <w:t>刘芳</w:t>
      </w:r>
    </w:p>
    <w:p w14:paraId="3F05682B">
      <w:r>
        <w:t>求职意向：软件工程师 | 苏州 | 12974/月 | 一周内到岗</w:t>
      </w:r>
    </w:p>
    <w:p w14:paraId="657824D2">
      <w:r>
        <w:t>基本信息：29岁 | 男 | 苏州 | 9年经验</w:t>
      </w:r>
    </w:p>
    <w:p w14:paraId="4EF8E33A">
      <w:r>
        <w:t>联系方式：13826968320 | na94@example.net</w:t>
      </w:r>
    </w:p>
    <w:p w14:paraId="4EFB190B">
      <w:pPr>
        <w:pStyle w:val="4"/>
      </w:pPr>
      <w:r>
        <w:t>能力专长</w:t>
      </w:r>
    </w:p>
    <w:p w14:paraId="240850B8">
      <w:r>
        <w:t>语言能力：日语N2，可进行日常对话。</w:t>
      </w:r>
    </w:p>
    <w:p w14:paraId="797EF7BE">
      <w:r>
        <w:t>计算机能力：熟悉Python基础</w:t>
      </w:r>
    </w:p>
    <w:p w14:paraId="3F34967F">
      <w:r>
        <w:t>专业能力：Java、Spring、Git</w:t>
      </w:r>
    </w:p>
    <w:p w14:paraId="38BAB6F5">
      <w:pPr>
        <w:pStyle w:val="4"/>
      </w:pPr>
      <w:r>
        <w:t>荣誉证书</w:t>
      </w:r>
    </w:p>
    <w:p w14:paraId="2DE3C6D4">
      <w:pPr>
        <w:pStyle w:val="16"/>
      </w:pPr>
      <w:r>
        <w:t>全国计算机等级考试二级（Office高级应用）。</w:t>
      </w:r>
    </w:p>
    <w:p w14:paraId="6CF1C33F">
      <w:pPr>
        <w:pStyle w:val="4"/>
      </w:pPr>
      <w:r>
        <w:t>学习背景</w:t>
      </w:r>
    </w:p>
    <w:p w14:paraId="1C99E7DE">
      <w:r>
        <w:t>上海工商职业技术学院 | 计算机科学与技术 | 专科 | 2014-09 ~ 2017-06</w:t>
      </w:r>
    </w:p>
    <w:p w14:paraId="54D7F55A">
      <w:r>
        <w:t>专业成绩：3.17/4</w:t>
      </w:r>
    </w:p>
    <w:p w14:paraId="6997E936">
      <w:r>
        <w:t>主修课程：计算机网络、编程基础、数据库原理、数据结构、算法设计、操作系统</w:t>
      </w:r>
    </w:p>
    <w:p w14:paraId="382F7063">
      <w:pPr>
        <w:pStyle w:val="4"/>
      </w:pPr>
      <w:r>
        <w:t>工作经历</w:t>
      </w:r>
    </w:p>
    <w:p w14:paraId="3B6A9D24">
      <w:r>
        <w:rPr>
          <w:b/>
        </w:rPr>
        <w:t>鼎盛医疗有限公司 | Java开发工程师 | 2020-03 ~ 2024-02</w:t>
      </w:r>
    </w:p>
    <w:p w14:paraId="254B1661">
      <w:pPr>
        <w:pStyle w:val="16"/>
      </w:pPr>
      <w:r>
        <w:t>参与需求分析，负责后端/前端模块设计与开发。 编写高质量代码，进行单元测试和性能优化。</w:t>
      </w:r>
    </w:p>
    <w:p w14:paraId="03E3139C">
      <w:r>
        <w:rPr>
          <w:b/>
        </w:rPr>
        <w:t>智云教育有限公司 | 前端开发工程师 | 2024-02 ~ 2026-07</w:t>
      </w:r>
    </w:p>
    <w:p w14:paraId="6BBC1DBD">
      <w:pPr>
        <w:pStyle w:val="16"/>
      </w:pPr>
      <w:r>
        <w:t>编写高质量代码，进行单元测试和性能优化。 参与需求分析，负责后端/前端模块设计与开发。 协助团队完成项目迭代与上线。</w:t>
      </w:r>
    </w:p>
    <w:p w14:paraId="0067762B">
      <w:pPr>
        <w:pStyle w:val="4"/>
      </w:pPr>
      <w:r>
        <w:t>项目经历</w:t>
      </w:r>
    </w:p>
    <w:p w14:paraId="3CE32E22">
      <w:r>
        <w:rPr>
          <w:b/>
        </w:rPr>
        <w:t>智能客服系统（2022-09 ~ 2024-10）</w:t>
      </w:r>
    </w:p>
    <w:p w14:paraId="5589A1BF">
      <w:pPr>
        <w:pStyle w:val="16"/>
      </w:pPr>
      <w:r>
        <w:t>负责核心模块设计与开发，实现了高并发处理，提升了系统性能30%。</w:t>
      </w:r>
    </w:p>
    <w:p w14:paraId="24F6405C">
      <w:pPr>
        <w:pStyle w:val="4"/>
      </w:pPr>
      <w:r>
        <w:t>个人评价</w:t>
      </w:r>
    </w:p>
    <w:p w14:paraId="5C6F4BE0">
      <w:r>
        <w:t>逻辑思维清晰，代码规范；热爱技术，乐于钻研；具备良好的问题分析和解决能力；有较强的学习能力和团队协作精神。</w:t>
      </w:r>
    </w:p>
    <w:p w14:paraId="531EE940">
      <w:r>
        <w:br w:type="page"/>
      </w:r>
    </w:p>
    <w:p w14:paraId="187492BF">
      <w:pPr>
        <w:jc w:val="center"/>
      </w:pPr>
      <w:r>
        <w:rPr>
          <w:b/>
          <w:sz w:val="32"/>
        </w:rPr>
        <w:t>孙柳</w:t>
      </w:r>
    </w:p>
    <w:p w14:paraId="60B048AE">
      <w:pPr>
        <w:jc w:val="center"/>
      </w:pPr>
      <w:r>
        <w:rPr>
          <w:sz w:val="2"/>
        </w:rPr>
        <w:t>____________________________________________________________</w:t>
      </w:r>
    </w:p>
    <w:p w14:paraId="35E89C2F">
      <w:r>
        <w:t>求职意向：市场专员 | 深圳 | 19545/月 | 两周内到岗</w:t>
      </w:r>
    </w:p>
    <w:p w14:paraId="5BE1D193">
      <w:r>
        <w:t>基本信息：28岁 | 女 | 深圳 | 6年经验</w:t>
      </w:r>
    </w:p>
    <w:p w14:paraId="2B39E487">
      <w:r>
        <w:t>联系方式：14521154039 | fhu@example.org</w:t>
      </w:r>
    </w:p>
    <w:p w14:paraId="461AB570">
      <w:pPr>
        <w:pStyle w:val="4"/>
      </w:pPr>
      <w:r>
        <w:t>工作经验</w:t>
      </w:r>
    </w:p>
    <w:p w14:paraId="674E1C37">
      <w:r>
        <w:rPr>
          <w:b/>
        </w:rPr>
        <w:t>领航科技有限公司 | 营销专员 | 2020-08 ~ 2021-10</w:t>
      </w:r>
    </w:p>
    <w:p w14:paraId="4F153CAA">
      <w:pPr>
        <w:pStyle w:val="16"/>
      </w:pPr>
      <w:r>
        <w:t>策划并执行线上线下营销活动，提升品牌知名度。</w:t>
      </w:r>
    </w:p>
    <w:p w14:paraId="405A6A1B">
      <w:r>
        <w:rPr>
          <w:b/>
        </w:rPr>
        <w:t>新锐制造科技有限公司 | 品牌专员 | 2021-08 ~ 2023-11</w:t>
      </w:r>
    </w:p>
    <w:p w14:paraId="13A14222">
      <w:pPr>
        <w:pStyle w:val="16"/>
      </w:pPr>
      <w:r>
        <w:t>策划并执行线上线下营销活动，提升品牌知名度。</w:t>
      </w:r>
    </w:p>
    <w:p w14:paraId="76805B44">
      <w:r>
        <w:rPr>
          <w:b/>
        </w:rPr>
        <w:t>成都教育科技有限公司 | 营销专员 | 2023-04 ~ 2026-05</w:t>
      </w:r>
    </w:p>
    <w:p w14:paraId="6BD50E5A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22B27059">
      <w:pPr>
        <w:pStyle w:val="4"/>
      </w:pPr>
      <w:r>
        <w:t>学历信息</w:t>
      </w:r>
    </w:p>
    <w:p w14:paraId="399E5FDA">
      <w:r>
        <w:t>北京大学 | 市场营销 | 本科 | 2016-09 ~ 2020-06</w:t>
      </w:r>
    </w:p>
    <w:p w14:paraId="1FC613BB">
      <w:r>
        <w:t>专业成绩：3.29/4</w:t>
      </w:r>
    </w:p>
    <w:p w14:paraId="33D8A114">
      <w:r>
        <w:t>主修课程：市场营销学、消费者行为学、销售管理、广告学、市场调研、品牌管理</w:t>
      </w:r>
    </w:p>
    <w:p w14:paraId="500E5504">
      <w:pPr>
        <w:pStyle w:val="4"/>
      </w:pPr>
      <w:r>
        <w:t>技能证书</w:t>
      </w:r>
    </w:p>
    <w:p w14:paraId="68E55062">
      <w:r>
        <w:t>语言能力：韩语TOPIK4，基础交流能力。</w:t>
      </w:r>
    </w:p>
    <w:p w14:paraId="53509669">
      <w:r>
        <w:t>计算机能力：熟悉Python基础</w:t>
      </w:r>
    </w:p>
    <w:p w14:paraId="3A62EC36">
      <w:r>
        <w:t>专业能力：市场调研、活动策划、社交媒体运营</w:t>
      </w:r>
    </w:p>
    <w:p w14:paraId="4BE9BEEE">
      <w:pPr>
        <w:pStyle w:val="4"/>
      </w:pPr>
      <w:r>
        <w:t>资格证书</w:t>
      </w:r>
    </w:p>
    <w:p w14:paraId="060E53CC">
      <w:pPr>
        <w:pStyle w:val="16"/>
      </w:pPr>
      <w:r>
        <w:t>大学英语四级（CET-4），良好的读写能力。</w:t>
      </w:r>
    </w:p>
    <w:p w14:paraId="140D7CA7">
      <w:pPr>
        <w:pStyle w:val="4"/>
      </w:pPr>
      <w:r>
        <w:t>自我介绍</w:t>
      </w:r>
    </w:p>
    <w:p w14:paraId="06CF65FC">
      <w:r>
        <w:t>思维活跃，富有创意；具备敏锐的市场洞察力；热爱挑战，能够承受工作压力；善于数据分析，用数据驱动决策。</w:t>
      </w:r>
    </w:p>
    <w:p w14:paraId="346CA1E5">
      <w:r>
        <w:br w:type="page"/>
      </w:r>
    </w:p>
    <w:p w14:paraId="560B8E7B">
      <w:pPr>
        <w:jc w:val="center"/>
      </w:pPr>
      <w:r>
        <w:rPr>
          <w:b/>
          <w:color w:val="003366"/>
          <w:sz w:val="32"/>
        </w:rPr>
        <w:t>王莹</w:t>
      </w:r>
    </w:p>
    <w:p w14:paraId="200B042B">
      <w:r>
        <w:t>求职意向：人事专员 | 西安 | 13638/月 | 随时到岗</w:t>
      </w:r>
    </w:p>
    <w:p w14:paraId="742DE6A0">
      <w:r>
        <w:t>基本信息：38岁 | 女 | 西安 | 14年经验</w:t>
      </w:r>
    </w:p>
    <w:p w14:paraId="29F4A604">
      <w:r>
        <w:t>联系方式：15097829992 | jiexie@example.org</w:t>
      </w:r>
    </w:p>
    <w:p w14:paraId="60AD1AAF">
      <w:pPr>
        <w:pStyle w:val="4"/>
      </w:pPr>
      <w:r>
        <w:t>能力专长</w:t>
      </w:r>
    </w:p>
    <w:p w14:paraId="691B2818">
      <w:r>
        <w:t>语言能力：英语CET-4，具备基本读写能力。</w:t>
      </w:r>
    </w:p>
    <w:p w14:paraId="0FD44B70">
      <w:r>
        <w:t>计算机能力：精通Excel数据处理</w:t>
      </w:r>
    </w:p>
    <w:p w14:paraId="7F52227D">
      <w:r>
        <w:t>专业能力：培训组织、劳动法、员工关系、薪酬核算</w:t>
      </w:r>
    </w:p>
    <w:p w14:paraId="5A19879A">
      <w:pPr>
        <w:pStyle w:val="4"/>
      </w:pPr>
      <w:r>
        <w:t>资格证书</w:t>
      </w:r>
    </w:p>
    <w:p w14:paraId="556BE23C">
      <w:pPr>
        <w:pStyle w:val="16"/>
      </w:pPr>
      <w:r>
        <w:t>人力资源管理师三级证书。</w:t>
      </w:r>
    </w:p>
    <w:p w14:paraId="260366C9">
      <w:pPr>
        <w:pStyle w:val="4"/>
      </w:pPr>
      <w:r>
        <w:t>教育经历</w:t>
      </w:r>
    </w:p>
    <w:p w14:paraId="3E5F0C02">
      <w:r>
        <w:t>武汉大学 | 人力资源管理 | 硕士 | 2009-09 ~ 2012-06</w:t>
      </w:r>
    </w:p>
    <w:p w14:paraId="7B45A2C6">
      <w:r>
        <w:t>专业成绩：3.02/4</w:t>
      </w:r>
    </w:p>
    <w:p w14:paraId="70DA827A">
      <w:r>
        <w:t>主修课程：培训与开发、人力资源管理、组织行为学、薪酬管理、招聘与配置、绩效管理</w:t>
      </w:r>
    </w:p>
    <w:p w14:paraId="4E9C7970">
      <w:pPr>
        <w:pStyle w:val="4"/>
      </w:pPr>
      <w:r>
        <w:t>工作经验</w:t>
      </w:r>
    </w:p>
    <w:p w14:paraId="4F7FD0C9">
      <w:r>
        <w:rPr>
          <w:b/>
        </w:rPr>
        <w:t>恒通教育有限公司 | 招聘专员 | 2025-09 ~ 2026-09</w:t>
      </w:r>
    </w:p>
    <w:p w14:paraId="7D90BBE9">
      <w:pPr>
        <w:pStyle w:val="16"/>
      </w:pPr>
      <w:r>
        <w:t>协助组织员工培训及企业文化活动，提升员工满意度。 处理员工关系，协助解决劳动争议，维护和谐劳动关系。 负责考勤统计、薪酬核算及社保公积金缴纳。</w:t>
      </w:r>
    </w:p>
    <w:p w14:paraId="6F01245B">
      <w:pPr>
        <w:pStyle w:val="4"/>
      </w:pPr>
      <w:r>
        <w:t>自我陈述</w:t>
      </w:r>
    </w:p>
    <w:p w14:paraId="59381C88">
      <w:r>
        <w:t>性格开朗，亲和力强，善于与各部门沟通协作；具备良好的组织协调能力和解决冲突能力；积极主动，乐于学习新知识。</w:t>
      </w:r>
    </w:p>
    <w:p w14:paraId="749DFF6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7A69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E993B">
            <w:r>
              <w:rPr>
                <w:b/>
                <w:sz w:val="28"/>
              </w:rPr>
              <w:t>许桂芝</w:t>
            </w:r>
          </w:p>
          <w:p w14:paraId="25062E7A">
            <w:r>
              <w:t>求职意向：行政专员 | 北京 | 17205/月 | 两周内到岗</w:t>
            </w:r>
          </w:p>
          <w:p w14:paraId="53BE3EB1">
            <w:r>
              <w:t>基本信息：34岁 | 女 | 北京 | 10年经验</w:t>
            </w:r>
          </w:p>
          <w:p w14:paraId="595FCCAF">
            <w:r>
              <w:t>联系方式：13706778600 | hanwei@example.org</w:t>
            </w:r>
          </w:p>
          <w:p w14:paraId="0B0A9AD0">
            <w:pPr>
              <w:pStyle w:val="4"/>
            </w:pPr>
            <w:r>
              <w:t>专业技能</w:t>
            </w:r>
          </w:p>
          <w:p w14:paraId="4AA5BDE3">
            <w:r>
              <w:t>语言能力：韩语TOPIK4，基础交流能力。</w:t>
            </w:r>
          </w:p>
          <w:p w14:paraId="4D591066">
            <w:r>
              <w:t>计算机能力：掌握Photoshop基本操作</w:t>
            </w:r>
          </w:p>
          <w:p w14:paraId="52E4D116">
            <w:r>
              <w:t>专业能力：档案管理、固定资产管理</w:t>
            </w:r>
          </w:p>
        </w:tc>
        <w:tc>
          <w:tcPr>
            <w:tcW w:w="4320" w:type="dxa"/>
          </w:tcPr>
          <w:p w14:paraId="2507FFCD"/>
          <w:p w14:paraId="0F5BEC01">
            <w:pPr>
              <w:pStyle w:val="4"/>
            </w:pPr>
            <w:r>
              <w:t>学历信息</w:t>
            </w:r>
          </w:p>
          <w:p w14:paraId="55604C71">
            <w:r>
              <w:t>南京大学 | 公共事业管理 | 硕士 | 2013-09 ~ 2016-06</w:t>
            </w:r>
          </w:p>
          <w:p w14:paraId="3CE8ED51">
            <w:r>
              <w:t>专业成绩：3.26/4</w:t>
            </w:r>
          </w:p>
          <w:p w14:paraId="2C039E72">
            <w:r>
              <w:t>主修课程：战略管理、财务管理、运营管理、管理学原理、组织行为学、市场营销学</w:t>
            </w:r>
          </w:p>
          <w:p w14:paraId="2937C8E5">
            <w:pPr>
              <w:pStyle w:val="4"/>
            </w:pPr>
            <w:r>
              <w:t>实习经历</w:t>
            </w:r>
          </w:p>
          <w:p w14:paraId="3BE0A098">
            <w:r>
              <w:rPr>
                <w:b/>
              </w:rPr>
              <w:t>智云金融科技有限公司 | 行政助理 | 2020-06 ~ 2024-06</w:t>
            </w:r>
          </w:p>
          <w:p w14:paraId="46977160">
            <w:pPr>
              <w:pStyle w:val="16"/>
            </w:pPr>
            <w:r>
              <w:t>管理公司固定资产、车辆、印章等，确保规范使用。 负责来访客户接待及电话接听，展现良好企业形象。</w:t>
            </w:r>
          </w:p>
          <w:p w14:paraId="4FFE17D4">
            <w:r>
              <w:rPr>
                <w:b/>
              </w:rPr>
              <w:t>上海金融有限公司 | 行政助理 | 2024-09 ~ 2026-05</w:t>
            </w:r>
          </w:p>
          <w:p w14:paraId="629E8473">
            <w:pPr>
              <w:pStyle w:val="16"/>
            </w:pPr>
            <w:r>
              <w:t>管理公司固定资产、车辆、印章等，确保规范使用。 协助组织公司内部会议、活动，撰写会议纪要并跟进落实。 参与制定行政管理制度，优化流程，提高工作效率。</w:t>
            </w:r>
          </w:p>
          <w:p w14:paraId="0875FE24">
            <w:pPr>
              <w:pStyle w:val="4"/>
            </w:pPr>
            <w:r>
              <w:t>荣誉证书</w:t>
            </w:r>
          </w:p>
          <w:p w14:paraId="701BC097">
            <w:pPr>
              <w:pStyle w:val="16"/>
            </w:pPr>
            <w:r>
              <w:t>全国计算机等级考试二级（Office高级应用）。</w:t>
            </w:r>
          </w:p>
          <w:p w14:paraId="0F958562">
            <w:pPr>
              <w:pStyle w:val="16"/>
            </w:pPr>
            <w:r>
              <w:t>大学英语四级（CET-4），良好的读写能力。</w:t>
            </w:r>
          </w:p>
          <w:p w14:paraId="4C22E3DC">
            <w:pPr>
              <w:pStyle w:val="16"/>
            </w:pPr>
            <w:r>
              <w:t>大学英语六级（CET-6），优秀的听说读写能力。</w:t>
            </w:r>
          </w:p>
          <w:p w14:paraId="2CDFBB0B">
            <w:pPr>
              <w:pStyle w:val="4"/>
            </w:pPr>
            <w:r>
              <w:t>自我评价</w:t>
            </w:r>
          </w:p>
          <w:p w14:paraId="3F29F862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94C8C7D">
      <w:r>
        <w:br w:type="page"/>
      </w:r>
    </w:p>
    <w:p w14:paraId="1FD9FE5E">
      <w:pPr>
        <w:jc w:val="center"/>
      </w:pPr>
      <w:r>
        <w:rPr>
          <w:b/>
          <w:sz w:val="32"/>
        </w:rPr>
        <w:t>周俊</w:t>
      </w:r>
    </w:p>
    <w:p w14:paraId="154D53D1">
      <w:pPr>
        <w:jc w:val="center"/>
      </w:pPr>
      <w:r>
        <w:rPr>
          <w:sz w:val="2"/>
        </w:rPr>
        <w:t>____________________________________________________________</w:t>
      </w:r>
    </w:p>
    <w:p w14:paraId="0B44FC1A">
      <w:r>
        <w:t>求职意向：市场专员 | 杭州 | 10491/月 | 一个月内到岗</w:t>
      </w:r>
    </w:p>
    <w:p w14:paraId="5D40A19B">
      <w:r>
        <w:t>基本信息：29岁 | 男 | 北京 | 7年经验</w:t>
      </w:r>
    </w:p>
    <w:p w14:paraId="1935777B">
      <w:r>
        <w:t>联系方式：13987203097 | ncao@example.org</w:t>
      </w:r>
    </w:p>
    <w:p w14:paraId="19824E4B">
      <w:pPr>
        <w:pStyle w:val="4"/>
      </w:pPr>
      <w:r>
        <w:t>工作经验</w:t>
      </w:r>
    </w:p>
    <w:p w14:paraId="5EC56EC0">
      <w:r>
        <w:rPr>
          <w:b/>
        </w:rPr>
        <w:t>上海科技有限公司 | 品牌专员 | 2019-01 ~ 2022-05</w:t>
      </w:r>
    </w:p>
    <w:p w14:paraId="324B67D3">
      <w:pPr>
        <w:pStyle w:val="16"/>
      </w:pPr>
      <w:r>
        <w:t>负责市场调研，收集竞品信息，撰写分析报告。 策划并执行线上线下营销活动，提升品牌知名度。 协助制定营销策略，跟踪推广效果并优化。</w:t>
      </w:r>
    </w:p>
    <w:p w14:paraId="42427CFA">
      <w:r>
        <w:rPr>
          <w:b/>
        </w:rPr>
        <w:t>北京医疗科技有限公司 | 市场助理 | 2022-05 ~ 2023-05</w:t>
      </w:r>
    </w:p>
    <w:p w14:paraId="49134BE8">
      <w:pPr>
        <w:pStyle w:val="16"/>
      </w:pPr>
      <w:r>
        <w:t>与媒体、渠道保持良好合作，拓展市场资源。 负责市场调研，收集竞品信息，撰写分析报告。 协助制定营销策略，跟踪推广效果并优化。</w:t>
      </w:r>
    </w:p>
    <w:p w14:paraId="681E1594">
      <w:r>
        <w:rPr>
          <w:b/>
        </w:rPr>
        <w:t>深圳互联网有限公司 | 营销专员 | 2023-10 ~ 2026-02</w:t>
      </w:r>
    </w:p>
    <w:p w14:paraId="2660816C">
      <w:pPr>
        <w:pStyle w:val="16"/>
      </w:pPr>
      <w:r>
        <w:t>协助制定营销策略，跟踪推广效果并优化。</w:t>
      </w:r>
    </w:p>
    <w:p w14:paraId="0CFFB979">
      <w:pPr>
        <w:pStyle w:val="4"/>
      </w:pPr>
      <w:r>
        <w:t>教育背景</w:t>
      </w:r>
    </w:p>
    <w:p w14:paraId="0E7AE6E9">
      <w:r>
        <w:t>复旦大学 | 工商管理 | 本科 | 2015-09 ~ 2019-06</w:t>
      </w:r>
    </w:p>
    <w:p w14:paraId="156A81AF">
      <w:r>
        <w:t>专业成绩：3.57/4</w:t>
      </w:r>
    </w:p>
    <w:p w14:paraId="44A5E27F">
      <w:r>
        <w:t>主修课程：战略管理、市场营销学、组织行为学、运营管理、财务管理</w:t>
      </w:r>
    </w:p>
    <w:p w14:paraId="1E3172B8">
      <w:pPr>
        <w:pStyle w:val="4"/>
      </w:pPr>
      <w:r>
        <w:t>能力专长</w:t>
      </w:r>
    </w:p>
    <w:p w14:paraId="78379FA8">
      <w:r>
        <w:t>语言能力：英语CET-6，读写熟练，可日常交流。</w:t>
      </w:r>
    </w:p>
    <w:p w14:paraId="313A6D95">
      <w:r>
        <w:t>计算机能力：熟练使用Office办公软件</w:t>
      </w:r>
    </w:p>
    <w:p w14:paraId="1FA6E044">
      <w:r>
        <w:t>专业能力：市场调研、数据分析、社交媒体运营、活动策划</w:t>
      </w:r>
    </w:p>
    <w:p w14:paraId="74EECA87">
      <w:pPr>
        <w:pStyle w:val="4"/>
      </w:pPr>
      <w:r>
        <w:t>资格证书</w:t>
      </w:r>
    </w:p>
    <w:p w14:paraId="482F230D">
      <w:pPr>
        <w:pStyle w:val="16"/>
      </w:pPr>
      <w:r>
        <w:t>全国计算机等级考试二级（Office高级应用）。</w:t>
      </w:r>
    </w:p>
    <w:p w14:paraId="29E6F511">
      <w:pPr>
        <w:pStyle w:val="16"/>
      </w:pPr>
      <w:r>
        <w:t>大学英语六级（CET-6），优秀的听说读写能力。</w:t>
      </w:r>
    </w:p>
    <w:p w14:paraId="6EB98E2C">
      <w:pPr>
        <w:pStyle w:val="4"/>
      </w:pPr>
      <w:r>
        <w:t>自我评价</w:t>
      </w:r>
    </w:p>
    <w:p w14:paraId="42DE8997">
      <w:r>
        <w:t>思维活跃，富有创意；具备敏锐的市场洞察力；热爱挑战，能够承受工作压力；善于数据分析，用数据驱动决策。</w:t>
      </w:r>
    </w:p>
    <w:p w14:paraId="70C89AA6">
      <w:r>
        <w:br w:type="page"/>
      </w:r>
    </w:p>
    <w:p w14:paraId="1C69F56D">
      <w:pPr>
        <w:jc w:val="center"/>
      </w:pPr>
      <w:r>
        <w:rPr>
          <w:b/>
          <w:sz w:val="32"/>
        </w:rPr>
        <w:t>甄伟</w:t>
      </w:r>
    </w:p>
    <w:p w14:paraId="25A77E9C">
      <w:r>
        <w:t>求职意向：产品经理 | 武汉 | 13962/月 | 一周内到岗</w:t>
      </w:r>
    </w:p>
    <w:p w14:paraId="22D3ED69">
      <w:r>
        <w:t>基本信息：33岁 | 男 | 武汉 | 11年经验</w:t>
      </w:r>
    </w:p>
    <w:p w14:paraId="4F3D77EE">
      <w:r>
        <w:t>联系方式：13836451687 | qiangcui@example.net</w:t>
      </w:r>
    </w:p>
    <w:p w14:paraId="22FAB298">
      <w:pPr>
        <w:pStyle w:val="4"/>
      </w:pPr>
      <w:r>
        <w:t>学习背景</w:t>
      </w:r>
    </w:p>
    <w:p w14:paraId="16FB16BC">
      <w:r>
        <w:t>东南大学 | 信息管理 | 本科 | 2011-09 ~ 2015-06</w:t>
      </w:r>
    </w:p>
    <w:p w14:paraId="2578DB1D">
      <w:r>
        <w:t>专业成绩：3.87/4（专业前15%）</w:t>
      </w:r>
    </w:p>
    <w:p w14:paraId="2895BB7E">
      <w:r>
        <w:t>主修课程：市场营销学、战略管理、管理学原理、组织行为学、财务管理、运营管理</w:t>
      </w:r>
    </w:p>
    <w:p w14:paraId="2E2FB28A">
      <w:pPr>
        <w:pStyle w:val="4"/>
      </w:pPr>
      <w:r>
        <w:t>实习经历</w:t>
      </w:r>
    </w:p>
    <w:p w14:paraId="5FF05CEC">
      <w:r>
        <w:rPr>
          <w:b/>
        </w:rPr>
        <w:t>1. 上海医疗有限公司 | 产品经理 | 2023-06 ~ 2025-03</w:t>
      </w:r>
    </w:p>
    <w:p w14:paraId="108FD0E1">
      <w:pPr>
        <w:pStyle w:val="16"/>
      </w:pPr>
      <w:r>
        <w:t>负责产品需求调研、用户分析，完成产品规划与设计。</w:t>
      </w:r>
    </w:p>
    <w:p w14:paraId="2166AE8E">
      <w:r>
        <w:rPr>
          <w:b/>
        </w:rPr>
        <w:t>2. 卓越零售科技有限公司 | 产品经理 | 2025-07 ~ 2026-03</w:t>
      </w:r>
    </w:p>
    <w:p w14:paraId="57651197">
      <w:pPr>
        <w:pStyle w:val="16"/>
      </w:pPr>
      <w:r>
        <w:t>负责产品需求调研、用户分析，完成产品规划与设计。 输出PRD文档，协调开发、测试、运营团队推进产品落地。 参与竞品分析，提炼差异化优势。</w:t>
      </w:r>
    </w:p>
    <w:p w14:paraId="6857D44A">
      <w:pPr>
        <w:pStyle w:val="4"/>
      </w:pPr>
      <w:r>
        <w:t>技能特长</w:t>
      </w:r>
    </w:p>
    <w:p w14:paraId="6B956B42">
      <w:r>
        <w:t>语言能力：韩语TOPIK4，基础交流能力。</w:t>
      </w:r>
    </w:p>
    <w:p w14:paraId="1DE5D357">
      <w:r>
        <w:t>计算机能力：具备网络基础</w:t>
      </w:r>
    </w:p>
    <w:p w14:paraId="58F4594A">
      <w:r>
        <w:t>专业能力：项目管理、用户调研、需求分析、Axure</w:t>
      </w:r>
    </w:p>
    <w:p w14:paraId="472020F1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79D1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766F18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3B70F8E8">
      <w:pPr>
        <w:pStyle w:val="4"/>
      </w:pPr>
      <w:r>
        <w:t>项目经历</w:t>
      </w:r>
    </w:p>
    <w:p w14:paraId="7F8C6D50">
      <w:r>
        <w:rPr>
          <w:b/>
        </w:rPr>
        <w:t>移动电商APP（2021-05 ~ 2024-01）</w:t>
      </w:r>
    </w:p>
    <w:p w14:paraId="2CF608E3">
      <w:pPr>
        <w:pStyle w:val="16"/>
      </w:pPr>
      <w:r>
        <w:t>负责核心模块设计与开发，实现了高并发处理，提升了系统性能30%。</w:t>
      </w:r>
    </w:p>
    <w:p w14:paraId="0F75FE0E">
      <w:pPr>
        <w:pStyle w:val="4"/>
      </w:pPr>
      <w:r>
        <w:t>自我评价</w:t>
      </w:r>
    </w:p>
    <w:p w14:paraId="3895D2F2">
      <w:r>
        <w:t>善于洞察用户需求，逻辑分析能力强；能够快速理解业务场景；有责任心，注重细节，追求产品极致。</w:t>
      </w:r>
    </w:p>
    <w:p w14:paraId="23036BF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8F52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2AFB55">
            <w:r>
              <w:rPr>
                <w:b/>
                <w:sz w:val="28"/>
              </w:rPr>
              <w:t>李辉</w:t>
            </w:r>
          </w:p>
          <w:p w14:paraId="775DE12D">
            <w:r>
              <w:t>求职意向：软件工程师 | 武汉 | 18896/月 | 两周内到岗</w:t>
            </w:r>
          </w:p>
          <w:p w14:paraId="01CD4247">
            <w:r>
              <w:t>基本信息：32岁 | 女 | 武汉 | 10年经验</w:t>
            </w:r>
          </w:p>
          <w:p w14:paraId="481015B6">
            <w:r>
              <w:t>联系方式：15099821395 | leikang@example.org</w:t>
            </w:r>
          </w:p>
          <w:p w14:paraId="0D755470">
            <w:pPr>
              <w:pStyle w:val="4"/>
            </w:pPr>
            <w:r>
              <w:t>核心技能</w:t>
            </w:r>
          </w:p>
          <w:p w14:paraId="7E91F1B8">
            <w:r>
              <w:t>语言能力：日语N2，可进行日常对话。</w:t>
            </w:r>
          </w:p>
          <w:p w14:paraId="69BF3A46">
            <w:r>
              <w:t>计算机能力：精通Excel数据处理</w:t>
            </w:r>
          </w:p>
          <w:p w14:paraId="2FAE8D30">
            <w:r>
              <w:t>专业能力：MySQL、Java、React</w:t>
            </w:r>
          </w:p>
        </w:tc>
        <w:tc>
          <w:tcPr>
            <w:tcW w:w="4320" w:type="dxa"/>
          </w:tcPr>
          <w:p w14:paraId="69EB5047"/>
          <w:p w14:paraId="788CD2AF">
            <w:pPr>
              <w:pStyle w:val="4"/>
            </w:pPr>
            <w:r>
              <w:t>教育背景</w:t>
            </w:r>
          </w:p>
          <w:p w14:paraId="6F979FCE">
            <w:r>
              <w:t>浙江大学 | 软件工程 | 本科 | 2012-09 ~ 2016-06</w:t>
            </w:r>
          </w:p>
          <w:p w14:paraId="71E381CB">
            <w:r>
              <w:t>专业成绩：3.04/4</w:t>
            </w:r>
          </w:p>
          <w:p w14:paraId="4FAB8ADC">
            <w:r>
              <w:t>主修课程：项目管理、数据库设计、Web开发、软件工程、面向对象编程、软件测试</w:t>
            </w:r>
          </w:p>
          <w:p w14:paraId="4D4B6492">
            <w:pPr>
              <w:pStyle w:val="4"/>
            </w:pPr>
            <w:r>
              <w:t>工作经验</w:t>
            </w:r>
          </w:p>
          <w:p w14:paraId="26DCA78F">
            <w:r>
              <w:rPr>
                <w:b/>
              </w:rPr>
              <w:t>博雅传媒有限公司 | Python开发工程师 | 2022-11 ~ 2026-09</w:t>
            </w:r>
          </w:p>
          <w:p w14:paraId="69483B4A">
            <w:pPr>
              <w:pStyle w:val="16"/>
            </w:pPr>
            <w:r>
              <w:t>编写高质量代码，进行单元测试和性能优化。 协助团队完成项目迭代与上线。</w:t>
            </w:r>
          </w:p>
          <w:p w14:paraId="19B11C35">
            <w:pPr>
              <w:pStyle w:val="4"/>
            </w:pPr>
            <w:r>
              <w:t>荣誉证书</w:t>
            </w:r>
          </w:p>
          <w:p w14:paraId="3997AE0D">
            <w:pPr>
              <w:pStyle w:val="16"/>
            </w:pPr>
            <w:r>
              <w:t>全国计算机等级考试二级（Office高级应用）。</w:t>
            </w:r>
          </w:p>
          <w:p w14:paraId="5A51D681">
            <w:pPr>
              <w:pStyle w:val="16"/>
            </w:pPr>
            <w:r>
              <w:t>全国计算机等级考试三级（数据库技术）。</w:t>
            </w:r>
          </w:p>
          <w:p w14:paraId="18102F3E">
            <w:pPr>
              <w:pStyle w:val="4"/>
            </w:pPr>
            <w:r>
              <w:t>项目经历</w:t>
            </w:r>
          </w:p>
          <w:p w14:paraId="0404D065">
            <w:r>
              <w:rPr>
                <w:b/>
              </w:rPr>
              <w:t>智能客服系统（2021-01 ~ 2025-07）</w:t>
            </w:r>
          </w:p>
          <w:p w14:paraId="6668681E">
            <w:pPr>
              <w:pStyle w:val="16"/>
            </w:pPr>
            <w:r>
              <w:t>负责核心模块设计与开发，实现了高并发处理，提升了系统性能30%。</w:t>
            </w:r>
          </w:p>
          <w:p w14:paraId="5618345A">
            <w:pPr>
              <w:pStyle w:val="4"/>
            </w:pPr>
            <w:r>
              <w:t>自我介绍</w:t>
            </w:r>
          </w:p>
          <w:p w14:paraId="7DEDEEE3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FF2F3EF">
      <w:r>
        <w:br w:type="page"/>
      </w:r>
    </w:p>
    <w:p w14:paraId="3C55CF5F">
      <w:pPr>
        <w:jc w:val="center"/>
      </w:pPr>
      <w:r>
        <w:rPr>
          <w:b/>
          <w:sz w:val="32"/>
        </w:rPr>
        <w:t>易红霞</w:t>
      </w:r>
    </w:p>
    <w:p w14:paraId="1A0EA774">
      <w:r>
        <w:t>求职意向：行政专员 | 重庆 | 19792/月 | 一个月内到岗</w:t>
      </w:r>
    </w:p>
    <w:p w14:paraId="5AB5D354">
      <w:r>
        <w:t>基本信息：35岁 | 女 | 重庆 | 13年经验</w:t>
      </w:r>
    </w:p>
    <w:p w14:paraId="24438822">
      <w:r>
        <w:t>联系方式：13326026846 | mingshen@example.net</w:t>
      </w:r>
    </w:p>
    <w:p w14:paraId="2208A71F">
      <w:pPr>
        <w:pStyle w:val="4"/>
      </w:pPr>
      <w:r>
        <w:t>自我陈述</w:t>
      </w:r>
    </w:p>
    <w:p w14:paraId="4871180D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485AB2D2">
      <w:pPr>
        <w:pStyle w:val="4"/>
      </w:pPr>
      <w:r>
        <w:t>学历信息</w:t>
      </w:r>
    </w:p>
    <w:p w14:paraId="36C2B404">
      <w:r>
        <w:t>浙江大学 | 工商管理 | 本科 | 2009-09 ~ 2013-06</w:t>
      </w:r>
    </w:p>
    <w:p w14:paraId="2A840A8F">
      <w:r>
        <w:t>专业成绩：3.68/4（专业前10%）</w:t>
      </w:r>
    </w:p>
    <w:p w14:paraId="4158AC49">
      <w:r>
        <w:t>主修课程：运营管理、管理学原理、财务管理、战略管理、市场营销学、组织行为学</w:t>
      </w:r>
    </w:p>
    <w:p w14:paraId="1CBC5255">
      <w:pPr>
        <w:pStyle w:val="4"/>
      </w:pPr>
      <w:r>
        <w:t>工作经验</w:t>
      </w:r>
    </w:p>
    <w:p w14:paraId="721D303F">
      <w:r>
        <w:rPr>
          <w:b/>
        </w:rPr>
        <w:t>深圳医疗科技有限公司 | 行政助理 | 2023-03 ~ 2026-06</w:t>
      </w:r>
    </w:p>
    <w:p w14:paraId="162E9069">
      <w:pPr>
        <w:pStyle w:val="16"/>
      </w:pPr>
      <w:r>
        <w:t>负责来访客户接待及电话接听，展现良好企业形象。</w:t>
      </w:r>
    </w:p>
    <w:p w14:paraId="4C9111BC">
      <w:pPr>
        <w:pStyle w:val="4"/>
      </w:pPr>
      <w:r>
        <w:t>核心技能</w:t>
      </w:r>
    </w:p>
    <w:p w14:paraId="0B72A653">
      <w:r>
        <w:t>语言能力：英语CET-4，具备基本读写能力。</w:t>
      </w:r>
    </w:p>
    <w:p w14:paraId="7610281F">
      <w:r>
        <w:t>计算机能力：掌握Photoshop基本操作</w:t>
      </w:r>
    </w:p>
    <w:p w14:paraId="4D07702A">
      <w:r>
        <w:t>专业能力：固定资产管理、公文写作、办公软件</w:t>
      </w:r>
    </w:p>
    <w:p w14:paraId="0CF1DD06">
      <w:pPr>
        <w:pStyle w:val="4"/>
      </w:pPr>
      <w:r>
        <w:t>资格证书</w:t>
      </w:r>
    </w:p>
    <w:p w14:paraId="4318691E">
      <w:pPr>
        <w:pStyle w:val="16"/>
      </w:pPr>
      <w:r>
        <w:t>大学英语四级（CET-4），良好的读写能力。</w:t>
      </w:r>
    </w:p>
    <w:p w14:paraId="73368BE3">
      <w:r>
        <w:br w:type="page"/>
      </w:r>
    </w:p>
    <w:p w14:paraId="254F71A8">
      <w:pPr>
        <w:jc w:val="center"/>
      </w:pPr>
      <w:r>
        <w:rPr>
          <w:b/>
          <w:sz w:val="32"/>
        </w:rPr>
        <w:t>郝岩</w:t>
      </w:r>
    </w:p>
    <w:p w14:paraId="257DC96A">
      <w:r>
        <w:t>求职意向：运营专员 | 广州 | 20967/月 | 一个月内到岗</w:t>
      </w:r>
    </w:p>
    <w:p w14:paraId="720BCB33">
      <w:r>
        <w:t>基本信息：36岁 | 男 | 武汉 | 12年经验</w:t>
      </w:r>
    </w:p>
    <w:p w14:paraId="4003F2B6">
      <w:r>
        <w:t>联系方式：13678793857 | xiulan71@example.com</w:t>
      </w:r>
    </w:p>
    <w:p w14:paraId="4B4FA332">
      <w:pPr>
        <w:pStyle w:val="4"/>
      </w:pPr>
      <w:r>
        <w:t>学历信息</w:t>
      </w:r>
    </w:p>
    <w:p w14:paraId="50F3E703">
      <w:r>
        <w:t>南京大学 | 汉语言文学 | 硕士 | 2011-09 ~ 2014-06</w:t>
      </w:r>
    </w:p>
    <w:p w14:paraId="111BA059">
      <w:r>
        <w:t>专业成绩：3.62/4</w:t>
      </w:r>
    </w:p>
    <w:p w14:paraId="75864FB7">
      <w:r>
        <w:t>主修课程：财务管理、管理学原理、战略管理、市场营销学、运营管理、组织行为学</w:t>
      </w:r>
    </w:p>
    <w:p w14:paraId="4DD5D9A0">
      <w:pPr>
        <w:pStyle w:val="4"/>
      </w:pPr>
      <w:r>
        <w:t>工作经验</w:t>
      </w:r>
    </w:p>
    <w:p w14:paraId="3D8E67E8">
      <w:r>
        <w:rPr>
          <w:b/>
        </w:rPr>
        <w:t>恒通咨询科技有限公司 | 用户运营 | 2022-04 ~ 2024-04</w:t>
      </w:r>
    </w:p>
    <w:p w14:paraId="3165E8CA">
      <w:pPr>
        <w:pStyle w:val="16"/>
      </w:pPr>
      <w:r>
        <w:t>处理用户反馈，提升用户体验。 策划并执行线上活动，促进用户增长和转化。</w:t>
      </w:r>
    </w:p>
    <w:p w14:paraId="1ED3EA54">
      <w:r>
        <w:rPr>
          <w:b/>
        </w:rPr>
        <w:t>杭州金融科技有限公司 | 新媒体运营 | 2024-11 ~ 2026-06</w:t>
      </w:r>
    </w:p>
    <w:p w14:paraId="0EA26E6C">
      <w:pPr>
        <w:pStyle w:val="16"/>
      </w:pPr>
      <w:r>
        <w:t>处理用户反馈，提升用户体验。 负责用户社群运营，提升用户活跃度和粘性。 分析运营数据，提出优化建议。</w:t>
      </w:r>
    </w:p>
    <w:p w14:paraId="3BD4DFC4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ADD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32BD959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6D893EC0">
            <w:r>
              <w:t>具备网络基础</w:t>
            </w:r>
          </w:p>
        </w:tc>
      </w:tr>
      <w:tr w14:paraId="378FC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74D128A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25144593">
            <w:r>
              <w:t>PS/PR</w:t>
            </w:r>
          </w:p>
        </w:tc>
      </w:tr>
      <w:tr w14:paraId="2DBEF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0944544">
            <w:r>
              <w:t>社群管理</w:t>
            </w:r>
          </w:p>
        </w:tc>
        <w:tc>
          <w:tcPr>
            <w:tcW w:w="4320" w:type="dxa"/>
          </w:tcPr>
          <w:p w14:paraId="23548955"/>
        </w:tc>
      </w:tr>
    </w:tbl>
    <w:p w14:paraId="3A2EFE7D"/>
    <w:p w14:paraId="46FDE763">
      <w:pPr>
        <w:pStyle w:val="4"/>
      </w:pPr>
      <w:r>
        <w:t>获奖情况</w:t>
      </w:r>
    </w:p>
    <w:p w14:paraId="242DA6FC">
      <w:pPr>
        <w:pStyle w:val="16"/>
      </w:pPr>
      <w:r>
        <w:t>大学英语四级（CET-4），良好的读写能力。</w:t>
      </w:r>
    </w:p>
    <w:p w14:paraId="3B058400">
      <w:pPr>
        <w:pStyle w:val="16"/>
      </w:pPr>
      <w:r>
        <w:t>全国计算机等级考试二级（Office高级应用）。</w:t>
      </w:r>
    </w:p>
    <w:p w14:paraId="732112B5">
      <w:pPr>
        <w:pStyle w:val="16"/>
      </w:pPr>
      <w:r>
        <w:t>大学英语六级（CET-6），优秀的听说读写能力。</w:t>
      </w:r>
    </w:p>
    <w:p w14:paraId="1E85E0C0">
      <w:pPr>
        <w:pStyle w:val="4"/>
      </w:pPr>
      <w:r>
        <w:t>个人评价</w:t>
      </w:r>
    </w:p>
    <w:p w14:paraId="3F8C1859">
      <w:r>
        <w:t>执行力强，结果导向；具备良好的沟通能力和文案功底；善于在快节奏环境中工作，能高效完成目标。</w:t>
      </w:r>
    </w:p>
    <w:p w14:paraId="5C568812">
      <w:r>
        <w:br w:type="page"/>
      </w:r>
    </w:p>
    <w:p w14:paraId="62316011">
      <w:pPr>
        <w:jc w:val="center"/>
      </w:pPr>
      <w:r>
        <w:rPr>
          <w:b/>
          <w:color w:val="003366"/>
          <w:sz w:val="32"/>
        </w:rPr>
        <w:t>刘宇</w:t>
      </w:r>
    </w:p>
    <w:p w14:paraId="671A8007">
      <w:r>
        <w:t>求职意向：设计师 | 西安 | 11360/月 | 一周内到岗</w:t>
      </w:r>
    </w:p>
    <w:p w14:paraId="373CED6E">
      <w:r>
        <w:t>基本信息：31岁 | 男 | 苏州 | 9年经验</w:t>
      </w:r>
    </w:p>
    <w:p w14:paraId="7050C7B3">
      <w:r>
        <w:t>联系方式：15854342600 | junyu@example.com</w:t>
      </w:r>
    </w:p>
    <w:p w14:paraId="100B1E0E">
      <w:pPr>
        <w:pStyle w:val="4"/>
      </w:pPr>
      <w:r>
        <w:t>核心技能</w:t>
      </w:r>
    </w:p>
    <w:p w14:paraId="4BA25D28">
      <w:r>
        <w:t>语言能力：日语N2，可进行日常对话。</w:t>
      </w:r>
    </w:p>
    <w:p w14:paraId="5B005E01">
      <w:r>
        <w:t>计算机能力：熟练使用Office办公软件</w:t>
      </w:r>
    </w:p>
    <w:p w14:paraId="0B3C2C07">
      <w:r>
        <w:t>专业能力：Illustrator、色彩搭配</w:t>
      </w:r>
    </w:p>
    <w:p w14:paraId="66419C05">
      <w:pPr>
        <w:pStyle w:val="4"/>
      </w:pPr>
      <w:r>
        <w:t>获奖情况</w:t>
      </w:r>
    </w:p>
    <w:p w14:paraId="2F69806B">
      <w:pPr>
        <w:pStyle w:val="16"/>
      </w:pPr>
      <w:r>
        <w:t>Adobe认证设计师。</w:t>
      </w:r>
    </w:p>
    <w:p w14:paraId="0AFD2AA2">
      <w:pPr>
        <w:pStyle w:val="4"/>
      </w:pPr>
      <w:r>
        <w:t>学历信息</w:t>
      </w:r>
    </w:p>
    <w:p w14:paraId="5D2F17C8">
      <w:r>
        <w:t>复旦大学 | 视觉传达 | 本科 | 2013-09 ~ 2017-06</w:t>
      </w:r>
    </w:p>
    <w:p w14:paraId="4221A6DC">
      <w:r>
        <w:t>专业成绩：3.44/4（专业前30%）</w:t>
      </w:r>
    </w:p>
    <w:p w14:paraId="25247EAE">
      <w:r>
        <w:t>主修课程：UI设计、包装设计、字体设计、设计史、平面设计、色彩构成</w:t>
      </w:r>
    </w:p>
    <w:p w14:paraId="4ED86BDA">
      <w:pPr>
        <w:pStyle w:val="4"/>
      </w:pPr>
      <w:r>
        <w:t>过往经历</w:t>
      </w:r>
    </w:p>
    <w:p w14:paraId="698203C0">
      <w:r>
        <w:rPr>
          <w:b/>
        </w:rPr>
        <w:t>卓越传媒科技有限公司 | UI设计师 | 2018-04 ~ 2021-02</w:t>
      </w:r>
    </w:p>
    <w:p w14:paraId="2AD8804F">
      <w:pPr>
        <w:pStyle w:val="16"/>
      </w:pPr>
      <w:r>
        <w:t>参与品牌VI设计，确保品牌一致性。</w:t>
      </w:r>
    </w:p>
    <w:p w14:paraId="440BDA7C">
      <w:r>
        <w:rPr>
          <w:b/>
        </w:rPr>
        <w:t>北京互联网科技有限公司 | 平面设计师 | 2021-10 ~ 2025-10</w:t>
      </w:r>
    </w:p>
    <w:p w14:paraId="1C649FF5">
      <w:pPr>
        <w:pStyle w:val="16"/>
      </w:pPr>
      <w:r>
        <w:t>负责公司产品UI界面设计，提升视觉体验。 参与品牌VI设计，确保品牌一致性。 与产品、开发沟通，保证设计落地效果。</w:t>
      </w:r>
    </w:p>
    <w:p w14:paraId="119FC908">
      <w:r>
        <w:rPr>
          <w:b/>
        </w:rPr>
        <w:t>北京零售有限公司 | 平面设计师 | 2025-06 ~ 2026-05</w:t>
      </w:r>
    </w:p>
    <w:p w14:paraId="5F6335DB">
      <w:pPr>
        <w:pStyle w:val="16"/>
      </w:pPr>
      <w:r>
        <w:t>负责公司产品UI界面设计，提升视觉体验。 参与品牌VI设计，确保品牌一致性。 与产品、开发沟通，保证设计落地效果。</w:t>
      </w:r>
    </w:p>
    <w:p w14:paraId="3EB22D8E">
      <w:pPr>
        <w:pStyle w:val="4"/>
      </w:pPr>
      <w:r>
        <w:t>自我介绍</w:t>
      </w:r>
    </w:p>
    <w:p w14:paraId="4E49115D">
      <w:r>
        <w:t>具备良好的审美能力和设计功底；热爱设计，关注细节；善于沟通，能准确理解需求并转化为优秀的设计方案。</w:t>
      </w:r>
    </w:p>
    <w:p w14:paraId="5595320E">
      <w:r>
        <w:br w:type="page"/>
      </w:r>
    </w:p>
    <w:p w14:paraId="2623AE2D">
      <w:pPr>
        <w:jc w:val="center"/>
      </w:pPr>
      <w:r>
        <w:rPr>
          <w:b/>
          <w:sz w:val="32"/>
        </w:rPr>
        <w:t>张霞</w:t>
      </w:r>
    </w:p>
    <w:p w14:paraId="09947A0D">
      <w:r>
        <w:t>求职意向：行政专员 | 成都 | 10929/月 | 随时到岗</w:t>
      </w:r>
    </w:p>
    <w:p w14:paraId="0D009C96">
      <w:r>
        <w:t>基本信息：32岁 | 男 | 武汉 | 12年经验</w:t>
      </w:r>
    </w:p>
    <w:p w14:paraId="430F6DA5">
      <w:r>
        <w:t>联系方式：18698184024 | hshen@example.org</w:t>
      </w:r>
    </w:p>
    <w:p w14:paraId="5F73F089">
      <w:pPr>
        <w:pStyle w:val="4"/>
      </w:pPr>
      <w:r>
        <w:t>学习背景</w:t>
      </w:r>
    </w:p>
    <w:p w14:paraId="30DFC977">
      <w:r>
        <w:t>深圳职业技术学院 | 汉语言文学 | 专科 | 2011-09 ~ 2014-06</w:t>
      </w:r>
    </w:p>
    <w:p w14:paraId="12575B1B">
      <w:r>
        <w:t>专业成绩：3.49/4</w:t>
      </w:r>
    </w:p>
    <w:p w14:paraId="653B6E9E">
      <w:r>
        <w:t>主修课程：运营管理、战略管理、市场营销学、管理学原理、财务管理</w:t>
      </w:r>
    </w:p>
    <w:p w14:paraId="6E609FBC">
      <w:pPr>
        <w:pStyle w:val="4"/>
      </w:pPr>
      <w:r>
        <w:t>过往经历</w:t>
      </w:r>
    </w:p>
    <w:p w14:paraId="67C4AC8B">
      <w:r>
        <w:rPr>
          <w:b/>
        </w:rPr>
        <w:t>1. 全民简历制造科技有限公司 | 行政经理 | 2024-08 ~ 2026-06</w:t>
      </w:r>
    </w:p>
    <w:p w14:paraId="20108D74">
      <w:pPr>
        <w:pStyle w:val="16"/>
      </w:pPr>
      <w:r>
        <w:t>负责公司日常行政事务管理，包括办公环境维护、办公用品采购与发放。</w:t>
      </w:r>
    </w:p>
    <w:p w14:paraId="2272F39A">
      <w:pPr>
        <w:pStyle w:val="4"/>
      </w:pPr>
      <w:r>
        <w:t>技能证书</w:t>
      </w:r>
    </w:p>
    <w:p w14:paraId="740714D1">
      <w:r>
        <w:t>语言能力：日语N2，可进行日常对话。</w:t>
      </w:r>
    </w:p>
    <w:p w14:paraId="0C47B710">
      <w:r>
        <w:t>计算机能力：具备网络基础</w:t>
      </w:r>
    </w:p>
    <w:p w14:paraId="26BAC1B0">
      <w:r>
        <w:t>专业能力：公文写作、固定资产管理、会议组织、办公软件</w:t>
      </w:r>
    </w:p>
    <w:p w14:paraId="21094A87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DA827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8BC89D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3C606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73106A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1D6DD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DA2B9C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3B49B3A9">
      <w:pPr>
        <w:pStyle w:val="4"/>
      </w:pPr>
      <w:r>
        <w:t>自我介绍</w:t>
      </w:r>
    </w:p>
    <w:p w14:paraId="70D1CEB3">
      <w:r>
        <w:t>工作细致认真，有良好的条理性；善于沟通协调，能够高效处理多项任务；责任心强，有较强的服务意识和团队合作精神。</w:t>
      </w:r>
    </w:p>
    <w:p w14:paraId="63794DB9">
      <w:r>
        <w:br w:type="page"/>
      </w:r>
    </w:p>
    <w:p w14:paraId="765EF455">
      <w:pPr>
        <w:jc w:val="center"/>
      </w:pPr>
      <w:r>
        <w:rPr>
          <w:b/>
          <w:sz w:val="32"/>
        </w:rPr>
        <w:t>杨桂珍</w:t>
      </w:r>
    </w:p>
    <w:p w14:paraId="32CB0401">
      <w:r>
        <w:t>求职意向：设计师 | 西安 | 9394/月 | 随时到岗</w:t>
      </w:r>
    </w:p>
    <w:p w14:paraId="17373B6D">
      <w:r>
        <w:t>基本信息：26岁 | 女 | 西安 | 4年经验</w:t>
      </w:r>
    </w:p>
    <w:p w14:paraId="156D4B72">
      <w:r>
        <w:t>联系方式：18908837131 | panyang@example.com</w:t>
      </w:r>
    </w:p>
    <w:p w14:paraId="7C934C1F">
      <w:pPr>
        <w:pStyle w:val="4"/>
      </w:pPr>
      <w:r>
        <w:t>教育背景</w:t>
      </w:r>
    </w:p>
    <w:p w14:paraId="47B9CD1E">
      <w:r>
        <w:t>西安交通大学 | 产品设计 | 本科 | 2018-09 ~ 2022-06</w:t>
      </w:r>
    </w:p>
    <w:p w14:paraId="31EF95C9">
      <w:r>
        <w:t>专业成绩：3.82/4（专业前10%）</w:t>
      </w:r>
    </w:p>
    <w:p w14:paraId="1DDE8BE6">
      <w:r>
        <w:t>主修课程：市场营销学、组织行为学、管理学原理、战略管理、财务管理、运营管理</w:t>
      </w:r>
    </w:p>
    <w:p w14:paraId="7F59FF30">
      <w:pPr>
        <w:pStyle w:val="4"/>
      </w:pPr>
      <w:r>
        <w:t>实习经历</w:t>
      </w:r>
    </w:p>
    <w:p w14:paraId="4A98B145">
      <w:r>
        <w:rPr>
          <w:b/>
        </w:rPr>
        <w:t>华讯制造科技有限公司 | 视觉设计师 | 2024-07 ~ 2026-09</w:t>
      </w:r>
    </w:p>
    <w:p w14:paraId="3572FDA0">
      <w:pPr>
        <w:pStyle w:val="16"/>
      </w:pPr>
      <w:r>
        <w:t>负责公司产品UI界面设计，提升视觉体验。 维护设计规范，持续优化设计风格。 制作宣传海报、画册、名片等平面物料。</w:t>
      </w:r>
    </w:p>
    <w:p w14:paraId="2614C7C1">
      <w:pPr>
        <w:pStyle w:val="4"/>
      </w:pPr>
      <w:r>
        <w:t>能力专长</w:t>
      </w:r>
    </w:p>
    <w:p w14:paraId="4ED1169C">
      <w:r>
        <w:t>语言能力：英语CET-4，具备基本读写能力。</w:t>
      </w:r>
    </w:p>
    <w:p w14:paraId="40285FD1">
      <w:r>
        <w:t>计算机能力：掌握Photoshop基本操作</w:t>
      </w:r>
    </w:p>
    <w:p w14:paraId="60C0532C">
      <w:r>
        <w:t>专业能力：Illustrator、Figma、Photoshop、Sketch</w:t>
      </w:r>
    </w:p>
    <w:p w14:paraId="10866733">
      <w:pPr>
        <w:pStyle w:val="4"/>
      </w:pPr>
      <w:r>
        <w:t>资格证书</w:t>
      </w:r>
    </w:p>
    <w:p w14:paraId="2842ABCB">
      <w:pPr>
        <w:pStyle w:val="16"/>
      </w:pPr>
      <w:r>
        <w:t>Adobe认证设计师。</w:t>
      </w:r>
    </w:p>
    <w:p w14:paraId="75B806FB">
      <w:pPr>
        <w:pStyle w:val="4"/>
      </w:pPr>
      <w:r>
        <w:t>参与项目</w:t>
      </w:r>
    </w:p>
    <w:p w14:paraId="77C3E9F0">
      <w:r>
        <w:rPr>
          <w:b/>
        </w:rPr>
        <w:t>数据可视化平台（2023-01 ~ 2023-04）</w:t>
      </w:r>
    </w:p>
    <w:p w14:paraId="13BA2EB2">
      <w:pPr>
        <w:pStyle w:val="16"/>
      </w:pPr>
      <w:r>
        <w:t>负责核心模块设计与开发，实现了高并发处理，提升了系统性能30%。</w:t>
      </w:r>
    </w:p>
    <w:p w14:paraId="36C48C22">
      <w:pPr>
        <w:pStyle w:val="4"/>
      </w:pPr>
      <w:r>
        <w:t>自我陈述</w:t>
      </w:r>
    </w:p>
    <w:p w14:paraId="4380BBC1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5A0CA42">
      <w:r>
        <w:br w:type="page"/>
      </w:r>
    </w:p>
    <w:p w14:paraId="510C6D0A">
      <w:pPr>
        <w:jc w:val="center"/>
      </w:pPr>
      <w:r>
        <w:rPr>
          <w:b/>
          <w:sz w:val="32"/>
        </w:rPr>
        <w:t>何晨</w:t>
      </w:r>
    </w:p>
    <w:p w14:paraId="34BE5C7A">
      <w:r>
        <w:t>求职意向：人事专员 | 深圳 | 15819/月 | 随时到岗</w:t>
      </w:r>
    </w:p>
    <w:p w14:paraId="1C194A57">
      <w:r>
        <w:t>基本信息：34岁 | 男 | 深圳 | 12年经验</w:t>
      </w:r>
    </w:p>
    <w:p w14:paraId="421318A7">
      <w:r>
        <w:t>联系方式：13274590517 | juan64@example.net</w:t>
      </w:r>
    </w:p>
    <w:p w14:paraId="50B9171A">
      <w:pPr>
        <w:pStyle w:val="4"/>
      </w:pPr>
      <w:r>
        <w:t>教育背景</w:t>
      </w:r>
    </w:p>
    <w:p w14:paraId="05B9DBAB">
      <w:r>
        <w:t>复旦大学 | 劳动与社会保障 | 本科 | 2010-09 ~ 2014-06</w:t>
      </w:r>
    </w:p>
    <w:p w14:paraId="1F4756B8">
      <w:r>
        <w:t>专业成绩：3.4/4（专业前30%）</w:t>
      </w:r>
    </w:p>
    <w:p w14:paraId="6DD2B28B">
      <w:r>
        <w:t>主修课程：战略管理、市场营销学、组织行为学、管理学原理、运营管理、财务管理</w:t>
      </w:r>
    </w:p>
    <w:p w14:paraId="6B0A8287">
      <w:pPr>
        <w:pStyle w:val="4"/>
      </w:pPr>
      <w:r>
        <w:t>实习经历</w:t>
      </w:r>
    </w:p>
    <w:p w14:paraId="613E6688">
      <w:r>
        <w:rPr>
          <w:b/>
        </w:rPr>
        <w:t>创想零售科技有限公司 | 人事专员 | 2022-06 ~ 2023-04</w:t>
      </w:r>
    </w:p>
    <w:p w14:paraId="7ECD59B1">
      <w:pPr>
        <w:pStyle w:val="16"/>
      </w:pPr>
      <w:r>
        <w:t>负责考勤统计、薪酬核算及社保公积金缴纳。</w:t>
      </w:r>
    </w:p>
    <w:p w14:paraId="03D50920">
      <w:r>
        <w:rPr>
          <w:b/>
        </w:rPr>
        <w:t>博雅金融科技有限公司 | HR助理 | 2023-06 ~ 2025-03</w:t>
      </w:r>
    </w:p>
    <w:p w14:paraId="6E534873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47B03067">
      <w:r>
        <w:rPr>
          <w:b/>
        </w:rPr>
        <w:t>杭州咨询有限公司 | 招聘专员 | 2025-05 ~ 2026-10</w:t>
      </w:r>
    </w:p>
    <w:p w14:paraId="4BA7BEE3">
      <w:pPr>
        <w:pStyle w:val="16"/>
      </w:pPr>
      <w:r>
        <w:t>办理员工入职、转正、调动、离职手续，维护人事档案。 负责招聘全流程，包括职位发布、简历筛选、面试安排及录用跟进。</w:t>
      </w:r>
    </w:p>
    <w:p w14:paraId="6BAACADA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50A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9C25700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1D722289">
            <w:r>
              <w:t>精通Excel数据处理</w:t>
            </w:r>
          </w:p>
        </w:tc>
      </w:tr>
      <w:tr w14:paraId="6D3FC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77EEA0D">
            <w:r>
              <w:t>招聘面试</w:t>
            </w:r>
          </w:p>
        </w:tc>
        <w:tc>
          <w:tcPr>
            <w:tcW w:w="4320" w:type="dxa"/>
            <w:shd w:val="clear" w:color="auto" w:fill="E7E6E6"/>
          </w:tcPr>
          <w:p w14:paraId="47A99F31">
            <w:r>
              <w:t>劳动法</w:t>
            </w:r>
          </w:p>
        </w:tc>
      </w:tr>
      <w:tr w14:paraId="7E79A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D58295F">
            <w:r>
              <w:t>培训组织</w:t>
            </w:r>
          </w:p>
        </w:tc>
        <w:tc>
          <w:tcPr>
            <w:tcW w:w="4320" w:type="dxa"/>
          </w:tcPr>
          <w:p w14:paraId="1D3C2AE3"/>
        </w:tc>
      </w:tr>
    </w:tbl>
    <w:p w14:paraId="6FCF6EE9"/>
    <w:p w14:paraId="557864A9">
      <w:pPr>
        <w:pStyle w:val="4"/>
      </w:pPr>
      <w:r>
        <w:t>资质认证</w:t>
      </w:r>
    </w:p>
    <w:p w14:paraId="22DE0B12">
      <w:pPr>
        <w:pStyle w:val="16"/>
      </w:pPr>
      <w:r>
        <w:t>人力资源管理师三级证书。</w:t>
      </w:r>
    </w:p>
    <w:p w14:paraId="14736CC6">
      <w:pPr>
        <w:pStyle w:val="4"/>
      </w:pPr>
      <w:r>
        <w:t>自我介绍</w:t>
      </w:r>
    </w:p>
    <w:p w14:paraId="39B23EB3">
      <w:r>
        <w:t>性格开朗，亲和力强，善于与各部门沟通协作；具备良好的组织协调能力和解决冲突能力；积极主动，乐于学习新知识。</w:t>
      </w:r>
    </w:p>
    <w:p w14:paraId="7D394AAA">
      <w:r>
        <w:br w:type="page"/>
      </w:r>
    </w:p>
    <w:p w14:paraId="073E4D71">
      <w:pPr>
        <w:jc w:val="center"/>
      </w:pPr>
      <w:r>
        <w:rPr>
          <w:b/>
          <w:sz w:val="32"/>
        </w:rPr>
        <w:t>陈秀云</w:t>
      </w:r>
    </w:p>
    <w:p w14:paraId="3D1552C5">
      <w:pPr>
        <w:jc w:val="center"/>
      </w:pPr>
      <w:r>
        <w:rPr>
          <w:sz w:val="2"/>
        </w:rPr>
        <w:t>____________________________________________________________</w:t>
      </w:r>
    </w:p>
    <w:p w14:paraId="14C8CC7F">
      <w:r>
        <w:t>求职意向：行政专员 | 西安 | 19530/月 | 随时到岗</w:t>
      </w:r>
    </w:p>
    <w:p w14:paraId="1DDCD7BC">
      <w:r>
        <w:t>基本信息：34岁 | 男 | 西安 | 12年经验</w:t>
      </w:r>
    </w:p>
    <w:p w14:paraId="0AE89ADA">
      <w:r>
        <w:t>联系方式：15577997690 | yandeng@example.com</w:t>
      </w:r>
    </w:p>
    <w:p w14:paraId="61BDB579">
      <w:pPr>
        <w:pStyle w:val="4"/>
      </w:pPr>
      <w:r>
        <w:t>实习经历</w:t>
      </w:r>
    </w:p>
    <w:p w14:paraId="2F425F9E">
      <w:r>
        <w:rPr>
          <w:b/>
        </w:rPr>
        <w:t>智云制造有限公司 | 行政主管 | 2021-04 ~ 2022-06</w:t>
      </w:r>
    </w:p>
    <w:p w14:paraId="0850B15D">
      <w:pPr>
        <w:pStyle w:val="16"/>
      </w:pPr>
      <w:r>
        <w:t>管理公司固定资产、车辆、印章等，确保规范使用。 参与制定行政管理制度，优化流程，提高工作效率。 负责来访客户接待及电话接听，展现良好企业形象。</w:t>
      </w:r>
    </w:p>
    <w:p w14:paraId="1F3E6122">
      <w:r>
        <w:rPr>
          <w:b/>
        </w:rPr>
        <w:t>上海传媒科技有限公司 | 行政助理 | 2022-07 ~ 2026-06</w:t>
      </w:r>
    </w:p>
    <w:p w14:paraId="339F8E64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70A627BC">
      <w:pPr>
        <w:pStyle w:val="4"/>
      </w:pPr>
      <w:r>
        <w:t>教育背景</w:t>
      </w:r>
    </w:p>
    <w:p w14:paraId="2F44EA65">
      <w:r>
        <w:t>浙江大学 | 汉语言文学 | 本科 | 2010-09 ~ 2014-06</w:t>
      </w:r>
    </w:p>
    <w:p w14:paraId="44C539C8">
      <w:r>
        <w:t>专业成绩：3.58/4（专业前30%）</w:t>
      </w:r>
    </w:p>
    <w:p w14:paraId="469E94A4">
      <w:r>
        <w:t>主修课程：运营管理、战略管理、组织行为学、市场营销学、财务管理</w:t>
      </w:r>
    </w:p>
    <w:p w14:paraId="13922098">
      <w:pPr>
        <w:pStyle w:val="4"/>
      </w:pPr>
      <w:r>
        <w:t>专业技能</w:t>
      </w:r>
    </w:p>
    <w:p w14:paraId="3F0D83E8">
      <w:r>
        <w:t>语言能力：英语CET-4，具备基本读写能力。</w:t>
      </w:r>
    </w:p>
    <w:p w14:paraId="671232F9">
      <w:r>
        <w:t>计算机能力：精通Excel数据处理</w:t>
      </w:r>
    </w:p>
    <w:p w14:paraId="60212DC2">
      <w:r>
        <w:t>专业能力：档案管理、固定资产管理</w:t>
      </w:r>
    </w:p>
    <w:p w14:paraId="56D48A06">
      <w:pPr>
        <w:pStyle w:val="4"/>
      </w:pPr>
      <w:r>
        <w:t>证书与荣誉</w:t>
      </w:r>
    </w:p>
    <w:p w14:paraId="0D6A0F41">
      <w:pPr>
        <w:pStyle w:val="16"/>
      </w:pPr>
      <w:r>
        <w:t>全国计算机等级考试二级（Office高级应用）。</w:t>
      </w:r>
    </w:p>
    <w:p w14:paraId="2BB4066F">
      <w:pPr>
        <w:pStyle w:val="16"/>
      </w:pPr>
      <w:r>
        <w:t>大学英语六级（CET-6），优秀的听说读写能力。</w:t>
      </w:r>
    </w:p>
    <w:p w14:paraId="5F1C96AE">
      <w:pPr>
        <w:pStyle w:val="4"/>
      </w:pPr>
      <w:r>
        <w:t>自我介绍</w:t>
      </w:r>
    </w:p>
    <w:p w14:paraId="00637B9A">
      <w:r>
        <w:t>工作细致认真，有良好的条理性；善于沟通协调，能够高效处理多项任务；责任心强，有较强的服务意识和团队合作精神。</w:t>
      </w:r>
    </w:p>
    <w:p w14:paraId="23A60083">
      <w:r>
        <w:br w:type="page"/>
      </w:r>
    </w:p>
    <w:p w14:paraId="22F66256">
      <w:pPr>
        <w:jc w:val="center"/>
      </w:pPr>
      <w:r>
        <w:rPr>
          <w:b/>
          <w:sz w:val="32"/>
        </w:rPr>
        <w:t>王莉</w:t>
      </w:r>
    </w:p>
    <w:p w14:paraId="6C190B35">
      <w:r>
        <w:t>求职意向：运营专员 | 武汉 | 18471/月 | 一周内到岗</w:t>
      </w:r>
    </w:p>
    <w:p w14:paraId="6E4DE91E">
      <w:r>
        <w:t>基本信息：35岁 | 女 | 武汉 | 13年经验</w:t>
      </w:r>
    </w:p>
    <w:p w14:paraId="7E38B27A">
      <w:r>
        <w:t>联系方式：15019264184 | laiyan@example.net</w:t>
      </w:r>
    </w:p>
    <w:p w14:paraId="45BC81DC">
      <w:pPr>
        <w:pStyle w:val="4"/>
      </w:pPr>
      <w:r>
        <w:t>自我介绍</w:t>
      </w:r>
    </w:p>
    <w:p w14:paraId="0BC72CA6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4433EEA">
      <w:pPr>
        <w:pStyle w:val="4"/>
      </w:pPr>
      <w:r>
        <w:t>学习背景</w:t>
      </w:r>
    </w:p>
    <w:p w14:paraId="4B96D861">
      <w:r>
        <w:t>吉林大学 | 汉语言文学 | 本科 | 2009-09 ~ 2013-06</w:t>
      </w:r>
    </w:p>
    <w:p w14:paraId="72F1EAC9">
      <w:r>
        <w:t>专业成绩：3.15/4</w:t>
      </w:r>
    </w:p>
    <w:p w14:paraId="5F67C5C8">
      <w:r>
        <w:t>主修课程：管理学原理、组织行为学、市场营销学、运营管理、战略管理</w:t>
      </w:r>
    </w:p>
    <w:p w14:paraId="4F71213E">
      <w:pPr>
        <w:pStyle w:val="4"/>
      </w:pPr>
      <w:r>
        <w:t>实习经历</w:t>
      </w:r>
    </w:p>
    <w:p w14:paraId="28101F31">
      <w:r>
        <w:rPr>
          <w:b/>
        </w:rPr>
        <w:t>智云零售科技有限公司 | 内容运营 | 2021-10 ~ 2024-11</w:t>
      </w:r>
    </w:p>
    <w:p w14:paraId="6A4465D1">
      <w:pPr>
        <w:pStyle w:val="16"/>
      </w:pPr>
      <w:r>
        <w:t>负责用户社群运营，提升用户活跃度和粘性。</w:t>
      </w:r>
    </w:p>
    <w:p w14:paraId="5CD0403F">
      <w:r>
        <w:rPr>
          <w:b/>
        </w:rPr>
        <w:t>成都互联网科技有限公司 | 内容运营 | 2024-06 ~ 2026-04</w:t>
      </w:r>
    </w:p>
    <w:p w14:paraId="3BA26CB6">
      <w:pPr>
        <w:pStyle w:val="16"/>
      </w:pPr>
      <w:r>
        <w:t>负责用户社群运营，提升用户活跃度和粘性。 撰写内容文案，维护APP/网站内容更新。</w:t>
      </w:r>
    </w:p>
    <w:p w14:paraId="31D62E68">
      <w:pPr>
        <w:pStyle w:val="4"/>
      </w:pPr>
      <w:r>
        <w:t>核心技能</w:t>
      </w:r>
    </w:p>
    <w:p w14:paraId="11D288F5">
      <w:r>
        <w:t>语言能力：英语CET-6，读写熟练，可日常交流。</w:t>
      </w:r>
    </w:p>
    <w:p w14:paraId="67861518">
      <w:r>
        <w:t>计算机能力：具备网络基础</w:t>
      </w:r>
    </w:p>
    <w:p w14:paraId="6662F69E">
      <w:r>
        <w:t>专业能力：活动策划、内容创作、PS/PR、数据分析</w:t>
      </w:r>
    </w:p>
    <w:p w14:paraId="00472785">
      <w:pPr>
        <w:pStyle w:val="4"/>
      </w:pPr>
      <w:r>
        <w:t>资质认证</w:t>
      </w:r>
    </w:p>
    <w:p w14:paraId="2DF0C7A3">
      <w:pPr>
        <w:pStyle w:val="16"/>
      </w:pPr>
      <w:r>
        <w:t>大学英语六级（CET-6），优秀的听说读写能力。</w:t>
      </w:r>
    </w:p>
    <w:p w14:paraId="5472DBAB">
      <w:r>
        <w:br w:type="page"/>
      </w:r>
    </w:p>
    <w:p w14:paraId="03FD32E9">
      <w:pPr>
        <w:jc w:val="center"/>
      </w:pPr>
      <w:r>
        <w:rPr>
          <w:b/>
          <w:sz w:val="32"/>
        </w:rPr>
        <w:t>薛娟</w:t>
      </w:r>
    </w:p>
    <w:p w14:paraId="0BF81F05">
      <w:r>
        <w:t>求职意向：软件工程师 | 成都 | 19424/月 | 两周内到岗</w:t>
      </w:r>
    </w:p>
    <w:p w14:paraId="1DD8D397">
      <w:r>
        <w:t>基本信息：33岁 | 男 | 广州 | 9年经验</w:t>
      </w:r>
    </w:p>
    <w:p w14:paraId="3FBB8A9F">
      <w:r>
        <w:t>联系方式：15868419178 | zhuchao@example.com</w:t>
      </w:r>
    </w:p>
    <w:p w14:paraId="6134FA34">
      <w:pPr>
        <w:pStyle w:val="4"/>
      </w:pPr>
      <w:r>
        <w:t>教育背景</w:t>
      </w:r>
    </w:p>
    <w:p w14:paraId="0C711777">
      <w:r>
        <w:t>复旦大学 | 计算机科学与技术 | 硕士 | 2014-09 ~ 2017-06</w:t>
      </w:r>
    </w:p>
    <w:p w14:paraId="0918671B">
      <w:r>
        <w:t>专业成绩：3.77/4（专业前15%）</w:t>
      </w:r>
    </w:p>
    <w:p w14:paraId="7D7F9DF4">
      <w:r>
        <w:t>主修课程：操作系统、算法设计、计算机网络、编程基础、数据结构、数据库原理</w:t>
      </w:r>
    </w:p>
    <w:p w14:paraId="537F3262">
      <w:pPr>
        <w:pStyle w:val="4"/>
      </w:pPr>
      <w:r>
        <w:t>实习经历</w:t>
      </w:r>
    </w:p>
    <w:p w14:paraId="39EB96F6">
      <w:r>
        <w:rPr>
          <w:b/>
        </w:rPr>
        <w:t>1. 全民简历教育有限公司 | Java开发工程师 | 2022-07 ~ 2026-04</w:t>
      </w:r>
    </w:p>
    <w:p w14:paraId="0FE9597F">
      <w:pPr>
        <w:pStyle w:val="16"/>
      </w:pPr>
      <w:r>
        <w:t>参与技术方案讨论，撰写技术文档。 协助团队完成项目迭代与上线。</w:t>
      </w:r>
    </w:p>
    <w:p w14:paraId="2DF976FF">
      <w:pPr>
        <w:pStyle w:val="4"/>
      </w:pPr>
      <w:r>
        <w:t>技能特长</w:t>
      </w:r>
    </w:p>
    <w:p w14:paraId="34FB4EC9">
      <w:r>
        <w:t>语言能力：英语CET-4，具备基本读写能力。</w:t>
      </w:r>
    </w:p>
    <w:p w14:paraId="591798A3">
      <w:r>
        <w:t>计算机能力：熟练使用Office办公软件</w:t>
      </w:r>
    </w:p>
    <w:p w14:paraId="401CEAD1">
      <w:r>
        <w:t>专业能力：Spring、Python、MySQL、Java</w:t>
      </w:r>
    </w:p>
    <w:p w14:paraId="68981D46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F6FE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5F14DE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61FAB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7FF3E5C6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7A382401">
      <w:pPr>
        <w:pStyle w:val="4"/>
      </w:pPr>
      <w:r>
        <w:t>关于我</w:t>
      </w:r>
    </w:p>
    <w:p w14:paraId="0D626D6F">
      <w:r>
        <w:t>逻辑思维清晰，代码规范；热爱技术，乐于钻研；具备良好的问题分析和解决能力；有较强的学习能力和团队协作精神。</w:t>
      </w:r>
    </w:p>
    <w:p w14:paraId="26A2DACB">
      <w:r>
        <w:br w:type="page"/>
      </w:r>
    </w:p>
    <w:p w14:paraId="4D5B90E8">
      <w:pPr>
        <w:jc w:val="center"/>
      </w:pPr>
      <w:r>
        <w:rPr>
          <w:b/>
          <w:sz w:val="32"/>
        </w:rPr>
        <w:t>陈健</w:t>
      </w:r>
    </w:p>
    <w:p w14:paraId="7C67E4BF">
      <w:r>
        <w:t>求职意向：软件工程师 | 南京 | 10017/月 | 随时到岗</w:t>
      </w:r>
    </w:p>
    <w:p w14:paraId="65D4C407">
      <w:r>
        <w:t>基本信息：32岁 | 男 | 南京 | 10年经验</w:t>
      </w:r>
    </w:p>
    <w:p w14:paraId="60FE2DD1">
      <w:r>
        <w:t>联系方式：15959618706 | wujing@example.org</w:t>
      </w:r>
    </w:p>
    <w:p w14:paraId="4005E3EB">
      <w:pPr>
        <w:pStyle w:val="4"/>
      </w:pPr>
      <w:r>
        <w:t>学习背景</w:t>
      </w:r>
    </w:p>
    <w:p w14:paraId="075C2995">
      <w:r>
        <w:t>北京师范大学 | 计算机科学与技术 | 本科 | 2012-09 ~ 2016-06</w:t>
      </w:r>
    </w:p>
    <w:p w14:paraId="6CC9275C">
      <w:r>
        <w:t>专业成绩：3.21/4</w:t>
      </w:r>
    </w:p>
    <w:p w14:paraId="3F669305">
      <w:r>
        <w:t>主修课程：计算机网络、数据库原理、编程基础、算法设计、数据结构、操作系统</w:t>
      </w:r>
    </w:p>
    <w:p w14:paraId="2F6EB458">
      <w:pPr>
        <w:pStyle w:val="4"/>
      </w:pPr>
      <w:r>
        <w:t>工作经验</w:t>
      </w:r>
    </w:p>
    <w:p w14:paraId="6E8EA073">
      <w:r>
        <w:rPr>
          <w:b/>
        </w:rPr>
        <w:t>恒通制造科技有限公司 | 前端开发工程师 | 2021-01 ~ 2022-06</w:t>
      </w:r>
    </w:p>
    <w:p w14:paraId="21DBEA99">
      <w:pPr>
        <w:pStyle w:val="16"/>
      </w:pPr>
      <w:r>
        <w:t>参与需求分析，负责后端/前端模块设计与开发。 协助团队完成项目迭代与上线。</w:t>
      </w:r>
    </w:p>
    <w:p w14:paraId="07F4F620">
      <w:r>
        <w:rPr>
          <w:b/>
        </w:rPr>
        <w:t>华讯医疗科技有限公司 | 前端开发工程师 | 2022-04 ~ 2024-05</w:t>
      </w:r>
    </w:p>
    <w:p w14:paraId="0C856102">
      <w:pPr>
        <w:pStyle w:val="16"/>
      </w:pPr>
      <w:r>
        <w:t>参与需求分析，负责后端/前端模块设计与开发。 修复系统Bug，保障系统稳定运行。 编写高质量代码，进行单元测试和性能优化。</w:t>
      </w:r>
    </w:p>
    <w:p w14:paraId="612E5E3B">
      <w:r>
        <w:rPr>
          <w:b/>
        </w:rPr>
        <w:t>北京零售有限公司 | 全栈工程师 | 2024-04 ~ 2026-01</w:t>
      </w:r>
    </w:p>
    <w:p w14:paraId="184A08F5">
      <w:pPr>
        <w:pStyle w:val="16"/>
      </w:pPr>
      <w:r>
        <w:t>参与需求分析，负责后端/前端模块设计与开发。 协助团队完成项目迭代与上线。 编写高质量代码，进行单元测试和性能优化。</w:t>
      </w:r>
    </w:p>
    <w:p w14:paraId="5B6E6DE5">
      <w:pPr>
        <w:pStyle w:val="4"/>
      </w:pPr>
      <w:r>
        <w:t>技能特长</w:t>
      </w:r>
    </w:p>
    <w:p w14:paraId="16F8F09E">
      <w:r>
        <w:t>语言能力：英语CET-6，读写熟练，可日常交流。</w:t>
      </w:r>
    </w:p>
    <w:p w14:paraId="442C9B01">
      <w:r>
        <w:t>计算机能力：掌握Photoshop基本操作</w:t>
      </w:r>
    </w:p>
    <w:p w14:paraId="2CCC13A6">
      <w:r>
        <w:t>专业能力：React、Java</w:t>
      </w:r>
    </w:p>
    <w:p w14:paraId="36568E83">
      <w:pPr>
        <w:pStyle w:val="4"/>
      </w:pPr>
      <w:r>
        <w:t>证书与荣誉</w:t>
      </w:r>
    </w:p>
    <w:p w14:paraId="6F507197">
      <w:pPr>
        <w:pStyle w:val="16"/>
      </w:pPr>
      <w:r>
        <w:t>全国计算机等级考试三级（数据库技术）。</w:t>
      </w:r>
    </w:p>
    <w:p w14:paraId="2E5F4464">
      <w:pPr>
        <w:pStyle w:val="16"/>
      </w:pPr>
      <w:r>
        <w:t>全国计算机等级考试二级（Office高级应用）。</w:t>
      </w:r>
    </w:p>
    <w:p w14:paraId="4A1D9950">
      <w:pPr>
        <w:pStyle w:val="4"/>
      </w:pPr>
      <w:r>
        <w:t>主要项目</w:t>
      </w:r>
    </w:p>
    <w:p w14:paraId="225E317C">
      <w:r>
        <w:rPr>
          <w:b/>
        </w:rPr>
        <w:t>品牌官网改版（2021-08 ~ 2023-09）</w:t>
      </w:r>
    </w:p>
    <w:p w14:paraId="0462421B">
      <w:pPr>
        <w:pStyle w:val="16"/>
      </w:pPr>
      <w:r>
        <w:t>负责核心模块设计与开发，实现了高并发处理，提升了系统性能30%。</w:t>
      </w:r>
    </w:p>
    <w:p w14:paraId="560D1EEC">
      <w:pPr>
        <w:pStyle w:val="4"/>
      </w:pPr>
      <w:r>
        <w:t>个人评价</w:t>
      </w:r>
    </w:p>
    <w:p w14:paraId="347FCE3C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05281AA3">
      <w:r>
        <w:br w:type="page"/>
      </w:r>
    </w:p>
    <w:p w14:paraId="1C788BEB">
      <w:pPr>
        <w:jc w:val="center"/>
      </w:pPr>
      <w:r>
        <w:rPr>
          <w:b/>
          <w:sz w:val="32"/>
        </w:rPr>
        <w:t>张玉华</w:t>
      </w:r>
    </w:p>
    <w:p w14:paraId="15EE460C">
      <w:r>
        <w:t>求职意向：产品经理 | 郑州 | 10491/月 | 随时到岗</w:t>
      </w:r>
    </w:p>
    <w:p w14:paraId="33DF9809">
      <w:r>
        <w:t>基本信息：34岁 | 男 | 郑州 | 12年经验</w:t>
      </w:r>
    </w:p>
    <w:p w14:paraId="0FE383A3">
      <w:r>
        <w:t>联系方式：18992747317 | tzheng@example.com</w:t>
      </w:r>
    </w:p>
    <w:p w14:paraId="7B910B37">
      <w:pPr>
        <w:pStyle w:val="4"/>
      </w:pPr>
      <w:r>
        <w:t>学历信息</w:t>
      </w:r>
    </w:p>
    <w:p w14:paraId="73F4C665">
      <w:r>
        <w:t>武汉大学 | 工业设计 | 本科 | 2010-09 ~ 2014-06</w:t>
      </w:r>
    </w:p>
    <w:p w14:paraId="1DDA7B09">
      <w:r>
        <w:t>专业成绩：3.08/4</w:t>
      </w:r>
    </w:p>
    <w:p w14:paraId="725A0B99">
      <w:r>
        <w:t>主修课程：市场营销学、运营管理、组织行为学、战略管理、管理学原理、财务管理</w:t>
      </w:r>
    </w:p>
    <w:p w14:paraId="35114FD5">
      <w:pPr>
        <w:pStyle w:val="4"/>
      </w:pPr>
      <w:r>
        <w:t>工作经历</w:t>
      </w:r>
    </w:p>
    <w:p w14:paraId="47811FD4">
      <w:r>
        <w:rPr>
          <w:b/>
        </w:rPr>
        <w:t>华讯科技科技有限公司 | 高级产品经理 | 2025-12 ~ 2026-03</w:t>
      </w:r>
    </w:p>
    <w:p w14:paraId="14DE98E6">
      <w:pPr>
        <w:pStyle w:val="16"/>
      </w:pPr>
      <w:r>
        <w:t>负责产品需求调研、用户分析，完成产品规划与设计。 输出PRD文档，协调开发、测试、运营团队推进产品落地。 参与竞品分析，提炼差异化优势。</w:t>
      </w:r>
    </w:p>
    <w:p w14:paraId="3A6CF36B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473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DE35FBA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0ED3E524">
            <w:r>
              <w:t>掌握Photoshop基本操作</w:t>
            </w:r>
          </w:p>
        </w:tc>
      </w:tr>
      <w:tr w14:paraId="2D86E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B7D9788">
            <w:r>
              <w:t>需求分析</w:t>
            </w:r>
          </w:p>
        </w:tc>
        <w:tc>
          <w:tcPr>
            <w:tcW w:w="4320" w:type="dxa"/>
            <w:shd w:val="clear" w:color="auto" w:fill="E7E6E6"/>
          </w:tcPr>
          <w:p w14:paraId="31E3291A">
            <w:r>
              <w:t>用户调研</w:t>
            </w:r>
          </w:p>
        </w:tc>
      </w:tr>
      <w:tr w14:paraId="31A7F8CF">
        <w:tc>
          <w:tcPr>
            <w:tcW w:w="4320" w:type="dxa"/>
            <w:shd w:val="clear" w:color="auto" w:fill="E7E6E6"/>
          </w:tcPr>
          <w:p w14:paraId="0F71B0E0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0A6C27AD">
            <w:r>
              <w:t>数据分析</w:t>
            </w:r>
          </w:p>
        </w:tc>
      </w:tr>
    </w:tbl>
    <w:p w14:paraId="5EB62BF6"/>
    <w:p w14:paraId="4656BE95">
      <w:pPr>
        <w:pStyle w:val="4"/>
      </w:pPr>
      <w:r>
        <w:t>荣誉证书</w:t>
      </w:r>
    </w:p>
    <w:p w14:paraId="1CCF87FC">
      <w:pPr>
        <w:pStyle w:val="16"/>
      </w:pPr>
      <w:r>
        <w:t>PMP项目管理认证。</w:t>
      </w:r>
    </w:p>
    <w:p w14:paraId="68641C38">
      <w:pPr>
        <w:pStyle w:val="4"/>
      </w:pPr>
      <w:r>
        <w:t>项目实践</w:t>
      </w:r>
    </w:p>
    <w:p w14:paraId="5C2A85DC">
      <w:r>
        <w:rPr>
          <w:b/>
        </w:rPr>
        <w:t>企业级管理系统（2021-07 ~ 2025-01）</w:t>
      </w:r>
    </w:p>
    <w:p w14:paraId="55CF2B20">
      <w:pPr>
        <w:pStyle w:val="16"/>
      </w:pPr>
      <w:r>
        <w:t>负责核心模块设计与开发，实现了高并发处理，提升了系统性能30%。</w:t>
      </w:r>
    </w:p>
    <w:p w14:paraId="6F4223FC">
      <w:pPr>
        <w:pStyle w:val="4"/>
      </w:pPr>
      <w:r>
        <w:t>自我陈述</w:t>
      </w:r>
    </w:p>
    <w:p w14:paraId="6C2B8D2F">
      <w:r>
        <w:t>善于洞察用户需求，逻辑分析能力强；能够快速理解业务场景；有责任心，注重细节，追求产品极致。</w:t>
      </w:r>
    </w:p>
    <w:p w14:paraId="2561B514">
      <w:r>
        <w:br w:type="page"/>
      </w:r>
    </w:p>
    <w:p w14:paraId="076F86D9">
      <w:pPr>
        <w:jc w:val="center"/>
      </w:pPr>
      <w:r>
        <w:rPr>
          <w:b/>
          <w:sz w:val="32"/>
        </w:rPr>
        <w:t>王林</w:t>
      </w:r>
    </w:p>
    <w:p w14:paraId="0008DC6B">
      <w:pPr>
        <w:jc w:val="center"/>
      </w:pPr>
      <w:r>
        <w:rPr>
          <w:sz w:val="2"/>
        </w:rPr>
        <w:t>____________________________________________________________</w:t>
      </w:r>
    </w:p>
    <w:p w14:paraId="058587B4">
      <w:r>
        <w:t>求职意向：运营专员 | 青岛 | 10984/月 | 两周内到岗</w:t>
      </w:r>
    </w:p>
    <w:p w14:paraId="6912F890">
      <w:r>
        <w:t>基本信息：34岁 | 女 | 深圳 | 10年经验</w:t>
      </w:r>
    </w:p>
    <w:p w14:paraId="2AE387F7">
      <w:r>
        <w:t>联系方式：18997363448 | nalin@example.net</w:t>
      </w:r>
    </w:p>
    <w:p w14:paraId="5C8D2491">
      <w:pPr>
        <w:pStyle w:val="4"/>
      </w:pPr>
      <w:r>
        <w:t>工作经验</w:t>
      </w:r>
    </w:p>
    <w:p w14:paraId="18A3D1B0">
      <w:r>
        <w:rPr>
          <w:b/>
        </w:rPr>
        <w:t>全民简历科技科技有限公司 | 内容运营 | 2023-05 ~ 2024-06</w:t>
      </w:r>
    </w:p>
    <w:p w14:paraId="23BE9E3F">
      <w:pPr>
        <w:pStyle w:val="16"/>
      </w:pPr>
      <w:r>
        <w:t>负责用户社群运营，提升用户活跃度和粘性。 处理用户反馈，提升用户体验。</w:t>
      </w:r>
    </w:p>
    <w:p w14:paraId="023A672A">
      <w:r>
        <w:rPr>
          <w:b/>
        </w:rPr>
        <w:t>卓越传媒科技有限公司 | 用户运营 | 2024-01 ~ 2026-04</w:t>
      </w:r>
    </w:p>
    <w:p w14:paraId="69BFF58C">
      <w:pPr>
        <w:pStyle w:val="16"/>
      </w:pPr>
      <w:r>
        <w:t>撰写内容文案，维护APP/网站内容更新。 处理用户反馈，提升用户体验。 分析运营数据，提出优化建议。</w:t>
      </w:r>
    </w:p>
    <w:p w14:paraId="5380D7D1">
      <w:pPr>
        <w:pStyle w:val="4"/>
      </w:pPr>
      <w:r>
        <w:t>学历信息</w:t>
      </w:r>
    </w:p>
    <w:p w14:paraId="3D4D84A3">
      <w:r>
        <w:t>清华大学 | 市场营销 | 硕士 | 2013-09 ~ 2016-06</w:t>
      </w:r>
    </w:p>
    <w:p w14:paraId="55332331">
      <w:r>
        <w:t>专业成绩：3.75/4（专业前10%）</w:t>
      </w:r>
    </w:p>
    <w:p w14:paraId="4B5637E0">
      <w:r>
        <w:t>主修课程：品牌管理、销售管理、消费者行为学、广告学、市场调研、市场营销学</w:t>
      </w:r>
    </w:p>
    <w:p w14:paraId="238E5E68">
      <w:pPr>
        <w:pStyle w:val="4"/>
      </w:pPr>
      <w:r>
        <w:t>核心技能</w:t>
      </w:r>
    </w:p>
    <w:p w14:paraId="3418348E">
      <w:r>
        <w:t>语言能力：日语N2，可进行日常对话。</w:t>
      </w:r>
    </w:p>
    <w:p w14:paraId="028CE561">
      <w:r>
        <w:t>计算机能力：掌握Photoshop基本操作</w:t>
      </w:r>
    </w:p>
    <w:p w14:paraId="631064D2">
      <w:r>
        <w:t>专业能力：PS/PR、数据分析、内容创作</w:t>
      </w:r>
    </w:p>
    <w:p w14:paraId="1FFF2129">
      <w:pPr>
        <w:pStyle w:val="4"/>
      </w:pPr>
      <w:r>
        <w:t>资质认证</w:t>
      </w:r>
    </w:p>
    <w:p w14:paraId="44CE37C8">
      <w:pPr>
        <w:pStyle w:val="16"/>
      </w:pPr>
      <w:r>
        <w:t>大学英语四级（CET-4），良好的读写能力。</w:t>
      </w:r>
    </w:p>
    <w:p w14:paraId="552E879E">
      <w:pPr>
        <w:pStyle w:val="16"/>
      </w:pPr>
      <w:r>
        <w:t>大学英语六级（CET-6），优秀的听说读写能力。</w:t>
      </w:r>
    </w:p>
    <w:p w14:paraId="1C20D73A">
      <w:pPr>
        <w:pStyle w:val="4"/>
      </w:pPr>
      <w:r>
        <w:t>个人评价</w:t>
      </w:r>
    </w:p>
    <w:p w14:paraId="4459C54F">
      <w:r>
        <w:t>执行力强，结果导向；具备良好的沟通能力和文案功底；善于在快节奏环境中工作，能高效完成目标。</w:t>
      </w:r>
    </w:p>
    <w:p w14:paraId="0E0173B5">
      <w:r>
        <w:br w:type="page"/>
      </w:r>
    </w:p>
    <w:p w14:paraId="3A5CE54A">
      <w:pPr>
        <w:jc w:val="center"/>
      </w:pPr>
      <w:r>
        <w:rPr>
          <w:b/>
          <w:sz w:val="32"/>
        </w:rPr>
        <w:t>叶洁</w:t>
      </w:r>
    </w:p>
    <w:p w14:paraId="04E67351">
      <w:r>
        <w:t>求职意向：行政专员 | 青岛 | 15664/月 | 随时到岗</w:t>
      </w:r>
    </w:p>
    <w:p w14:paraId="2B342372">
      <w:r>
        <w:t>基本信息：29岁 | 男 | 青岛 | 9年经验</w:t>
      </w:r>
    </w:p>
    <w:p w14:paraId="79C904F5">
      <w:r>
        <w:t>联系方式：13868803315 | rduan@example.org</w:t>
      </w:r>
    </w:p>
    <w:p w14:paraId="269DBFED">
      <w:pPr>
        <w:pStyle w:val="4"/>
      </w:pPr>
      <w:r>
        <w:t>学习背景</w:t>
      </w:r>
    </w:p>
    <w:p w14:paraId="09F8525A">
      <w:r>
        <w:t>南京工业职业技术学院 | 工商管理 | 专科 | 2014-09 ~ 2017-06</w:t>
      </w:r>
    </w:p>
    <w:p w14:paraId="6C6F8B0B">
      <w:r>
        <w:t>专业成绩：3.89/4</w:t>
      </w:r>
    </w:p>
    <w:p w14:paraId="28A8ABED">
      <w:r>
        <w:t>主修课程：运营管理、财务管理、市场营销学、组织行为学、管理学原理</w:t>
      </w:r>
    </w:p>
    <w:p w14:paraId="4ED6D86A">
      <w:pPr>
        <w:pStyle w:val="4"/>
      </w:pPr>
      <w:r>
        <w:t>工作经历</w:t>
      </w:r>
    </w:p>
    <w:p w14:paraId="2DDC533A">
      <w:r>
        <w:rPr>
          <w:b/>
        </w:rPr>
        <w:t>杭州制造有限公司 | 行政助理 | 2020-10 ~ 2021-06</w:t>
      </w:r>
    </w:p>
    <w:p w14:paraId="57EA8FC4">
      <w:pPr>
        <w:pStyle w:val="16"/>
      </w:pPr>
      <w:r>
        <w:t>管理公司固定资产、车辆、印章等，确保规范使用。</w:t>
      </w:r>
    </w:p>
    <w:p w14:paraId="5C9195D4">
      <w:r>
        <w:rPr>
          <w:b/>
        </w:rPr>
        <w:t>领航互联网有限公司 | 行政经理 | 2021-07 ~ 2024-12</w:t>
      </w:r>
    </w:p>
    <w:p w14:paraId="5401211B">
      <w:pPr>
        <w:pStyle w:val="16"/>
      </w:pPr>
      <w:r>
        <w:t>参与制定行政管理制度，优化流程，提高工作效率。 负责来访客户接待及电话接听，展现良好企业形象。 负责公司日常行政事务管理，包括办公环境维护、办公用品采购与发放。</w:t>
      </w:r>
    </w:p>
    <w:p w14:paraId="07AD39FD">
      <w:r>
        <w:rPr>
          <w:b/>
        </w:rPr>
        <w:t>北京互联网科技有限公司 | 行政经理 | 2024-03 ~ 2026-04</w:t>
      </w:r>
    </w:p>
    <w:p w14:paraId="0C27365B">
      <w:pPr>
        <w:pStyle w:val="16"/>
      </w:pPr>
      <w:r>
        <w:t>参与制定行政管理制度，优化流程，提高工作效率。 管理公司固定资产、车辆、印章等，确保规范使用。</w:t>
      </w:r>
    </w:p>
    <w:p w14:paraId="3E9A7295">
      <w:pPr>
        <w:pStyle w:val="4"/>
      </w:pPr>
      <w:r>
        <w:t>核心技能</w:t>
      </w:r>
    </w:p>
    <w:p w14:paraId="798FC32E">
      <w:r>
        <w:t>语言能力：日语N2，可进行日常对话。</w:t>
      </w:r>
    </w:p>
    <w:p w14:paraId="5C1202F5">
      <w:r>
        <w:t>计算机能力：掌握Photoshop基本操作</w:t>
      </w:r>
    </w:p>
    <w:p w14:paraId="21AF7842">
      <w:r>
        <w:t>专业能力：会议组织、档案管理、办公软件、公文写作</w:t>
      </w:r>
    </w:p>
    <w:p w14:paraId="420362A5">
      <w:pPr>
        <w:pStyle w:val="4"/>
      </w:pPr>
      <w:r>
        <w:t>资质认证</w:t>
      </w:r>
    </w:p>
    <w:p w14:paraId="6999816C">
      <w:pPr>
        <w:pStyle w:val="16"/>
      </w:pPr>
      <w:r>
        <w:t>大学英语四级（CET-4），良好的读写能力。</w:t>
      </w:r>
    </w:p>
    <w:p w14:paraId="2BFBE5E3">
      <w:pPr>
        <w:pStyle w:val="16"/>
      </w:pPr>
      <w:r>
        <w:t>大学英语六级（CET-6），优秀的听说读写能力。</w:t>
      </w:r>
    </w:p>
    <w:p w14:paraId="28F81FD8">
      <w:pPr>
        <w:pStyle w:val="16"/>
      </w:pPr>
      <w:r>
        <w:t>全国计算机等级考试二级（Office高级应用）。</w:t>
      </w:r>
    </w:p>
    <w:p w14:paraId="6E53EED0">
      <w:pPr>
        <w:pStyle w:val="4"/>
      </w:pPr>
      <w:r>
        <w:t>关于我</w:t>
      </w:r>
    </w:p>
    <w:p w14:paraId="6BE79B2C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2E3A76D">
      <w:r>
        <w:br w:type="page"/>
      </w:r>
    </w:p>
    <w:p w14:paraId="75BD7BF8">
      <w:pPr>
        <w:jc w:val="center"/>
      </w:pPr>
      <w:r>
        <w:rPr>
          <w:b/>
          <w:sz w:val="32"/>
        </w:rPr>
        <w:t>王桂兰</w:t>
      </w:r>
    </w:p>
    <w:p w14:paraId="109F1B54">
      <w:r>
        <w:t>求职意向：产品经理 | 成都 | 12677/月 | 一周内到岗</w:t>
      </w:r>
    </w:p>
    <w:p w14:paraId="30CE36F1">
      <w:r>
        <w:t>基本信息：36岁 | 男 | 成都 | 14年经验</w:t>
      </w:r>
    </w:p>
    <w:p w14:paraId="2980D728">
      <w:r>
        <w:t>联系方式：15187317934 | rshi@example.com</w:t>
      </w:r>
    </w:p>
    <w:p w14:paraId="6137500A">
      <w:pPr>
        <w:pStyle w:val="4"/>
      </w:pPr>
      <w:r>
        <w:t>自我陈述</w:t>
      </w:r>
    </w:p>
    <w:p w14:paraId="0EF4A6E8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9ED729D">
      <w:pPr>
        <w:pStyle w:val="4"/>
      </w:pPr>
      <w:r>
        <w:t>教育经历</w:t>
      </w:r>
    </w:p>
    <w:p w14:paraId="1314F175">
      <w:r>
        <w:t>东南大学 | 计算机科学与技术 | 本科 | 2008-09 ~ 2012-06</w:t>
      </w:r>
    </w:p>
    <w:p w14:paraId="74D508B3">
      <w:r>
        <w:t>专业成绩：3.78/4（专业前15%）</w:t>
      </w:r>
    </w:p>
    <w:p w14:paraId="1D5741CF">
      <w:r>
        <w:t>主修课程：计算机网络、编程基础、数据结构、操作系统、数据库原理</w:t>
      </w:r>
    </w:p>
    <w:p w14:paraId="641F1243">
      <w:pPr>
        <w:pStyle w:val="4"/>
      </w:pPr>
      <w:r>
        <w:t>职业经历</w:t>
      </w:r>
    </w:p>
    <w:p w14:paraId="0606BF8A">
      <w:r>
        <w:rPr>
          <w:b/>
        </w:rPr>
        <w:t>北京传媒有限公司 | 高级产品经理 | 2021-10 ~ 2023-11</w:t>
      </w:r>
    </w:p>
    <w:p w14:paraId="40480D79">
      <w:pPr>
        <w:pStyle w:val="16"/>
      </w:pPr>
      <w:r>
        <w:t>组织用户访谈，挖掘潜在需求。 跟踪产品数据，根据反馈持续优化迭代。 参与竞品分析，提炼差异化优势。</w:t>
      </w:r>
    </w:p>
    <w:p w14:paraId="786A8DF1">
      <w:r>
        <w:rPr>
          <w:b/>
        </w:rPr>
        <w:t>卓越传媒科技有限公司 | 产品助理 | 2023-02 ~ 2026-04</w:t>
      </w:r>
    </w:p>
    <w:p w14:paraId="57809A70">
      <w:pPr>
        <w:pStyle w:val="16"/>
      </w:pPr>
      <w:r>
        <w:t>跟踪产品数据，根据反馈持续优化迭代。</w:t>
      </w:r>
    </w:p>
    <w:p w14:paraId="0488D711">
      <w:pPr>
        <w:pStyle w:val="4"/>
      </w:pPr>
      <w:r>
        <w:t>核心技能</w:t>
      </w:r>
    </w:p>
    <w:p w14:paraId="476C6B65">
      <w:r>
        <w:t>语言能力：韩语TOPIK4，基础交流能力。</w:t>
      </w:r>
    </w:p>
    <w:p w14:paraId="4335514A">
      <w:r>
        <w:t>计算机能力：精通Excel数据处理</w:t>
      </w:r>
    </w:p>
    <w:p w14:paraId="066CF1A3">
      <w:r>
        <w:t>专业能力：数据分析、需求分析、用户调研</w:t>
      </w:r>
    </w:p>
    <w:p w14:paraId="48485D5B">
      <w:pPr>
        <w:pStyle w:val="4"/>
      </w:pPr>
      <w:r>
        <w:t>资格证书</w:t>
      </w:r>
    </w:p>
    <w:p w14:paraId="272B978C">
      <w:pPr>
        <w:pStyle w:val="16"/>
      </w:pPr>
      <w:r>
        <w:t>PMP项目管理认证。</w:t>
      </w:r>
    </w:p>
    <w:p w14:paraId="770AA2F7">
      <w:pPr>
        <w:pStyle w:val="4"/>
      </w:pPr>
      <w:r>
        <w:t>主要项目</w:t>
      </w:r>
    </w:p>
    <w:p w14:paraId="6BF8A227">
      <w:r>
        <w:rPr>
          <w:b/>
        </w:rPr>
        <w:t>企业级管理系统（2023-10 ~ 2025-08）</w:t>
      </w:r>
    </w:p>
    <w:p w14:paraId="36995AE0">
      <w:pPr>
        <w:pStyle w:val="16"/>
      </w:pPr>
      <w:r>
        <w:t>负责核心模块设计与开发，实现了高并发处理，提升了系统性能30%。</w:t>
      </w:r>
    </w:p>
    <w:p w14:paraId="19BB09CF">
      <w:r>
        <w:br w:type="page"/>
      </w:r>
    </w:p>
    <w:p w14:paraId="67C727F1">
      <w:pPr>
        <w:jc w:val="center"/>
      </w:pPr>
      <w:r>
        <w:rPr>
          <w:b/>
          <w:sz w:val="32"/>
        </w:rPr>
        <w:t>周春梅</w:t>
      </w:r>
    </w:p>
    <w:p w14:paraId="5272DDB4">
      <w:r>
        <w:t>求职意向：人事专员 | 郑州 | 14630/月 | 随时到岗</w:t>
      </w:r>
    </w:p>
    <w:p w14:paraId="44C89CE2">
      <w:r>
        <w:t>基本信息：30岁 | 男 | 南京 | 8年经验</w:t>
      </w:r>
    </w:p>
    <w:p w14:paraId="6F235CB4">
      <w:r>
        <w:t>联系方式：13548223568 | moxiuying@example.com</w:t>
      </w:r>
    </w:p>
    <w:p w14:paraId="614EAD99">
      <w:pPr>
        <w:pStyle w:val="4"/>
      </w:pPr>
      <w:r>
        <w:t>学习背景</w:t>
      </w:r>
    </w:p>
    <w:p w14:paraId="4A1C6590">
      <w:r>
        <w:t>中山大学 | 人力资源管理 | 本科 | 2014-09 ~ 2018-06</w:t>
      </w:r>
    </w:p>
    <w:p w14:paraId="4C6D971D">
      <w:r>
        <w:t>专业成绩：3.53/4</w:t>
      </w:r>
    </w:p>
    <w:p w14:paraId="0573FC55">
      <w:r>
        <w:t>主修课程：绩效管理、人力资源管理、培训与开发、薪酬管理、组织行为学、招聘与配置</w:t>
      </w:r>
    </w:p>
    <w:p w14:paraId="24B36280">
      <w:pPr>
        <w:pStyle w:val="4"/>
      </w:pPr>
      <w:r>
        <w:t>工作经验</w:t>
      </w:r>
    </w:p>
    <w:p w14:paraId="41F76BB7">
      <w:r>
        <w:rPr>
          <w:b/>
        </w:rPr>
        <w:t>华讯传媒有限公司 | HR助理 | 2025-09 ~ 2026-02</w:t>
      </w:r>
    </w:p>
    <w:p w14:paraId="571D6FE3">
      <w:pPr>
        <w:pStyle w:val="16"/>
      </w:pPr>
      <w:r>
        <w:t>负责考勤统计、薪酬核算及社保公积金缴纳。 办理员工入职、转正、调动、离职手续，维护人事档案。 处理员工关系，协助解决劳动争议，维护和谐劳动关系。</w:t>
      </w:r>
    </w:p>
    <w:p w14:paraId="44890DD6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CAB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15CC6E5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07F832BC">
            <w:r>
              <w:t>熟悉Python基础</w:t>
            </w:r>
          </w:p>
        </w:tc>
      </w:tr>
      <w:tr w14:paraId="3C23C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A19E089">
            <w:r>
              <w:t>员工关系</w:t>
            </w:r>
          </w:p>
        </w:tc>
        <w:tc>
          <w:tcPr>
            <w:tcW w:w="4320" w:type="dxa"/>
            <w:shd w:val="clear" w:color="auto" w:fill="E7E6E6"/>
          </w:tcPr>
          <w:p w14:paraId="7B3BEDF5">
            <w:r>
              <w:t>薪酬核算</w:t>
            </w:r>
          </w:p>
        </w:tc>
      </w:tr>
      <w:tr w14:paraId="17A17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0169DA5">
            <w:r>
              <w:t>招聘面试</w:t>
            </w:r>
          </w:p>
        </w:tc>
        <w:tc>
          <w:tcPr>
            <w:tcW w:w="4320" w:type="dxa"/>
          </w:tcPr>
          <w:p w14:paraId="6B138E57"/>
        </w:tc>
      </w:tr>
    </w:tbl>
    <w:p w14:paraId="5EA2D313"/>
    <w:p w14:paraId="7EAFECC3">
      <w:pPr>
        <w:pStyle w:val="4"/>
      </w:pPr>
      <w:r>
        <w:t>获奖情况</w:t>
      </w:r>
    </w:p>
    <w:p w14:paraId="3535E2CA">
      <w:pPr>
        <w:pStyle w:val="16"/>
      </w:pPr>
      <w:r>
        <w:t>人力资源管理师三级证书。</w:t>
      </w:r>
    </w:p>
    <w:p w14:paraId="448C16FC">
      <w:pPr>
        <w:pStyle w:val="4"/>
      </w:pPr>
      <w:r>
        <w:t>自我介绍</w:t>
      </w:r>
    </w:p>
    <w:p w14:paraId="2A1293D9">
      <w:r>
        <w:t>性格开朗，亲和力强，善于与各部门沟通协作；具备良好的组织协调能力和解决冲突能力；积极主动，乐于学习新知识。</w:t>
      </w:r>
    </w:p>
    <w:p w14:paraId="632AE12E">
      <w:r>
        <w:br w:type="page"/>
      </w:r>
    </w:p>
    <w:p w14:paraId="1A6A352A">
      <w:pPr>
        <w:jc w:val="center"/>
      </w:pPr>
      <w:r>
        <w:rPr>
          <w:b/>
          <w:sz w:val="32"/>
        </w:rPr>
        <w:t>邵慧</w:t>
      </w:r>
    </w:p>
    <w:p w14:paraId="24D97452">
      <w:r>
        <w:t>求职意向：行政专员 | 青岛 | 13264/月 | 两周内到岗</w:t>
      </w:r>
    </w:p>
    <w:p w14:paraId="4D90F837">
      <w:r>
        <w:t>基本信息：32岁 | 男 | 青岛 | 10年经验</w:t>
      </w:r>
    </w:p>
    <w:p w14:paraId="4F4B23CD">
      <w:r>
        <w:t>联系方式：15932456169 | xiawei@example.com</w:t>
      </w:r>
    </w:p>
    <w:p w14:paraId="3D0B79AB">
      <w:pPr>
        <w:pStyle w:val="4"/>
      </w:pPr>
      <w:r>
        <w:t>学历信息</w:t>
      </w:r>
    </w:p>
    <w:p w14:paraId="1B2E62C7">
      <w:r>
        <w:t>东南大学 | 行政管理 | 本科 | 2012-09 ~ 2016-06</w:t>
      </w:r>
    </w:p>
    <w:p w14:paraId="19AE2E1D">
      <w:r>
        <w:t>专业成绩：3.66/4（专业前10%）</w:t>
      </w:r>
    </w:p>
    <w:p w14:paraId="524C73FE">
      <w:r>
        <w:t>主修课程：组织行为学、公共政策分析、人力资源管理、行政管理学、公共关系学、公文写作</w:t>
      </w:r>
    </w:p>
    <w:p w14:paraId="72DE1CCE">
      <w:pPr>
        <w:pStyle w:val="4"/>
      </w:pPr>
      <w:r>
        <w:t>过往经历</w:t>
      </w:r>
    </w:p>
    <w:p w14:paraId="3EDD6786">
      <w:r>
        <w:rPr>
          <w:b/>
        </w:rPr>
        <w:t>卓越互联网有限公司 | 行政助理 | 2022-07 ~ 2024-08</w:t>
      </w:r>
    </w:p>
    <w:p w14:paraId="64574912">
      <w:pPr>
        <w:pStyle w:val="16"/>
      </w:pPr>
      <w:r>
        <w:t>管理公司固定资产、车辆、印章等，确保规范使用。 负责公司日常行政事务管理，包括办公环境维护、办公用品采购与发放。 协助组织公司内部会议、活动，撰写会议纪要并跟进落实。</w:t>
      </w:r>
    </w:p>
    <w:p w14:paraId="3A99CFB8">
      <w:r>
        <w:rPr>
          <w:b/>
        </w:rPr>
        <w:t>成都教育有限公司 | 行政经理 | 2024-03 ~ 2026-07</w:t>
      </w:r>
    </w:p>
    <w:p w14:paraId="25C08FBE">
      <w:pPr>
        <w:pStyle w:val="16"/>
      </w:pPr>
      <w:r>
        <w:t>协助组织公司内部会议、活动，撰写会议纪要并跟进落实。 负责公司日常行政事务管理，包括办公环境维护、办公用品采购与发放。 参与制定行政管理制度，优化流程，提高工作效率。</w:t>
      </w:r>
    </w:p>
    <w:p w14:paraId="59083FED">
      <w:pPr>
        <w:pStyle w:val="4"/>
      </w:pPr>
      <w:r>
        <w:t>专业技能</w:t>
      </w:r>
    </w:p>
    <w:p w14:paraId="41128D2A">
      <w:r>
        <w:t>语言能力：英语CET-4，具备基本读写能力。</w:t>
      </w:r>
    </w:p>
    <w:p w14:paraId="38D00B1E">
      <w:r>
        <w:t>计算机能力：精通Excel数据处理</w:t>
      </w:r>
    </w:p>
    <w:p w14:paraId="197384A0">
      <w:r>
        <w:t>专业能力：办公软件、公文写作、固定资产管理</w:t>
      </w:r>
    </w:p>
    <w:p w14:paraId="6159D1E3">
      <w:pPr>
        <w:pStyle w:val="4"/>
      </w:pPr>
      <w:r>
        <w:t>荣誉证书</w:t>
      </w:r>
    </w:p>
    <w:p w14:paraId="32849D66">
      <w:pPr>
        <w:pStyle w:val="16"/>
      </w:pPr>
      <w:r>
        <w:t>全国计算机等级考试二级（Office高级应用）。</w:t>
      </w:r>
    </w:p>
    <w:p w14:paraId="4A9136D7">
      <w:pPr>
        <w:pStyle w:val="16"/>
      </w:pPr>
      <w:r>
        <w:t>大学英语四级（CET-4），良好的读写能力。</w:t>
      </w:r>
    </w:p>
    <w:p w14:paraId="7F8F6313">
      <w:pPr>
        <w:pStyle w:val="16"/>
      </w:pPr>
      <w:r>
        <w:t>大学英语六级（CET-6），优秀的听说读写能力。</w:t>
      </w:r>
    </w:p>
    <w:p w14:paraId="4057A17A">
      <w:pPr>
        <w:pStyle w:val="4"/>
      </w:pPr>
      <w:r>
        <w:t>个人评价</w:t>
      </w:r>
    </w:p>
    <w:p w14:paraId="53D09E8D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4795441A">
      <w:r>
        <w:br w:type="page"/>
      </w:r>
    </w:p>
    <w:p w14:paraId="6E175BB6">
      <w:pPr>
        <w:jc w:val="center"/>
      </w:pPr>
      <w:r>
        <w:rPr>
          <w:b/>
          <w:sz w:val="32"/>
        </w:rPr>
        <w:t>张莹</w:t>
      </w:r>
    </w:p>
    <w:p w14:paraId="301EA2F3">
      <w:r>
        <w:t>求职意向：产品经理 | 广州 | 18433/月 | 两周内到岗</w:t>
      </w:r>
    </w:p>
    <w:p w14:paraId="79FBE9B0">
      <w:r>
        <w:t>基本信息：29岁 | 男 | 苏州 | 7年经验</w:t>
      </w:r>
    </w:p>
    <w:p w14:paraId="567B4E4F">
      <w:r>
        <w:t>联系方式：14595104070 | jun83@example.net</w:t>
      </w:r>
    </w:p>
    <w:p w14:paraId="54CA3BAB">
      <w:pPr>
        <w:pStyle w:val="4"/>
      </w:pPr>
      <w:r>
        <w:t>教育经历</w:t>
      </w:r>
    </w:p>
    <w:p w14:paraId="398E6936">
      <w:r>
        <w:t>浙江大学 | 心理学 | 本科 | 2015-09 ~ 2019-06</w:t>
      </w:r>
    </w:p>
    <w:p w14:paraId="04AF0FF3">
      <w:r>
        <w:t>专业成绩：3.77/4（专业前15%）</w:t>
      </w:r>
    </w:p>
    <w:p w14:paraId="4A290F66">
      <w:r>
        <w:t>主修课程：市场营销学、管理学原理、战略管理、组织行为学、运营管理</w:t>
      </w:r>
    </w:p>
    <w:p w14:paraId="234360C7">
      <w:pPr>
        <w:pStyle w:val="4"/>
      </w:pPr>
      <w:r>
        <w:t>工作经历</w:t>
      </w:r>
    </w:p>
    <w:p w14:paraId="2BB1169E">
      <w:r>
        <w:rPr>
          <w:b/>
        </w:rPr>
        <w:t>1. 上海金融有限公司 | 产品经理 | 2020-09 ~ 2022-09</w:t>
      </w:r>
    </w:p>
    <w:p w14:paraId="5C784680">
      <w:pPr>
        <w:pStyle w:val="16"/>
      </w:pPr>
      <w:r>
        <w:t>跟踪产品数据，根据反馈持续优化迭代。 输出PRD文档，协调开发、测试、运营团队推进产品落地。 参与竞品分析，提炼差异化优势。</w:t>
      </w:r>
    </w:p>
    <w:p w14:paraId="01AF1FDB">
      <w:r>
        <w:rPr>
          <w:b/>
        </w:rPr>
        <w:t>2. 博雅医疗有限公司 | 产品经理 | 2022-07 ~ 2023-04</w:t>
      </w:r>
    </w:p>
    <w:p w14:paraId="3DAF7CC0">
      <w:pPr>
        <w:pStyle w:val="16"/>
      </w:pPr>
      <w:r>
        <w:t>组织用户访谈，挖掘潜在需求。 参与竞品分析，提炼差异化优势。 输出PRD文档，协调开发、测试、运营团队推进产品落地。</w:t>
      </w:r>
    </w:p>
    <w:p w14:paraId="404383B8">
      <w:r>
        <w:rPr>
          <w:b/>
        </w:rPr>
        <w:t>3. 领航零售有限公司 | 产品助理 | 2023-08 ~ 2026-08</w:t>
      </w:r>
    </w:p>
    <w:p w14:paraId="042DD528">
      <w:pPr>
        <w:pStyle w:val="16"/>
      </w:pPr>
      <w:r>
        <w:t>组织用户访谈，挖掘潜在需求。 负责产品需求调研、用户分析，完成产品规划与设计。 跟踪产品数据，根据反馈持续优化迭代。</w:t>
      </w:r>
    </w:p>
    <w:p w14:paraId="76E54EE8">
      <w:pPr>
        <w:pStyle w:val="4"/>
      </w:pPr>
      <w:r>
        <w:t>技能证书</w:t>
      </w:r>
    </w:p>
    <w:p w14:paraId="39E105D6">
      <w:r>
        <w:t>语言能力：英语CET-6，读写熟练，可日常交流。</w:t>
      </w:r>
    </w:p>
    <w:p w14:paraId="7DF3444D">
      <w:r>
        <w:t>计算机能力：熟悉Python基础</w:t>
      </w:r>
    </w:p>
    <w:p w14:paraId="2FF55428">
      <w:r>
        <w:t>专业能力：Axure、用户调研、项目管理</w:t>
      </w:r>
    </w:p>
    <w:p w14:paraId="232D8BB1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661B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6CC8EA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7F0FCD2E">
      <w:pPr>
        <w:pStyle w:val="4"/>
      </w:pPr>
      <w:r>
        <w:t>关于我</w:t>
      </w:r>
    </w:p>
    <w:p w14:paraId="34494A8A">
      <w:r>
        <w:t>善于洞察用户需求，逻辑分析能力强；能够快速理解业务场景；有责任心，注重细节，追求产品极致。</w:t>
      </w:r>
    </w:p>
    <w:p w14:paraId="5269F39D">
      <w:r>
        <w:br w:type="page"/>
      </w:r>
    </w:p>
    <w:p w14:paraId="2098FE91">
      <w:pPr>
        <w:jc w:val="center"/>
      </w:pPr>
      <w:r>
        <w:rPr>
          <w:b/>
          <w:sz w:val="32"/>
        </w:rPr>
        <w:t>胡倩</w:t>
      </w:r>
    </w:p>
    <w:p w14:paraId="252E5B02">
      <w:r>
        <w:t>求职意向：软件工程师 | 重庆 | 13525/月 | 两周内到岗</w:t>
      </w:r>
    </w:p>
    <w:p w14:paraId="421DE657">
      <w:r>
        <w:t>基本信息：34岁 | 女 | 重庆 | 12年经验</w:t>
      </w:r>
    </w:p>
    <w:p w14:paraId="086E283E">
      <w:r>
        <w:t>联系方式：13115310678 | fuping@example.org</w:t>
      </w:r>
    </w:p>
    <w:p w14:paraId="02CD2429">
      <w:pPr>
        <w:pStyle w:val="4"/>
      </w:pPr>
      <w:r>
        <w:t>自我陈述</w:t>
      </w:r>
    </w:p>
    <w:p w14:paraId="20B61E6D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4ECA7C8">
      <w:pPr>
        <w:pStyle w:val="4"/>
      </w:pPr>
      <w:r>
        <w:t>学习背景</w:t>
      </w:r>
    </w:p>
    <w:p w14:paraId="56B18F8C">
      <w:r>
        <w:t>哈尔滨工业大学 | 网络工程 | 本科 | 2010-09 ~ 2014-06</w:t>
      </w:r>
    </w:p>
    <w:p w14:paraId="226B288B">
      <w:r>
        <w:t>专业成绩：3.66/4（专业前10%）</w:t>
      </w:r>
    </w:p>
    <w:p w14:paraId="108911E2">
      <w:r>
        <w:t>主修课程：市场营销学、战略管理、组织行为学、运营管理、财务管理、管理学原理</w:t>
      </w:r>
    </w:p>
    <w:p w14:paraId="017D5FB2">
      <w:pPr>
        <w:pStyle w:val="4"/>
      </w:pPr>
      <w:r>
        <w:t>实习经历</w:t>
      </w:r>
    </w:p>
    <w:p w14:paraId="6C1AC60A">
      <w:r>
        <w:rPr>
          <w:b/>
        </w:rPr>
        <w:t>领航互联网科技有限公司 | Java开发工程师 | 2020-01 ~ 2022-02</w:t>
      </w:r>
    </w:p>
    <w:p w14:paraId="03D29AC4">
      <w:pPr>
        <w:pStyle w:val="16"/>
      </w:pPr>
      <w:r>
        <w:t>编写高质量代码，进行单元测试和性能优化。 协助团队完成项目迭代与上线。 修复系统Bug，保障系统稳定运行。</w:t>
      </w:r>
    </w:p>
    <w:p w14:paraId="754A9ADE">
      <w:r>
        <w:rPr>
          <w:b/>
        </w:rPr>
        <w:t>创想教育有限公司 | 前端开发工程师 | 2022-11 ~ 2026-08</w:t>
      </w:r>
    </w:p>
    <w:p w14:paraId="0161E5DD">
      <w:pPr>
        <w:pStyle w:val="16"/>
      </w:pPr>
      <w:r>
        <w:t>修复系统Bug，保障系统稳定运行。</w:t>
      </w:r>
    </w:p>
    <w:p w14:paraId="48C9D251">
      <w:pPr>
        <w:pStyle w:val="4"/>
      </w:pPr>
      <w:r>
        <w:t>技能特长</w:t>
      </w:r>
    </w:p>
    <w:p w14:paraId="7E3B002D">
      <w:r>
        <w:t>语言能力：英语专八，流利商务沟通。</w:t>
      </w:r>
    </w:p>
    <w:p w14:paraId="153C9F82">
      <w:r>
        <w:t>计算机能力：熟悉Python基础</w:t>
      </w:r>
    </w:p>
    <w:p w14:paraId="1A81362C">
      <w:r>
        <w:t>专业能力：Spring、React、MySQL</w:t>
      </w:r>
    </w:p>
    <w:p w14:paraId="421C543A">
      <w:pPr>
        <w:pStyle w:val="4"/>
      </w:pPr>
      <w:r>
        <w:t>资格证书</w:t>
      </w:r>
    </w:p>
    <w:p w14:paraId="2021588F">
      <w:pPr>
        <w:pStyle w:val="16"/>
      </w:pPr>
      <w:r>
        <w:t>全国计算机等级考试二级（Office高级应用）。</w:t>
      </w:r>
    </w:p>
    <w:p w14:paraId="5514AB1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AC8D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8FDF6D">
            <w:r>
              <w:rPr>
                <w:b/>
                <w:sz w:val="28"/>
              </w:rPr>
              <w:t>王勇</w:t>
            </w:r>
          </w:p>
          <w:p w14:paraId="1C3EE27A">
            <w:r>
              <w:t>求职意向：市场专员 | 北京 | 19069/月 | 一周内到岗</w:t>
            </w:r>
          </w:p>
          <w:p w14:paraId="35BFD2E3">
            <w:r>
              <w:t>基本信息：25岁 | 男 | 广州 | 5年经验</w:t>
            </w:r>
          </w:p>
          <w:p w14:paraId="461A4563">
            <w:r>
              <w:t>联系方式：15535313744 | yanxia@example.net</w:t>
            </w:r>
          </w:p>
          <w:p w14:paraId="2B847854">
            <w:pPr>
              <w:pStyle w:val="4"/>
            </w:pPr>
            <w:r>
              <w:t>核心技能</w:t>
            </w:r>
          </w:p>
          <w:p w14:paraId="299D72E1">
            <w:r>
              <w:t>语言能力：韩语TOPIK4，基础交流能力。</w:t>
            </w:r>
          </w:p>
          <w:p w14:paraId="2E845FDD">
            <w:r>
              <w:t>计算机能力：熟悉Python基础</w:t>
            </w:r>
          </w:p>
          <w:p w14:paraId="0E833583">
            <w:r>
              <w:t>专业能力：市场调研、社交媒体运营、文案写作、数据分析</w:t>
            </w:r>
          </w:p>
        </w:tc>
        <w:tc>
          <w:tcPr>
            <w:tcW w:w="4320" w:type="dxa"/>
          </w:tcPr>
          <w:p w14:paraId="209C5A9E"/>
          <w:p w14:paraId="3FB76837">
            <w:pPr>
              <w:pStyle w:val="4"/>
            </w:pPr>
            <w:r>
              <w:t>学习背景</w:t>
            </w:r>
          </w:p>
          <w:p w14:paraId="42EB300B">
            <w:r>
              <w:t>南京工业职业技术学院 | 新闻传播 | 专科 | 2018-09 ~ 2021-06</w:t>
            </w:r>
          </w:p>
          <w:p w14:paraId="14FDAC88">
            <w:r>
              <w:t>专业成绩：3.46/4（专业前30%）</w:t>
            </w:r>
          </w:p>
          <w:p w14:paraId="1690E1B5">
            <w:r>
              <w:t>主修课程：管理学原理、市场营销学、运营管理、财务管理、组织行为学、战略管理</w:t>
            </w:r>
          </w:p>
          <w:p w14:paraId="518DD33A">
            <w:pPr>
              <w:pStyle w:val="4"/>
            </w:pPr>
            <w:r>
              <w:t>工作经历</w:t>
            </w:r>
          </w:p>
          <w:p w14:paraId="01ED87FB">
            <w:r>
              <w:rPr>
                <w:b/>
              </w:rPr>
              <w:t>领航科技有限公司 | 营销专员 | 2021-04 ~ 2022-02</w:t>
            </w:r>
          </w:p>
          <w:p w14:paraId="322D13E0">
            <w:pPr>
              <w:pStyle w:val="16"/>
            </w:pPr>
            <w:r>
              <w:t>协助制定营销策略，跟踪推广效果并优化。 策划并执行线上线下营销活动，提升品牌知名度。 负责市场调研，收集竞品信息，撰写分析报告。</w:t>
            </w:r>
          </w:p>
          <w:p w14:paraId="7E265BBA">
            <w:r>
              <w:rPr>
                <w:b/>
              </w:rPr>
              <w:t>杭州互联网科技有限公司 | 营销专员 | 2022-06 ~ 2025-06</w:t>
            </w:r>
          </w:p>
          <w:p w14:paraId="1F4B5D17">
            <w:pPr>
              <w:pStyle w:val="16"/>
            </w:pPr>
            <w:r>
              <w:t>协助制定营销策略，跟踪推广效果并优化。 运营公司社交媒体账号（公众号、微博等），提高粉丝互动。</w:t>
            </w:r>
          </w:p>
          <w:p w14:paraId="269ED2E1">
            <w:r>
              <w:rPr>
                <w:b/>
              </w:rPr>
              <w:t>鼎盛教育有限公司 | 市场助理 | 2025-06 ~ 2026-04</w:t>
            </w:r>
          </w:p>
          <w:p w14:paraId="272859CD">
            <w:pPr>
              <w:pStyle w:val="16"/>
            </w:pPr>
            <w:r>
              <w:t>负责市场调研，收集竞品信息，撰写分析报告。</w:t>
            </w:r>
          </w:p>
          <w:p w14:paraId="54CA2EDA">
            <w:pPr>
              <w:pStyle w:val="4"/>
            </w:pPr>
            <w:r>
              <w:t>资质认证</w:t>
            </w:r>
          </w:p>
          <w:p w14:paraId="6EF4F574">
            <w:pPr>
              <w:pStyle w:val="16"/>
            </w:pPr>
            <w:r>
              <w:t>大学英语四级（CET-4），良好的读写能力。</w:t>
            </w:r>
          </w:p>
          <w:p w14:paraId="228D8815">
            <w:pPr>
              <w:pStyle w:val="4"/>
            </w:pPr>
            <w:r>
              <w:t>自我评价</w:t>
            </w:r>
          </w:p>
          <w:p w14:paraId="1A669001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CF18FB5">
      <w:r>
        <w:br w:type="page"/>
      </w:r>
    </w:p>
    <w:p w14:paraId="7D95D072">
      <w:pPr>
        <w:jc w:val="center"/>
      </w:pPr>
      <w:r>
        <w:rPr>
          <w:b/>
          <w:sz w:val="32"/>
        </w:rPr>
        <w:t>刘丽丽</w:t>
      </w:r>
    </w:p>
    <w:p w14:paraId="1A2204DB">
      <w:r>
        <w:t>求职意向：人事专员 | 武汉 | 13205/月 | 一个月内到岗</w:t>
      </w:r>
    </w:p>
    <w:p w14:paraId="78ED5E85">
      <w:r>
        <w:t>基本信息：26岁 | 男 | 武汉 | 4年经验</w:t>
      </w:r>
    </w:p>
    <w:p w14:paraId="361A336B">
      <w:r>
        <w:t>联系方式：18628201914 | taohan@example.org</w:t>
      </w:r>
    </w:p>
    <w:p w14:paraId="466857BD">
      <w:pPr>
        <w:pStyle w:val="4"/>
      </w:pPr>
      <w:r>
        <w:t>教育经历</w:t>
      </w:r>
    </w:p>
    <w:p w14:paraId="12018F79">
      <w:r>
        <w:t>武汉大学 | 劳动与社会保障 | 本科 | 2018-09 ~ 2022-06</w:t>
      </w:r>
    </w:p>
    <w:p w14:paraId="31127857">
      <w:r>
        <w:t>专业成绩：3.54/4</w:t>
      </w:r>
    </w:p>
    <w:p w14:paraId="2212A7D6">
      <w:r>
        <w:t>主修课程：战略管理、运营管理、市场营销学、组织行为学、财务管理、管理学原理</w:t>
      </w:r>
    </w:p>
    <w:p w14:paraId="6E621CAC">
      <w:pPr>
        <w:pStyle w:val="4"/>
      </w:pPr>
      <w:r>
        <w:t>工作经历</w:t>
      </w:r>
    </w:p>
    <w:p w14:paraId="506D4678">
      <w:r>
        <w:rPr>
          <w:b/>
        </w:rPr>
        <w:t>恒通咨询有限公司 | 薪酬专员 | 2022-04 ~ 2024-11</w:t>
      </w:r>
    </w:p>
    <w:p w14:paraId="393B052A">
      <w:pPr>
        <w:pStyle w:val="16"/>
      </w:pPr>
      <w:r>
        <w:t>办理员工入职、转正、调动、离职手续，维护人事档案。</w:t>
      </w:r>
    </w:p>
    <w:p w14:paraId="632FC3AB">
      <w:r>
        <w:rPr>
          <w:b/>
        </w:rPr>
        <w:t>卓越咨询科技有限公司 | 人事专员 | 2024-08 ~ 2026-05</w:t>
      </w:r>
    </w:p>
    <w:p w14:paraId="3CA500F2">
      <w:pPr>
        <w:pStyle w:val="16"/>
      </w:pPr>
      <w:r>
        <w:t>负责招聘全流程，包括职位发布、简历筛选、面试安排及录用跟进。 协助组织员工培训及企业文化活动，提升员工满意度。</w:t>
      </w:r>
    </w:p>
    <w:p w14:paraId="0635490C">
      <w:pPr>
        <w:pStyle w:val="4"/>
      </w:pPr>
      <w:r>
        <w:t>专业技能</w:t>
      </w:r>
    </w:p>
    <w:p w14:paraId="02194657">
      <w:r>
        <w:t>语言能力：英语CET-4，具备基本读写能力。</w:t>
      </w:r>
    </w:p>
    <w:p w14:paraId="02031F46">
      <w:r>
        <w:t>计算机能力：精通Excel数据处理</w:t>
      </w:r>
    </w:p>
    <w:p w14:paraId="02D04D59">
      <w:r>
        <w:t>专业能力：薪酬核算、员工关系</w:t>
      </w:r>
    </w:p>
    <w:p w14:paraId="17D12836">
      <w:pPr>
        <w:pStyle w:val="4"/>
      </w:pPr>
      <w:r>
        <w:t>获奖情况</w:t>
      </w:r>
    </w:p>
    <w:p w14:paraId="6C67C6E0">
      <w:pPr>
        <w:pStyle w:val="16"/>
      </w:pPr>
      <w:r>
        <w:t>人力资源管理师三级证书。</w:t>
      </w:r>
    </w:p>
    <w:p w14:paraId="68787E8A">
      <w:pPr>
        <w:pStyle w:val="4"/>
      </w:pPr>
      <w:r>
        <w:t>自我评价</w:t>
      </w:r>
    </w:p>
    <w:p w14:paraId="004E4414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5597A3D">
      <w:r>
        <w:br w:type="page"/>
      </w:r>
    </w:p>
    <w:p w14:paraId="7EDAD74D">
      <w:pPr>
        <w:jc w:val="center"/>
      </w:pPr>
      <w:r>
        <w:rPr>
          <w:b/>
          <w:sz w:val="32"/>
        </w:rPr>
        <w:t>黄佳</w:t>
      </w:r>
    </w:p>
    <w:p w14:paraId="2B9D4081">
      <w:r>
        <w:t>求职意向：行政专员 | 青岛 | 13044/月 | 两周内到岗</w:t>
      </w:r>
    </w:p>
    <w:p w14:paraId="082E01C4">
      <w:r>
        <w:t>基本信息：28岁 | 女 | 青岛 | 6年经验</w:t>
      </w:r>
    </w:p>
    <w:p w14:paraId="4D44716F">
      <w:r>
        <w:t>联系方式：13775957763 | wei24@example.net</w:t>
      </w:r>
    </w:p>
    <w:p w14:paraId="5072E5D7">
      <w:pPr>
        <w:pStyle w:val="4"/>
      </w:pPr>
      <w:r>
        <w:t>学习背景</w:t>
      </w:r>
    </w:p>
    <w:p w14:paraId="3D6B194C">
      <w:r>
        <w:t>南开大学 | 公共事业管理 | 本科 | 2016-09 ~ 2020-06</w:t>
      </w:r>
    </w:p>
    <w:p w14:paraId="52DDEC10">
      <w:r>
        <w:t>专业成绩：3.08/4</w:t>
      </w:r>
    </w:p>
    <w:p w14:paraId="6EBF6C0F">
      <w:r>
        <w:t>主修课程：管理学原理、财务管理、组织行为学、运营管理、市场营销学、战略管理</w:t>
      </w:r>
    </w:p>
    <w:p w14:paraId="7DA2D345">
      <w:pPr>
        <w:pStyle w:val="4"/>
      </w:pPr>
      <w:r>
        <w:t>实习经历</w:t>
      </w:r>
    </w:p>
    <w:p w14:paraId="32163B3A">
      <w:r>
        <w:rPr>
          <w:b/>
        </w:rPr>
        <w:t>华讯制造科技有限公司 | 行政助理 | 2020-09 ~ 2023-05</w:t>
      </w:r>
    </w:p>
    <w:p w14:paraId="6B88E2E0">
      <w:pPr>
        <w:pStyle w:val="16"/>
      </w:pPr>
      <w:r>
        <w:t>参与制定行政管理制度，优化流程，提高工作效率。</w:t>
      </w:r>
    </w:p>
    <w:p w14:paraId="2C51C34E">
      <w:r>
        <w:rPr>
          <w:b/>
        </w:rPr>
        <w:t>成都咨询科技有限公司 | 行政主管 | 2023-04 ~ 2026-10</w:t>
      </w:r>
    </w:p>
    <w:p w14:paraId="034E9A82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30E08BC2">
      <w:pPr>
        <w:pStyle w:val="4"/>
      </w:pPr>
      <w:r>
        <w:t>核心技能</w:t>
      </w:r>
    </w:p>
    <w:p w14:paraId="0E49C438">
      <w:r>
        <w:t>语言能力：英语CET-6，读写熟练，可日常交流。</w:t>
      </w:r>
    </w:p>
    <w:p w14:paraId="66FA21CA">
      <w:r>
        <w:t>计算机能力：精通Excel数据处理</w:t>
      </w:r>
    </w:p>
    <w:p w14:paraId="25CEE75F">
      <w:r>
        <w:t>专业能力：会议组织、档案管理、固定资产管理</w:t>
      </w:r>
    </w:p>
    <w:p w14:paraId="0B52C8F6">
      <w:pPr>
        <w:pStyle w:val="4"/>
      </w:pPr>
      <w:r>
        <w:t>证书与荣誉</w:t>
      </w:r>
    </w:p>
    <w:p w14:paraId="2EAC1F25">
      <w:pPr>
        <w:pStyle w:val="16"/>
      </w:pPr>
      <w:r>
        <w:t>大学英语六级（CET-6），优秀的听说读写能力。</w:t>
      </w:r>
    </w:p>
    <w:p w14:paraId="45335920">
      <w:pPr>
        <w:pStyle w:val="16"/>
      </w:pPr>
      <w:r>
        <w:t>大学英语四级（CET-4），良好的读写能力。</w:t>
      </w:r>
    </w:p>
    <w:p w14:paraId="4DEE0FD3">
      <w:pPr>
        <w:pStyle w:val="16"/>
      </w:pPr>
      <w:r>
        <w:t>全国计算机等级考试二级（Office高级应用）。</w:t>
      </w:r>
    </w:p>
    <w:p w14:paraId="0FA3AEE2">
      <w:pPr>
        <w:pStyle w:val="4"/>
      </w:pPr>
      <w:r>
        <w:t>自我评价</w:t>
      </w:r>
    </w:p>
    <w:p w14:paraId="70D72C70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9F77B8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1F2D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7BE630">
            <w:r>
              <w:rPr>
                <w:b/>
                <w:sz w:val="28"/>
              </w:rPr>
              <w:t>张丽娟</w:t>
            </w:r>
          </w:p>
          <w:p w14:paraId="67B196AD">
            <w:r>
              <w:t>求职意向：市场专员 | 南京 | 15587/月 | 一个月内到岗</w:t>
            </w:r>
          </w:p>
          <w:p w14:paraId="63472DD9">
            <w:r>
              <w:t>基本信息：35岁 | 女 | 南京 | 13年经验</w:t>
            </w:r>
          </w:p>
          <w:p w14:paraId="283DF559">
            <w:r>
              <w:t>联系方式：18810245150 | lei86@example.com</w:t>
            </w:r>
          </w:p>
          <w:p w14:paraId="61C1D143">
            <w:pPr>
              <w:pStyle w:val="4"/>
            </w:pPr>
            <w:r>
              <w:t>技能证书</w:t>
            </w:r>
          </w:p>
          <w:p w14:paraId="17F231F8">
            <w:r>
              <w:t>语言能力：英语专八，流利商务沟通。</w:t>
            </w:r>
          </w:p>
          <w:p w14:paraId="6189136A">
            <w:r>
              <w:t>计算机能力：熟悉Python基础</w:t>
            </w:r>
          </w:p>
          <w:p w14:paraId="56C7A1F3">
            <w:r>
              <w:t>专业能力：活动策划、文案写作</w:t>
            </w:r>
          </w:p>
        </w:tc>
        <w:tc>
          <w:tcPr>
            <w:tcW w:w="4320" w:type="dxa"/>
          </w:tcPr>
          <w:p w14:paraId="769723C5"/>
          <w:p w14:paraId="3551682F">
            <w:pPr>
              <w:pStyle w:val="4"/>
            </w:pPr>
            <w:r>
              <w:t>教育经历</w:t>
            </w:r>
          </w:p>
          <w:p w14:paraId="00D2D492">
            <w:r>
              <w:t>浙江大学 | 广告学 | 本科 | 2009-09 ~ 2013-06</w:t>
            </w:r>
          </w:p>
          <w:p w14:paraId="4F1D2E72">
            <w:r>
              <w:t>专业成绩：3.11/4</w:t>
            </w:r>
          </w:p>
          <w:p w14:paraId="657D3D49">
            <w:r>
              <w:t>主修课程：市场营销学、战略管理、管理学原理、财务管理、运营管理、组织行为学</w:t>
            </w:r>
          </w:p>
          <w:p w14:paraId="7E2102FF">
            <w:pPr>
              <w:pStyle w:val="4"/>
            </w:pPr>
            <w:r>
              <w:t>工作经历</w:t>
            </w:r>
          </w:p>
          <w:p w14:paraId="1E8BE6CE">
            <w:r>
              <w:rPr>
                <w:b/>
              </w:rPr>
              <w:t>恒通教育有限公司 | 营销专员 | 2015-02 ~ 2018-06</w:t>
            </w:r>
          </w:p>
          <w:p w14:paraId="031D936A">
            <w:pPr>
              <w:pStyle w:val="16"/>
            </w:pPr>
            <w:r>
              <w:t>运营公司社交媒体账号（公众号、微博等），提高粉丝互动。 策划并执行线上线下营销活动，提升品牌知名度。 负责市场调研，收集竞品信息，撰写分析报告。</w:t>
            </w:r>
          </w:p>
          <w:p w14:paraId="06A99D07">
            <w:r>
              <w:rPr>
                <w:b/>
              </w:rPr>
              <w:t>杭州互联网科技有限公司 | 品牌专员 | 2018-02 ~ 2022-11</w:t>
            </w:r>
          </w:p>
          <w:p w14:paraId="32D3F20C">
            <w:pPr>
              <w:pStyle w:val="16"/>
            </w:pPr>
            <w:r>
              <w:t>协助制定营销策略，跟踪推广效果并优化。</w:t>
            </w:r>
          </w:p>
          <w:p w14:paraId="27E494C8">
            <w:r>
              <w:rPr>
                <w:b/>
              </w:rPr>
              <w:t>博雅零售有限公司 | 市场专员 | 2022-10 ~ 2026-12</w:t>
            </w:r>
          </w:p>
          <w:p w14:paraId="3B2C9717">
            <w:pPr>
              <w:pStyle w:val="16"/>
            </w:pPr>
            <w:r>
              <w:t>负责市场调研，收集竞品信息，撰写分析报告。 与媒体、渠道保持良好合作，拓展市场资源。 运营公司社交媒体账号（公众号、微博等），提高粉丝互动。</w:t>
            </w:r>
          </w:p>
          <w:p w14:paraId="085F3A44">
            <w:pPr>
              <w:pStyle w:val="4"/>
            </w:pPr>
            <w:r>
              <w:t>获奖情况</w:t>
            </w:r>
          </w:p>
          <w:p w14:paraId="19FB90C7">
            <w:pPr>
              <w:pStyle w:val="16"/>
            </w:pPr>
            <w:r>
              <w:t>全国计算机等级考试二级（Office高级应用）。</w:t>
            </w:r>
          </w:p>
          <w:p w14:paraId="09A98E1A">
            <w:pPr>
              <w:pStyle w:val="4"/>
            </w:pPr>
            <w:r>
              <w:t>自我评价</w:t>
            </w:r>
          </w:p>
          <w:p w14:paraId="6C55F6DD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88FD9BD">
      <w:r>
        <w:br w:type="page"/>
      </w:r>
    </w:p>
    <w:p w14:paraId="2395463D">
      <w:pPr>
        <w:jc w:val="center"/>
      </w:pPr>
      <w:r>
        <w:rPr>
          <w:b/>
          <w:color w:val="003366"/>
          <w:sz w:val="32"/>
        </w:rPr>
        <w:t>张婷</w:t>
      </w:r>
    </w:p>
    <w:p w14:paraId="68126254">
      <w:r>
        <w:t>求职意向：设计师 | 武汉 | 11467/月 | 一个月内到岗</w:t>
      </w:r>
    </w:p>
    <w:p w14:paraId="50C23C21">
      <w:r>
        <w:t>基本信息：32岁 | 男 | 武汉 | 10年经验</w:t>
      </w:r>
    </w:p>
    <w:p w14:paraId="4237E9D1">
      <w:r>
        <w:t>联系方式：15538846482 | zhongqiang@example.net</w:t>
      </w:r>
    </w:p>
    <w:p w14:paraId="394CE711">
      <w:pPr>
        <w:pStyle w:val="4"/>
      </w:pPr>
      <w:r>
        <w:t>技能证书</w:t>
      </w:r>
    </w:p>
    <w:p w14:paraId="4E492E70">
      <w:r>
        <w:t>语言能力：英语CET-4，具备基本读写能力。</w:t>
      </w:r>
    </w:p>
    <w:p w14:paraId="03C9842B">
      <w:r>
        <w:t>计算机能力：具备网络基础</w:t>
      </w:r>
    </w:p>
    <w:p w14:paraId="61D66528">
      <w:r>
        <w:t>专业能力：Sketch、Figma、Illustrator</w:t>
      </w:r>
    </w:p>
    <w:p w14:paraId="5EF3ED9A">
      <w:pPr>
        <w:pStyle w:val="4"/>
      </w:pPr>
      <w:r>
        <w:t>资格证书</w:t>
      </w:r>
    </w:p>
    <w:p w14:paraId="5C99F90E">
      <w:pPr>
        <w:pStyle w:val="16"/>
      </w:pPr>
      <w:r>
        <w:t>Adobe认证设计师。</w:t>
      </w:r>
    </w:p>
    <w:p w14:paraId="798865A8">
      <w:pPr>
        <w:pStyle w:val="4"/>
      </w:pPr>
      <w:r>
        <w:t>教育背景</w:t>
      </w:r>
    </w:p>
    <w:p w14:paraId="7D4A448F">
      <w:r>
        <w:t>清华大学 | 艺术设计 | 本科 | 2012-09 ~ 2016-06</w:t>
      </w:r>
    </w:p>
    <w:p w14:paraId="4BA6B745">
      <w:r>
        <w:t>专业成绩：3.71/4（专业前15%）</w:t>
      </w:r>
    </w:p>
    <w:p w14:paraId="564EDDDA">
      <w:r>
        <w:t>主修课程：组织行为学、运营管理、市场营销学、战略管理、管理学原理、财务管理</w:t>
      </w:r>
    </w:p>
    <w:p w14:paraId="0AE58B49">
      <w:pPr>
        <w:pStyle w:val="4"/>
      </w:pPr>
      <w:r>
        <w:t>职业经历</w:t>
      </w:r>
    </w:p>
    <w:p w14:paraId="1046A406">
      <w:r>
        <w:rPr>
          <w:b/>
        </w:rPr>
        <w:t>领航金融有限公司 | 平面设计师 | 2024-05 ~ 2026-12</w:t>
      </w:r>
    </w:p>
    <w:p w14:paraId="54B256B4">
      <w:pPr>
        <w:pStyle w:val="16"/>
      </w:pPr>
      <w:r>
        <w:t>维护设计规范，持续优化设计风格。</w:t>
      </w:r>
    </w:p>
    <w:p w14:paraId="0007BCBD">
      <w:pPr>
        <w:pStyle w:val="4"/>
      </w:pPr>
      <w:r>
        <w:t>项目经验</w:t>
      </w:r>
    </w:p>
    <w:p w14:paraId="3825DB55">
      <w:r>
        <w:rPr>
          <w:b/>
        </w:rPr>
        <w:t>企业级管理系统（2019-11 ~ 2024-01）</w:t>
      </w:r>
    </w:p>
    <w:p w14:paraId="2E26DAF0">
      <w:pPr>
        <w:pStyle w:val="16"/>
      </w:pPr>
      <w:r>
        <w:t>负责核心模块设计与开发，实现了高并发处理，提升了系统性能30%。</w:t>
      </w:r>
    </w:p>
    <w:p w14:paraId="15631083">
      <w:pPr>
        <w:pStyle w:val="4"/>
      </w:pPr>
      <w:r>
        <w:t>自我陈述</w:t>
      </w:r>
    </w:p>
    <w:p w14:paraId="0D56D0A5">
      <w:r>
        <w:t>具备良好的审美能力和设计功底；热爱设计，关注细节；善于沟通，能准确理解需求并转化为优秀的设计方案。</w:t>
      </w:r>
    </w:p>
    <w:p w14:paraId="605CA716">
      <w:r>
        <w:br w:type="page"/>
      </w:r>
    </w:p>
    <w:p w14:paraId="3DE7BDFA">
      <w:pPr>
        <w:jc w:val="center"/>
      </w:pPr>
      <w:r>
        <w:rPr>
          <w:b/>
          <w:sz w:val="32"/>
        </w:rPr>
        <w:t>陈玉梅</w:t>
      </w:r>
    </w:p>
    <w:p w14:paraId="2B70CA98">
      <w:r>
        <w:t>求职意向：产品经理 | 北京 | 15983/月 | 一个月内到岗</w:t>
      </w:r>
    </w:p>
    <w:p w14:paraId="0F317A67">
      <w:r>
        <w:t>基本信息：27岁 | 男 | 青岛 | 5年经验</w:t>
      </w:r>
    </w:p>
    <w:p w14:paraId="518F4152">
      <w:r>
        <w:t>联系方式：15303275645 | yan55@example.net</w:t>
      </w:r>
    </w:p>
    <w:p w14:paraId="6485DC36">
      <w:pPr>
        <w:pStyle w:val="4"/>
      </w:pPr>
      <w:r>
        <w:t>学习背景</w:t>
      </w:r>
    </w:p>
    <w:p w14:paraId="651AE605">
      <w:r>
        <w:t>北京大学 | 工业设计 | 本科 | 2017-09 ~ 2021-06</w:t>
      </w:r>
    </w:p>
    <w:p w14:paraId="25FC6437">
      <w:r>
        <w:t>专业成绩：3.7/4（专业前10%）</w:t>
      </w:r>
    </w:p>
    <w:p w14:paraId="342FB20E">
      <w:r>
        <w:t>主修课程：组织行为学、管理学原理、战略管理、财务管理、运营管理、市场营销学</w:t>
      </w:r>
    </w:p>
    <w:p w14:paraId="3EE80690">
      <w:pPr>
        <w:pStyle w:val="4"/>
      </w:pPr>
      <w:r>
        <w:t>实习经历</w:t>
      </w:r>
    </w:p>
    <w:p w14:paraId="529958AE">
      <w:r>
        <w:rPr>
          <w:b/>
        </w:rPr>
        <w:t>博雅传媒科技有限公司 | 产品助理 | 2021-07 ~ 2022-03</w:t>
      </w:r>
    </w:p>
    <w:p w14:paraId="3C44A01E">
      <w:pPr>
        <w:pStyle w:val="16"/>
      </w:pPr>
      <w:r>
        <w:t>组织用户访谈，挖掘潜在需求。 参与竞品分析，提炼差异化优势。</w:t>
      </w:r>
    </w:p>
    <w:p w14:paraId="39A802C8">
      <w:r>
        <w:rPr>
          <w:b/>
        </w:rPr>
        <w:t>领航金融有限公司 | 高级产品经理 | 2022-05 ~ 2025-09</w:t>
      </w:r>
    </w:p>
    <w:p w14:paraId="44313AEC">
      <w:pPr>
        <w:pStyle w:val="16"/>
      </w:pPr>
      <w:r>
        <w:t>跟踪产品数据，根据反馈持续优化迭代。 负责产品需求调研、用户分析，完成产品规划与设计。</w:t>
      </w:r>
    </w:p>
    <w:p w14:paraId="501ECDCF">
      <w:r>
        <w:rPr>
          <w:b/>
        </w:rPr>
        <w:t>上海金融有限公司 | 产品经理 | 2025-05 ~ 2026-11</w:t>
      </w:r>
    </w:p>
    <w:p w14:paraId="71CAB8C9">
      <w:pPr>
        <w:pStyle w:val="16"/>
      </w:pPr>
      <w:r>
        <w:t>组织用户访谈，挖掘潜在需求。 参与竞品分析，提炼差异化优势。</w:t>
      </w:r>
    </w:p>
    <w:p w14:paraId="15C4C283">
      <w:pPr>
        <w:pStyle w:val="4"/>
      </w:pPr>
      <w:r>
        <w:t>能力专长</w:t>
      </w:r>
    </w:p>
    <w:p w14:paraId="0F01735F">
      <w:r>
        <w:t>语言能力：韩语TOPIK4，基础交流能力。</w:t>
      </w:r>
    </w:p>
    <w:p w14:paraId="2F8E0184">
      <w:r>
        <w:t>计算机能力：掌握Photoshop基本操作</w:t>
      </w:r>
    </w:p>
    <w:p w14:paraId="4E82C39D">
      <w:r>
        <w:t>专业能力：数据分析、Axure、需求分析</w:t>
      </w:r>
    </w:p>
    <w:p w14:paraId="45D9023B">
      <w:pPr>
        <w:pStyle w:val="4"/>
      </w:pPr>
      <w:r>
        <w:t>证书与荣誉</w:t>
      </w:r>
    </w:p>
    <w:p w14:paraId="174181C5">
      <w:pPr>
        <w:pStyle w:val="16"/>
      </w:pPr>
      <w:r>
        <w:t>PMP项目管理认证。</w:t>
      </w:r>
    </w:p>
    <w:p w14:paraId="5C67E8F4">
      <w:pPr>
        <w:pStyle w:val="4"/>
      </w:pPr>
      <w:r>
        <w:t>关于我</w:t>
      </w:r>
    </w:p>
    <w:p w14:paraId="6D25592F">
      <w:r>
        <w:t>善于洞察用户需求，逻辑分析能力强；能够快速理解业务场景；有责任心，注重细节，追求产品极致。</w:t>
      </w:r>
    </w:p>
    <w:p w14:paraId="18951475">
      <w:r>
        <w:br w:type="page"/>
      </w:r>
    </w:p>
    <w:p w14:paraId="0CA343BB">
      <w:pPr>
        <w:jc w:val="center"/>
      </w:pPr>
      <w:r>
        <w:rPr>
          <w:b/>
          <w:sz w:val="32"/>
        </w:rPr>
        <w:t>张想</w:t>
      </w:r>
    </w:p>
    <w:p w14:paraId="4B5D2EC2">
      <w:pPr>
        <w:jc w:val="center"/>
      </w:pPr>
      <w:r>
        <w:rPr>
          <w:sz w:val="2"/>
        </w:rPr>
        <w:t>____________________________________________________________</w:t>
      </w:r>
    </w:p>
    <w:p w14:paraId="599F89B4">
      <w:r>
        <w:t>求职意向：财务助理 | 北京 | 12535/月 | 随时到岗</w:t>
      </w:r>
    </w:p>
    <w:p w14:paraId="1E1D972F">
      <w:r>
        <w:t>基本信息：27岁 | 男 | 西安 | 5年经验</w:t>
      </w:r>
    </w:p>
    <w:p w14:paraId="1D90A386">
      <w:r>
        <w:t>联系方式：13581494229 | sunjun@example.org</w:t>
      </w:r>
    </w:p>
    <w:p w14:paraId="3D5E0993">
      <w:pPr>
        <w:pStyle w:val="4"/>
      </w:pPr>
      <w:r>
        <w:t>过往经历</w:t>
      </w:r>
    </w:p>
    <w:p w14:paraId="1D88EDC9">
      <w:r>
        <w:rPr>
          <w:b/>
        </w:rPr>
        <w:t>成都零售科技有限公司 | 出纳 | 2023-06 ~ 2026-04</w:t>
      </w:r>
    </w:p>
    <w:p w14:paraId="588F7AB0">
      <w:pPr>
        <w:pStyle w:val="16"/>
      </w:pPr>
      <w:r>
        <w:t>参与预算编制及成本控制分析。 负责日常报销审核、凭证编制及账务处理。</w:t>
      </w:r>
    </w:p>
    <w:p w14:paraId="493D071A">
      <w:pPr>
        <w:pStyle w:val="4"/>
      </w:pPr>
      <w:r>
        <w:t>教育背景</w:t>
      </w:r>
    </w:p>
    <w:p w14:paraId="5E135787">
      <w:r>
        <w:t>同济大学 | 会计学 | 本科 | 2017-09 ~ 2021-06</w:t>
      </w:r>
    </w:p>
    <w:p w14:paraId="6080382C">
      <w:r>
        <w:t>专业成绩：3.67/4（专业前10%）</w:t>
      </w:r>
    </w:p>
    <w:p w14:paraId="46567428">
      <w:r>
        <w:t>主修课程：成本会计、基础会计、税法、审计学、管理会计</w:t>
      </w:r>
    </w:p>
    <w:p w14:paraId="43AFCCC4">
      <w:pPr>
        <w:pStyle w:val="4"/>
      </w:pPr>
      <w:r>
        <w:t>能力专长</w:t>
      </w:r>
    </w:p>
    <w:p w14:paraId="7577CA45">
      <w:r>
        <w:t>语言能力：英语CET-4，具备基本读写能力。</w:t>
      </w:r>
    </w:p>
    <w:p w14:paraId="61DE5A58">
      <w:r>
        <w:t>计算机能力：精通Excel数据处理</w:t>
      </w:r>
    </w:p>
    <w:p w14:paraId="18575F69">
      <w:r>
        <w:t>专业能力：金蝶、Excel</w:t>
      </w:r>
    </w:p>
    <w:p w14:paraId="3D5BBEFC">
      <w:pPr>
        <w:pStyle w:val="4"/>
      </w:pPr>
      <w:r>
        <w:t>获奖情况</w:t>
      </w:r>
    </w:p>
    <w:p w14:paraId="738AFEA3">
      <w:pPr>
        <w:pStyle w:val="16"/>
      </w:pPr>
      <w:r>
        <w:t>会计从业资格证。</w:t>
      </w:r>
    </w:p>
    <w:p w14:paraId="73E11F3A">
      <w:pPr>
        <w:pStyle w:val="4"/>
      </w:pPr>
      <w:r>
        <w:t>自我评价</w:t>
      </w:r>
    </w:p>
    <w:p w14:paraId="027C81C3">
      <w:r>
        <w:t>做事严谨，对数字敏感；熟练掌握财务软件，有较强的合规意识；诚实守信，具备良好的职业道德。</w:t>
      </w:r>
    </w:p>
    <w:p w14:paraId="4288E6FB">
      <w:r>
        <w:br w:type="page"/>
      </w:r>
    </w:p>
    <w:p w14:paraId="22DF9EAE">
      <w:pPr>
        <w:jc w:val="center"/>
      </w:pPr>
      <w:r>
        <w:rPr>
          <w:b/>
          <w:sz w:val="32"/>
        </w:rPr>
        <w:t>张玲</w:t>
      </w:r>
    </w:p>
    <w:p w14:paraId="5BCB9911">
      <w:r>
        <w:t>求职意向：软件工程师 | 西安 | 9917/月 | 随时到岗</w:t>
      </w:r>
    </w:p>
    <w:p w14:paraId="067AD33D">
      <w:r>
        <w:t>基本信息：30岁 | 女 | 北京 | 8年经验</w:t>
      </w:r>
    </w:p>
    <w:p w14:paraId="032F81C6">
      <w:r>
        <w:t>联系方式：18057177567 | xlai@example.com</w:t>
      </w:r>
    </w:p>
    <w:p w14:paraId="48EDB427">
      <w:pPr>
        <w:pStyle w:val="4"/>
      </w:pPr>
      <w:r>
        <w:t>教育背景</w:t>
      </w:r>
    </w:p>
    <w:p w14:paraId="5AD3D677">
      <w:r>
        <w:t>南开大学 | 软件工程 | 本科 | 2014-09 ~ 2018-06</w:t>
      </w:r>
    </w:p>
    <w:p w14:paraId="12F67EAA">
      <w:r>
        <w:t>专业成绩：3.06/4</w:t>
      </w:r>
    </w:p>
    <w:p w14:paraId="47A5E73B">
      <w:r>
        <w:t>主修课程：项目管理、面向对象编程、数据库设计、Web开发、软件测试</w:t>
      </w:r>
    </w:p>
    <w:p w14:paraId="235E006E">
      <w:pPr>
        <w:pStyle w:val="4"/>
      </w:pPr>
      <w:r>
        <w:t>工作经历</w:t>
      </w:r>
    </w:p>
    <w:p w14:paraId="1FE5EC08">
      <w:r>
        <w:rPr>
          <w:b/>
        </w:rPr>
        <w:t>新锐互联网科技有限公司 | Python开发工程师 | 2023-05 ~ 2026-09</w:t>
      </w:r>
    </w:p>
    <w:p w14:paraId="3BDADEED">
      <w:pPr>
        <w:pStyle w:val="16"/>
      </w:pPr>
      <w:r>
        <w:t>修复系统Bug，保障系统稳定运行。 编写高质量代码，进行单元测试和性能优化。 协助团队完成项目迭代与上线。</w:t>
      </w:r>
    </w:p>
    <w:p w14:paraId="06ADA372">
      <w:pPr>
        <w:pStyle w:val="4"/>
      </w:pPr>
      <w:r>
        <w:t>专业技能</w:t>
      </w:r>
    </w:p>
    <w:p w14:paraId="3F90D67D">
      <w:r>
        <w:t>语言能力：英语CET-4，具备基本读写能力。</w:t>
      </w:r>
    </w:p>
    <w:p w14:paraId="4AF3996D">
      <w:r>
        <w:t>计算机能力：熟练使用Office办公软件</w:t>
      </w:r>
    </w:p>
    <w:p w14:paraId="22E7CC5B">
      <w:r>
        <w:t>专业能力：MySQL、Python、Spring、React</w:t>
      </w:r>
    </w:p>
    <w:p w14:paraId="6136841F">
      <w:pPr>
        <w:pStyle w:val="4"/>
      </w:pPr>
      <w:r>
        <w:t>获奖情况</w:t>
      </w:r>
    </w:p>
    <w:p w14:paraId="5EAD853B">
      <w:pPr>
        <w:pStyle w:val="16"/>
      </w:pPr>
      <w:r>
        <w:t>全国计算机等级考试二级（Office高级应用）。</w:t>
      </w:r>
    </w:p>
    <w:p w14:paraId="4495C85A">
      <w:pPr>
        <w:pStyle w:val="16"/>
      </w:pPr>
      <w:r>
        <w:t>全国计算机等级考试三级（数据库技术）。</w:t>
      </w:r>
    </w:p>
    <w:p w14:paraId="038243D3">
      <w:pPr>
        <w:pStyle w:val="4"/>
      </w:pPr>
      <w:r>
        <w:t>关于我</w:t>
      </w:r>
    </w:p>
    <w:p w14:paraId="4D16D378">
      <w:r>
        <w:t>逻辑思维清晰，代码规范；热爱技术，乐于钻研；具备良好的问题分析和解决能力；有较强的学习能力和团队协作精神。</w:t>
      </w:r>
    </w:p>
    <w:p w14:paraId="21A1DF9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038C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3C7F39">
            <w:r>
              <w:rPr>
                <w:b/>
                <w:sz w:val="28"/>
              </w:rPr>
              <w:t>张冬梅</w:t>
            </w:r>
          </w:p>
          <w:p w14:paraId="6E31F272">
            <w:r>
              <w:t>求职意向：软件工程师 | 郑州 | 12324/月 | 随时到岗</w:t>
            </w:r>
          </w:p>
          <w:p w14:paraId="36AEB28E">
            <w:r>
              <w:t>基本信息：31岁 | 男 | 郑州 | 9年经验</w:t>
            </w:r>
          </w:p>
          <w:p w14:paraId="15A8CE77">
            <w:r>
              <w:t>联系方式：14598923788 | yankong@example.com</w:t>
            </w:r>
          </w:p>
          <w:p w14:paraId="7AF3482C">
            <w:pPr>
              <w:pStyle w:val="4"/>
            </w:pPr>
            <w:r>
              <w:t>专业技能</w:t>
            </w:r>
          </w:p>
          <w:p w14:paraId="195D42AC">
            <w:r>
              <w:t>语言能力：英语CET-4，具备基本读写能力。</w:t>
            </w:r>
          </w:p>
          <w:p w14:paraId="59CB942C">
            <w:r>
              <w:t>计算机能力：掌握Photoshop基本操作</w:t>
            </w:r>
          </w:p>
          <w:p w14:paraId="42BF2728">
            <w:r>
              <w:t>专业能力：MySQL、Python、React</w:t>
            </w:r>
          </w:p>
        </w:tc>
        <w:tc>
          <w:tcPr>
            <w:tcW w:w="4320" w:type="dxa"/>
          </w:tcPr>
          <w:p w14:paraId="40FD22D9"/>
          <w:p w14:paraId="58220C93">
            <w:pPr>
              <w:pStyle w:val="4"/>
            </w:pPr>
            <w:r>
              <w:t>教育状况</w:t>
            </w:r>
          </w:p>
          <w:p w14:paraId="6933B39F">
            <w:r>
              <w:t>北京大学 | 网络工程 | 本科 | 2013-09 ~ 2017-06</w:t>
            </w:r>
          </w:p>
          <w:p w14:paraId="1E720FA2">
            <w:r>
              <w:t>专业成绩：3.66/4</w:t>
            </w:r>
          </w:p>
          <w:p w14:paraId="7315B949">
            <w:r>
              <w:t>主修课程：管理学原理、组织行为学、市场营销学、战略管理、运营管理、财务管理</w:t>
            </w:r>
          </w:p>
          <w:p w14:paraId="219813DA">
            <w:pPr>
              <w:pStyle w:val="4"/>
            </w:pPr>
            <w:r>
              <w:t>实习经历</w:t>
            </w:r>
          </w:p>
          <w:p w14:paraId="36976993">
            <w:r>
              <w:rPr>
                <w:b/>
              </w:rPr>
              <w:t>新锐教育科技有限公司 | 全栈工程师 | 2020-10 ~ 2023-02</w:t>
            </w:r>
          </w:p>
          <w:p w14:paraId="2207F310">
            <w:pPr>
              <w:pStyle w:val="16"/>
            </w:pPr>
            <w:r>
              <w:t>参与技术方案讨论，撰写技术文档。 编写高质量代码，进行单元测试和性能优化。</w:t>
            </w:r>
          </w:p>
          <w:p w14:paraId="6B132AA7">
            <w:r>
              <w:rPr>
                <w:b/>
              </w:rPr>
              <w:t>恒通零售有限公司 | 全栈工程师 | 2023-10 ~ 2024-07</w:t>
            </w:r>
          </w:p>
          <w:p w14:paraId="47E28E3E">
            <w:pPr>
              <w:pStyle w:val="16"/>
            </w:pPr>
            <w:r>
              <w:t>协助团队完成项目迭代与上线。 参与需求分析，负责后端/前端模块设计与开发。</w:t>
            </w:r>
          </w:p>
          <w:p w14:paraId="1ED8D52F">
            <w:r>
              <w:rPr>
                <w:b/>
              </w:rPr>
              <w:t>杭州教育科技有限公司 | 前端开发工程师 | 2024-12 ~ 2026-03</w:t>
            </w:r>
          </w:p>
          <w:p w14:paraId="324C324C">
            <w:pPr>
              <w:pStyle w:val="16"/>
            </w:pPr>
            <w:r>
              <w:t>编写高质量代码，进行单元测试和性能优化。</w:t>
            </w:r>
          </w:p>
          <w:p w14:paraId="26061019">
            <w:pPr>
              <w:pStyle w:val="4"/>
            </w:pPr>
            <w:r>
              <w:t>资格证书</w:t>
            </w:r>
          </w:p>
          <w:p w14:paraId="530C1085">
            <w:pPr>
              <w:pStyle w:val="16"/>
            </w:pPr>
            <w:r>
              <w:t>全国计算机等级考试三级（数据库技术）。</w:t>
            </w:r>
          </w:p>
          <w:p w14:paraId="2FC22717">
            <w:pPr>
              <w:pStyle w:val="4"/>
            </w:pPr>
            <w:r>
              <w:t>项目经历</w:t>
            </w:r>
          </w:p>
          <w:p w14:paraId="15888644">
            <w:r>
              <w:rPr>
                <w:b/>
              </w:rPr>
              <w:t>智能客服系统（2020-01 ~ 2024-08）</w:t>
            </w:r>
          </w:p>
          <w:p w14:paraId="74D8CABE">
            <w:pPr>
              <w:pStyle w:val="16"/>
            </w:pPr>
            <w:r>
              <w:t>负责核心模块设计与开发，实现了高并发处理，提升了系统性能30%。</w:t>
            </w:r>
          </w:p>
          <w:p w14:paraId="3F353BFC">
            <w:pPr>
              <w:pStyle w:val="4"/>
            </w:pPr>
            <w:r>
              <w:t>个人评价</w:t>
            </w:r>
          </w:p>
          <w:p w14:paraId="10EE571B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1CE4910">
      <w:r>
        <w:br w:type="page"/>
      </w:r>
    </w:p>
    <w:p w14:paraId="618AC812">
      <w:pPr>
        <w:jc w:val="center"/>
      </w:pPr>
      <w:r>
        <w:rPr>
          <w:b/>
          <w:color w:val="003366"/>
          <w:sz w:val="32"/>
        </w:rPr>
        <w:t>李玉华</w:t>
      </w:r>
    </w:p>
    <w:p w14:paraId="323417F3">
      <w:r>
        <w:t>求职意向：软件工程师 | 长沙 | 16338/月 | 两周内到岗</w:t>
      </w:r>
    </w:p>
    <w:p w14:paraId="1918625C">
      <w:r>
        <w:t>基本信息：36岁 | 男 | 长沙 | 12年经验</w:t>
      </w:r>
    </w:p>
    <w:p w14:paraId="509268A3">
      <w:r>
        <w:t>联系方式：14791168632 | umeng@example.org</w:t>
      </w:r>
    </w:p>
    <w:p w14:paraId="3018C3F8">
      <w:pPr>
        <w:pStyle w:val="4"/>
      </w:pPr>
      <w:r>
        <w:t>技能证书</w:t>
      </w:r>
    </w:p>
    <w:p w14:paraId="73D899D0">
      <w:r>
        <w:t>语言能力：英语CET-4，具备基本读写能力。</w:t>
      </w:r>
    </w:p>
    <w:p w14:paraId="14A0C63F">
      <w:r>
        <w:t>计算机能力：熟练使用Office办公软件</w:t>
      </w:r>
    </w:p>
    <w:p w14:paraId="5B66731E">
      <w:r>
        <w:t>专业能力：Python、Java、Spring</w:t>
      </w:r>
    </w:p>
    <w:p w14:paraId="0D6D237F">
      <w:pPr>
        <w:pStyle w:val="4"/>
      </w:pPr>
      <w:r>
        <w:t>获奖情况</w:t>
      </w:r>
    </w:p>
    <w:p w14:paraId="605E1B76">
      <w:pPr>
        <w:pStyle w:val="16"/>
      </w:pPr>
      <w:r>
        <w:t>全国计算机等级考试三级（数据库技术）。</w:t>
      </w:r>
    </w:p>
    <w:p w14:paraId="7A7C2C5E">
      <w:pPr>
        <w:pStyle w:val="16"/>
      </w:pPr>
      <w:r>
        <w:t>全国计算机等级考试二级（Office高级应用）。</w:t>
      </w:r>
    </w:p>
    <w:p w14:paraId="41A5EA18">
      <w:pPr>
        <w:pStyle w:val="4"/>
      </w:pPr>
      <w:r>
        <w:t>教育状况</w:t>
      </w:r>
    </w:p>
    <w:p w14:paraId="1CD49CBD">
      <w:r>
        <w:t>中山大学 | 软件工程 | 硕士 | 2011-09 ~ 2014-06</w:t>
      </w:r>
    </w:p>
    <w:p w14:paraId="2B211488">
      <w:r>
        <w:t>专业成绩：3.47/4</w:t>
      </w:r>
    </w:p>
    <w:p w14:paraId="7854A837">
      <w:r>
        <w:t>主修课程：项目管理、软件工程、数据库设计、面向对象编程、Web开发、软件测试</w:t>
      </w:r>
    </w:p>
    <w:p w14:paraId="01A928B3">
      <w:pPr>
        <w:pStyle w:val="4"/>
      </w:pPr>
      <w:r>
        <w:t>工作经历</w:t>
      </w:r>
    </w:p>
    <w:p w14:paraId="1590E0F8">
      <w:r>
        <w:rPr>
          <w:b/>
        </w:rPr>
        <w:t>杭州制造科技有限公司 | 前端开发工程师 | 2015-07 ~ 2019-05</w:t>
      </w:r>
    </w:p>
    <w:p w14:paraId="662607D8">
      <w:pPr>
        <w:pStyle w:val="16"/>
      </w:pPr>
      <w:r>
        <w:t>编写高质量代码，进行单元测试和性能优化。 修复系统Bug，保障系统稳定运行。 参与技术方案讨论，撰写技术文档。</w:t>
      </w:r>
    </w:p>
    <w:p w14:paraId="10899141">
      <w:r>
        <w:rPr>
          <w:b/>
        </w:rPr>
        <w:t>成都零售有限公司 | Java开发工程师 | 2019-04 ~ 2023-02</w:t>
      </w:r>
    </w:p>
    <w:p w14:paraId="3B9AAF07">
      <w:pPr>
        <w:pStyle w:val="16"/>
      </w:pPr>
      <w:r>
        <w:t>协助团队完成项目迭代与上线。</w:t>
      </w:r>
    </w:p>
    <w:p w14:paraId="218ED5A4">
      <w:r>
        <w:rPr>
          <w:b/>
        </w:rPr>
        <w:t>恒通金融科技有限公司 | Java开发工程师 | 2023-06 ~ 2026-04</w:t>
      </w:r>
    </w:p>
    <w:p w14:paraId="7693F144">
      <w:pPr>
        <w:pStyle w:val="16"/>
      </w:pPr>
      <w:r>
        <w:t>协助团队完成项目迭代与上线。 参与技术方案讨论，撰写技术文档。</w:t>
      </w:r>
    </w:p>
    <w:p w14:paraId="249C8B53">
      <w:pPr>
        <w:pStyle w:val="4"/>
      </w:pPr>
      <w:r>
        <w:t>自我评价</w:t>
      </w:r>
    </w:p>
    <w:p w14:paraId="344C88FA">
      <w:r>
        <w:t>逻辑思维清晰，代码规范；热爱技术，乐于钻研；具备良好的问题分析和解决能力；有较强的学习能力和团队协作精神。</w:t>
      </w:r>
    </w:p>
    <w:p w14:paraId="583ECE60">
      <w:r>
        <w:br w:type="page"/>
      </w:r>
    </w:p>
    <w:p w14:paraId="1B7E01E0">
      <w:pPr>
        <w:jc w:val="center"/>
      </w:pPr>
      <w:r>
        <w:rPr>
          <w:b/>
          <w:sz w:val="32"/>
        </w:rPr>
        <w:t>张健</w:t>
      </w:r>
    </w:p>
    <w:p w14:paraId="1F81DAC1">
      <w:r>
        <w:t>求职意向：财务助理 | 重庆 | 16687/月 | 一周内到岗</w:t>
      </w:r>
    </w:p>
    <w:p w14:paraId="11F45CBD">
      <w:r>
        <w:t>基本信息：35岁 | 女 | 重庆 | 13年经验</w:t>
      </w:r>
    </w:p>
    <w:p w14:paraId="43CD6CAB">
      <w:r>
        <w:t>联系方式：13358338653 | fwang@example.com</w:t>
      </w:r>
    </w:p>
    <w:p w14:paraId="1CC985D0">
      <w:pPr>
        <w:pStyle w:val="4"/>
      </w:pPr>
      <w:r>
        <w:t>教育经历</w:t>
      </w:r>
    </w:p>
    <w:p w14:paraId="5245D7EC">
      <w:r>
        <w:t>北京大学 | 金融学 | 本科 | 2009-09 ~ 2013-06</w:t>
      </w:r>
    </w:p>
    <w:p w14:paraId="6D40C810">
      <w:r>
        <w:t>专业成绩：3.31/4（专业前30%）</w:t>
      </w:r>
    </w:p>
    <w:p w14:paraId="4BB4EDEB">
      <w:r>
        <w:t>主修课程：财务管理、运营管理、组织行为学、市场营销学、战略管理、管理学原理</w:t>
      </w:r>
    </w:p>
    <w:p w14:paraId="1106A3A9">
      <w:pPr>
        <w:pStyle w:val="4"/>
      </w:pPr>
      <w:r>
        <w:t>工作经验</w:t>
      </w:r>
    </w:p>
    <w:p w14:paraId="0CAB2BCE">
      <w:r>
        <w:rPr>
          <w:b/>
        </w:rPr>
        <w:t>华讯教育科技有限公司 | 会计 | 2018-04 ~ 2021-05</w:t>
      </w:r>
    </w:p>
    <w:p w14:paraId="7ECEAFCA">
      <w:pPr>
        <w:pStyle w:val="16"/>
      </w:pPr>
      <w:r>
        <w:t>负责日常报销审核、凭证编制及账务处理。 参与预算编制及成本控制分析。 管理发票、合同等财务档案，确保合规。</w:t>
      </w:r>
    </w:p>
    <w:p w14:paraId="1C973DB0">
      <w:r>
        <w:rPr>
          <w:b/>
        </w:rPr>
        <w:t>博雅教育科技有限公司 | 财务分析 | 2021-11 ~ 2023-03</w:t>
      </w:r>
    </w:p>
    <w:p w14:paraId="4588A061">
      <w:pPr>
        <w:pStyle w:val="16"/>
      </w:pPr>
      <w:r>
        <w:t>协助完成月度财务报表编制及税务申报。 负责日常报销审核、凭证编制及账务处理。</w:t>
      </w:r>
    </w:p>
    <w:p w14:paraId="49C4827D">
      <w:r>
        <w:rPr>
          <w:b/>
        </w:rPr>
        <w:t>成都教育有限公司 | 财务分析 | 2023-06 ~ 2026-12</w:t>
      </w:r>
    </w:p>
    <w:p w14:paraId="3244D669">
      <w:pPr>
        <w:pStyle w:val="16"/>
      </w:pPr>
      <w:r>
        <w:t>参与预算编制及成本控制分析。 管理发票、合同等财务档案，确保合规。 协助完成月度财务报表编制及税务申报。</w:t>
      </w:r>
    </w:p>
    <w:p w14:paraId="1DB68F97">
      <w:pPr>
        <w:pStyle w:val="4"/>
      </w:pPr>
      <w:r>
        <w:t>技能证书</w:t>
      </w:r>
    </w:p>
    <w:p w14:paraId="716A56B0">
      <w:r>
        <w:t>语言能力：英语CET-4，具备基本读写能力。</w:t>
      </w:r>
    </w:p>
    <w:p w14:paraId="68693331">
      <w:r>
        <w:t>计算机能力：精通Excel数据处理</w:t>
      </w:r>
    </w:p>
    <w:p w14:paraId="227E0DC4">
      <w:r>
        <w:t>专业能力：Excel、用友、财务报表</w:t>
      </w:r>
    </w:p>
    <w:p w14:paraId="3A2AE9ED">
      <w:pPr>
        <w:pStyle w:val="4"/>
      </w:pPr>
      <w:r>
        <w:t>资质认证</w:t>
      </w:r>
    </w:p>
    <w:p w14:paraId="316C95DC">
      <w:pPr>
        <w:pStyle w:val="16"/>
      </w:pPr>
      <w:r>
        <w:t>会计从业资格证。</w:t>
      </w:r>
    </w:p>
    <w:p w14:paraId="0D068BA4">
      <w:pPr>
        <w:pStyle w:val="16"/>
      </w:pPr>
      <w:r>
        <w:t>初级会计职称。</w:t>
      </w:r>
    </w:p>
    <w:p w14:paraId="4E4DAA1A">
      <w:pPr>
        <w:pStyle w:val="4"/>
      </w:pPr>
      <w:r>
        <w:t>自我陈述</w:t>
      </w:r>
    </w:p>
    <w:p w14:paraId="409EBF3A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E570CB8">
      <w:r>
        <w:br w:type="page"/>
      </w:r>
    </w:p>
    <w:p w14:paraId="06287947">
      <w:pPr>
        <w:jc w:val="center"/>
      </w:pPr>
      <w:r>
        <w:rPr>
          <w:b/>
          <w:sz w:val="32"/>
        </w:rPr>
        <w:t>余志强</w:t>
      </w:r>
    </w:p>
    <w:p w14:paraId="1C8048B8">
      <w:r>
        <w:t>求职意向：软件工程师 | 深圳 | 14978/月 | 一周内到岗</w:t>
      </w:r>
    </w:p>
    <w:p w14:paraId="220F2CD3">
      <w:r>
        <w:t>基本信息：30岁 | 女 | 南京 | 8年经验</w:t>
      </w:r>
    </w:p>
    <w:p w14:paraId="077DB364">
      <w:r>
        <w:t>联系方式：18176128381 | bzou@example.org</w:t>
      </w:r>
    </w:p>
    <w:p w14:paraId="6D5D5EA1">
      <w:pPr>
        <w:pStyle w:val="4"/>
      </w:pPr>
      <w:r>
        <w:t>教育背景</w:t>
      </w:r>
    </w:p>
    <w:p w14:paraId="4CD5C6C0">
      <w:r>
        <w:t>武汉大学 | 网络工程 | 本科 | 2014-09 ~ 2018-06</w:t>
      </w:r>
    </w:p>
    <w:p w14:paraId="2EF8B2C2">
      <w:r>
        <w:t>专业成绩：3.49/4（专业前30%）</w:t>
      </w:r>
    </w:p>
    <w:p w14:paraId="4C2B36DD">
      <w:r>
        <w:t>主修课程：管理学原理、组织行为学、运营管理、财务管理、战略管理、市场营销学</w:t>
      </w:r>
    </w:p>
    <w:p w14:paraId="6FDF09D6">
      <w:pPr>
        <w:pStyle w:val="4"/>
      </w:pPr>
      <w:r>
        <w:t>职业经历</w:t>
      </w:r>
    </w:p>
    <w:p w14:paraId="7152ED00">
      <w:r>
        <w:rPr>
          <w:b/>
        </w:rPr>
        <w:t>深圳制造有限公司 | Java开发工程师 | 2020-12 ~ 2022-11</w:t>
      </w:r>
    </w:p>
    <w:p w14:paraId="1392563C">
      <w:pPr>
        <w:pStyle w:val="16"/>
      </w:pPr>
      <w:r>
        <w:t>修复系统Bug，保障系统稳定运行。 编写高质量代码，进行单元测试和性能优化。 参与需求分析，负责后端/前端模块设计与开发。</w:t>
      </w:r>
    </w:p>
    <w:p w14:paraId="5104668C">
      <w:r>
        <w:rPr>
          <w:b/>
        </w:rPr>
        <w:t>上海传媒科技有限公司 | Java开发工程师 | 2022-03 ~ 2024-03</w:t>
      </w:r>
    </w:p>
    <w:p w14:paraId="23B6E0DE">
      <w:pPr>
        <w:pStyle w:val="16"/>
      </w:pPr>
      <w:r>
        <w:t>参与需求分析，负责后端/前端模块设计与开发。</w:t>
      </w:r>
    </w:p>
    <w:p w14:paraId="72AD522D">
      <w:r>
        <w:rPr>
          <w:b/>
        </w:rPr>
        <w:t>智云互联网科技有限公司 | Java开发工程师 | 2024-11 ~ 2026-06</w:t>
      </w:r>
    </w:p>
    <w:p w14:paraId="5AC6A496">
      <w:pPr>
        <w:pStyle w:val="16"/>
      </w:pPr>
      <w:r>
        <w:t>修复系统Bug，保障系统稳定运行。 协助团队完成项目迭代与上线。</w:t>
      </w:r>
    </w:p>
    <w:p w14:paraId="40C56F00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70B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BFC8DE1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66A9887A">
            <w:r>
              <w:t>熟悉Python基础</w:t>
            </w:r>
          </w:p>
        </w:tc>
      </w:tr>
      <w:tr w14:paraId="3FF60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960AF0A">
            <w:r>
              <w:t>Git</w:t>
            </w:r>
          </w:p>
        </w:tc>
        <w:tc>
          <w:tcPr>
            <w:tcW w:w="4320" w:type="dxa"/>
            <w:shd w:val="clear" w:color="auto" w:fill="E7E6E6"/>
          </w:tcPr>
          <w:p w14:paraId="37048247">
            <w:r>
              <w:t>Spring</w:t>
            </w:r>
          </w:p>
        </w:tc>
      </w:tr>
      <w:tr w14:paraId="12094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A7EEFA2">
            <w:r>
              <w:t>Java</w:t>
            </w:r>
          </w:p>
        </w:tc>
        <w:tc>
          <w:tcPr>
            <w:tcW w:w="4320" w:type="dxa"/>
            <w:shd w:val="clear" w:color="auto" w:fill="E7E6E6"/>
          </w:tcPr>
          <w:p w14:paraId="2C512F8A">
            <w:r>
              <w:t>Python</w:t>
            </w:r>
          </w:p>
        </w:tc>
      </w:tr>
    </w:tbl>
    <w:p w14:paraId="720519DF"/>
    <w:p w14:paraId="2BE3EC29">
      <w:pPr>
        <w:pStyle w:val="4"/>
      </w:pPr>
      <w:r>
        <w:t>资格证书</w:t>
      </w:r>
    </w:p>
    <w:p w14:paraId="28602EB3">
      <w:pPr>
        <w:pStyle w:val="16"/>
      </w:pPr>
      <w:r>
        <w:t>全国计算机等级考试二级（Office高级应用）。</w:t>
      </w:r>
    </w:p>
    <w:p w14:paraId="31CCEF61">
      <w:pPr>
        <w:pStyle w:val="16"/>
      </w:pPr>
      <w:r>
        <w:t>全国计算机等级考试三级（数据库技术）。</w:t>
      </w:r>
    </w:p>
    <w:p w14:paraId="2F5934CA">
      <w:pPr>
        <w:pStyle w:val="4"/>
      </w:pPr>
      <w:r>
        <w:t>个人评价</w:t>
      </w:r>
    </w:p>
    <w:p w14:paraId="2CAFDE67">
      <w:r>
        <w:t>逻辑思维清晰，代码规范；热爱技术，乐于钻研；具备良好的问题分析和解决能力；有较强的学习能力和团队协作精神。</w:t>
      </w:r>
    </w:p>
    <w:p w14:paraId="0B68703B">
      <w:r>
        <w:br w:type="page"/>
      </w:r>
    </w:p>
    <w:p w14:paraId="129BB069">
      <w:pPr>
        <w:jc w:val="center"/>
      </w:pPr>
      <w:r>
        <w:rPr>
          <w:b/>
          <w:sz w:val="32"/>
        </w:rPr>
        <w:t>何霞</w:t>
      </w:r>
    </w:p>
    <w:p w14:paraId="388DB827">
      <w:r>
        <w:t>求职意向：设计师 | 北京 | 15534/月 | 一周内到岗</w:t>
      </w:r>
    </w:p>
    <w:p w14:paraId="3670EF35">
      <w:r>
        <w:t>基本信息：27岁 | 女 | 北京 | 5年经验</w:t>
      </w:r>
    </w:p>
    <w:p w14:paraId="3333688A">
      <w:r>
        <w:t>联系方式：13707658262 | oren@example.org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9B6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D7B5D8">
            <w:pPr>
              <w:pStyle w:val="4"/>
            </w:pPr>
            <w:r>
              <w:t>教育状况</w:t>
            </w:r>
          </w:p>
          <w:p w14:paraId="21A759E7">
            <w:r>
              <w:t>山东大学 | 产品设计 | 本科 | 2017-09 ~ 2021-06</w:t>
            </w:r>
          </w:p>
          <w:p w14:paraId="62BFFAAC">
            <w:r>
              <w:t>专业成绩：3.75/4（专业前10%）</w:t>
            </w:r>
          </w:p>
          <w:p w14:paraId="126BB70B">
            <w:r>
              <w:t>主修课程：管理学原理、市场营销学、战略管理、财务管理、组织行为学、运营管理</w:t>
            </w:r>
          </w:p>
        </w:tc>
      </w:tr>
    </w:tbl>
    <w:p w14:paraId="494465B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EC5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410C89">
            <w:pPr>
              <w:pStyle w:val="4"/>
            </w:pPr>
            <w:r>
              <w:t>实习经历</w:t>
            </w:r>
          </w:p>
          <w:p w14:paraId="39D406BE">
            <w:r>
              <w:rPr>
                <w:b/>
              </w:rPr>
              <w:t>深圳零售科技有限公司 | 平面设计师 | 2025-06 ~ 2026-02</w:t>
            </w:r>
          </w:p>
          <w:p w14:paraId="1F056499">
            <w:pPr>
              <w:pStyle w:val="16"/>
            </w:pPr>
            <w:r>
              <w:t>负责公司产品UI界面设计，提升视觉体验。 与产品、开发沟通，保证设计落地效果。 参与品牌VI设计，确保品牌一致性。</w:t>
            </w:r>
          </w:p>
        </w:tc>
      </w:tr>
    </w:tbl>
    <w:p w14:paraId="4941513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595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BF4B69">
            <w:pPr>
              <w:pStyle w:val="4"/>
            </w:pPr>
            <w:r>
              <w:t>专业技能</w:t>
            </w:r>
          </w:p>
          <w:p w14:paraId="58115C9A">
            <w:r>
              <w:t>语言能力：英语CET-4，具备基本读写能力。</w:t>
            </w:r>
          </w:p>
          <w:p w14:paraId="3C75E73F">
            <w:r>
              <w:t>计算机能力：具备网络基础</w:t>
            </w:r>
          </w:p>
          <w:p w14:paraId="651E5B76">
            <w:r>
              <w:t>专业能力：色彩搭配、Sketch</w:t>
            </w:r>
          </w:p>
        </w:tc>
      </w:tr>
    </w:tbl>
    <w:p w14:paraId="7D39372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B63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40C1FD">
            <w:pPr>
              <w:pStyle w:val="4"/>
            </w:pPr>
            <w:r>
              <w:t>资格证书</w:t>
            </w:r>
          </w:p>
          <w:p w14:paraId="754B7FD7">
            <w:pPr>
              <w:pStyle w:val="16"/>
            </w:pPr>
            <w:r>
              <w:t>Adobe认证设计师。</w:t>
            </w:r>
          </w:p>
        </w:tc>
      </w:tr>
    </w:tbl>
    <w:p w14:paraId="08EB8B2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39A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85BC20">
            <w:pPr>
              <w:pStyle w:val="4"/>
            </w:pPr>
            <w:r>
              <w:t>参与项目</w:t>
            </w:r>
          </w:p>
          <w:p w14:paraId="07913008">
            <w:r>
              <w:rPr>
                <w:b/>
              </w:rPr>
              <w:t>品牌官网改版（2020-12 ~ 2025-11）</w:t>
            </w:r>
          </w:p>
          <w:p w14:paraId="4EB70C30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640E6D8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070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236D97">
            <w:pPr>
              <w:pStyle w:val="4"/>
            </w:pPr>
            <w:r>
              <w:t>个人评价</w:t>
            </w:r>
          </w:p>
          <w:p w14:paraId="3C0EE3D8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059313F4"/>
    <w:p w14:paraId="52D0BCA9">
      <w:r>
        <w:br w:type="page"/>
      </w:r>
    </w:p>
    <w:p w14:paraId="1F35E3A7">
      <w:pPr>
        <w:jc w:val="center"/>
      </w:pPr>
      <w:r>
        <w:rPr>
          <w:b/>
          <w:sz w:val="32"/>
        </w:rPr>
        <w:t>陈芳</w:t>
      </w:r>
    </w:p>
    <w:p w14:paraId="15DDF417">
      <w:r>
        <w:t>求职意向：财务助理 | 南京 | 17149/月 | 随时到岗</w:t>
      </w:r>
    </w:p>
    <w:p w14:paraId="189CD4E2">
      <w:r>
        <w:t>基本信息：32岁 | 男 | 南京 | 12年经验</w:t>
      </w:r>
    </w:p>
    <w:p w14:paraId="7E1C902A">
      <w:r>
        <w:t>联系方式：14739550464 | kangxia@example.net</w:t>
      </w:r>
    </w:p>
    <w:p w14:paraId="5F192D1B">
      <w:pPr>
        <w:pStyle w:val="4"/>
      </w:pPr>
      <w:r>
        <w:t>教育状况</w:t>
      </w:r>
    </w:p>
    <w:p w14:paraId="09D2CA34">
      <w:r>
        <w:t>杭州职业技术学院 | 金融学 | 专科 | 2011-09 ~ 2014-06</w:t>
      </w:r>
    </w:p>
    <w:p w14:paraId="5F6CA817">
      <w:r>
        <w:t>专业成绩：3.23/4</w:t>
      </w:r>
    </w:p>
    <w:p w14:paraId="1284D73E">
      <w:r>
        <w:t>主修课程：管理学原理、组织行为学、财务管理、运营管理、战略管理</w:t>
      </w:r>
    </w:p>
    <w:p w14:paraId="7EB5D985">
      <w:pPr>
        <w:pStyle w:val="4"/>
      </w:pPr>
      <w:r>
        <w:t>过往经历</w:t>
      </w:r>
    </w:p>
    <w:p w14:paraId="624FE05A">
      <w:r>
        <w:rPr>
          <w:b/>
        </w:rPr>
        <w:t>鼎盛金融有限公司 | 会计 | 2025-06 ~ 2026-08</w:t>
      </w:r>
    </w:p>
    <w:p w14:paraId="58179743">
      <w:pPr>
        <w:pStyle w:val="16"/>
      </w:pPr>
      <w:r>
        <w:t>管理发票、合同等财务档案，确保合规。 参与预算编制及成本控制分析。</w:t>
      </w:r>
    </w:p>
    <w:p w14:paraId="1603B335">
      <w:pPr>
        <w:pStyle w:val="4"/>
      </w:pPr>
      <w:r>
        <w:t>专业技能</w:t>
      </w:r>
    </w:p>
    <w:p w14:paraId="36F30BBB">
      <w:r>
        <w:t>语言能力：英语CET-6，读写熟练，可日常交流。</w:t>
      </w:r>
    </w:p>
    <w:p w14:paraId="7AA27A03">
      <w:r>
        <w:t>计算机能力：具备网络基础</w:t>
      </w:r>
    </w:p>
    <w:p w14:paraId="0C16965F">
      <w:r>
        <w:t>专业能力：税务申报、金蝶</w:t>
      </w:r>
    </w:p>
    <w:p w14:paraId="528B82FE">
      <w:pPr>
        <w:pStyle w:val="4"/>
      </w:pPr>
      <w:r>
        <w:t>证书与荣誉</w:t>
      </w:r>
    </w:p>
    <w:p w14:paraId="1AC1A335">
      <w:pPr>
        <w:pStyle w:val="16"/>
      </w:pPr>
      <w:r>
        <w:t>初级会计职称。</w:t>
      </w:r>
    </w:p>
    <w:p w14:paraId="5727D146">
      <w:pPr>
        <w:pStyle w:val="16"/>
      </w:pPr>
      <w:r>
        <w:t>会计从业资格证。</w:t>
      </w:r>
    </w:p>
    <w:p w14:paraId="5BA40799">
      <w:pPr>
        <w:pStyle w:val="4"/>
      </w:pPr>
      <w:r>
        <w:t>关于我</w:t>
      </w:r>
    </w:p>
    <w:p w14:paraId="6BBA4157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CDE344E">
      <w:r>
        <w:br w:type="page"/>
      </w:r>
    </w:p>
    <w:p w14:paraId="2C42BBC6">
      <w:pPr>
        <w:jc w:val="center"/>
      </w:pPr>
      <w:r>
        <w:rPr>
          <w:b/>
          <w:sz w:val="32"/>
        </w:rPr>
        <w:t>高建平</w:t>
      </w:r>
    </w:p>
    <w:p w14:paraId="15B03B50">
      <w:pPr>
        <w:jc w:val="center"/>
      </w:pPr>
      <w:r>
        <w:rPr>
          <w:sz w:val="2"/>
        </w:rPr>
        <w:t>____________________________________________________________</w:t>
      </w:r>
    </w:p>
    <w:p w14:paraId="32D4DE66">
      <w:r>
        <w:t>求职意向：运营专员 | 长沙 | 14011/月 | 一个月内到岗</w:t>
      </w:r>
    </w:p>
    <w:p w14:paraId="364A0F6E">
      <w:r>
        <w:t>基本信息：31岁 | 男 | 广州 | 11年经验</w:t>
      </w:r>
    </w:p>
    <w:p w14:paraId="0B330189">
      <w:r>
        <w:t>联系方式：13126016287 | yan72@example.org</w:t>
      </w:r>
    </w:p>
    <w:p w14:paraId="2AF89512">
      <w:pPr>
        <w:pStyle w:val="4"/>
      </w:pPr>
      <w:r>
        <w:t>工作经历</w:t>
      </w:r>
    </w:p>
    <w:p w14:paraId="4969FBAA">
      <w:r>
        <w:rPr>
          <w:b/>
        </w:rPr>
        <w:t>成都零售科技有限公司 | 运营专员 | 2017-05 ~ 2020-03</w:t>
      </w:r>
    </w:p>
    <w:p w14:paraId="339F3A0A">
      <w:pPr>
        <w:pStyle w:val="16"/>
      </w:pPr>
      <w:r>
        <w:t>策划并执行线上活动，促进用户增长和转化。 分析运营数据，提出优化建议。 撰写内容文案，维护APP/网站内容更新。</w:t>
      </w:r>
    </w:p>
    <w:p w14:paraId="26159E7B">
      <w:r>
        <w:rPr>
          <w:b/>
        </w:rPr>
        <w:t>领航科技科技有限公司 | 新媒体运营 | 2020-09 ~ 2023-12</w:t>
      </w:r>
    </w:p>
    <w:p w14:paraId="2B1C9A09">
      <w:pPr>
        <w:pStyle w:val="16"/>
      </w:pPr>
      <w:r>
        <w:t>处理用户反馈，提升用户体验。</w:t>
      </w:r>
    </w:p>
    <w:p w14:paraId="51EDAB82">
      <w:r>
        <w:rPr>
          <w:b/>
        </w:rPr>
        <w:t>新锐传媒科技有限公司 | 用户运营 | 2023-02 ~ 2026-05</w:t>
      </w:r>
    </w:p>
    <w:p w14:paraId="5188FE44">
      <w:pPr>
        <w:pStyle w:val="16"/>
      </w:pPr>
      <w:r>
        <w:t>分析运营数据，提出优化建议。 策划并执行线上活动，促进用户增长和转化。</w:t>
      </w:r>
    </w:p>
    <w:p w14:paraId="33FECDD3">
      <w:pPr>
        <w:pStyle w:val="4"/>
      </w:pPr>
      <w:r>
        <w:t>教育背景</w:t>
      </w:r>
    </w:p>
    <w:p w14:paraId="63E47177">
      <w:r>
        <w:t>深圳职业技术学院 | 市场营销 | 专科 | 2012-09 ~ 2015-06</w:t>
      </w:r>
    </w:p>
    <w:p w14:paraId="140F75D3">
      <w:r>
        <w:t>专业成绩：3.48/4</w:t>
      </w:r>
    </w:p>
    <w:p w14:paraId="62C77EBD">
      <w:r>
        <w:t>主修课程：消费者行为学、品牌管理、市场营销学、广告学、市场调研、销售管理</w:t>
      </w:r>
    </w:p>
    <w:p w14:paraId="07CE0953">
      <w:pPr>
        <w:pStyle w:val="4"/>
      </w:pPr>
      <w:r>
        <w:t>技能证书</w:t>
      </w:r>
    </w:p>
    <w:p w14:paraId="12D18ECF">
      <w:r>
        <w:t>语言能力：英语CET-6，读写熟练，可日常交流。</w:t>
      </w:r>
    </w:p>
    <w:p w14:paraId="160CC831">
      <w:r>
        <w:t>计算机能力：精通Excel数据处理</w:t>
      </w:r>
    </w:p>
    <w:p w14:paraId="0415445B">
      <w:r>
        <w:t>专业能力：PS/PR、内容创作、数据分析</w:t>
      </w:r>
    </w:p>
    <w:p w14:paraId="182CC26C">
      <w:pPr>
        <w:pStyle w:val="4"/>
      </w:pPr>
      <w:r>
        <w:t>获奖情况</w:t>
      </w:r>
    </w:p>
    <w:p w14:paraId="18AC519A">
      <w:pPr>
        <w:pStyle w:val="16"/>
      </w:pPr>
      <w:r>
        <w:t>大学英语四级（CET-4），良好的读写能力。</w:t>
      </w:r>
    </w:p>
    <w:p w14:paraId="708C7F29">
      <w:pPr>
        <w:pStyle w:val="4"/>
      </w:pPr>
      <w:r>
        <w:t>自我评价</w:t>
      </w:r>
    </w:p>
    <w:p w14:paraId="1BB203B3">
      <w:r>
        <w:t>执行力强，结果导向；具备良好的沟通能力和文案功底；善于在快节奏环境中工作，能高效完成目标。</w:t>
      </w:r>
    </w:p>
    <w:p w14:paraId="00E3FBD9">
      <w:r>
        <w:br w:type="page"/>
      </w:r>
    </w:p>
    <w:p w14:paraId="7F93FCE7">
      <w:pPr>
        <w:jc w:val="center"/>
      </w:pPr>
      <w:r>
        <w:rPr>
          <w:b/>
          <w:sz w:val="32"/>
        </w:rPr>
        <w:t>梁秀荣</w:t>
      </w:r>
    </w:p>
    <w:p w14:paraId="51D76E82">
      <w:r>
        <w:t>求职意向：人事专员 | 西安 | 14879/月 | 一周内到岗</w:t>
      </w:r>
    </w:p>
    <w:p w14:paraId="6450771D">
      <w:r>
        <w:t>基本信息：26岁 | 男 | 西安 | 6年经验</w:t>
      </w:r>
    </w:p>
    <w:p w14:paraId="18971C31">
      <w:r>
        <w:t>联系方式：13707538168 | dingfang@example.net</w:t>
      </w:r>
    </w:p>
    <w:p w14:paraId="12D49F8B">
      <w:pPr>
        <w:pStyle w:val="4"/>
      </w:pPr>
      <w:r>
        <w:t>学历信息</w:t>
      </w:r>
    </w:p>
    <w:p w14:paraId="1AF1FA1C">
      <w:r>
        <w:t>南京工业职业技术学院 | 劳动与社会保障 | 专科 | 2017-09 ~ 2020-06</w:t>
      </w:r>
    </w:p>
    <w:p w14:paraId="5DC0C574">
      <w:r>
        <w:t>专业成绩：3.67/4（专业前15%）</w:t>
      </w:r>
    </w:p>
    <w:p w14:paraId="7B52F4B0">
      <w:r>
        <w:t>主修课程：组织行为学、战略管理、财务管理、运营管理、市场营销学、管理学原理</w:t>
      </w:r>
    </w:p>
    <w:p w14:paraId="427435F4">
      <w:pPr>
        <w:pStyle w:val="4"/>
      </w:pPr>
      <w:r>
        <w:t>职业经历</w:t>
      </w:r>
    </w:p>
    <w:p w14:paraId="0DB799F7">
      <w:r>
        <w:rPr>
          <w:b/>
        </w:rPr>
        <w:t>智云咨询科技有限公司 | 人事专员 | 2022-07 ~ 2026-07</w:t>
      </w:r>
    </w:p>
    <w:p w14:paraId="3B394CA1">
      <w:pPr>
        <w:pStyle w:val="16"/>
      </w:pPr>
      <w:r>
        <w:t>处理员工关系，协助解决劳动争议，维护和谐劳动关系。 办理员工入职、转正、调动、离职手续，维护人事档案。</w:t>
      </w:r>
    </w:p>
    <w:p w14:paraId="072757E4">
      <w:pPr>
        <w:pStyle w:val="4"/>
      </w:pPr>
      <w:r>
        <w:t>专业技能</w:t>
      </w:r>
    </w:p>
    <w:p w14:paraId="6790321C">
      <w:r>
        <w:t>语言能力：英语CET-6，读写熟练，可日常交流。</w:t>
      </w:r>
    </w:p>
    <w:p w14:paraId="45153F30">
      <w:r>
        <w:t>计算机能力：具备网络基础</w:t>
      </w:r>
    </w:p>
    <w:p w14:paraId="6941D3E3">
      <w:r>
        <w:t>专业能力：招聘面试、薪酬核算、培训组织、员工关系</w:t>
      </w:r>
    </w:p>
    <w:p w14:paraId="72DACE58">
      <w:pPr>
        <w:pStyle w:val="4"/>
      </w:pPr>
      <w:r>
        <w:t>获奖情况</w:t>
      </w:r>
    </w:p>
    <w:p w14:paraId="1872BDB6">
      <w:pPr>
        <w:pStyle w:val="16"/>
      </w:pPr>
      <w:r>
        <w:t>人力资源管理师三级证书。</w:t>
      </w:r>
    </w:p>
    <w:p w14:paraId="4CDDABFA">
      <w:pPr>
        <w:pStyle w:val="4"/>
      </w:pPr>
      <w:r>
        <w:t>关于我</w:t>
      </w:r>
    </w:p>
    <w:p w14:paraId="7F5B5187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7E827D5">
      <w:r>
        <w:br w:type="page"/>
      </w:r>
    </w:p>
    <w:p w14:paraId="018F209F">
      <w:pPr>
        <w:jc w:val="center"/>
      </w:pPr>
      <w:r>
        <w:rPr>
          <w:b/>
          <w:sz w:val="32"/>
        </w:rPr>
        <w:t>姚旭</w:t>
      </w:r>
    </w:p>
    <w:p w14:paraId="528E0A9A">
      <w:r>
        <w:t>求职意向：人事专员 | 青岛 | 9682/月 | 一个月内到岗</w:t>
      </w:r>
    </w:p>
    <w:p w14:paraId="61CF066E">
      <w:r>
        <w:t>基本信息：29岁 | 男 | 青岛 | 5年经验</w:t>
      </w:r>
    </w:p>
    <w:p w14:paraId="79CAD2F5">
      <w:r>
        <w:t>联系方式：15233638684 | dsu@example.org</w:t>
      </w:r>
    </w:p>
    <w:p w14:paraId="5ECF7085">
      <w:pPr>
        <w:pStyle w:val="4"/>
      </w:pPr>
      <w:r>
        <w:t>教育状况</w:t>
      </w:r>
    </w:p>
    <w:p w14:paraId="13FC8DA1">
      <w:r>
        <w:t>四川大学 | 人力资源管理 | 硕士 | 2018-09 ~ 2021-06</w:t>
      </w:r>
    </w:p>
    <w:p w14:paraId="1952E55E">
      <w:r>
        <w:t>专业成绩：3.44/4</w:t>
      </w:r>
    </w:p>
    <w:p w14:paraId="7660F606">
      <w:r>
        <w:t>主修课程：培训与开发、人力资源管理、薪酬管理、组织行为学、招聘与配置、绩效管理</w:t>
      </w:r>
    </w:p>
    <w:p w14:paraId="2700BEA2">
      <w:pPr>
        <w:pStyle w:val="4"/>
      </w:pPr>
      <w:r>
        <w:t>实习经历</w:t>
      </w:r>
    </w:p>
    <w:p w14:paraId="0958040F">
      <w:r>
        <w:rPr>
          <w:b/>
        </w:rPr>
        <w:t>创想制造科技有限公司 | 招聘专员 | 2021-06 ~ 2022-12</w:t>
      </w:r>
    </w:p>
    <w:p w14:paraId="798AF708">
      <w:pPr>
        <w:pStyle w:val="16"/>
      </w:pPr>
      <w:r>
        <w:t>负责考勤统计、薪酬核算及社保公积金缴纳。 负责招聘全流程，包括职位发布、简历筛选、面试安排及录用跟进。 办理员工入职、转正、调动、离职手续，维护人事档案。</w:t>
      </w:r>
    </w:p>
    <w:p w14:paraId="4B0A47A5">
      <w:r>
        <w:rPr>
          <w:b/>
        </w:rPr>
        <w:t>新锐传媒科技有限公司 | 薪酬专员 | 2022-09 ~ 2026-03</w:t>
      </w:r>
    </w:p>
    <w:p w14:paraId="02FE8D38">
      <w:pPr>
        <w:pStyle w:val="16"/>
      </w:pPr>
      <w:r>
        <w:t>处理员工关系，协助解决劳动争议，维护和谐劳动关系。</w:t>
      </w:r>
    </w:p>
    <w:p w14:paraId="24162DB6">
      <w:pPr>
        <w:pStyle w:val="4"/>
      </w:pPr>
      <w:r>
        <w:t>能力专长</w:t>
      </w:r>
    </w:p>
    <w:p w14:paraId="39D287CE">
      <w:r>
        <w:t>语言能力：日语N2，可进行日常对话。</w:t>
      </w:r>
    </w:p>
    <w:p w14:paraId="4E70DBDF">
      <w:r>
        <w:t>计算机能力：熟悉Python基础</w:t>
      </w:r>
    </w:p>
    <w:p w14:paraId="4F4DA70D">
      <w:r>
        <w:t>专业能力：薪酬核算、培训组织、劳动法</w:t>
      </w:r>
    </w:p>
    <w:p w14:paraId="47CA11DD">
      <w:pPr>
        <w:pStyle w:val="4"/>
      </w:pPr>
      <w:r>
        <w:t>资质认证</w:t>
      </w:r>
    </w:p>
    <w:p w14:paraId="481A2D97">
      <w:pPr>
        <w:pStyle w:val="16"/>
      </w:pPr>
      <w:r>
        <w:t>人力资源管理师三级证书。</w:t>
      </w:r>
    </w:p>
    <w:p w14:paraId="265D85F0">
      <w:pPr>
        <w:pStyle w:val="4"/>
      </w:pPr>
      <w:r>
        <w:t>个人评价</w:t>
      </w:r>
    </w:p>
    <w:p w14:paraId="0A499CE2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13584271">
      <w:r>
        <w:br w:type="page"/>
      </w:r>
    </w:p>
    <w:p w14:paraId="507DAFBC">
      <w:pPr>
        <w:jc w:val="center"/>
      </w:pPr>
      <w:r>
        <w:rPr>
          <w:b/>
          <w:sz w:val="32"/>
        </w:rPr>
        <w:t>农健</w:t>
      </w:r>
    </w:p>
    <w:p w14:paraId="5E0D13BE">
      <w:r>
        <w:t>求职意向：财务助理 | 武汉 | 13234/月 | 一个月内到岗</w:t>
      </w:r>
    </w:p>
    <w:p w14:paraId="6EC97C24">
      <w:r>
        <w:t>基本信息：31岁 | 男 | 武汉 | 9年经验</w:t>
      </w:r>
    </w:p>
    <w:p w14:paraId="2507D28F">
      <w:r>
        <w:t>联系方式：15715628122 | tao64@example.org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F9E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37111B">
            <w:pPr>
              <w:pStyle w:val="4"/>
            </w:pPr>
            <w:r>
              <w:t>教育背景</w:t>
            </w:r>
          </w:p>
          <w:p w14:paraId="31702B36">
            <w:r>
              <w:t>吉林大学 | 金融学 | 本科 | 2013-09 ~ 2017-06</w:t>
            </w:r>
          </w:p>
          <w:p w14:paraId="75D5DBAA">
            <w:r>
              <w:t>专业成绩：3.83/4（专业前15%）</w:t>
            </w:r>
          </w:p>
          <w:p w14:paraId="6853E39C">
            <w:r>
              <w:t>主修课程：财务管理、运营管理、管理学原理、战略管理、市场营销学</w:t>
            </w:r>
          </w:p>
        </w:tc>
      </w:tr>
    </w:tbl>
    <w:p w14:paraId="747C6F6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CDB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ADD03D">
            <w:pPr>
              <w:pStyle w:val="4"/>
            </w:pPr>
            <w:r>
              <w:t>职业经历</w:t>
            </w:r>
          </w:p>
          <w:p w14:paraId="0AB02DE3">
            <w:r>
              <w:rPr>
                <w:b/>
              </w:rPr>
              <w:t>鼎盛医疗科技有限公司 | 出纳 | 2022-10 ~ 2024-07</w:t>
            </w:r>
          </w:p>
          <w:p w14:paraId="7B29C971">
            <w:pPr>
              <w:pStyle w:val="16"/>
            </w:pPr>
            <w:r>
              <w:t>管理发票、合同等财务档案，确保合规。 参与预算编制及成本控制分析。 负责日常报销审核、凭证编制及账务处理。</w:t>
            </w:r>
          </w:p>
          <w:p w14:paraId="05568D90">
            <w:r>
              <w:rPr>
                <w:b/>
              </w:rPr>
              <w:t>鼎盛制造科技有限公司 | 会计 | 2024-01 ~ 2026-03</w:t>
            </w:r>
          </w:p>
          <w:p w14:paraId="7AB38EE2">
            <w:pPr>
              <w:pStyle w:val="16"/>
            </w:pPr>
            <w:r>
              <w:t>协助完成月度财务报表编制及税务申报。 配合审计工作，提供所需财务资料。 管理发票、合同等财务档案，确保合规。</w:t>
            </w:r>
          </w:p>
        </w:tc>
      </w:tr>
    </w:tbl>
    <w:p w14:paraId="75EEC6C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49B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074EAAB">
            <w:pPr>
              <w:pStyle w:val="4"/>
            </w:pPr>
            <w:r>
              <w:t>能力专长</w:t>
            </w:r>
          </w:p>
          <w:p w14:paraId="387C1E35">
            <w:r>
              <w:t>语言能力：英语CET-6，读写熟练，可日常交流。</w:t>
            </w:r>
          </w:p>
          <w:p w14:paraId="2CE67FA1">
            <w:r>
              <w:t>计算机能力：熟悉Python基础</w:t>
            </w:r>
          </w:p>
          <w:p w14:paraId="479F4863">
            <w:r>
              <w:t>专业能力：用友、金蝶、财务报表、Excel</w:t>
            </w:r>
          </w:p>
        </w:tc>
      </w:tr>
    </w:tbl>
    <w:p w14:paraId="3AE5039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2AE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440591">
            <w:pPr>
              <w:pStyle w:val="4"/>
            </w:pPr>
            <w:r>
              <w:t>资质认证</w:t>
            </w:r>
          </w:p>
          <w:p w14:paraId="36A08EDA">
            <w:pPr>
              <w:pStyle w:val="16"/>
            </w:pPr>
            <w:r>
              <w:t>会计从业资格证。</w:t>
            </w:r>
          </w:p>
          <w:p w14:paraId="7812923D">
            <w:pPr>
              <w:pStyle w:val="16"/>
            </w:pPr>
            <w:r>
              <w:t>初级会计职称。</w:t>
            </w:r>
          </w:p>
        </w:tc>
      </w:tr>
    </w:tbl>
    <w:p w14:paraId="6DF5BC3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EAC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3CF2DF">
            <w:pPr>
              <w:pStyle w:val="4"/>
            </w:pPr>
            <w:r>
              <w:t>关于我</w:t>
            </w:r>
          </w:p>
          <w:p w14:paraId="050D247B">
            <w:r>
              <w:t>做事严谨，对数字敏感；熟练掌握财务软件，有较强的合规意识；诚实守信，具备良好的职业道德。</w:t>
            </w:r>
          </w:p>
        </w:tc>
      </w:tr>
    </w:tbl>
    <w:p w14:paraId="358D8EA5"/>
    <w:p w14:paraId="2ED41B61">
      <w:r>
        <w:br w:type="page"/>
      </w:r>
    </w:p>
    <w:p w14:paraId="7296822E">
      <w:pPr>
        <w:jc w:val="center"/>
      </w:pPr>
      <w:r>
        <w:rPr>
          <w:b/>
          <w:sz w:val="32"/>
        </w:rPr>
        <w:t>陈帅</w:t>
      </w:r>
    </w:p>
    <w:p w14:paraId="7ECB4D61">
      <w:pPr>
        <w:jc w:val="center"/>
      </w:pPr>
      <w:r>
        <w:rPr>
          <w:sz w:val="2"/>
        </w:rPr>
        <w:t>____________________________________________________________</w:t>
      </w:r>
    </w:p>
    <w:p w14:paraId="24010594">
      <w:r>
        <w:t>求职意向：人事专员 | 长沙 | 18166/月 | 两周内到岗</w:t>
      </w:r>
    </w:p>
    <w:p w14:paraId="4BF0F60A">
      <w:r>
        <w:t>基本信息：34岁 | 男 | 武汉 | 12年经验</w:t>
      </w:r>
    </w:p>
    <w:p w14:paraId="2D7D427F">
      <w:r>
        <w:t>联系方式：18601377467 | hewei@example.org</w:t>
      </w:r>
    </w:p>
    <w:p w14:paraId="788D1763">
      <w:pPr>
        <w:pStyle w:val="4"/>
      </w:pPr>
      <w:r>
        <w:t>工作经历</w:t>
      </w:r>
    </w:p>
    <w:p w14:paraId="62E12223">
      <w:r>
        <w:rPr>
          <w:b/>
        </w:rPr>
        <w:t>北京金融有限公司 | 招聘专员 | 2018-03 ~ 2022-10</w:t>
      </w:r>
    </w:p>
    <w:p w14:paraId="04289C89">
      <w:pPr>
        <w:pStyle w:val="16"/>
      </w:pPr>
      <w:r>
        <w:t>处理员工关系，协助解决劳动争议，维护和谐劳动关系。</w:t>
      </w:r>
    </w:p>
    <w:p w14:paraId="638D9B31">
      <w:r>
        <w:rPr>
          <w:b/>
        </w:rPr>
        <w:t>深圳医疗科技有限公司 | 人事专员 | 2022-01 ~ 2023-10</w:t>
      </w:r>
    </w:p>
    <w:p w14:paraId="602C6FA5">
      <w:pPr>
        <w:pStyle w:val="16"/>
      </w:pPr>
      <w:r>
        <w:t>协助组织员工培训及企业文化活动，提升员工满意度。</w:t>
      </w:r>
    </w:p>
    <w:p w14:paraId="77A60BA6">
      <w:r>
        <w:rPr>
          <w:b/>
        </w:rPr>
        <w:t>卓越金融科技有限公司 | 薪酬专员 | 2023-06 ~ 2026-08</w:t>
      </w:r>
    </w:p>
    <w:p w14:paraId="201411F4">
      <w:pPr>
        <w:pStyle w:val="16"/>
      </w:pPr>
      <w:r>
        <w:t>负责考勤统计、薪酬核算及社保公积金缴纳。 协助组织员工培训及企业文化活动，提升员工满意度。 办理员工入职、转正、调动、离职手续，维护人事档案。</w:t>
      </w:r>
    </w:p>
    <w:p w14:paraId="5E8EE516">
      <w:pPr>
        <w:pStyle w:val="4"/>
      </w:pPr>
      <w:r>
        <w:t>教育状况</w:t>
      </w:r>
    </w:p>
    <w:p w14:paraId="6C40CCF3">
      <w:r>
        <w:t>南京大学 | 人力资源管理 | 本科 | 2010-09 ~ 2014-06</w:t>
      </w:r>
    </w:p>
    <w:p w14:paraId="30C11FB5">
      <w:r>
        <w:t>专业成绩：3.83/4</w:t>
      </w:r>
    </w:p>
    <w:p w14:paraId="734CBE73">
      <w:r>
        <w:t>主修课程：招聘与配置、组织行为学、人力资源管理、绩效管理、薪酬管理、培训与开发</w:t>
      </w:r>
    </w:p>
    <w:p w14:paraId="5E4621C1">
      <w:pPr>
        <w:pStyle w:val="4"/>
      </w:pPr>
      <w:r>
        <w:t>专业技能</w:t>
      </w:r>
    </w:p>
    <w:p w14:paraId="1086900D">
      <w:r>
        <w:t>语言能力：英语专八，流利商务沟通。</w:t>
      </w:r>
    </w:p>
    <w:p w14:paraId="58F43A9A">
      <w:r>
        <w:t>计算机能力：熟练使用Office办公软件</w:t>
      </w:r>
    </w:p>
    <w:p w14:paraId="26BC2407">
      <w:r>
        <w:t>专业能力：员工关系、培训组织</w:t>
      </w:r>
    </w:p>
    <w:p w14:paraId="3D0D0ED7">
      <w:pPr>
        <w:pStyle w:val="4"/>
      </w:pPr>
      <w:r>
        <w:t>荣誉证书</w:t>
      </w:r>
    </w:p>
    <w:p w14:paraId="78E9B290">
      <w:pPr>
        <w:pStyle w:val="16"/>
      </w:pPr>
      <w:r>
        <w:t>人力资源管理师三级证书。</w:t>
      </w:r>
    </w:p>
    <w:p w14:paraId="0AAB1BA3">
      <w:pPr>
        <w:pStyle w:val="4"/>
      </w:pPr>
      <w:r>
        <w:t>自我陈述</w:t>
      </w:r>
    </w:p>
    <w:p w14:paraId="413AE2D5">
      <w:r>
        <w:t>性格开朗，亲和力强，善于与各部门沟通协作；具备良好的组织协调能力和解决冲突能力；积极主动，乐于学习新知识。</w:t>
      </w:r>
    </w:p>
    <w:p w14:paraId="3735B091">
      <w:r>
        <w:br w:type="page"/>
      </w:r>
    </w:p>
    <w:p w14:paraId="67ACA624">
      <w:pPr>
        <w:jc w:val="center"/>
      </w:pPr>
      <w:r>
        <w:rPr>
          <w:b/>
          <w:sz w:val="32"/>
        </w:rPr>
        <w:t>谢林</w:t>
      </w:r>
    </w:p>
    <w:p w14:paraId="11CE3783">
      <w:r>
        <w:t>求职意向：行政专员 | 武汉 | 11875/月 | 一周内到岗</w:t>
      </w:r>
    </w:p>
    <w:p w14:paraId="7587DF48">
      <w:r>
        <w:t>基本信息：27岁 | 女 | 西安 | 7年经验</w:t>
      </w:r>
    </w:p>
    <w:p w14:paraId="2C410869">
      <w:r>
        <w:t>联系方式：18505658736 | najia@example.net</w:t>
      </w:r>
    </w:p>
    <w:p w14:paraId="6DE108F7">
      <w:pPr>
        <w:pStyle w:val="4"/>
      </w:pPr>
      <w:r>
        <w:t>教育状况</w:t>
      </w:r>
    </w:p>
    <w:p w14:paraId="0273995E">
      <w:r>
        <w:t>杭州职业技术学院 | 行政管理 | 专科 | 2016-09 ~ 2019-06</w:t>
      </w:r>
    </w:p>
    <w:p w14:paraId="50FD19C2">
      <w:r>
        <w:t>专业成绩：3.02/4</w:t>
      </w:r>
    </w:p>
    <w:p w14:paraId="2796DE9A">
      <w:r>
        <w:t>主修课程：公文写作、人力资源管理、组织行为学、行政管理学、公共关系学、公共政策分析</w:t>
      </w:r>
    </w:p>
    <w:p w14:paraId="34DAE0D9">
      <w:pPr>
        <w:pStyle w:val="4"/>
      </w:pPr>
      <w:r>
        <w:t>工作经验</w:t>
      </w:r>
    </w:p>
    <w:p w14:paraId="4B4FABA0">
      <w:r>
        <w:rPr>
          <w:b/>
        </w:rPr>
        <w:t>1. 上海教育科技有限公司 | 行政主管 | 2023-07 ~ 2026-08</w:t>
      </w:r>
    </w:p>
    <w:p w14:paraId="5C4B1C40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37C0C6E5">
      <w:pPr>
        <w:pStyle w:val="4"/>
      </w:pPr>
      <w:r>
        <w:t>技能证书</w:t>
      </w:r>
    </w:p>
    <w:p w14:paraId="019EB8B7">
      <w:r>
        <w:t>语言能力：日语N2，可进行日常对话。</w:t>
      </w:r>
    </w:p>
    <w:p w14:paraId="6488FA3A">
      <w:r>
        <w:t>计算机能力：精通Excel数据处理</w:t>
      </w:r>
    </w:p>
    <w:p w14:paraId="614CCA67">
      <w:r>
        <w:t>专业能力：固定资产管理、会议组织</w:t>
      </w:r>
    </w:p>
    <w:p w14:paraId="61F658D3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9831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A86FA8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035438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6FDEA0E5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06EC37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1F1BA4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786926DD">
      <w:pPr>
        <w:pStyle w:val="4"/>
      </w:pPr>
      <w:r>
        <w:t>自我介绍</w:t>
      </w:r>
    </w:p>
    <w:p w14:paraId="3985A85A">
      <w:r>
        <w:t>工作细致认真，有良好的条理性；善于沟通协调，能够高效处理多项任务；责任心强，有较强的服务意识和团队合作精神。</w:t>
      </w:r>
    </w:p>
    <w:p w14:paraId="63355B22">
      <w:r>
        <w:br w:type="page"/>
      </w:r>
    </w:p>
    <w:p w14:paraId="2F88E59D">
      <w:pPr>
        <w:jc w:val="center"/>
      </w:pPr>
      <w:r>
        <w:rPr>
          <w:b/>
          <w:sz w:val="32"/>
        </w:rPr>
        <w:t>秦明</w:t>
      </w:r>
    </w:p>
    <w:p w14:paraId="3BB3A4D7">
      <w:pPr>
        <w:jc w:val="center"/>
      </w:pPr>
      <w:r>
        <w:rPr>
          <w:sz w:val="2"/>
        </w:rPr>
        <w:t>____________________________________________________________</w:t>
      </w:r>
    </w:p>
    <w:p w14:paraId="03C9C709">
      <w:r>
        <w:t>求职意向：运营专员 | 西安 | 9899/月 | 随时到岗</w:t>
      </w:r>
    </w:p>
    <w:p w14:paraId="69045BD5">
      <w:r>
        <w:t>基本信息：28岁 | 男 | 西安 | 6年经验</w:t>
      </w:r>
    </w:p>
    <w:p w14:paraId="3D71972A">
      <w:r>
        <w:t>联系方式：18834564969 | ming84@example.org</w:t>
      </w:r>
    </w:p>
    <w:p w14:paraId="5C40B440">
      <w:pPr>
        <w:pStyle w:val="4"/>
      </w:pPr>
      <w:r>
        <w:t>过往经历</w:t>
      </w:r>
    </w:p>
    <w:p w14:paraId="44076730">
      <w:r>
        <w:rPr>
          <w:b/>
        </w:rPr>
        <w:t>北京科技科技有限公司 | 用户运营 | 2021-02 ~ 2024-07</w:t>
      </w:r>
    </w:p>
    <w:p w14:paraId="18DB2EC2">
      <w:pPr>
        <w:pStyle w:val="16"/>
      </w:pPr>
      <w:r>
        <w:t>策划并执行线上活动，促进用户增长和转化。 负责用户社群运营，提升用户活跃度和粘性。 分析运营数据，提出优化建议。</w:t>
      </w:r>
    </w:p>
    <w:p w14:paraId="6D374071">
      <w:r>
        <w:rPr>
          <w:b/>
        </w:rPr>
        <w:t>全民简历制造有限公司 | 内容运营 | 2024-05 ~ 2026-03</w:t>
      </w:r>
    </w:p>
    <w:p w14:paraId="22E0774E">
      <w:pPr>
        <w:pStyle w:val="16"/>
      </w:pPr>
      <w:r>
        <w:t>撰写内容文案，维护APP/网站内容更新。 策划并执行线上活动，促进用户增长和转化。 负责用户社群运营，提升用户活跃度和粘性。</w:t>
      </w:r>
    </w:p>
    <w:p w14:paraId="7FD91515">
      <w:pPr>
        <w:pStyle w:val="4"/>
      </w:pPr>
      <w:r>
        <w:t>学历信息</w:t>
      </w:r>
    </w:p>
    <w:p w14:paraId="123865F4">
      <w:r>
        <w:t>上海交通大学 | 新闻传播 | 本科 | 2016-09 ~ 2020-06</w:t>
      </w:r>
    </w:p>
    <w:p w14:paraId="2A6ADD48">
      <w:r>
        <w:t>专业成绩：3.34/4</w:t>
      </w:r>
    </w:p>
    <w:p w14:paraId="4473599D">
      <w:r>
        <w:t>主修课程：市场营销学、战略管理、组织行为学、运营管理、财务管理</w:t>
      </w:r>
    </w:p>
    <w:p w14:paraId="0068298A">
      <w:pPr>
        <w:pStyle w:val="4"/>
      </w:pPr>
      <w:r>
        <w:t>技能特长</w:t>
      </w:r>
    </w:p>
    <w:p w14:paraId="662FC720">
      <w:r>
        <w:t>语言能力：英语CET-4，具备基本读写能力。</w:t>
      </w:r>
    </w:p>
    <w:p w14:paraId="49FCE15B">
      <w:r>
        <w:t>计算机能力：熟悉Python基础</w:t>
      </w:r>
    </w:p>
    <w:p w14:paraId="44D56FC5">
      <w:r>
        <w:t>专业能力：PS/PR、活动策划、内容创作、社群管理</w:t>
      </w:r>
    </w:p>
    <w:p w14:paraId="2AD91169">
      <w:pPr>
        <w:pStyle w:val="4"/>
      </w:pPr>
      <w:r>
        <w:t>获奖情况</w:t>
      </w:r>
    </w:p>
    <w:p w14:paraId="6C74DFF1">
      <w:pPr>
        <w:pStyle w:val="16"/>
      </w:pPr>
      <w:r>
        <w:t>全国计算机等级考试二级（Office高级应用）。</w:t>
      </w:r>
    </w:p>
    <w:p w14:paraId="1AEF16B9">
      <w:pPr>
        <w:pStyle w:val="4"/>
      </w:pPr>
      <w:r>
        <w:t>自我评价</w:t>
      </w:r>
    </w:p>
    <w:p w14:paraId="4821685E">
      <w:r>
        <w:t>执行力强，结果导向；具备良好的沟通能力和文案功底；善于在快节奏环境中工作，能高效完成目标。</w:t>
      </w:r>
    </w:p>
    <w:p w14:paraId="123DE345">
      <w:r>
        <w:br w:type="page"/>
      </w:r>
    </w:p>
    <w:p w14:paraId="521E2AC3">
      <w:pPr>
        <w:jc w:val="center"/>
      </w:pPr>
      <w:r>
        <w:rPr>
          <w:b/>
          <w:color w:val="003366"/>
          <w:sz w:val="32"/>
        </w:rPr>
        <w:t>张利</w:t>
      </w:r>
    </w:p>
    <w:p w14:paraId="45F0B1A2">
      <w:r>
        <w:t>求职意向：财务助理 | 青岛 | 12529/月 | 随时到岗</w:t>
      </w:r>
    </w:p>
    <w:p w14:paraId="229A1FCA">
      <w:r>
        <w:t>基本信息：28岁 | 女 | 青岛 | 6年经验</w:t>
      </w:r>
    </w:p>
    <w:p w14:paraId="0113E2BF">
      <w:r>
        <w:t>联系方式：15303942219 | lei78@example.com</w:t>
      </w:r>
    </w:p>
    <w:p w14:paraId="7CA2B29F">
      <w:pPr>
        <w:pStyle w:val="4"/>
      </w:pPr>
      <w:r>
        <w:t>技能特长</w:t>
      </w:r>
    </w:p>
    <w:p w14:paraId="36E462E4">
      <w:r>
        <w:t>语言能力：日语N2，可进行日常对话。</w:t>
      </w:r>
    </w:p>
    <w:p w14:paraId="7A35806A">
      <w:r>
        <w:t>计算机能力：掌握Photoshop基本操作</w:t>
      </w:r>
    </w:p>
    <w:p w14:paraId="2F83AA53">
      <w:r>
        <w:t>专业能力：财务报表、用友</w:t>
      </w:r>
    </w:p>
    <w:p w14:paraId="78296DE0">
      <w:pPr>
        <w:pStyle w:val="4"/>
      </w:pPr>
      <w:r>
        <w:t>资格证书</w:t>
      </w:r>
    </w:p>
    <w:p w14:paraId="1773601F">
      <w:pPr>
        <w:pStyle w:val="16"/>
      </w:pPr>
      <w:r>
        <w:t>初级会计职称。</w:t>
      </w:r>
    </w:p>
    <w:p w14:paraId="029CC0DC">
      <w:pPr>
        <w:pStyle w:val="16"/>
      </w:pPr>
      <w:r>
        <w:t>会计从业资格证。</w:t>
      </w:r>
    </w:p>
    <w:p w14:paraId="0E0F53FF">
      <w:pPr>
        <w:pStyle w:val="4"/>
      </w:pPr>
      <w:r>
        <w:t>教育状况</w:t>
      </w:r>
    </w:p>
    <w:p w14:paraId="3A7FFC31">
      <w:r>
        <w:t>哈尔滨工业大学 | 金融学 | 本科 | 2016-09 ~ 2020-06</w:t>
      </w:r>
    </w:p>
    <w:p w14:paraId="5150363F">
      <w:r>
        <w:t>专业成绩：3.21/4</w:t>
      </w:r>
    </w:p>
    <w:p w14:paraId="71A9AB7C">
      <w:r>
        <w:t>主修课程：运营管理、管理学原理、市场营销学、组织行为学、财务管理、战略管理</w:t>
      </w:r>
    </w:p>
    <w:p w14:paraId="31759741">
      <w:pPr>
        <w:pStyle w:val="4"/>
      </w:pPr>
      <w:r>
        <w:t>工作经历</w:t>
      </w:r>
    </w:p>
    <w:p w14:paraId="1E25052F">
      <w:r>
        <w:rPr>
          <w:b/>
        </w:rPr>
        <w:t>领航零售有限公司 | 出纳 | 2024-10 ~ 2025-08</w:t>
      </w:r>
    </w:p>
    <w:p w14:paraId="13182517">
      <w:pPr>
        <w:pStyle w:val="16"/>
      </w:pPr>
      <w:r>
        <w:t>管理发票、合同等财务档案，确保合规。 配合审计工作，提供所需财务资料。</w:t>
      </w:r>
    </w:p>
    <w:p w14:paraId="5B86FEBA">
      <w:r>
        <w:rPr>
          <w:b/>
        </w:rPr>
        <w:t>华讯制造有限公司 | 财务助理 | 2025-05 ~ 2026-10</w:t>
      </w:r>
    </w:p>
    <w:p w14:paraId="2402A14D">
      <w:pPr>
        <w:pStyle w:val="16"/>
      </w:pPr>
      <w:r>
        <w:t>负责日常报销审核、凭证编制及账务处理。</w:t>
      </w:r>
    </w:p>
    <w:p w14:paraId="0BED3D5A">
      <w:pPr>
        <w:pStyle w:val="4"/>
      </w:pPr>
      <w:r>
        <w:t>关于我</w:t>
      </w:r>
    </w:p>
    <w:p w14:paraId="7685FAFA">
      <w:r>
        <w:t>做事严谨，对数字敏感；熟练掌握财务软件，有较强的合规意识；诚实守信，具备良好的职业道德。</w:t>
      </w:r>
    </w:p>
    <w:p w14:paraId="175612DA">
      <w:r>
        <w:br w:type="page"/>
      </w:r>
    </w:p>
    <w:p w14:paraId="4FFD99C6">
      <w:pPr>
        <w:jc w:val="center"/>
      </w:pPr>
      <w:r>
        <w:rPr>
          <w:b/>
          <w:sz w:val="32"/>
        </w:rPr>
        <w:t>刘欢</w:t>
      </w:r>
    </w:p>
    <w:p w14:paraId="4E541214">
      <w:pPr>
        <w:jc w:val="center"/>
      </w:pPr>
      <w:r>
        <w:rPr>
          <w:sz w:val="2"/>
        </w:rPr>
        <w:t>____________________________________________________________</w:t>
      </w:r>
    </w:p>
    <w:p w14:paraId="4C091702">
      <w:r>
        <w:t>求职意向：人事专员 | 广州 | 17572/月 | 随时到岗</w:t>
      </w:r>
    </w:p>
    <w:p w14:paraId="3D62FBB7">
      <w:r>
        <w:t>基本信息：30岁 | 女 | 广州 | 8年经验</w:t>
      </w:r>
    </w:p>
    <w:p w14:paraId="07B359C0">
      <w:r>
        <w:t>联系方式：13163258318 | qtian@example.net</w:t>
      </w:r>
    </w:p>
    <w:p w14:paraId="1F5CE09B">
      <w:pPr>
        <w:pStyle w:val="4"/>
      </w:pPr>
      <w:r>
        <w:t>职业经历</w:t>
      </w:r>
    </w:p>
    <w:p w14:paraId="462239F7">
      <w:r>
        <w:rPr>
          <w:b/>
        </w:rPr>
        <w:t>智云教育有限公司 | 人事专员 | 2022-11 ~ 2025-10</w:t>
      </w:r>
    </w:p>
    <w:p w14:paraId="04E06E16">
      <w:pPr>
        <w:pStyle w:val="16"/>
      </w:pPr>
      <w:r>
        <w:t>处理员工关系，协助解决劳动争议，维护和谐劳动关系。 办理员工入职、转正、调动、离职手续，维护人事档案。 负责考勤统计、薪酬核算及社保公积金缴纳。</w:t>
      </w:r>
    </w:p>
    <w:p w14:paraId="52535F81">
      <w:r>
        <w:rPr>
          <w:b/>
        </w:rPr>
        <w:t>领航金融有限公司 | 薪酬专员 | 2025-03 ~ 2026-03</w:t>
      </w:r>
    </w:p>
    <w:p w14:paraId="750778A2">
      <w:pPr>
        <w:pStyle w:val="16"/>
      </w:pPr>
      <w:r>
        <w:t>负责考勤统计、薪酬核算及社保公积金缴纳。</w:t>
      </w:r>
    </w:p>
    <w:p w14:paraId="1B23F4EF">
      <w:pPr>
        <w:pStyle w:val="4"/>
      </w:pPr>
      <w:r>
        <w:t>教育状况</w:t>
      </w:r>
    </w:p>
    <w:p w14:paraId="14B9DF5C">
      <w:r>
        <w:t>浙江大学 | 心理学 | 本科 | 2014-09 ~ 2018-06</w:t>
      </w:r>
    </w:p>
    <w:p w14:paraId="0D405DD6">
      <w:r>
        <w:t>专业成绩：3.4/4</w:t>
      </w:r>
    </w:p>
    <w:p w14:paraId="3DAA6102">
      <w:r>
        <w:t>主修课程：管理学原理、运营管理、组织行为学、战略管理、财务管理、市场营销学</w:t>
      </w:r>
    </w:p>
    <w:p w14:paraId="13D9C6DB">
      <w:pPr>
        <w:pStyle w:val="4"/>
      </w:pPr>
      <w:r>
        <w:t>专业技能</w:t>
      </w:r>
    </w:p>
    <w:p w14:paraId="29DF4CF9">
      <w:r>
        <w:t>语言能力：英语专八，流利商务沟通。</w:t>
      </w:r>
    </w:p>
    <w:p w14:paraId="0FDE91B2">
      <w:r>
        <w:t>计算机能力：具备网络基础</w:t>
      </w:r>
    </w:p>
    <w:p w14:paraId="3B4522EA">
      <w:r>
        <w:t>专业能力：培训组织、薪酬核算</w:t>
      </w:r>
    </w:p>
    <w:p w14:paraId="08F7DBEC">
      <w:pPr>
        <w:pStyle w:val="4"/>
      </w:pPr>
      <w:r>
        <w:t>资质认证</w:t>
      </w:r>
    </w:p>
    <w:p w14:paraId="36D77D84">
      <w:pPr>
        <w:pStyle w:val="16"/>
      </w:pPr>
      <w:r>
        <w:t>人力资源管理师三级证书。</w:t>
      </w:r>
    </w:p>
    <w:p w14:paraId="5DAE38A1">
      <w:pPr>
        <w:pStyle w:val="4"/>
      </w:pPr>
      <w:r>
        <w:t>个人评价</w:t>
      </w:r>
    </w:p>
    <w:p w14:paraId="6183ABEA">
      <w:r>
        <w:t>性格开朗，亲和力强，善于与各部门沟通协作；具备良好的组织协调能力和解决冲突能力；积极主动，乐于学习新知识。</w:t>
      </w:r>
    </w:p>
    <w:p w14:paraId="55C5CF1B">
      <w:r>
        <w:br w:type="page"/>
      </w:r>
    </w:p>
    <w:p w14:paraId="43F1B453">
      <w:pPr>
        <w:jc w:val="center"/>
      </w:pPr>
      <w:r>
        <w:rPr>
          <w:b/>
          <w:sz w:val="32"/>
        </w:rPr>
        <w:t>赵桂芝</w:t>
      </w:r>
    </w:p>
    <w:p w14:paraId="0EC2C22F">
      <w:r>
        <w:t>求职意向：软件工程师 | 郑州 | 11599/月 | 随时到岗</w:t>
      </w:r>
    </w:p>
    <w:p w14:paraId="46EE9C42">
      <w:r>
        <w:t>基本信息：33岁 | 女 | 长沙 | 11年经验</w:t>
      </w:r>
    </w:p>
    <w:p w14:paraId="75DACFB6">
      <w:r>
        <w:t>联系方式：15207161376 | fangwei@example.net</w:t>
      </w:r>
    </w:p>
    <w:p w14:paraId="733DD478">
      <w:pPr>
        <w:pStyle w:val="4"/>
      </w:pPr>
      <w:r>
        <w:t>学习背景</w:t>
      </w:r>
    </w:p>
    <w:p w14:paraId="7642D08B">
      <w:r>
        <w:t>吉林大学 | 计算机科学与技术 | 本科 | 2011-09 ~ 2015-06</w:t>
      </w:r>
    </w:p>
    <w:p w14:paraId="7CA86902">
      <w:r>
        <w:t>专业成绩：3.85/4（专业前10%）</w:t>
      </w:r>
    </w:p>
    <w:p w14:paraId="5D4071E8">
      <w:r>
        <w:t>主修课程：算法设计、计算机网络、操作系统、数据库原理、编程基础</w:t>
      </w:r>
    </w:p>
    <w:p w14:paraId="339C7323">
      <w:pPr>
        <w:pStyle w:val="4"/>
      </w:pPr>
      <w:r>
        <w:t>过往经历</w:t>
      </w:r>
    </w:p>
    <w:p w14:paraId="2968A3E5">
      <w:r>
        <w:rPr>
          <w:b/>
        </w:rPr>
        <w:t>鼎盛科技科技有限公司 | 前端开发工程师 | 2018-05 ~ 2022-12</w:t>
      </w:r>
    </w:p>
    <w:p w14:paraId="13F66FEF">
      <w:pPr>
        <w:pStyle w:val="16"/>
      </w:pPr>
      <w:r>
        <w:t>编写高质量代码，进行单元测试和性能优化。 协助团队完成项目迭代与上线。 参与技术方案讨论，撰写技术文档。</w:t>
      </w:r>
    </w:p>
    <w:p w14:paraId="5F6BBF8B">
      <w:r>
        <w:rPr>
          <w:b/>
        </w:rPr>
        <w:t>卓越制造科技有限公司 | Python开发工程师 | 2022-07 ~ 2025-11</w:t>
      </w:r>
    </w:p>
    <w:p w14:paraId="1A66B65F">
      <w:pPr>
        <w:pStyle w:val="16"/>
      </w:pPr>
      <w:r>
        <w:t>协助团队完成项目迭代与上线。 修复系统Bug，保障系统稳定运行。 编写高质量代码，进行单元测试和性能优化。</w:t>
      </w:r>
    </w:p>
    <w:p w14:paraId="0CE39CFE">
      <w:r>
        <w:rPr>
          <w:b/>
        </w:rPr>
        <w:t>新锐零售科技有限公司 | 全栈工程师 | 2025-05 ~ 2026-06</w:t>
      </w:r>
    </w:p>
    <w:p w14:paraId="795DDBDD">
      <w:pPr>
        <w:pStyle w:val="16"/>
      </w:pPr>
      <w:r>
        <w:t>修复系统Bug，保障系统稳定运行。 协助团队完成项目迭代与上线。 编写高质量代码，进行单元测试和性能优化。</w:t>
      </w:r>
    </w:p>
    <w:p w14:paraId="6BA2B827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7E7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6546EF9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72F53979">
            <w:r>
              <w:t>熟练使用Office办公软件</w:t>
            </w:r>
          </w:p>
        </w:tc>
      </w:tr>
      <w:tr w14:paraId="5EEA1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4522A60">
            <w:r>
              <w:t>Git</w:t>
            </w:r>
          </w:p>
        </w:tc>
        <w:tc>
          <w:tcPr>
            <w:tcW w:w="4320" w:type="dxa"/>
            <w:shd w:val="clear" w:color="auto" w:fill="E7E6E6"/>
          </w:tcPr>
          <w:p w14:paraId="680C82C3">
            <w:r>
              <w:t>Java</w:t>
            </w:r>
          </w:p>
        </w:tc>
      </w:tr>
      <w:tr w14:paraId="3B7D2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E99A88A">
            <w:r>
              <w:t>Spring</w:t>
            </w:r>
          </w:p>
        </w:tc>
        <w:tc>
          <w:tcPr>
            <w:tcW w:w="4320" w:type="dxa"/>
            <w:shd w:val="clear" w:color="auto" w:fill="E7E6E6"/>
          </w:tcPr>
          <w:p w14:paraId="790E0262">
            <w:r>
              <w:t>Python</w:t>
            </w:r>
          </w:p>
        </w:tc>
      </w:tr>
    </w:tbl>
    <w:p w14:paraId="2AA61810"/>
    <w:p w14:paraId="08C24D14">
      <w:pPr>
        <w:pStyle w:val="4"/>
      </w:pPr>
      <w:r>
        <w:t>资格证书</w:t>
      </w:r>
    </w:p>
    <w:p w14:paraId="6F200058">
      <w:pPr>
        <w:pStyle w:val="16"/>
      </w:pPr>
      <w:r>
        <w:t>全国计算机等级考试二级（Office高级应用）。</w:t>
      </w:r>
    </w:p>
    <w:p w14:paraId="25E50522">
      <w:pPr>
        <w:pStyle w:val="4"/>
      </w:pPr>
      <w:r>
        <w:t>关于我</w:t>
      </w:r>
    </w:p>
    <w:p w14:paraId="77A07425">
      <w:r>
        <w:t>逻辑思维清晰，代码规范；热爱技术，乐于钻研；具备良好的问题分析和解决能力；有较强的学习能力和团队协作精神。</w:t>
      </w:r>
    </w:p>
    <w:p w14:paraId="730849A2">
      <w:r>
        <w:br w:type="page"/>
      </w:r>
    </w:p>
    <w:p w14:paraId="757ACB15">
      <w:pPr>
        <w:jc w:val="center"/>
      </w:pPr>
      <w:r>
        <w:rPr>
          <w:b/>
          <w:sz w:val="32"/>
        </w:rPr>
        <w:t>刘涛</w:t>
      </w:r>
    </w:p>
    <w:p w14:paraId="3523F119">
      <w:pPr>
        <w:jc w:val="center"/>
      </w:pPr>
      <w:r>
        <w:rPr>
          <w:sz w:val="2"/>
        </w:rPr>
        <w:t>____________________________________________________________</w:t>
      </w:r>
    </w:p>
    <w:p w14:paraId="5B35BD53">
      <w:r>
        <w:t>求职意向：设计师 | 南京 | 16287/月 | 一周内到岗</w:t>
      </w:r>
    </w:p>
    <w:p w14:paraId="03952A22">
      <w:r>
        <w:t>基本信息：33岁 | 男 | 南京 | 9年经验</w:t>
      </w:r>
    </w:p>
    <w:p w14:paraId="3198D0CD">
      <w:r>
        <w:t>联系方式：14565198415 | yanchang@example.com</w:t>
      </w:r>
    </w:p>
    <w:p w14:paraId="31861D7E">
      <w:pPr>
        <w:pStyle w:val="4"/>
      </w:pPr>
      <w:r>
        <w:t>工作经验</w:t>
      </w:r>
    </w:p>
    <w:p w14:paraId="2398E65C">
      <w:r>
        <w:rPr>
          <w:b/>
        </w:rPr>
        <w:t>新锐教育有限公司 | 视觉设计师 | 2022-05 ~ 2026-03</w:t>
      </w:r>
    </w:p>
    <w:p w14:paraId="558FB928">
      <w:pPr>
        <w:pStyle w:val="16"/>
      </w:pPr>
      <w:r>
        <w:t>与产品、开发沟通，保证设计落地效果。</w:t>
      </w:r>
    </w:p>
    <w:p w14:paraId="36B7667D">
      <w:pPr>
        <w:pStyle w:val="4"/>
      </w:pPr>
      <w:r>
        <w:t>学历信息</w:t>
      </w:r>
    </w:p>
    <w:p w14:paraId="3AF4A3CE">
      <w:r>
        <w:t>武汉大学 | 产品设计 | 硕士 | 2014-09 ~ 2017-06</w:t>
      </w:r>
    </w:p>
    <w:p w14:paraId="4D13D86A">
      <w:r>
        <w:t>专业成绩：3.46/4</w:t>
      </w:r>
    </w:p>
    <w:p w14:paraId="5F77CCAC">
      <w:r>
        <w:t>主修课程：运营管理、战略管理、组织行为学、财务管理、管理学原理</w:t>
      </w:r>
    </w:p>
    <w:p w14:paraId="085AC1D3">
      <w:pPr>
        <w:pStyle w:val="4"/>
      </w:pPr>
      <w:r>
        <w:t>技能证书</w:t>
      </w:r>
    </w:p>
    <w:p w14:paraId="5BA34623">
      <w:r>
        <w:t>语言能力：日语N2，可进行日常对话。</w:t>
      </w:r>
    </w:p>
    <w:p w14:paraId="60261535">
      <w:r>
        <w:t>计算机能力：精通Excel数据处理</w:t>
      </w:r>
    </w:p>
    <w:p w14:paraId="3B06B0FD">
      <w:r>
        <w:t>专业能力：Photoshop、Figma</w:t>
      </w:r>
    </w:p>
    <w:p w14:paraId="02971F67">
      <w:pPr>
        <w:pStyle w:val="4"/>
      </w:pPr>
      <w:r>
        <w:t>证书与荣誉</w:t>
      </w:r>
    </w:p>
    <w:p w14:paraId="75D0A7A9">
      <w:pPr>
        <w:pStyle w:val="16"/>
      </w:pPr>
      <w:r>
        <w:t>Adobe认证设计师。</w:t>
      </w:r>
    </w:p>
    <w:p w14:paraId="241BC113">
      <w:pPr>
        <w:pStyle w:val="4"/>
      </w:pPr>
      <w:r>
        <w:t>项目经验</w:t>
      </w:r>
    </w:p>
    <w:p w14:paraId="37792AAD">
      <w:r>
        <w:rPr>
          <w:b/>
        </w:rPr>
        <w:t>数据可视化平台（2020-01 ~ 2025-01）</w:t>
      </w:r>
    </w:p>
    <w:p w14:paraId="220B74AA">
      <w:pPr>
        <w:pStyle w:val="16"/>
      </w:pPr>
      <w:r>
        <w:t>负责核心模块设计与开发，实现了高并发处理，提升了系统性能30%。</w:t>
      </w:r>
    </w:p>
    <w:p w14:paraId="1C2058D8">
      <w:pPr>
        <w:pStyle w:val="4"/>
      </w:pPr>
      <w:r>
        <w:t>自我陈述</w:t>
      </w:r>
    </w:p>
    <w:p w14:paraId="16F587C6">
      <w:r>
        <w:t>具备良好的审美能力和设计功底；热爱设计，关注细节；善于沟通，能准确理解需求并转化为优秀的设计方案。</w:t>
      </w:r>
    </w:p>
    <w:p w14:paraId="691DD8D9">
      <w:r>
        <w:br w:type="page"/>
      </w:r>
    </w:p>
    <w:p w14:paraId="356F7B13">
      <w:pPr>
        <w:jc w:val="center"/>
      </w:pPr>
      <w:r>
        <w:rPr>
          <w:b/>
          <w:sz w:val="32"/>
        </w:rPr>
        <w:t>何兵</w:t>
      </w:r>
    </w:p>
    <w:p w14:paraId="53A99EC7">
      <w:r>
        <w:t>求职意向：财务助理 | 广州 | 11221/月 | 两周内到岗</w:t>
      </w:r>
    </w:p>
    <w:p w14:paraId="6D88CE99">
      <w:r>
        <w:t>基本信息：30岁 | 男 | 武汉 | 8年经验</w:t>
      </w:r>
    </w:p>
    <w:p w14:paraId="65FBCE19">
      <w:r>
        <w:t>联系方式：13848303581 | panlei@example.net</w:t>
      </w:r>
    </w:p>
    <w:p w14:paraId="05E92BDF">
      <w:pPr>
        <w:pStyle w:val="4"/>
      </w:pPr>
      <w:r>
        <w:t>学习背景</w:t>
      </w:r>
    </w:p>
    <w:p w14:paraId="448826B6">
      <w:r>
        <w:t>吉林大学 | 金融学 | 本科 | 2014-09 ~ 2018-06</w:t>
      </w:r>
    </w:p>
    <w:p w14:paraId="7F6492C7">
      <w:r>
        <w:t>专业成绩：3.92/4</w:t>
      </w:r>
    </w:p>
    <w:p w14:paraId="31ADD45E">
      <w:r>
        <w:t>主修课程：战略管理、市场营销学、财务管理、运营管理、组织行为学、管理学原理</w:t>
      </w:r>
    </w:p>
    <w:p w14:paraId="19CDDDAE">
      <w:pPr>
        <w:pStyle w:val="4"/>
      </w:pPr>
      <w:r>
        <w:t>工作经历</w:t>
      </w:r>
    </w:p>
    <w:p w14:paraId="792E7051">
      <w:r>
        <w:rPr>
          <w:b/>
        </w:rPr>
        <w:t>智云医疗有限公司 | 出纳 | 2018-05 ~ 2019-08</w:t>
      </w:r>
    </w:p>
    <w:p w14:paraId="1D562F2C">
      <w:pPr>
        <w:pStyle w:val="16"/>
      </w:pPr>
      <w:r>
        <w:t>配合审计工作，提供所需财务资料。</w:t>
      </w:r>
    </w:p>
    <w:p w14:paraId="4E968F00">
      <w:r>
        <w:rPr>
          <w:b/>
        </w:rPr>
        <w:t>深圳金融科技有限公司 | 财务助理 | 2019-07 ~ 2023-11</w:t>
      </w:r>
    </w:p>
    <w:p w14:paraId="7DA447CC">
      <w:pPr>
        <w:pStyle w:val="16"/>
      </w:pPr>
      <w:r>
        <w:t>协助完成月度财务报表编制及税务申报。 配合审计工作，提供所需财务资料。 参与预算编制及成本控制分析。</w:t>
      </w:r>
    </w:p>
    <w:p w14:paraId="6A75DAE4">
      <w:r>
        <w:rPr>
          <w:b/>
        </w:rPr>
        <w:t>新锐医疗有限公司 | 财务分析 | 2023-04 ~ 2026-08</w:t>
      </w:r>
    </w:p>
    <w:p w14:paraId="2D24F685">
      <w:pPr>
        <w:pStyle w:val="16"/>
      </w:pPr>
      <w:r>
        <w:t>配合审计工作，提供所需财务资料。 参与预算编制及成本控制分析。</w:t>
      </w:r>
    </w:p>
    <w:p w14:paraId="5B164E84">
      <w:pPr>
        <w:pStyle w:val="4"/>
      </w:pPr>
      <w:r>
        <w:t>能力专长</w:t>
      </w:r>
    </w:p>
    <w:p w14:paraId="6C359837">
      <w:r>
        <w:t>语言能力：日语N2，可进行日常对话。</w:t>
      </w:r>
    </w:p>
    <w:p w14:paraId="28F58484">
      <w:r>
        <w:t>计算机能力：具备网络基础</w:t>
      </w:r>
    </w:p>
    <w:p w14:paraId="49552B92">
      <w:r>
        <w:t>专业能力：财务报表、税务申报</w:t>
      </w:r>
    </w:p>
    <w:p w14:paraId="0C9607A6">
      <w:pPr>
        <w:pStyle w:val="4"/>
      </w:pPr>
      <w:r>
        <w:t>资格证书</w:t>
      </w:r>
    </w:p>
    <w:p w14:paraId="25870F5F">
      <w:pPr>
        <w:pStyle w:val="16"/>
      </w:pPr>
      <w:r>
        <w:t>会计从业资格证。</w:t>
      </w:r>
    </w:p>
    <w:p w14:paraId="3FBC18CA">
      <w:pPr>
        <w:pStyle w:val="16"/>
      </w:pPr>
      <w:r>
        <w:t>初级会计职称。</w:t>
      </w:r>
    </w:p>
    <w:p w14:paraId="783EEDEE">
      <w:pPr>
        <w:pStyle w:val="4"/>
      </w:pPr>
      <w:r>
        <w:t>自我介绍</w:t>
      </w:r>
    </w:p>
    <w:p w14:paraId="08C6C1EB">
      <w:r>
        <w:t>做事严谨，对数字敏感；熟练掌握财务软件，有较强的合规意识；诚实守信，具备良好的职业道德。</w:t>
      </w:r>
    </w:p>
    <w:p w14:paraId="3BC80049">
      <w:r>
        <w:br w:type="page"/>
      </w:r>
    </w:p>
    <w:p w14:paraId="650051E4">
      <w:pPr>
        <w:jc w:val="center"/>
      </w:pPr>
      <w:r>
        <w:rPr>
          <w:b/>
          <w:sz w:val="32"/>
        </w:rPr>
        <w:t>梁阳</w:t>
      </w:r>
    </w:p>
    <w:p w14:paraId="654E57FC">
      <w:r>
        <w:t>求职意向：财务助理 | 武汉 | 12038/月 | 一周内到岗</w:t>
      </w:r>
    </w:p>
    <w:p w14:paraId="754520F0">
      <w:r>
        <w:t>基本信息：35岁 | 男 | 长沙 | 13年经验</w:t>
      </w:r>
    </w:p>
    <w:p w14:paraId="52F343B6">
      <w:r>
        <w:t>联系方式：13071538642 | kkang@example.com</w:t>
      </w:r>
    </w:p>
    <w:p w14:paraId="1860ED08">
      <w:pPr>
        <w:pStyle w:val="4"/>
      </w:pPr>
      <w:r>
        <w:t>自我陈述</w:t>
      </w:r>
    </w:p>
    <w:p w14:paraId="54B31BBD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6B08955">
      <w:pPr>
        <w:pStyle w:val="4"/>
      </w:pPr>
      <w:r>
        <w:t>教育状况</w:t>
      </w:r>
    </w:p>
    <w:p w14:paraId="13C58ECA">
      <w:r>
        <w:t>西安交通大学 | 审计学 | 本科 | 2009-09 ~ 2013-06</w:t>
      </w:r>
    </w:p>
    <w:p w14:paraId="5A272EAB">
      <w:r>
        <w:t>专业成绩：3.86/4</w:t>
      </w:r>
    </w:p>
    <w:p w14:paraId="5BED4E53">
      <w:r>
        <w:t>主修课程：市场营销学、财务管理、管理学原理、战略管理、组织行为学、运营管理</w:t>
      </w:r>
    </w:p>
    <w:p w14:paraId="3FCF6ECD">
      <w:pPr>
        <w:pStyle w:val="4"/>
      </w:pPr>
      <w:r>
        <w:t>工作经历</w:t>
      </w:r>
    </w:p>
    <w:p w14:paraId="196058ED">
      <w:r>
        <w:rPr>
          <w:b/>
        </w:rPr>
        <w:t>成都零售科技有限公司 | 财务助理 | 2022-07 ~ 2026-06</w:t>
      </w:r>
    </w:p>
    <w:p w14:paraId="41C21FCF">
      <w:pPr>
        <w:pStyle w:val="16"/>
      </w:pPr>
      <w:r>
        <w:t>管理发票、合同等财务档案，确保合规。 协助完成月度财务报表编制及税务申报。 参与预算编制及成本控制分析。</w:t>
      </w:r>
    </w:p>
    <w:p w14:paraId="7CA64418">
      <w:pPr>
        <w:pStyle w:val="4"/>
      </w:pPr>
      <w:r>
        <w:t>专业技能</w:t>
      </w:r>
    </w:p>
    <w:p w14:paraId="7155E817">
      <w:r>
        <w:t>语言能力：英语CET-6，读写熟练，可日常交流。</w:t>
      </w:r>
    </w:p>
    <w:p w14:paraId="323E91D3">
      <w:r>
        <w:t>计算机能力：掌握Photoshop基本操作</w:t>
      </w:r>
    </w:p>
    <w:p w14:paraId="3FBD0F0B">
      <w:r>
        <w:t>专业能力：金蝶、财务报表、Excel、用友</w:t>
      </w:r>
    </w:p>
    <w:p w14:paraId="1C9BEDFF">
      <w:pPr>
        <w:pStyle w:val="4"/>
      </w:pPr>
      <w:r>
        <w:t>资质认证</w:t>
      </w:r>
    </w:p>
    <w:p w14:paraId="47C6C9ED">
      <w:pPr>
        <w:pStyle w:val="16"/>
      </w:pPr>
      <w:r>
        <w:t>初级会计职称。</w:t>
      </w:r>
    </w:p>
    <w:p w14:paraId="5223FB88">
      <w:pPr>
        <w:pStyle w:val="16"/>
      </w:pPr>
      <w:r>
        <w:t>会计从业资格证。</w:t>
      </w:r>
    </w:p>
    <w:p w14:paraId="5450C718">
      <w:r>
        <w:br w:type="page"/>
      </w:r>
    </w:p>
    <w:p w14:paraId="5F8CE12B">
      <w:pPr>
        <w:jc w:val="center"/>
      </w:pPr>
      <w:r>
        <w:rPr>
          <w:b/>
          <w:sz w:val="32"/>
        </w:rPr>
        <w:t>曹军</w:t>
      </w:r>
    </w:p>
    <w:p w14:paraId="67E5091F">
      <w:r>
        <w:t>求职意向：设计师 | 成都 | 10702/月 | 一个月内到岗</w:t>
      </w:r>
    </w:p>
    <w:p w14:paraId="500F25E6">
      <w:r>
        <w:t>基本信息：28岁 | 女 | 成都 | 6年经验</w:t>
      </w:r>
    </w:p>
    <w:p w14:paraId="733F26D0">
      <w:r>
        <w:t>联系方式：18882910782 | gangwen@example.net</w:t>
      </w:r>
    </w:p>
    <w:p w14:paraId="3E6D9B57">
      <w:pPr>
        <w:pStyle w:val="4"/>
      </w:pPr>
      <w:r>
        <w:t>自我评价</w:t>
      </w:r>
    </w:p>
    <w:p w14:paraId="0A8E31B8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54D24177">
      <w:pPr>
        <w:pStyle w:val="4"/>
      </w:pPr>
      <w:r>
        <w:t>教育经历</w:t>
      </w:r>
    </w:p>
    <w:p w14:paraId="17C60173">
      <w:r>
        <w:t>西安交通大学 | 数字媒体艺术 | 本科 | 2016-09 ~ 2020-06</w:t>
      </w:r>
    </w:p>
    <w:p w14:paraId="7BB67215">
      <w:r>
        <w:t>专业成绩：3.88/4（专业前10%）</w:t>
      </w:r>
    </w:p>
    <w:p w14:paraId="07B0F170">
      <w:r>
        <w:t>主修课程：战略管理、组织行为学、管理学原理、运营管理、财务管理</w:t>
      </w:r>
    </w:p>
    <w:p w14:paraId="167D25B1">
      <w:pPr>
        <w:pStyle w:val="4"/>
      </w:pPr>
      <w:r>
        <w:t>工作经历</w:t>
      </w:r>
    </w:p>
    <w:p w14:paraId="3B6C6F1D">
      <w:r>
        <w:rPr>
          <w:b/>
        </w:rPr>
        <w:t>恒通制造科技有限公司 | 视觉设计师 | 2025-08 ~ 2026-06</w:t>
      </w:r>
    </w:p>
    <w:p w14:paraId="62264355">
      <w:pPr>
        <w:pStyle w:val="16"/>
      </w:pPr>
      <w:r>
        <w:t>维护设计规范，持续优化设计风格。</w:t>
      </w:r>
    </w:p>
    <w:p w14:paraId="4B64636E">
      <w:pPr>
        <w:pStyle w:val="4"/>
      </w:pPr>
      <w:r>
        <w:t>技能特长</w:t>
      </w:r>
    </w:p>
    <w:p w14:paraId="1F808616">
      <w:r>
        <w:t>语言能力：英语专八，流利商务沟通。</w:t>
      </w:r>
    </w:p>
    <w:p w14:paraId="613977C3">
      <w:r>
        <w:t>计算机能力：熟练使用Office办公软件</w:t>
      </w:r>
    </w:p>
    <w:p w14:paraId="5C1BC1D0">
      <w:r>
        <w:t>专业能力：Figma、色彩搭配</w:t>
      </w:r>
    </w:p>
    <w:p w14:paraId="550CF085">
      <w:pPr>
        <w:pStyle w:val="4"/>
      </w:pPr>
      <w:r>
        <w:t>证书与荣誉</w:t>
      </w:r>
    </w:p>
    <w:p w14:paraId="3ED4B7DB">
      <w:pPr>
        <w:pStyle w:val="16"/>
      </w:pPr>
      <w:r>
        <w:t>Adobe认证设计师。</w:t>
      </w:r>
    </w:p>
    <w:p w14:paraId="058C2518">
      <w:r>
        <w:br w:type="page"/>
      </w:r>
    </w:p>
    <w:p w14:paraId="38B4CEC1">
      <w:pPr>
        <w:jc w:val="center"/>
      </w:pPr>
      <w:r>
        <w:rPr>
          <w:b/>
          <w:sz w:val="32"/>
        </w:rPr>
        <w:t>李想</w:t>
      </w:r>
    </w:p>
    <w:p w14:paraId="4E26F3EC">
      <w:r>
        <w:t>求职意向：市场专员 | 上海 | 23139/月 | 一周内到岗</w:t>
      </w:r>
    </w:p>
    <w:p w14:paraId="36E123D5">
      <w:r>
        <w:t>基本信息：35岁 | 男 | 上海 | 13年经验</w:t>
      </w:r>
    </w:p>
    <w:p w14:paraId="5582EE42">
      <w:r>
        <w:t>联系方式：18890481340 | minshao@example.net</w:t>
      </w:r>
    </w:p>
    <w:p w14:paraId="42EEB32A">
      <w:pPr>
        <w:pStyle w:val="4"/>
      </w:pPr>
      <w:r>
        <w:t>教育状况</w:t>
      </w:r>
    </w:p>
    <w:p w14:paraId="2631E614">
      <w:r>
        <w:t>武汉大学 | 新闻传播 | 本科 | 2009-09 ~ 2013-06</w:t>
      </w:r>
    </w:p>
    <w:p w14:paraId="1F136C80">
      <w:r>
        <w:t>专业成绩：3.84/4</w:t>
      </w:r>
    </w:p>
    <w:p w14:paraId="41651B76">
      <w:r>
        <w:t>主修课程：管理学原理、财务管理、运营管理、组织行为学、战略管理、市场营销学</w:t>
      </w:r>
    </w:p>
    <w:p w14:paraId="0ACADB22">
      <w:pPr>
        <w:pStyle w:val="4"/>
      </w:pPr>
      <w:r>
        <w:t>实习经历</w:t>
      </w:r>
    </w:p>
    <w:p w14:paraId="5737948D">
      <w:r>
        <w:rPr>
          <w:b/>
        </w:rPr>
        <w:t>成都教育科技有限公司 | 品牌专员 | 2024-04 ~ 2026-10</w:t>
      </w:r>
    </w:p>
    <w:p w14:paraId="40DBC9B1">
      <w:pPr>
        <w:pStyle w:val="16"/>
      </w:pPr>
      <w:r>
        <w:t>负责市场调研，收集竞品信息，撰写分析报告。 与媒体、渠道保持良好合作，拓展市场资源。 策划并执行线上线下营销活动，提升品牌知名度。</w:t>
      </w:r>
    </w:p>
    <w:p w14:paraId="34CE30C9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0D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E7D551C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1BE24E75">
            <w:r>
              <w:t>掌握Photoshop基本操作</w:t>
            </w:r>
          </w:p>
        </w:tc>
      </w:tr>
      <w:tr w14:paraId="409E0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1F25602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402145DF">
            <w:r>
              <w:t>数据分析</w:t>
            </w:r>
          </w:p>
        </w:tc>
      </w:tr>
      <w:tr w14:paraId="44CFC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73B141A">
            <w:r>
              <w:t>市场调研</w:t>
            </w:r>
          </w:p>
        </w:tc>
        <w:tc>
          <w:tcPr>
            <w:tcW w:w="4320" w:type="dxa"/>
            <w:shd w:val="clear" w:color="auto" w:fill="E7E6E6"/>
          </w:tcPr>
          <w:p w14:paraId="502AE44E">
            <w:r>
              <w:t>文案写作</w:t>
            </w:r>
          </w:p>
        </w:tc>
      </w:tr>
    </w:tbl>
    <w:p w14:paraId="45D1FEC7"/>
    <w:p w14:paraId="204134B4">
      <w:pPr>
        <w:pStyle w:val="4"/>
      </w:pPr>
      <w:r>
        <w:t>资质认证</w:t>
      </w:r>
    </w:p>
    <w:p w14:paraId="4610B7E0">
      <w:pPr>
        <w:pStyle w:val="16"/>
      </w:pPr>
      <w:r>
        <w:t>大学英语六级（CET-6），优秀的听说读写能力。</w:t>
      </w:r>
    </w:p>
    <w:p w14:paraId="0F9FC2B1">
      <w:pPr>
        <w:pStyle w:val="16"/>
      </w:pPr>
      <w:r>
        <w:t>大学英语四级（CET-4），良好的读写能力。</w:t>
      </w:r>
    </w:p>
    <w:p w14:paraId="215C5BDC">
      <w:pPr>
        <w:pStyle w:val="4"/>
      </w:pPr>
      <w:r>
        <w:t>自我介绍</w:t>
      </w:r>
    </w:p>
    <w:p w14:paraId="16711C9B">
      <w:r>
        <w:t>思维活跃，富有创意；具备敏锐的市场洞察力；热爱挑战，能够承受工作压力；善于数据分析，用数据驱动决策。</w:t>
      </w:r>
    </w:p>
    <w:p w14:paraId="12E488B3">
      <w:r>
        <w:br w:type="page"/>
      </w:r>
    </w:p>
    <w:p w14:paraId="7BFFE654">
      <w:pPr>
        <w:jc w:val="center"/>
      </w:pPr>
      <w:r>
        <w:rPr>
          <w:b/>
          <w:sz w:val="32"/>
        </w:rPr>
        <w:t>黎玉兰</w:t>
      </w:r>
    </w:p>
    <w:p w14:paraId="065AEFFA">
      <w:pPr>
        <w:jc w:val="center"/>
      </w:pPr>
      <w:r>
        <w:rPr>
          <w:sz w:val="2"/>
        </w:rPr>
        <w:t>____________________________________________________________</w:t>
      </w:r>
    </w:p>
    <w:p w14:paraId="588716CA">
      <w:r>
        <w:t>求职意向：产品经理 | 广州 | 21817/月 | 一周内到岗</w:t>
      </w:r>
    </w:p>
    <w:p w14:paraId="5E416D88">
      <w:r>
        <w:t>基本信息：36岁 | 男 | 广州 | 14年经验</w:t>
      </w:r>
    </w:p>
    <w:p w14:paraId="0E2678EA">
      <w:r>
        <w:t>联系方式：13451067846 | xueping@example.com</w:t>
      </w:r>
    </w:p>
    <w:p w14:paraId="4AA72F98">
      <w:pPr>
        <w:pStyle w:val="4"/>
      </w:pPr>
      <w:r>
        <w:t>工作经验</w:t>
      </w:r>
    </w:p>
    <w:p w14:paraId="33FC3416">
      <w:r>
        <w:rPr>
          <w:b/>
        </w:rPr>
        <w:t>恒通金融科技有限公司 | 高级产品经理 | 2022-07 ~ 2024-01</w:t>
      </w:r>
    </w:p>
    <w:p w14:paraId="114A3918">
      <w:pPr>
        <w:pStyle w:val="16"/>
      </w:pPr>
      <w:r>
        <w:t>参与竞品分析，提炼差异化优势。 负责产品需求调研、用户分析，完成产品规划与设计。 跟踪产品数据，根据反馈持续优化迭代。</w:t>
      </w:r>
    </w:p>
    <w:p w14:paraId="33C8B57E">
      <w:r>
        <w:rPr>
          <w:b/>
        </w:rPr>
        <w:t>智云互联网有限公司 | 产品经理 | 2024-03 ~ 2026-11</w:t>
      </w:r>
    </w:p>
    <w:p w14:paraId="7006CB78">
      <w:pPr>
        <w:pStyle w:val="16"/>
      </w:pPr>
      <w:r>
        <w:t>负责产品需求调研、用户分析，完成产品规划与设计。 跟踪产品数据，根据反馈持续优化迭代。</w:t>
      </w:r>
    </w:p>
    <w:p w14:paraId="1D508B4A">
      <w:pPr>
        <w:pStyle w:val="4"/>
      </w:pPr>
      <w:r>
        <w:t>教育状况</w:t>
      </w:r>
    </w:p>
    <w:p w14:paraId="3481C4BE">
      <w:r>
        <w:t>天津大学 | 工业设计 | 本科 | 2008-09 ~ 2012-06</w:t>
      </w:r>
    </w:p>
    <w:p w14:paraId="5F8B5035">
      <w:r>
        <w:t>专业成绩：3.51/4（专业前30%）</w:t>
      </w:r>
    </w:p>
    <w:p w14:paraId="490B7A1A">
      <w:r>
        <w:t>主修课程：组织行为学、市场营销学、管理学原理、运营管理、财务管理</w:t>
      </w:r>
    </w:p>
    <w:p w14:paraId="2BDA3610">
      <w:pPr>
        <w:pStyle w:val="4"/>
      </w:pPr>
      <w:r>
        <w:t>专业技能</w:t>
      </w:r>
    </w:p>
    <w:p w14:paraId="0BA08EF2">
      <w:r>
        <w:t>语言能力：英语专八，流利商务沟通。</w:t>
      </w:r>
    </w:p>
    <w:p w14:paraId="34EF2F49">
      <w:r>
        <w:t>计算机能力：掌握Photoshop基本操作</w:t>
      </w:r>
    </w:p>
    <w:p w14:paraId="61129341">
      <w:r>
        <w:t>专业能力：需求分析、用户调研、数据分析、Axure</w:t>
      </w:r>
    </w:p>
    <w:p w14:paraId="214FE672">
      <w:pPr>
        <w:pStyle w:val="4"/>
      </w:pPr>
      <w:r>
        <w:t>资格证书</w:t>
      </w:r>
    </w:p>
    <w:p w14:paraId="638C8909">
      <w:pPr>
        <w:pStyle w:val="16"/>
      </w:pPr>
      <w:r>
        <w:t>PMP项目管理认证。</w:t>
      </w:r>
    </w:p>
    <w:p w14:paraId="577C0B61">
      <w:pPr>
        <w:pStyle w:val="4"/>
      </w:pPr>
      <w:r>
        <w:t>项目经验</w:t>
      </w:r>
    </w:p>
    <w:p w14:paraId="2246226C">
      <w:r>
        <w:rPr>
          <w:b/>
        </w:rPr>
        <w:t>数据可视化平台（2022-08 ~ 2024-03）</w:t>
      </w:r>
    </w:p>
    <w:p w14:paraId="77F76566">
      <w:pPr>
        <w:pStyle w:val="16"/>
      </w:pPr>
      <w:r>
        <w:t>负责核心模块设计与开发，实现了高并发处理，提升了系统性能30%。</w:t>
      </w:r>
    </w:p>
    <w:p w14:paraId="74598775">
      <w:pPr>
        <w:pStyle w:val="4"/>
      </w:pPr>
      <w:r>
        <w:t>自我介绍</w:t>
      </w:r>
    </w:p>
    <w:p w14:paraId="46237C96">
      <w:r>
        <w:t>善于洞察用户需求，逻辑分析能力强；能够快速理解业务场景；有责任心，注重细节，追求产品极致。</w:t>
      </w:r>
    </w:p>
    <w:p w14:paraId="238FAEDF">
      <w:r>
        <w:br w:type="page"/>
      </w:r>
    </w:p>
    <w:p w14:paraId="2BD7BE39">
      <w:pPr>
        <w:jc w:val="center"/>
      </w:pPr>
      <w:r>
        <w:rPr>
          <w:b/>
          <w:sz w:val="32"/>
        </w:rPr>
        <w:t>黄淑华</w:t>
      </w:r>
    </w:p>
    <w:p w14:paraId="2EC04125">
      <w:r>
        <w:t>求职意向：产品经理 | 南京 | 17821/月 | 两周内到岗</w:t>
      </w:r>
    </w:p>
    <w:p w14:paraId="5E59CD13">
      <w:r>
        <w:t>基本信息：34岁 | 男 | 南京 | 12年经验</w:t>
      </w:r>
    </w:p>
    <w:p w14:paraId="0E718DC9">
      <w:r>
        <w:t>联系方式：15538720078 | jing89@example.com</w:t>
      </w:r>
    </w:p>
    <w:p w14:paraId="096D72D6">
      <w:pPr>
        <w:pStyle w:val="4"/>
      </w:pPr>
      <w:r>
        <w:t>教育背景</w:t>
      </w:r>
    </w:p>
    <w:p w14:paraId="39CD0201">
      <w:r>
        <w:t>北京师范大学 | 心理学 | 本科 | 2010-09 ~ 2014-06</w:t>
      </w:r>
    </w:p>
    <w:p w14:paraId="66C7DE71">
      <w:r>
        <w:t>专业成绩：3.3/4</w:t>
      </w:r>
    </w:p>
    <w:p w14:paraId="4674624D">
      <w:r>
        <w:t>主修课程：管理学原理、财务管理、战略管理、组织行为学、市场营销学、运营管理</w:t>
      </w:r>
    </w:p>
    <w:p w14:paraId="5C99EE41">
      <w:pPr>
        <w:pStyle w:val="4"/>
      </w:pPr>
      <w:r>
        <w:t>职业经历</w:t>
      </w:r>
    </w:p>
    <w:p w14:paraId="671E791A">
      <w:r>
        <w:rPr>
          <w:b/>
        </w:rPr>
        <w:t>领航医疗科技有限公司 | 产品助理 | 2025-01 ~ 2026-03</w:t>
      </w:r>
    </w:p>
    <w:p w14:paraId="229FB10E">
      <w:pPr>
        <w:pStyle w:val="16"/>
      </w:pPr>
      <w:r>
        <w:t>组织用户访谈，挖掘潜在需求。 参与竞品分析，提炼差异化优势。</w:t>
      </w:r>
    </w:p>
    <w:p w14:paraId="11C41CF0">
      <w:pPr>
        <w:pStyle w:val="4"/>
      </w:pPr>
      <w:r>
        <w:t>能力专长</w:t>
      </w:r>
    </w:p>
    <w:p w14:paraId="5E9FE4B5">
      <w:r>
        <w:t>语言能力：英语专八，流利商务沟通。</w:t>
      </w:r>
    </w:p>
    <w:p w14:paraId="6D0F7FFA">
      <w:r>
        <w:t>计算机能力：熟悉Python基础</w:t>
      </w:r>
    </w:p>
    <w:p w14:paraId="773462A1">
      <w:r>
        <w:t>专业能力：Axure、项目管理、数据分析、需求分析</w:t>
      </w:r>
    </w:p>
    <w:p w14:paraId="688521E9">
      <w:pPr>
        <w:pStyle w:val="4"/>
      </w:pPr>
      <w:r>
        <w:t>资格证书</w:t>
      </w:r>
    </w:p>
    <w:p w14:paraId="7012F934">
      <w:pPr>
        <w:pStyle w:val="16"/>
      </w:pPr>
      <w:r>
        <w:t>PMP项目管理认证。</w:t>
      </w:r>
    </w:p>
    <w:p w14:paraId="225DBA12">
      <w:pPr>
        <w:pStyle w:val="4"/>
      </w:pPr>
      <w:r>
        <w:t>主要项目</w:t>
      </w:r>
    </w:p>
    <w:p w14:paraId="44F2909C">
      <w:r>
        <w:rPr>
          <w:b/>
        </w:rPr>
        <w:t>移动电商APP（2020-05 ~ 2024-03）</w:t>
      </w:r>
    </w:p>
    <w:p w14:paraId="1AF5596F">
      <w:pPr>
        <w:pStyle w:val="16"/>
      </w:pPr>
      <w:r>
        <w:t>负责核心模块设计与开发，实现了高并发处理，提升了系统性能30%。</w:t>
      </w:r>
    </w:p>
    <w:p w14:paraId="246668CC">
      <w:pPr>
        <w:pStyle w:val="4"/>
      </w:pPr>
      <w:r>
        <w:t>自我陈述</w:t>
      </w:r>
    </w:p>
    <w:p w14:paraId="38627D07">
      <w:r>
        <w:t>善于洞察用户需求，逻辑分析能力强；能够快速理解业务场景；有责任心，注重细节，追求产品极致。</w:t>
      </w:r>
    </w:p>
    <w:p w14:paraId="648EBAC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2F98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7887A">
            <w:r>
              <w:rPr>
                <w:b/>
                <w:sz w:val="28"/>
              </w:rPr>
              <w:t>黄金凤</w:t>
            </w:r>
          </w:p>
          <w:p w14:paraId="28715B06">
            <w:r>
              <w:t>求职意向：行政专员 | 深圳 | 15295/月 | 两周内到岗</w:t>
            </w:r>
          </w:p>
          <w:p w14:paraId="3DB4D2D3">
            <w:r>
              <w:t>基本信息：25岁 | 男 | 深圳 | 5年经验</w:t>
            </w:r>
          </w:p>
          <w:p w14:paraId="1D91B427">
            <w:r>
              <w:t>联系方式：15860183524 | dzheng@example.org</w:t>
            </w:r>
          </w:p>
          <w:p w14:paraId="076289BF">
            <w:pPr>
              <w:pStyle w:val="4"/>
            </w:pPr>
            <w:r>
              <w:t>技能特长</w:t>
            </w:r>
          </w:p>
          <w:p w14:paraId="7D327642">
            <w:r>
              <w:t>语言能力：英语CET-6，读写熟练，可日常交流。</w:t>
            </w:r>
          </w:p>
          <w:p w14:paraId="7ED07DF3">
            <w:r>
              <w:t>计算机能力：精通Excel数据处理</w:t>
            </w:r>
          </w:p>
          <w:p w14:paraId="7862E86C">
            <w:r>
              <w:t>专业能力：固定资产管理、会议组织、档案管理、办公软件</w:t>
            </w:r>
          </w:p>
        </w:tc>
        <w:tc>
          <w:tcPr>
            <w:tcW w:w="4320" w:type="dxa"/>
          </w:tcPr>
          <w:p w14:paraId="252D083C"/>
          <w:p w14:paraId="1BCAD311">
            <w:pPr>
              <w:pStyle w:val="4"/>
            </w:pPr>
            <w:r>
              <w:t>教育状况</w:t>
            </w:r>
          </w:p>
          <w:p w14:paraId="1C88B558">
            <w:r>
              <w:t>广州番禺职业技术学院 | 行政管理 | 专科 | 2018-09 ~ 2021-06</w:t>
            </w:r>
          </w:p>
          <w:p w14:paraId="04251064">
            <w:r>
              <w:t>专业成绩：3.96/4（专业前10%）</w:t>
            </w:r>
          </w:p>
          <w:p w14:paraId="235E293D">
            <w:r>
              <w:t>主修课程：公共关系学、人力资源管理、公共政策分析、公文写作、组织行为学、行政管理学</w:t>
            </w:r>
          </w:p>
          <w:p w14:paraId="335498EE">
            <w:pPr>
              <w:pStyle w:val="4"/>
            </w:pPr>
            <w:r>
              <w:t>工作经历</w:t>
            </w:r>
          </w:p>
          <w:p w14:paraId="08340303">
            <w:r>
              <w:rPr>
                <w:b/>
              </w:rPr>
              <w:t>博雅金融有限公司 | 行政主管 | 2021-11 ~ 2024-04</w:t>
            </w:r>
          </w:p>
          <w:p w14:paraId="19CC35AC">
            <w:pPr>
              <w:pStyle w:val="16"/>
            </w:pPr>
            <w:r>
              <w:t>参与制定行政管理制度，优化流程，提高工作效率。 协助组织公司内部会议、活动，撰写会议纪要并跟进落实。</w:t>
            </w:r>
          </w:p>
          <w:p w14:paraId="15DA22D7">
            <w:r>
              <w:rPr>
                <w:b/>
              </w:rPr>
              <w:t>博雅医疗科技有限公司 | 行政主管 | 2024-05 ~ 2026-07</w:t>
            </w:r>
          </w:p>
          <w:p w14:paraId="39A73FBF">
            <w:pPr>
              <w:pStyle w:val="16"/>
            </w:pPr>
            <w:r>
              <w:t>管理公司固定资产、车辆、印章等，确保规范使用。 参与制定行政管理制度，优化流程，提高工作效率。 负责来访客户接待及电话接听，展现良好企业形象。</w:t>
            </w:r>
          </w:p>
          <w:p w14:paraId="7EA98775">
            <w:pPr>
              <w:pStyle w:val="4"/>
            </w:pPr>
            <w:r>
              <w:t>资质认证</w:t>
            </w:r>
          </w:p>
          <w:p w14:paraId="70037172">
            <w:pPr>
              <w:pStyle w:val="16"/>
            </w:pPr>
            <w:r>
              <w:t>大学英语四级（CET-4），良好的读写能力。</w:t>
            </w:r>
          </w:p>
          <w:p w14:paraId="2C86CA8C">
            <w:pPr>
              <w:pStyle w:val="4"/>
            </w:pPr>
            <w:r>
              <w:t>自我介绍</w:t>
            </w:r>
          </w:p>
          <w:p w14:paraId="62302D9C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D1D18B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DB5F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BE153E">
            <w:r>
              <w:rPr>
                <w:b/>
                <w:sz w:val="28"/>
              </w:rPr>
              <w:t>饶淑珍</w:t>
            </w:r>
          </w:p>
          <w:p w14:paraId="456BAF6F">
            <w:r>
              <w:t>求职意向：软件工程师 | 成都 | 16769/月 | 两周内到岗</w:t>
            </w:r>
          </w:p>
          <w:p w14:paraId="58CC0ED1">
            <w:r>
              <w:t>基本信息：35岁 | 男 | 重庆 | 13年经验</w:t>
            </w:r>
          </w:p>
          <w:p w14:paraId="7B74AB37">
            <w:r>
              <w:t>联系方式：13851518308 | wangqiang@example.org</w:t>
            </w:r>
          </w:p>
          <w:p w14:paraId="0FACF5B2">
            <w:pPr>
              <w:pStyle w:val="4"/>
            </w:pPr>
            <w:r>
              <w:t>专业技能</w:t>
            </w:r>
          </w:p>
          <w:p w14:paraId="11FF7B58">
            <w:r>
              <w:t>语言能力：日语N2，可进行日常对话。</w:t>
            </w:r>
          </w:p>
          <w:p w14:paraId="4ABD3307">
            <w:r>
              <w:t>计算机能力：掌握Photoshop基本操作</w:t>
            </w:r>
          </w:p>
          <w:p w14:paraId="477A81C3">
            <w:r>
              <w:t>专业能力：MySQL、Spring、Java</w:t>
            </w:r>
          </w:p>
        </w:tc>
        <w:tc>
          <w:tcPr>
            <w:tcW w:w="4320" w:type="dxa"/>
          </w:tcPr>
          <w:p w14:paraId="47CF400A"/>
          <w:p w14:paraId="44DE881F">
            <w:pPr>
              <w:pStyle w:val="4"/>
            </w:pPr>
            <w:r>
              <w:t>教育经历</w:t>
            </w:r>
          </w:p>
          <w:p w14:paraId="4049AE69">
            <w:r>
              <w:t>南京大学 | 计算机科学与技术 | 本科 | 2009-09 ~ 2013-06</w:t>
            </w:r>
          </w:p>
          <w:p w14:paraId="35753A39">
            <w:r>
              <w:t>专业成绩：3.32/4（专业前30%）</w:t>
            </w:r>
          </w:p>
          <w:p w14:paraId="77DEE165">
            <w:r>
              <w:t>主修课程：操作系统、数据库原理、算法设计、数据结构、编程基础、计算机网络</w:t>
            </w:r>
          </w:p>
          <w:p w14:paraId="31021200">
            <w:pPr>
              <w:pStyle w:val="4"/>
            </w:pPr>
            <w:r>
              <w:t>工作经历</w:t>
            </w:r>
          </w:p>
          <w:p w14:paraId="6315EEFE">
            <w:r>
              <w:rPr>
                <w:b/>
              </w:rPr>
              <w:t>鼎盛科技有限公司 | Java开发工程师 | 2022-12 ~ 2026-11</w:t>
            </w:r>
          </w:p>
          <w:p w14:paraId="3891BA93">
            <w:pPr>
              <w:pStyle w:val="16"/>
            </w:pPr>
            <w:r>
              <w:t>参与需求分析，负责后端/前端模块设计与开发。 编写高质量代码，进行单元测试和性能优化。</w:t>
            </w:r>
          </w:p>
          <w:p w14:paraId="2B155E45">
            <w:pPr>
              <w:pStyle w:val="4"/>
            </w:pPr>
            <w:r>
              <w:t>资格证书</w:t>
            </w:r>
          </w:p>
          <w:p w14:paraId="7FC706EC">
            <w:pPr>
              <w:pStyle w:val="16"/>
            </w:pPr>
            <w:r>
              <w:t>全国计算机等级考试二级（Office高级应用）。</w:t>
            </w:r>
          </w:p>
          <w:p w14:paraId="1A7E15A4">
            <w:pPr>
              <w:pStyle w:val="4"/>
            </w:pPr>
            <w:r>
              <w:t>参与项目</w:t>
            </w:r>
          </w:p>
          <w:p w14:paraId="13B69B7B">
            <w:r>
              <w:rPr>
                <w:b/>
              </w:rPr>
              <w:t>品牌官网改版（2022-02 ~ 2025-04）</w:t>
            </w:r>
          </w:p>
          <w:p w14:paraId="76A36B3D">
            <w:pPr>
              <w:pStyle w:val="16"/>
            </w:pPr>
            <w:r>
              <w:t>负责核心模块设计与开发，实现了高并发处理，提升了系统性能30%。</w:t>
            </w:r>
          </w:p>
          <w:p w14:paraId="14312A66">
            <w:pPr>
              <w:pStyle w:val="4"/>
            </w:pPr>
            <w:r>
              <w:t>自我介绍</w:t>
            </w:r>
          </w:p>
          <w:p w14:paraId="29CE3BA3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3B5CD1A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1A77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D31822">
            <w:r>
              <w:rPr>
                <w:b/>
                <w:sz w:val="28"/>
              </w:rPr>
              <w:t>白丽</w:t>
            </w:r>
          </w:p>
          <w:p w14:paraId="6756659C">
            <w:r>
              <w:t>求职意向：设计师 | 南京 | 11279/月 | 一周内到岗</w:t>
            </w:r>
          </w:p>
          <w:p w14:paraId="25E48620">
            <w:r>
              <w:t>基本信息：35岁 | 女 | 苏州 | 13年经验</w:t>
            </w:r>
          </w:p>
          <w:p w14:paraId="1924CC53">
            <w:r>
              <w:t>联系方式：15628258072 | qyi@example.com</w:t>
            </w:r>
          </w:p>
          <w:p w14:paraId="0D94BFDF">
            <w:pPr>
              <w:pStyle w:val="4"/>
            </w:pPr>
            <w:r>
              <w:t>技能特长</w:t>
            </w:r>
          </w:p>
          <w:p w14:paraId="3788FFD9">
            <w:r>
              <w:t>语言能力：英语CET-6，读写熟练，可日常交流。</w:t>
            </w:r>
          </w:p>
          <w:p w14:paraId="07380C48">
            <w:r>
              <w:t>计算机能力：掌握Photoshop基本操作</w:t>
            </w:r>
          </w:p>
          <w:p w14:paraId="730E23E5">
            <w:r>
              <w:t>专业能力：色彩搭配、Photoshop、Sketch</w:t>
            </w:r>
          </w:p>
        </w:tc>
        <w:tc>
          <w:tcPr>
            <w:tcW w:w="4320" w:type="dxa"/>
          </w:tcPr>
          <w:p w14:paraId="1759F3AC"/>
          <w:p w14:paraId="62DB3032">
            <w:pPr>
              <w:pStyle w:val="4"/>
            </w:pPr>
            <w:r>
              <w:t>教育状况</w:t>
            </w:r>
          </w:p>
          <w:p w14:paraId="552122AE">
            <w:r>
              <w:t>复旦大学 | 视觉传达 | 本科 | 2009-09 ~ 2013-06</w:t>
            </w:r>
          </w:p>
          <w:p w14:paraId="38A9396B">
            <w:r>
              <w:t>专业成绩：3.45/4</w:t>
            </w:r>
          </w:p>
          <w:p w14:paraId="124227DA">
            <w:r>
              <w:t>主修课程：平面设计、包装设计、色彩构成、字体设计、设计史、UI设计</w:t>
            </w:r>
          </w:p>
          <w:p w14:paraId="7957E9A5">
            <w:pPr>
              <w:pStyle w:val="4"/>
            </w:pPr>
            <w:r>
              <w:t>职业经历</w:t>
            </w:r>
          </w:p>
          <w:p w14:paraId="4D1F0872">
            <w:r>
              <w:rPr>
                <w:b/>
              </w:rPr>
              <w:t>上海传媒科技有限公司 | 平面设计师 | 2023-09 ~ 2025-07</w:t>
            </w:r>
          </w:p>
          <w:p w14:paraId="7AB7462F">
            <w:pPr>
              <w:pStyle w:val="16"/>
            </w:pPr>
            <w:r>
              <w:t>制作宣传海报、画册、名片等平面物料。</w:t>
            </w:r>
          </w:p>
          <w:p w14:paraId="0B5CCD54">
            <w:r>
              <w:rPr>
                <w:b/>
              </w:rPr>
              <w:t>博雅科技有限公司 | 平面设计师 | 2025-02 ~ 2026-10</w:t>
            </w:r>
          </w:p>
          <w:p w14:paraId="6C6A4383">
            <w:pPr>
              <w:pStyle w:val="16"/>
            </w:pPr>
            <w:r>
              <w:t>参与品牌VI设计，确保品牌一致性。</w:t>
            </w:r>
          </w:p>
          <w:p w14:paraId="392ED088">
            <w:pPr>
              <w:pStyle w:val="4"/>
            </w:pPr>
            <w:r>
              <w:t>获奖情况</w:t>
            </w:r>
          </w:p>
          <w:p w14:paraId="089E6DE8">
            <w:pPr>
              <w:pStyle w:val="16"/>
            </w:pPr>
            <w:r>
              <w:t>Adobe认证设计师。</w:t>
            </w:r>
          </w:p>
          <w:p w14:paraId="553C1008">
            <w:pPr>
              <w:pStyle w:val="4"/>
            </w:pPr>
            <w:r>
              <w:t>主要项目</w:t>
            </w:r>
          </w:p>
          <w:p w14:paraId="2A291581">
            <w:r>
              <w:rPr>
                <w:b/>
              </w:rPr>
              <w:t>企业级管理系统（2023-03 ~ 2024-12）</w:t>
            </w:r>
          </w:p>
          <w:p w14:paraId="3B52C6EF">
            <w:pPr>
              <w:pStyle w:val="16"/>
            </w:pPr>
            <w:r>
              <w:t>负责核心模块设计与开发，实现了高并发处理，提升了系统性能30%。</w:t>
            </w:r>
          </w:p>
          <w:p w14:paraId="0DBD6A53">
            <w:pPr>
              <w:pStyle w:val="4"/>
            </w:pPr>
            <w:r>
              <w:t>个人评价</w:t>
            </w:r>
          </w:p>
          <w:p w14:paraId="12FAF0A7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BA61C1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CB4E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4FFC14">
            <w:r>
              <w:rPr>
                <w:b/>
                <w:sz w:val="28"/>
              </w:rPr>
              <w:t>陈建国</w:t>
            </w:r>
          </w:p>
          <w:p w14:paraId="2AC65368">
            <w:r>
              <w:t>求职意向：软件工程师 | 郑州 | 18201/月 | 一周内到岗</w:t>
            </w:r>
          </w:p>
          <w:p w14:paraId="270ABA1F">
            <w:r>
              <w:t>基本信息：34岁 | 男 | 郑州 | 12年经验</w:t>
            </w:r>
          </w:p>
          <w:p w14:paraId="77AFC7F2">
            <w:r>
              <w:t>联系方式：13154146913 | jiechen@example.net</w:t>
            </w:r>
          </w:p>
          <w:p w14:paraId="3C8B4EC4">
            <w:pPr>
              <w:pStyle w:val="4"/>
            </w:pPr>
            <w:r>
              <w:t>专业技能</w:t>
            </w:r>
          </w:p>
          <w:p w14:paraId="62DA939B">
            <w:r>
              <w:t>语言能力：韩语TOPIK4，基础交流能力。</w:t>
            </w:r>
          </w:p>
          <w:p w14:paraId="6C627F3F">
            <w:r>
              <w:t>计算机能力：精通Excel数据处理</w:t>
            </w:r>
          </w:p>
          <w:p w14:paraId="3C90BB0E">
            <w:r>
              <w:t>专业能力：Git、Python、MySQL</w:t>
            </w:r>
          </w:p>
        </w:tc>
        <w:tc>
          <w:tcPr>
            <w:tcW w:w="4320" w:type="dxa"/>
          </w:tcPr>
          <w:p w14:paraId="45B593B5"/>
          <w:p w14:paraId="7727EB88">
            <w:pPr>
              <w:pStyle w:val="4"/>
            </w:pPr>
            <w:r>
              <w:t>学历信息</w:t>
            </w:r>
          </w:p>
          <w:p w14:paraId="018BDF64">
            <w:r>
              <w:t>吉林大学 | 计算机科学与技术 | 本科 | 2010-09 ~ 2014-06</w:t>
            </w:r>
          </w:p>
          <w:p w14:paraId="0D96F437">
            <w:r>
              <w:t>专业成绩：3.31/4</w:t>
            </w:r>
          </w:p>
          <w:p w14:paraId="76AC2DE7">
            <w:r>
              <w:t>主修课程：操作系统、数据结构、计算机网络、编程基础、算法设计、数据库原理</w:t>
            </w:r>
          </w:p>
          <w:p w14:paraId="5E220DC0">
            <w:pPr>
              <w:pStyle w:val="4"/>
            </w:pPr>
            <w:r>
              <w:t>实习经历</w:t>
            </w:r>
          </w:p>
          <w:p w14:paraId="71871979">
            <w:r>
              <w:rPr>
                <w:b/>
              </w:rPr>
              <w:t>智云教育有限公司 | 全栈工程师 | 2023-05 ~ 2024-02</w:t>
            </w:r>
          </w:p>
          <w:p w14:paraId="31D2903E">
            <w:pPr>
              <w:pStyle w:val="16"/>
            </w:pPr>
            <w:r>
              <w:t>编写高质量代码，进行单元测试和性能优化。 参与需求分析，负责后端/前端模块设计与开发。 协助团队完成项目迭代与上线。</w:t>
            </w:r>
          </w:p>
          <w:p w14:paraId="24FD9B1B">
            <w:r>
              <w:rPr>
                <w:b/>
              </w:rPr>
              <w:t>创想医疗有限公司 | 前端开发工程师 | 2024-08 ~ 2026-02</w:t>
            </w:r>
          </w:p>
          <w:p w14:paraId="41154F1C">
            <w:pPr>
              <w:pStyle w:val="16"/>
            </w:pPr>
            <w:r>
              <w:t>修复系统Bug，保障系统稳定运行。 协助团队完成项目迭代与上线。</w:t>
            </w:r>
          </w:p>
          <w:p w14:paraId="596B2F71">
            <w:pPr>
              <w:pStyle w:val="4"/>
            </w:pPr>
            <w:r>
              <w:t>资格证书</w:t>
            </w:r>
          </w:p>
          <w:p w14:paraId="578CCC2B">
            <w:pPr>
              <w:pStyle w:val="16"/>
            </w:pPr>
            <w:r>
              <w:t>全国计算机等级考试三级（数据库技术）。</w:t>
            </w:r>
          </w:p>
          <w:p w14:paraId="1467CCA5">
            <w:pPr>
              <w:pStyle w:val="16"/>
            </w:pPr>
            <w:r>
              <w:t>全国计算机等级考试二级（Office高级应用）。</w:t>
            </w:r>
          </w:p>
          <w:p w14:paraId="5BF10946">
            <w:pPr>
              <w:pStyle w:val="4"/>
            </w:pPr>
            <w:r>
              <w:t>参与项目</w:t>
            </w:r>
          </w:p>
          <w:p w14:paraId="28172B5B">
            <w:r>
              <w:rPr>
                <w:b/>
              </w:rPr>
              <w:t>数据可视化平台（2019-05 ~ 2025-02）</w:t>
            </w:r>
          </w:p>
          <w:p w14:paraId="13BD6435">
            <w:pPr>
              <w:pStyle w:val="16"/>
            </w:pPr>
            <w:r>
              <w:t>负责核心模块设计与开发，实现了高并发处理，提升了系统性能30%。</w:t>
            </w:r>
          </w:p>
          <w:p w14:paraId="6F6CDC4E">
            <w:pPr>
              <w:pStyle w:val="4"/>
            </w:pPr>
            <w:r>
              <w:t>自我介绍</w:t>
            </w:r>
          </w:p>
          <w:p w14:paraId="1AF77EDF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79409280">
      <w:r>
        <w:br w:type="page"/>
      </w:r>
    </w:p>
    <w:p w14:paraId="4E5B2248">
      <w:pPr>
        <w:jc w:val="center"/>
      </w:pPr>
      <w:r>
        <w:rPr>
          <w:b/>
          <w:color w:val="003366"/>
          <w:sz w:val="32"/>
        </w:rPr>
        <w:t>辛勇</w:t>
      </w:r>
    </w:p>
    <w:p w14:paraId="165F369F">
      <w:r>
        <w:t>求职意向：产品经理 | 南京 | 13110/月 | 随时到岗</w:t>
      </w:r>
    </w:p>
    <w:p w14:paraId="625B8299">
      <w:r>
        <w:t>基本信息：31岁 | 男 | 南京 | 9年经验</w:t>
      </w:r>
    </w:p>
    <w:p w14:paraId="53FD3D5E">
      <w:r>
        <w:t>联系方式：14504449557 | gongwei@example.net</w:t>
      </w:r>
    </w:p>
    <w:p w14:paraId="27B84931">
      <w:pPr>
        <w:pStyle w:val="4"/>
      </w:pPr>
      <w:r>
        <w:t>核心技能</w:t>
      </w:r>
    </w:p>
    <w:p w14:paraId="55ABD269">
      <w:r>
        <w:t>语言能力：日语N2，可进行日常对话。</w:t>
      </w:r>
    </w:p>
    <w:p w14:paraId="775A4AD0">
      <w:r>
        <w:t>计算机能力：精通Excel数据处理</w:t>
      </w:r>
    </w:p>
    <w:p w14:paraId="261E24E6">
      <w:r>
        <w:t>专业能力：需求分析、数据分析、项目管理、用户调研</w:t>
      </w:r>
    </w:p>
    <w:p w14:paraId="2E096CD5">
      <w:pPr>
        <w:pStyle w:val="4"/>
      </w:pPr>
      <w:r>
        <w:t>资格证书</w:t>
      </w:r>
    </w:p>
    <w:p w14:paraId="21953C1C">
      <w:pPr>
        <w:pStyle w:val="16"/>
      </w:pPr>
      <w:r>
        <w:t>PMP项目管理认证。</w:t>
      </w:r>
    </w:p>
    <w:p w14:paraId="42995535">
      <w:pPr>
        <w:pStyle w:val="4"/>
      </w:pPr>
      <w:r>
        <w:t>学历信息</w:t>
      </w:r>
    </w:p>
    <w:p w14:paraId="2ED19226">
      <w:r>
        <w:t>四川大学 | 工业设计 | 本科 | 2013-09 ~ 2017-06</w:t>
      </w:r>
    </w:p>
    <w:p w14:paraId="0610DAEB">
      <w:r>
        <w:t>专业成绩：3.23/4</w:t>
      </w:r>
    </w:p>
    <w:p w14:paraId="2D588776">
      <w:r>
        <w:t>主修课程：财务管理、战略管理、运营管理、管理学原理、市场营销学</w:t>
      </w:r>
    </w:p>
    <w:p w14:paraId="73F6126C">
      <w:pPr>
        <w:pStyle w:val="4"/>
      </w:pPr>
      <w:r>
        <w:t>过往经历</w:t>
      </w:r>
    </w:p>
    <w:p w14:paraId="7927DF5F">
      <w:r>
        <w:rPr>
          <w:b/>
        </w:rPr>
        <w:t>北京传媒科技有限公司 | 产品经理 | 2022-04 ~ 2023-09</w:t>
      </w:r>
    </w:p>
    <w:p w14:paraId="2D7453AE">
      <w:pPr>
        <w:pStyle w:val="16"/>
      </w:pPr>
      <w:r>
        <w:t>负责产品需求调研、用户分析，完成产品规划与设计。</w:t>
      </w:r>
    </w:p>
    <w:p w14:paraId="5A35E5D3">
      <w:r>
        <w:rPr>
          <w:b/>
        </w:rPr>
        <w:t>成都零售科技有限公司 | 高级产品经理 | 2023-04 ~ 2024-10</w:t>
      </w:r>
    </w:p>
    <w:p w14:paraId="67667528">
      <w:pPr>
        <w:pStyle w:val="16"/>
      </w:pPr>
      <w:r>
        <w:t>参与竞品分析，提炼差异化优势。</w:t>
      </w:r>
    </w:p>
    <w:p w14:paraId="7C2EAC7F">
      <w:r>
        <w:rPr>
          <w:b/>
        </w:rPr>
        <w:t>上海制造有限公司 | 产品助理 | 2024-10 ~ 2026-08</w:t>
      </w:r>
    </w:p>
    <w:p w14:paraId="6CF0F1EA">
      <w:pPr>
        <w:pStyle w:val="16"/>
      </w:pPr>
      <w:r>
        <w:t>组织用户访谈，挖掘潜在需求。 参与竞品分析，提炼差异化优势。</w:t>
      </w:r>
    </w:p>
    <w:p w14:paraId="6A510DD0">
      <w:pPr>
        <w:pStyle w:val="4"/>
      </w:pPr>
      <w:r>
        <w:t>项目经验</w:t>
      </w:r>
    </w:p>
    <w:p w14:paraId="0BAE8749">
      <w:r>
        <w:rPr>
          <w:b/>
        </w:rPr>
        <w:t>品牌官网改版（2019-09 ~ 2023-08）</w:t>
      </w:r>
    </w:p>
    <w:p w14:paraId="544C864E">
      <w:pPr>
        <w:pStyle w:val="16"/>
      </w:pPr>
      <w:r>
        <w:t>负责核心模块设计与开发，实现了高并发处理，提升了系统性能30%。</w:t>
      </w:r>
    </w:p>
    <w:p w14:paraId="37B589C1">
      <w:pPr>
        <w:pStyle w:val="4"/>
      </w:pPr>
      <w:r>
        <w:t>个人评价</w:t>
      </w:r>
    </w:p>
    <w:p w14:paraId="0EA128FD">
      <w:r>
        <w:t>善于洞察用户需求，逻辑分析能力强；能够快速理解业务场景；有责任心，注重细节，追求产品极致。</w:t>
      </w:r>
    </w:p>
    <w:p w14:paraId="4733F927">
      <w:r>
        <w:br w:type="page"/>
      </w:r>
    </w:p>
    <w:p w14:paraId="72D3C55C">
      <w:pPr>
        <w:jc w:val="center"/>
      </w:pPr>
      <w:r>
        <w:rPr>
          <w:b/>
          <w:sz w:val="32"/>
        </w:rPr>
        <w:t>江平</w:t>
      </w:r>
    </w:p>
    <w:p w14:paraId="4C7CA83E">
      <w:r>
        <w:t>求职意向：人事专员 | 广州 | 17134/月 | 随时到岗</w:t>
      </w:r>
    </w:p>
    <w:p w14:paraId="6B721E02">
      <w:r>
        <w:t>基本信息：35岁 | 女 | 郑州 | 13年经验</w:t>
      </w:r>
    </w:p>
    <w:p w14:paraId="1D33E3E4">
      <w:r>
        <w:t>联系方式：15063340653 | jie11@example.org</w:t>
      </w:r>
    </w:p>
    <w:p w14:paraId="3270AA3D">
      <w:pPr>
        <w:pStyle w:val="4"/>
      </w:pPr>
      <w:r>
        <w:t>学习背景</w:t>
      </w:r>
    </w:p>
    <w:p w14:paraId="2DF605ED">
      <w:r>
        <w:t>天津大学 | 劳动与社会保障 | 本科 | 2009-09 ~ 2013-06</w:t>
      </w:r>
    </w:p>
    <w:p w14:paraId="688D6155">
      <w:r>
        <w:t>专业成绩：3.22/4</w:t>
      </w:r>
    </w:p>
    <w:p w14:paraId="07B1E058">
      <w:r>
        <w:t>主修课程：管理学原理、运营管理、市场营销学、战略管理、财务管理、组织行为学</w:t>
      </w:r>
    </w:p>
    <w:p w14:paraId="18AE5C27">
      <w:pPr>
        <w:pStyle w:val="4"/>
      </w:pPr>
      <w:r>
        <w:t>职业经历</w:t>
      </w:r>
    </w:p>
    <w:p w14:paraId="24F48B94">
      <w:r>
        <w:rPr>
          <w:b/>
        </w:rPr>
        <w:t>卓越互联网科技有限公司 | 招聘专员 | 2023-12 ~ 2026-03</w:t>
      </w:r>
    </w:p>
    <w:p w14:paraId="7147246B">
      <w:pPr>
        <w:pStyle w:val="16"/>
      </w:pPr>
      <w:r>
        <w:t>负责招聘全流程，包括职位发布、简历筛选、面试安排及录用跟进。</w:t>
      </w:r>
    </w:p>
    <w:p w14:paraId="460159BD">
      <w:pPr>
        <w:pStyle w:val="4"/>
      </w:pPr>
      <w:r>
        <w:t>专业技能</w:t>
      </w:r>
    </w:p>
    <w:p w14:paraId="39D5E803">
      <w:r>
        <w:t>语言能力：韩语TOPIK4，基础交流能力。</w:t>
      </w:r>
    </w:p>
    <w:p w14:paraId="7FAEC1B2">
      <w:r>
        <w:t>计算机能力：熟悉Python基础</w:t>
      </w:r>
    </w:p>
    <w:p w14:paraId="7C9B6989">
      <w:r>
        <w:t>专业能力：招聘面试、薪酬核算、员工关系</w:t>
      </w:r>
    </w:p>
    <w:p w14:paraId="69CAA454">
      <w:pPr>
        <w:pStyle w:val="4"/>
      </w:pPr>
      <w:r>
        <w:t>资质认证</w:t>
      </w:r>
    </w:p>
    <w:p w14:paraId="2B938725">
      <w:pPr>
        <w:pStyle w:val="16"/>
      </w:pPr>
      <w:r>
        <w:t>人力资源管理师三级证书。</w:t>
      </w:r>
    </w:p>
    <w:p w14:paraId="25E1B217">
      <w:pPr>
        <w:pStyle w:val="4"/>
      </w:pPr>
      <w:r>
        <w:t>自我陈述</w:t>
      </w:r>
    </w:p>
    <w:p w14:paraId="7E882C42">
      <w:r>
        <w:t>性格开朗，亲和力强，善于与各部门沟通协作；具备良好的组织协调能力和解决冲突能力；积极主动，乐于学习新知识。</w:t>
      </w:r>
    </w:p>
    <w:p w14:paraId="6D6B433B">
      <w:r>
        <w:br w:type="page"/>
      </w:r>
    </w:p>
    <w:p w14:paraId="0CD48EFA">
      <w:pPr>
        <w:jc w:val="center"/>
      </w:pPr>
      <w:r>
        <w:rPr>
          <w:b/>
          <w:sz w:val="32"/>
        </w:rPr>
        <w:t>张淑英</w:t>
      </w:r>
    </w:p>
    <w:p w14:paraId="39501785">
      <w:r>
        <w:t>求职意向：软件工程师 | 广州 | 18773/月 | 一周内到岗</w:t>
      </w:r>
    </w:p>
    <w:p w14:paraId="77E97AD7">
      <w:r>
        <w:t>基本信息：35岁 | 女 | 广州 | 13年经验</w:t>
      </w:r>
    </w:p>
    <w:p w14:paraId="773EBCE6">
      <w:r>
        <w:t>联系方式：18753883207 | jie21@example.org</w:t>
      </w:r>
    </w:p>
    <w:p w14:paraId="69784942">
      <w:pPr>
        <w:pStyle w:val="4"/>
      </w:pPr>
      <w:r>
        <w:t>教育背景</w:t>
      </w:r>
    </w:p>
    <w:p w14:paraId="01047C23">
      <w:r>
        <w:t>上海交通大学 | 信息管理与信息系统 | 本科 | 2009-09 ~ 2013-06</w:t>
      </w:r>
    </w:p>
    <w:p w14:paraId="3442BFD9">
      <w:r>
        <w:t>专业成绩：3.51/4</w:t>
      </w:r>
    </w:p>
    <w:p w14:paraId="0EDBA385">
      <w:r>
        <w:t>主修课程：管理学原理、战略管理、市场营销学、运营管理、组织行为学</w:t>
      </w:r>
    </w:p>
    <w:p w14:paraId="43C76A8D">
      <w:pPr>
        <w:pStyle w:val="4"/>
      </w:pPr>
      <w:r>
        <w:t>职业经历</w:t>
      </w:r>
    </w:p>
    <w:p w14:paraId="10143302">
      <w:r>
        <w:rPr>
          <w:b/>
        </w:rPr>
        <w:t>深圳医疗有限公司 | 全栈工程师 | 2021-09 ~ 2025-07</w:t>
      </w:r>
    </w:p>
    <w:p w14:paraId="6BA49B8C">
      <w:pPr>
        <w:pStyle w:val="16"/>
      </w:pPr>
      <w:r>
        <w:t>参与需求分析，负责后端/前端模块设计与开发。 参与技术方案讨论，撰写技术文档。 协助团队完成项目迭代与上线。</w:t>
      </w:r>
    </w:p>
    <w:p w14:paraId="74BADB8E">
      <w:r>
        <w:rPr>
          <w:b/>
        </w:rPr>
        <w:t>鼎盛互联网有限公司 | Python开发工程师 | 2025-12 ~ 2026-04</w:t>
      </w:r>
    </w:p>
    <w:p w14:paraId="7B3EDBFC">
      <w:pPr>
        <w:pStyle w:val="16"/>
      </w:pPr>
      <w:r>
        <w:t>参与技术方案讨论，撰写技术文档。</w:t>
      </w:r>
    </w:p>
    <w:p w14:paraId="2B920EF7">
      <w:pPr>
        <w:pStyle w:val="4"/>
      </w:pPr>
      <w:r>
        <w:t>能力专长</w:t>
      </w:r>
    </w:p>
    <w:p w14:paraId="42C8CDE4">
      <w:r>
        <w:t>语言能力：英语CET-4，具备基本读写能力。</w:t>
      </w:r>
    </w:p>
    <w:p w14:paraId="7F70405D">
      <w:r>
        <w:t>计算机能力：具备网络基础</w:t>
      </w:r>
    </w:p>
    <w:p w14:paraId="352A0F9B">
      <w:r>
        <w:t>专业能力：MySQL、Java、Python</w:t>
      </w:r>
    </w:p>
    <w:p w14:paraId="15E42BD8">
      <w:pPr>
        <w:pStyle w:val="4"/>
      </w:pPr>
      <w:r>
        <w:t>获奖情况</w:t>
      </w:r>
    </w:p>
    <w:p w14:paraId="1EB39BCA">
      <w:pPr>
        <w:pStyle w:val="16"/>
      </w:pPr>
      <w:r>
        <w:t>全国计算机等级考试三级（数据库技术）。</w:t>
      </w:r>
    </w:p>
    <w:p w14:paraId="37E0B9E6">
      <w:pPr>
        <w:pStyle w:val="16"/>
      </w:pPr>
      <w:r>
        <w:t>全国计算机等级考试二级（Office高级应用）。</w:t>
      </w:r>
    </w:p>
    <w:p w14:paraId="79434645">
      <w:pPr>
        <w:pStyle w:val="4"/>
      </w:pPr>
      <w:r>
        <w:t>项目经历</w:t>
      </w:r>
    </w:p>
    <w:p w14:paraId="08958F5B">
      <w:r>
        <w:rPr>
          <w:b/>
        </w:rPr>
        <w:t>品牌官网改版（2022-04 ~ 2023-07）</w:t>
      </w:r>
    </w:p>
    <w:p w14:paraId="0A142A81">
      <w:pPr>
        <w:pStyle w:val="16"/>
      </w:pPr>
      <w:r>
        <w:t>负责核心模块设计与开发，实现了高并发处理，提升了系统性能30%。</w:t>
      </w:r>
    </w:p>
    <w:p w14:paraId="35732B9E">
      <w:pPr>
        <w:pStyle w:val="4"/>
      </w:pPr>
      <w:r>
        <w:t>关于我</w:t>
      </w:r>
    </w:p>
    <w:p w14:paraId="05BFD3A8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1616CC4">
      <w:r>
        <w:br w:type="page"/>
      </w:r>
    </w:p>
    <w:p w14:paraId="193281F1">
      <w:pPr>
        <w:jc w:val="center"/>
      </w:pPr>
      <w:r>
        <w:rPr>
          <w:b/>
          <w:sz w:val="32"/>
        </w:rPr>
        <w:t>罗秀芳</w:t>
      </w:r>
    </w:p>
    <w:p w14:paraId="6C7D0D59">
      <w:r>
        <w:t>求职意向：设计师 | 南京 | 18635/月 | 随时到岗</w:t>
      </w:r>
    </w:p>
    <w:p w14:paraId="787B0424">
      <w:r>
        <w:t>基本信息：32岁 | 女 | 长沙 | 10年经验</w:t>
      </w:r>
    </w:p>
    <w:p w14:paraId="4EB175CD">
      <w:r>
        <w:t>联系方式：15626653706 | yong47@example.com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11F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C2C03F9">
            <w:pPr>
              <w:pStyle w:val="4"/>
            </w:pPr>
            <w:r>
              <w:t>学习背景</w:t>
            </w:r>
          </w:p>
          <w:p w14:paraId="5B2B86B8">
            <w:r>
              <w:t>天津大学 | 数字媒体艺术 | 本科 | 2012-09 ~ 2016-06</w:t>
            </w:r>
          </w:p>
          <w:p w14:paraId="1D0C1BFC">
            <w:r>
              <w:t>专业成绩：3.96/4（专业前15%）</w:t>
            </w:r>
          </w:p>
          <w:p w14:paraId="795FB6B6">
            <w:r>
              <w:t>主修课程：运营管理、组织行为学、管理学原理、财务管理、市场营销学、战略管理</w:t>
            </w:r>
          </w:p>
        </w:tc>
      </w:tr>
    </w:tbl>
    <w:p w14:paraId="7F0E89C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B1E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E3EBB3">
            <w:pPr>
              <w:pStyle w:val="4"/>
            </w:pPr>
            <w:r>
              <w:t>过往经历</w:t>
            </w:r>
          </w:p>
          <w:p w14:paraId="02602F81">
            <w:r>
              <w:rPr>
                <w:b/>
              </w:rPr>
              <w:t>鼎盛咨询有限公司 | 平面设计师 | 2019-03 ~ 2021-06</w:t>
            </w:r>
          </w:p>
          <w:p w14:paraId="6ABA08B1">
            <w:pPr>
              <w:pStyle w:val="16"/>
            </w:pPr>
            <w:r>
              <w:t>负责公司产品UI界面设计，提升视觉体验。 制作宣传海报、画册、名片等平面物料。 维护设计规范，持续优化设计风格。</w:t>
            </w:r>
          </w:p>
          <w:p w14:paraId="40EFCB43">
            <w:r>
              <w:rPr>
                <w:b/>
              </w:rPr>
              <w:t>上海制造科技有限公司 | UI设计师 | 2021-05 ~ 2025-07</w:t>
            </w:r>
          </w:p>
          <w:p w14:paraId="10C8C9B2">
            <w:pPr>
              <w:pStyle w:val="16"/>
            </w:pPr>
            <w:r>
              <w:t>负责公司产品UI界面设计，提升视觉体验。</w:t>
            </w:r>
          </w:p>
          <w:p w14:paraId="1F311BF9">
            <w:r>
              <w:rPr>
                <w:b/>
              </w:rPr>
              <w:t>深圳医疗有限公司 | 平面设计师 | 2025-04 ~ 2026-01</w:t>
            </w:r>
          </w:p>
          <w:p w14:paraId="732D5D2D">
            <w:pPr>
              <w:pStyle w:val="16"/>
            </w:pPr>
            <w:r>
              <w:t>制作宣传海报、画册、名片等平面物料。</w:t>
            </w:r>
          </w:p>
        </w:tc>
      </w:tr>
    </w:tbl>
    <w:p w14:paraId="5259166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B98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630E9BE">
            <w:pPr>
              <w:pStyle w:val="4"/>
            </w:pPr>
            <w:r>
              <w:t>能力专长</w:t>
            </w:r>
          </w:p>
          <w:p w14:paraId="6642BDD2">
            <w:r>
              <w:t>语言能力：英语CET-6，读写熟练，可日常交流。</w:t>
            </w:r>
          </w:p>
          <w:p w14:paraId="3EC5F739">
            <w:r>
              <w:t>计算机能力：精通Excel数据处理</w:t>
            </w:r>
          </w:p>
          <w:p w14:paraId="4D51F95F">
            <w:r>
              <w:t>专业能力：Sketch、色彩搭配、Illustrator、Photoshop</w:t>
            </w:r>
          </w:p>
        </w:tc>
      </w:tr>
    </w:tbl>
    <w:p w14:paraId="2EA1740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754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B0E893">
            <w:pPr>
              <w:pStyle w:val="4"/>
            </w:pPr>
            <w:r>
              <w:t>获奖情况</w:t>
            </w:r>
          </w:p>
          <w:p w14:paraId="54278520">
            <w:pPr>
              <w:pStyle w:val="16"/>
            </w:pPr>
            <w:r>
              <w:t>Adobe认证设计师。</w:t>
            </w:r>
          </w:p>
        </w:tc>
      </w:tr>
    </w:tbl>
    <w:p w14:paraId="43EAFAA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700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3B37C4">
            <w:pPr>
              <w:pStyle w:val="4"/>
            </w:pPr>
            <w:r>
              <w:t>项目经历</w:t>
            </w:r>
          </w:p>
          <w:p w14:paraId="35BE3B2B">
            <w:r>
              <w:rPr>
                <w:b/>
              </w:rPr>
              <w:t>移动电商APP（2023-11 ~ 2023-09）</w:t>
            </w:r>
          </w:p>
          <w:p w14:paraId="69E67D78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43DA7AC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767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EA7282">
            <w:pPr>
              <w:pStyle w:val="4"/>
            </w:pPr>
            <w:r>
              <w:t>个人评价</w:t>
            </w:r>
          </w:p>
          <w:p w14:paraId="49F80058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5FE1DF2"/>
    <w:p w14:paraId="554C2598">
      <w:r>
        <w:br w:type="page"/>
      </w:r>
    </w:p>
    <w:p w14:paraId="793BC9F5">
      <w:pPr>
        <w:jc w:val="center"/>
      </w:pPr>
      <w:r>
        <w:rPr>
          <w:b/>
          <w:sz w:val="32"/>
        </w:rPr>
        <w:t>黄建</w:t>
      </w:r>
    </w:p>
    <w:p w14:paraId="4C5CCBE9">
      <w:r>
        <w:t>求职意向：设计师 | 西安 | 11922/月 | 随时到岗</w:t>
      </w:r>
    </w:p>
    <w:p w14:paraId="6FFA0E72">
      <w:r>
        <w:t>基本信息：33岁 | 女 | 西安 | 13年经验</w:t>
      </w:r>
    </w:p>
    <w:p w14:paraId="75DA3B33">
      <w:r>
        <w:t>联系方式：13946537177 | min63@example.net</w:t>
      </w:r>
    </w:p>
    <w:p w14:paraId="427EA239">
      <w:pPr>
        <w:pStyle w:val="4"/>
      </w:pPr>
      <w:r>
        <w:t>学习背景</w:t>
      </w:r>
    </w:p>
    <w:p w14:paraId="65E54B38">
      <w:r>
        <w:t>深圳职业技术学院 | 艺术设计 | 专科 | 2010-09 ~ 2013-06</w:t>
      </w:r>
    </w:p>
    <w:p w14:paraId="279A82FB">
      <w:r>
        <w:t>专业成绩：3.32/4</w:t>
      </w:r>
    </w:p>
    <w:p w14:paraId="71B78E34">
      <w:r>
        <w:t>主修课程：财务管理、管理学原理、运营管理、战略管理、组织行为学、市场营销学</w:t>
      </w:r>
    </w:p>
    <w:p w14:paraId="5F9D6E47">
      <w:pPr>
        <w:pStyle w:val="4"/>
      </w:pPr>
      <w:r>
        <w:t>过往经历</w:t>
      </w:r>
    </w:p>
    <w:p w14:paraId="11402E5F">
      <w:r>
        <w:rPr>
          <w:b/>
        </w:rPr>
        <w:t>1. 全民简历制造有限公司 | 平面设计师 | 2025-02 ~ 2026-05</w:t>
      </w:r>
    </w:p>
    <w:p w14:paraId="7423EC07">
      <w:pPr>
        <w:pStyle w:val="16"/>
      </w:pPr>
      <w:r>
        <w:t>参与品牌VI设计，确保品牌一致性。 制作宣传海报、画册、名片等平面物料。 维护设计规范，持续优化设计风格。</w:t>
      </w:r>
    </w:p>
    <w:p w14:paraId="584D3421">
      <w:pPr>
        <w:pStyle w:val="4"/>
      </w:pPr>
      <w:r>
        <w:t>技能证书</w:t>
      </w:r>
    </w:p>
    <w:p w14:paraId="2F81367B">
      <w:r>
        <w:t>语言能力：英语CET-6，读写熟练，可日常交流。</w:t>
      </w:r>
    </w:p>
    <w:p w14:paraId="27E40252">
      <w:r>
        <w:t>计算机能力：精通Excel数据处理</w:t>
      </w:r>
    </w:p>
    <w:p w14:paraId="5DF37F2D">
      <w:r>
        <w:t>专业能力：Sketch、色彩搭配</w:t>
      </w:r>
    </w:p>
    <w:p w14:paraId="18C72482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9C96F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B430EE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6C596493">
      <w:pPr>
        <w:pStyle w:val="4"/>
      </w:pPr>
      <w:r>
        <w:t>主要项目</w:t>
      </w:r>
    </w:p>
    <w:p w14:paraId="1D02AB38">
      <w:r>
        <w:rPr>
          <w:b/>
        </w:rPr>
        <w:t>智能客服系统（2022-09 ~ 2025-01）</w:t>
      </w:r>
    </w:p>
    <w:p w14:paraId="16A82681">
      <w:pPr>
        <w:pStyle w:val="16"/>
      </w:pPr>
      <w:r>
        <w:t>负责核心模块设计与开发，实现了高并发处理，提升了系统性能30%。</w:t>
      </w:r>
    </w:p>
    <w:p w14:paraId="687CC741">
      <w:pPr>
        <w:pStyle w:val="4"/>
      </w:pPr>
      <w:r>
        <w:t>自我陈述</w:t>
      </w:r>
    </w:p>
    <w:p w14:paraId="718A8A0A">
      <w:r>
        <w:t>具备良好的审美能力和设计功底；热爱设计，关注细节；善于沟通，能准确理解需求并转化为优秀的设计方案。</w:t>
      </w:r>
    </w:p>
    <w:p w14:paraId="55B51F45">
      <w:r>
        <w:br w:type="page"/>
      </w:r>
    </w:p>
    <w:p w14:paraId="5EA35B51">
      <w:pPr>
        <w:jc w:val="center"/>
      </w:pPr>
      <w:r>
        <w:rPr>
          <w:b/>
          <w:sz w:val="32"/>
        </w:rPr>
        <w:t>杨坤</w:t>
      </w:r>
    </w:p>
    <w:p w14:paraId="21D967EE">
      <w:r>
        <w:t>求职意向：市场专员 | 南京 | 8669/月 | 随时到岗</w:t>
      </w:r>
    </w:p>
    <w:p w14:paraId="7007F168">
      <w:r>
        <w:t>基本信息：26岁 | 女 | 南京 | 4年经验</w:t>
      </w:r>
    </w:p>
    <w:p w14:paraId="05F6F791">
      <w:r>
        <w:t>联系方式：14572678193 | guiying89@example.net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866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E897E5">
            <w:pPr>
              <w:pStyle w:val="4"/>
            </w:pPr>
            <w:r>
              <w:t>教育经历</w:t>
            </w:r>
          </w:p>
          <w:p w14:paraId="309868DA">
            <w:r>
              <w:t>东南大学 | 广告学 | 本科 | 2018-09 ~ 2022-06</w:t>
            </w:r>
          </w:p>
          <w:p w14:paraId="4148C032">
            <w:r>
              <w:t>专业成绩：3.05/4</w:t>
            </w:r>
          </w:p>
          <w:p w14:paraId="271C9980">
            <w:r>
              <w:t>主修课程：战略管理、管理学原理、财务管理、组织行为学、运营管理</w:t>
            </w:r>
          </w:p>
        </w:tc>
      </w:tr>
    </w:tbl>
    <w:p w14:paraId="67E76DB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BA0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EDEB26">
            <w:pPr>
              <w:pStyle w:val="4"/>
            </w:pPr>
            <w:r>
              <w:t>职业经历</w:t>
            </w:r>
          </w:p>
          <w:p w14:paraId="261EB6BB">
            <w:r>
              <w:rPr>
                <w:b/>
              </w:rPr>
              <w:t>领航咨询科技有限公司 | 品牌专员 | 2022-04 ~ 2025-03</w:t>
            </w:r>
          </w:p>
          <w:p w14:paraId="5B3635C7">
            <w:pPr>
              <w:pStyle w:val="16"/>
            </w:pPr>
            <w:r>
              <w:t>负责市场调研，收集竞品信息，撰写分析报告。</w:t>
            </w:r>
          </w:p>
          <w:p w14:paraId="3C2307FD">
            <w:r>
              <w:rPr>
                <w:b/>
              </w:rPr>
              <w:t>成都零售有限公司 | 品牌专员 | 2025-05 ~ 2026-12</w:t>
            </w:r>
          </w:p>
          <w:p w14:paraId="2F8FBC9D">
            <w:pPr>
              <w:pStyle w:val="16"/>
            </w:pPr>
            <w:r>
              <w:t>策划并执行线上线下营销活动，提升品牌知名度。</w:t>
            </w:r>
          </w:p>
        </w:tc>
      </w:tr>
    </w:tbl>
    <w:p w14:paraId="7F66AFD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9F2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30E2E9">
            <w:pPr>
              <w:pStyle w:val="4"/>
            </w:pPr>
            <w:r>
              <w:t>专业技能</w:t>
            </w:r>
          </w:p>
          <w:p w14:paraId="7E9E0555">
            <w:r>
              <w:t>语言能力：韩语TOPIK4，基础交流能力。</w:t>
            </w:r>
          </w:p>
          <w:p w14:paraId="34D084A1">
            <w:r>
              <w:t>计算机能力：熟悉Python基础</w:t>
            </w:r>
          </w:p>
          <w:p w14:paraId="3B6B538D">
            <w:r>
              <w:t>专业能力：市场调研、文案写作、社交媒体运营</w:t>
            </w:r>
          </w:p>
        </w:tc>
      </w:tr>
    </w:tbl>
    <w:p w14:paraId="4364A38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058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F985D8D">
            <w:pPr>
              <w:pStyle w:val="4"/>
            </w:pPr>
            <w:r>
              <w:t>证书与荣誉</w:t>
            </w:r>
          </w:p>
          <w:p w14:paraId="2E3F8E28">
            <w:pPr>
              <w:pStyle w:val="16"/>
            </w:pPr>
            <w:r>
              <w:t>大学英语六级（CET-6），优秀的听说读写能力。</w:t>
            </w:r>
          </w:p>
          <w:p w14:paraId="6C7C3998">
            <w:pPr>
              <w:pStyle w:val="16"/>
            </w:pPr>
            <w:r>
              <w:t>大学英语四级（CET-4），良好的读写能力。</w:t>
            </w:r>
          </w:p>
          <w:p w14:paraId="5F6AC466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52ABDD3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C4E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146C86">
            <w:pPr>
              <w:pStyle w:val="4"/>
            </w:pPr>
            <w:r>
              <w:t>自我评价</w:t>
            </w:r>
          </w:p>
          <w:p w14:paraId="2E138E40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8126B11"/>
    <w:p w14:paraId="400CAC39">
      <w:r>
        <w:br w:type="page"/>
      </w:r>
    </w:p>
    <w:p w14:paraId="1B59862B">
      <w:pPr>
        <w:jc w:val="center"/>
      </w:pPr>
      <w:r>
        <w:rPr>
          <w:b/>
          <w:sz w:val="32"/>
        </w:rPr>
        <w:t>陈欢</w:t>
      </w:r>
    </w:p>
    <w:p w14:paraId="31ECC148">
      <w:r>
        <w:t>求职意向：设计师 | 武汉 | 12856/月 | 两周内到岗</w:t>
      </w:r>
    </w:p>
    <w:p w14:paraId="20B2593E">
      <w:r>
        <w:t>基本信息：25岁 | 女 | 武汉 | 5年经验</w:t>
      </w:r>
    </w:p>
    <w:p w14:paraId="3E0C9E9B">
      <w:r>
        <w:t>联系方式：15337560403 | min36@example.org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D5B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B1AA1D">
            <w:pPr>
              <w:pStyle w:val="4"/>
            </w:pPr>
            <w:r>
              <w:t>学历信息</w:t>
            </w:r>
          </w:p>
          <w:p w14:paraId="38FDF0D0">
            <w:r>
              <w:t>杭州职业技术学院 | 艺术设计 | 专科 | 2018-09 ~ 2021-06</w:t>
            </w:r>
          </w:p>
          <w:p w14:paraId="14C9C94B">
            <w:r>
              <w:t>专业成绩：3.68/4（专业前15%）</w:t>
            </w:r>
          </w:p>
          <w:p w14:paraId="7A2D687A">
            <w:r>
              <w:t>主修课程：运营管理、市场营销学、组织行为学、财务管理、管理学原理、战略管理</w:t>
            </w:r>
          </w:p>
        </w:tc>
      </w:tr>
    </w:tbl>
    <w:p w14:paraId="4894CA4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ABB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4BB00B">
            <w:pPr>
              <w:pStyle w:val="4"/>
            </w:pPr>
            <w:r>
              <w:t>实习经历</w:t>
            </w:r>
          </w:p>
          <w:p w14:paraId="3F3587ED">
            <w:r>
              <w:rPr>
                <w:b/>
              </w:rPr>
              <w:t>鼎盛制造有限公司 | 平面设计师 | 2024-10 ~ 2025-03</w:t>
            </w:r>
          </w:p>
          <w:p w14:paraId="024FD3F9">
            <w:pPr>
              <w:pStyle w:val="16"/>
            </w:pPr>
            <w:r>
              <w:t>参与品牌VI设计，确保品牌一致性。 维护设计规范，持续优化设计风格。</w:t>
            </w:r>
          </w:p>
          <w:p w14:paraId="0652CE49">
            <w:r>
              <w:rPr>
                <w:b/>
              </w:rPr>
              <w:t>创想零售科技有限公司 | 平面设计师 | 2025-10 ~ 2026-10</w:t>
            </w:r>
          </w:p>
          <w:p w14:paraId="4A04E1AE">
            <w:pPr>
              <w:pStyle w:val="16"/>
            </w:pPr>
            <w:r>
              <w:t>负责公司产品UI界面设计，提升视觉体验。 参与品牌VI设计，确保品牌一致性。 维护设计规范，持续优化设计风格。</w:t>
            </w:r>
          </w:p>
        </w:tc>
      </w:tr>
    </w:tbl>
    <w:p w14:paraId="10D7D4C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D1F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67078B6">
            <w:pPr>
              <w:pStyle w:val="4"/>
            </w:pPr>
            <w:r>
              <w:t>技能证书</w:t>
            </w:r>
          </w:p>
          <w:p w14:paraId="4DBDF5DA">
            <w:r>
              <w:t>语言能力：日语N2，可进行日常对话。</w:t>
            </w:r>
          </w:p>
          <w:p w14:paraId="3168E41C">
            <w:r>
              <w:t>计算机能力：具备网络基础</w:t>
            </w:r>
          </w:p>
          <w:p w14:paraId="45D1D106">
            <w:r>
              <w:t>专业能力：Illustrator、色彩搭配、Figma、Photoshop</w:t>
            </w:r>
          </w:p>
        </w:tc>
      </w:tr>
    </w:tbl>
    <w:p w14:paraId="3626CBF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7C4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D00334">
            <w:pPr>
              <w:pStyle w:val="4"/>
            </w:pPr>
            <w:r>
              <w:t>资质认证</w:t>
            </w:r>
          </w:p>
          <w:p w14:paraId="613C30B1">
            <w:pPr>
              <w:pStyle w:val="16"/>
            </w:pPr>
            <w:r>
              <w:t>Adobe认证设计师。</w:t>
            </w:r>
          </w:p>
        </w:tc>
      </w:tr>
    </w:tbl>
    <w:p w14:paraId="7B063E2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692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4023B0">
            <w:pPr>
              <w:pStyle w:val="4"/>
            </w:pPr>
            <w:r>
              <w:t>关于我</w:t>
            </w:r>
          </w:p>
          <w:p w14:paraId="03AA5129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70CBE3B"/>
    <w:p w14:paraId="26867AB3">
      <w:r>
        <w:br w:type="page"/>
      </w:r>
    </w:p>
    <w:p w14:paraId="3CC72F57">
      <w:pPr>
        <w:jc w:val="center"/>
      </w:pPr>
      <w:r>
        <w:rPr>
          <w:b/>
          <w:sz w:val="32"/>
        </w:rPr>
        <w:t>洪磊</w:t>
      </w:r>
    </w:p>
    <w:p w14:paraId="4E0772F4">
      <w:r>
        <w:t>求职意向：行政专员 | 杭州 | 13829/月 | 一个月内到岗</w:t>
      </w:r>
    </w:p>
    <w:p w14:paraId="2DB63070">
      <w:r>
        <w:t>基本信息：36岁 | 女 | 杭州 | 12年经验</w:t>
      </w:r>
    </w:p>
    <w:p w14:paraId="30AA1071">
      <w:r>
        <w:t>联系方式：15857256736 | wei81@example.com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C9C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302D86">
            <w:pPr>
              <w:pStyle w:val="4"/>
            </w:pPr>
            <w:r>
              <w:t>教育状况</w:t>
            </w:r>
          </w:p>
          <w:p w14:paraId="20C66F46">
            <w:r>
              <w:t>浙江大学 | 行政管理 | 硕士 | 2011-09 ~ 2014-06</w:t>
            </w:r>
          </w:p>
          <w:p w14:paraId="44BA302E">
            <w:r>
              <w:t>专业成绩：3.98/4（专业前10%）</w:t>
            </w:r>
          </w:p>
          <w:p w14:paraId="59271299">
            <w:r>
              <w:t>主修课程：人力资源管理、公共关系学、行政管理学、组织行为学、公共政策分析、公文写作</w:t>
            </w:r>
          </w:p>
        </w:tc>
      </w:tr>
    </w:tbl>
    <w:p w14:paraId="1FE97EC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012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BDE2E2">
            <w:pPr>
              <w:pStyle w:val="4"/>
            </w:pPr>
            <w:r>
              <w:t>工作经验</w:t>
            </w:r>
          </w:p>
          <w:p w14:paraId="4F75F237">
            <w:r>
              <w:rPr>
                <w:b/>
              </w:rPr>
              <w:t>恒通教育有限公司 | 行政经理 | 2024-02 ~ 2026-07</w:t>
            </w:r>
          </w:p>
          <w:p w14:paraId="6589B78A">
            <w:pPr>
              <w:pStyle w:val="16"/>
            </w:pPr>
            <w:r>
              <w:t>参与制定行政管理制度，优化流程，提高工作效率。</w:t>
            </w:r>
          </w:p>
        </w:tc>
      </w:tr>
    </w:tbl>
    <w:p w14:paraId="1399F47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AD1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6BABFA">
            <w:pPr>
              <w:pStyle w:val="4"/>
            </w:pPr>
            <w:r>
              <w:t>技能证书</w:t>
            </w:r>
          </w:p>
          <w:p w14:paraId="503318D7">
            <w:r>
              <w:t>语言能力：英语专八，流利商务沟通。</w:t>
            </w:r>
          </w:p>
          <w:p w14:paraId="3CF4D6BA">
            <w:r>
              <w:t>计算机能力：精通Excel数据处理</w:t>
            </w:r>
          </w:p>
          <w:p w14:paraId="58D7F1A3">
            <w:r>
              <w:t>专业能力：档案管理、办公软件</w:t>
            </w:r>
          </w:p>
        </w:tc>
      </w:tr>
    </w:tbl>
    <w:p w14:paraId="072BD09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E39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BCB04A">
            <w:pPr>
              <w:pStyle w:val="4"/>
            </w:pPr>
            <w:r>
              <w:t>证书与荣誉</w:t>
            </w:r>
          </w:p>
          <w:p w14:paraId="16CFFA9C">
            <w:pPr>
              <w:pStyle w:val="16"/>
            </w:pPr>
            <w:r>
              <w:t>大学英语六级（CET-6），优秀的听说读写能力。</w:t>
            </w:r>
          </w:p>
          <w:p w14:paraId="4FF6A81A">
            <w:pPr>
              <w:pStyle w:val="16"/>
            </w:pPr>
            <w:r>
              <w:t>全国计算机等级考试二级（Office高级应用）。</w:t>
            </w:r>
          </w:p>
          <w:p w14:paraId="252D5717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612D55F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EFA1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69D1DC">
            <w:pPr>
              <w:pStyle w:val="4"/>
            </w:pPr>
            <w:r>
              <w:t>关于我</w:t>
            </w:r>
          </w:p>
          <w:p w14:paraId="4DB7FA7B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6C599B2"/>
    <w:p w14:paraId="45543D20">
      <w:r>
        <w:br w:type="page"/>
      </w:r>
    </w:p>
    <w:p w14:paraId="724D10F0">
      <w:pPr>
        <w:jc w:val="center"/>
      </w:pPr>
      <w:r>
        <w:rPr>
          <w:b/>
          <w:sz w:val="32"/>
        </w:rPr>
        <w:t>周娟</w:t>
      </w:r>
    </w:p>
    <w:p w14:paraId="6E6FE6F9">
      <w:r>
        <w:t>求职意向：软件工程师 | 南京 | 11902/月 | 随时到岗</w:t>
      </w:r>
    </w:p>
    <w:p w14:paraId="664C507E">
      <w:r>
        <w:t>基本信息：30岁 | 女 | 南京 | 8年经验</w:t>
      </w:r>
    </w:p>
    <w:p w14:paraId="6FB40209">
      <w:r>
        <w:t>联系方式：14775722182 | taoyang@example.net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2FF7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CB08E71">
            <w:pPr>
              <w:pStyle w:val="4"/>
            </w:pPr>
            <w:r>
              <w:t>教育状况</w:t>
            </w:r>
          </w:p>
          <w:p w14:paraId="01A48B1A">
            <w:r>
              <w:t>浙江大学 | 网络工程 | 本科 | 2014-09 ~ 2018-06</w:t>
            </w:r>
          </w:p>
          <w:p w14:paraId="10D2BEBF">
            <w:r>
              <w:t>专业成绩：3.54/4（专业前30%）</w:t>
            </w:r>
          </w:p>
          <w:p w14:paraId="5FA68EF3">
            <w:r>
              <w:t>主修课程：财务管理、战略管理、管理学原理、运营管理、市场营销学、组织行为学</w:t>
            </w:r>
          </w:p>
        </w:tc>
      </w:tr>
    </w:tbl>
    <w:p w14:paraId="451CB32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899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179DBC">
            <w:pPr>
              <w:pStyle w:val="4"/>
            </w:pPr>
            <w:r>
              <w:t>职业经历</w:t>
            </w:r>
          </w:p>
          <w:p w14:paraId="2F1112F9">
            <w:r>
              <w:rPr>
                <w:b/>
              </w:rPr>
              <w:t>新锐医疗有限公司 | 全栈工程师 | 2020-12 ~ 2024-11</w:t>
            </w:r>
          </w:p>
          <w:p w14:paraId="059FA727">
            <w:pPr>
              <w:pStyle w:val="16"/>
            </w:pPr>
            <w:r>
              <w:t>参与技术方案讨论，撰写技术文档。 参与需求分析，负责后端/前端模块设计与开发。</w:t>
            </w:r>
          </w:p>
          <w:p w14:paraId="7896E1F5">
            <w:r>
              <w:rPr>
                <w:b/>
              </w:rPr>
              <w:t>深圳教育科技有限公司 | 前端开发工程师 | 2024-05 ~ 2025-11</w:t>
            </w:r>
          </w:p>
          <w:p w14:paraId="62152B26">
            <w:pPr>
              <w:pStyle w:val="16"/>
            </w:pPr>
            <w:r>
              <w:t>协助团队完成项目迭代与上线。 参与需求分析，负责后端/前端模块设计与开发。 参与技术方案讨论，撰写技术文档。</w:t>
            </w:r>
          </w:p>
          <w:p w14:paraId="2C6D9F74">
            <w:r>
              <w:rPr>
                <w:b/>
              </w:rPr>
              <w:t>成都金融有限公司 | Java开发工程师 | 2025-05 ~ 2026-08</w:t>
            </w:r>
          </w:p>
          <w:p w14:paraId="0D7BFB70">
            <w:pPr>
              <w:pStyle w:val="16"/>
            </w:pPr>
            <w:r>
              <w:t>参与技术方案讨论，撰写技术文档。 协助团队完成项目迭代与上线。</w:t>
            </w:r>
          </w:p>
        </w:tc>
      </w:tr>
    </w:tbl>
    <w:p w14:paraId="1F79927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22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67C4D7">
            <w:pPr>
              <w:pStyle w:val="4"/>
            </w:pPr>
            <w:r>
              <w:t>能力专长</w:t>
            </w:r>
          </w:p>
          <w:p w14:paraId="21F51DE9">
            <w:r>
              <w:t>语言能力：英语CET-6，读写熟练，可日常交流。</w:t>
            </w:r>
          </w:p>
          <w:p w14:paraId="5F2CD49D">
            <w:r>
              <w:t>计算机能力：具备网络基础</w:t>
            </w:r>
          </w:p>
          <w:p w14:paraId="08E45E00">
            <w:r>
              <w:t>专业能力：Git、React、MySQL</w:t>
            </w:r>
          </w:p>
        </w:tc>
      </w:tr>
    </w:tbl>
    <w:p w14:paraId="486A693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AC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D78986">
            <w:pPr>
              <w:pStyle w:val="4"/>
            </w:pPr>
            <w:r>
              <w:t>资格证书</w:t>
            </w:r>
          </w:p>
          <w:p w14:paraId="04BE6903">
            <w:pPr>
              <w:pStyle w:val="16"/>
            </w:pPr>
            <w:r>
              <w:t>全国计算机等级考试三级（数据库技术）。</w:t>
            </w:r>
          </w:p>
          <w:p w14:paraId="03A739BE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42552EB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AC7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653E07">
            <w:pPr>
              <w:pStyle w:val="4"/>
            </w:pPr>
            <w:r>
              <w:t>项目实践</w:t>
            </w:r>
          </w:p>
          <w:p w14:paraId="6B816973">
            <w:r>
              <w:rPr>
                <w:b/>
              </w:rPr>
              <w:t>智能客服系统（2021-12 ~ 2023-03）</w:t>
            </w:r>
          </w:p>
          <w:p w14:paraId="4C7B512C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2416A7C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041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F87357">
            <w:pPr>
              <w:pStyle w:val="4"/>
            </w:pPr>
            <w:r>
              <w:t>自我陈述</w:t>
            </w:r>
          </w:p>
          <w:p w14:paraId="4EB9B3A2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02BAEBD"/>
    <w:p w14:paraId="6328AA1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F624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3E0906">
            <w:r>
              <w:rPr>
                <w:b/>
                <w:sz w:val="28"/>
              </w:rPr>
              <w:t>朱玲</w:t>
            </w:r>
          </w:p>
          <w:p w14:paraId="2C81068C">
            <w:r>
              <w:t>求职意向：设计师 | 青岛 | 11704/月 | 一个月内到岗</w:t>
            </w:r>
          </w:p>
          <w:p w14:paraId="7C90D3F4">
            <w:r>
              <w:t>基本信息：27岁 | 女 | 青岛 | 7年经验</w:t>
            </w:r>
          </w:p>
          <w:p w14:paraId="34E3FAB4">
            <w:r>
              <w:t>联系方式：15517241406 | taoqiao@example.com</w:t>
            </w:r>
          </w:p>
          <w:p w14:paraId="162323B6">
            <w:pPr>
              <w:pStyle w:val="4"/>
            </w:pPr>
            <w:r>
              <w:t>技能证书</w:t>
            </w:r>
          </w:p>
          <w:p w14:paraId="2CE83EDE">
            <w:r>
              <w:t>语言能力：韩语TOPIK4，基础交流能力。</w:t>
            </w:r>
          </w:p>
          <w:p w14:paraId="64C14BAD">
            <w:r>
              <w:t>计算机能力：熟练使用Office办公软件</w:t>
            </w:r>
          </w:p>
          <w:p w14:paraId="7E34330A">
            <w:r>
              <w:t>专业能力：Photoshop、Figma、色彩搭配</w:t>
            </w:r>
          </w:p>
        </w:tc>
        <w:tc>
          <w:tcPr>
            <w:tcW w:w="4320" w:type="dxa"/>
          </w:tcPr>
          <w:p w14:paraId="413399D4"/>
          <w:p w14:paraId="1A80F61B">
            <w:pPr>
              <w:pStyle w:val="4"/>
            </w:pPr>
            <w:r>
              <w:t>教育状况</w:t>
            </w:r>
          </w:p>
          <w:p w14:paraId="5AA0622E">
            <w:r>
              <w:t>深圳职业技术学院 | 视觉传达 | 专科 | 2016-09 ~ 2019-06</w:t>
            </w:r>
          </w:p>
          <w:p w14:paraId="057958B3">
            <w:r>
              <w:t>专业成绩：3.89/4（专业前15%）</w:t>
            </w:r>
          </w:p>
          <w:p w14:paraId="1E24E5AC">
            <w:r>
              <w:t>主修课程：包装设计、字体设计、平面设计、UI设计、色彩构成、设计史</w:t>
            </w:r>
          </w:p>
          <w:p w14:paraId="47B3A3E5">
            <w:pPr>
              <w:pStyle w:val="4"/>
            </w:pPr>
            <w:r>
              <w:t>过往经历</w:t>
            </w:r>
          </w:p>
          <w:p w14:paraId="3C2C1101">
            <w:r>
              <w:rPr>
                <w:b/>
              </w:rPr>
              <w:t>北京制造科技有限公司 | UI设计师 | 2020-11 ~ 2021-06</w:t>
            </w:r>
          </w:p>
          <w:p w14:paraId="774819C8">
            <w:pPr>
              <w:pStyle w:val="16"/>
            </w:pPr>
            <w:r>
              <w:t>负责公司产品UI界面设计，提升视觉体验。</w:t>
            </w:r>
          </w:p>
          <w:p w14:paraId="1DF87313">
            <w:r>
              <w:rPr>
                <w:b/>
              </w:rPr>
              <w:t>博雅互联网科技有限公司 | 视觉设计师 | 2021-11 ~ 2024-11</w:t>
            </w:r>
          </w:p>
          <w:p w14:paraId="3FB1B977">
            <w:pPr>
              <w:pStyle w:val="16"/>
            </w:pPr>
            <w:r>
              <w:t>负责公司产品UI界面设计，提升视觉体验。 维护设计规范，持续优化设计风格。 制作宣传海报、画册、名片等平面物料。</w:t>
            </w:r>
          </w:p>
          <w:p w14:paraId="668F3274">
            <w:r>
              <w:rPr>
                <w:b/>
              </w:rPr>
              <w:t>成都制造有限公司 | 视觉设计师 | 2024-07 ~ 2026-02</w:t>
            </w:r>
          </w:p>
          <w:p w14:paraId="4CDFC7EC">
            <w:pPr>
              <w:pStyle w:val="16"/>
            </w:pPr>
            <w:r>
              <w:t>制作宣传海报、画册、名片等平面物料。 负责公司产品UI界面设计，提升视觉体验。 参与品牌VI设计，确保品牌一致性。</w:t>
            </w:r>
          </w:p>
          <w:p w14:paraId="7880D86F">
            <w:pPr>
              <w:pStyle w:val="4"/>
            </w:pPr>
            <w:r>
              <w:t>证书与荣誉</w:t>
            </w:r>
          </w:p>
          <w:p w14:paraId="2E0DA3F0">
            <w:pPr>
              <w:pStyle w:val="16"/>
            </w:pPr>
            <w:r>
              <w:t>Adobe认证设计师。</w:t>
            </w:r>
          </w:p>
          <w:p w14:paraId="190A08C1">
            <w:pPr>
              <w:pStyle w:val="4"/>
            </w:pPr>
            <w:r>
              <w:t>项目实践</w:t>
            </w:r>
          </w:p>
          <w:p w14:paraId="42ED47FC">
            <w:r>
              <w:rPr>
                <w:b/>
              </w:rPr>
              <w:t>企业级管理系统（2020-11 ~ 2024-12）</w:t>
            </w:r>
          </w:p>
          <w:p w14:paraId="5D3ABB55">
            <w:pPr>
              <w:pStyle w:val="16"/>
            </w:pPr>
            <w:r>
              <w:t>负责核心模块设计与开发，实现了高并发处理，提升了系统性能30%。</w:t>
            </w:r>
          </w:p>
          <w:p w14:paraId="4A8B37C2">
            <w:pPr>
              <w:pStyle w:val="4"/>
            </w:pPr>
            <w:r>
              <w:t>个人评价</w:t>
            </w:r>
          </w:p>
          <w:p w14:paraId="3A31E4FD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279BF37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6A0F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11AB5A">
            <w:r>
              <w:rPr>
                <w:b/>
                <w:sz w:val="28"/>
              </w:rPr>
              <w:t>万桂芝</w:t>
            </w:r>
          </w:p>
          <w:p w14:paraId="1D19E44C">
            <w:r>
              <w:t>求职意向：行政专员 | 深圳 | 13857/月 | 一个月内到岗</w:t>
            </w:r>
          </w:p>
          <w:p w14:paraId="61B8D948">
            <w:r>
              <w:t>基本信息：28岁 | 女 | 深圳 | 6年经验</w:t>
            </w:r>
          </w:p>
          <w:p w14:paraId="6F2AFC44">
            <w:r>
              <w:t>联系方式：15683556676 | zhou@example.org</w:t>
            </w:r>
          </w:p>
          <w:p w14:paraId="2296807A">
            <w:pPr>
              <w:pStyle w:val="4"/>
            </w:pPr>
            <w:r>
              <w:t>核心技能</w:t>
            </w:r>
          </w:p>
          <w:p w14:paraId="718D654E">
            <w:r>
              <w:t>语言能力：日语N2，可进行日常对话。</w:t>
            </w:r>
          </w:p>
          <w:p w14:paraId="397530B9">
            <w:r>
              <w:t>计算机能力：掌握Photoshop基本操作</w:t>
            </w:r>
          </w:p>
          <w:p w14:paraId="7140FAD5">
            <w:r>
              <w:t>专业能力：档案管理、办公软件、公文写作</w:t>
            </w:r>
          </w:p>
        </w:tc>
        <w:tc>
          <w:tcPr>
            <w:tcW w:w="4320" w:type="dxa"/>
          </w:tcPr>
          <w:p w14:paraId="0FE112C0"/>
          <w:p w14:paraId="512B6A92">
            <w:pPr>
              <w:pStyle w:val="4"/>
            </w:pPr>
            <w:r>
              <w:t>教育背景</w:t>
            </w:r>
          </w:p>
          <w:p w14:paraId="1FF45E66">
            <w:r>
              <w:t>南京大学 | 工商管理 | 本科 | 2016-09 ~ 2020-06</w:t>
            </w:r>
          </w:p>
          <w:p w14:paraId="4F941A4C">
            <w:r>
              <w:t>专业成绩：3.09/4</w:t>
            </w:r>
          </w:p>
          <w:p w14:paraId="1ED3A3D8">
            <w:r>
              <w:t>主修课程：运营管理、管理学原理、市场营销学、财务管理、组织行为学、战略管理</w:t>
            </w:r>
          </w:p>
          <w:p w14:paraId="2413BF29">
            <w:pPr>
              <w:pStyle w:val="4"/>
            </w:pPr>
            <w:r>
              <w:t>实习经历</w:t>
            </w:r>
          </w:p>
          <w:p w14:paraId="1CC037B4">
            <w:r>
              <w:rPr>
                <w:b/>
              </w:rPr>
              <w:t>创想传媒科技有限公司 | 行政助理 | 2020-05 ~ 2021-02</w:t>
            </w:r>
          </w:p>
          <w:p w14:paraId="76DD34D7">
            <w:pPr>
              <w:pStyle w:val="16"/>
            </w:pPr>
            <w:r>
              <w:t>负责来访客户接待及电话接听，展现良好企业形象。 参与制定行政管理制度，优化流程，提高工作效率。</w:t>
            </w:r>
          </w:p>
          <w:p w14:paraId="77DD29A2">
            <w:r>
              <w:rPr>
                <w:b/>
              </w:rPr>
              <w:t>杭州互联网有限公司 | 行政经理 | 2021-04 ~ 2022-04</w:t>
            </w:r>
          </w:p>
          <w:p w14:paraId="66269BEC">
            <w:pPr>
              <w:pStyle w:val="16"/>
            </w:pPr>
            <w:r>
              <w:t>负责公司日常行政事务管理，包括办公环境维护、办公用品采购与发放。 负责来访客户接待及电话接听，展现良好企业形象。 管理公司固定资产、车辆、印章等，确保规范使用。</w:t>
            </w:r>
          </w:p>
          <w:p w14:paraId="3884DD7C">
            <w:r>
              <w:rPr>
                <w:b/>
              </w:rPr>
              <w:t>上海咨询科技有限公司 | 行政经理 | 2022-04 ~ 2026-06</w:t>
            </w:r>
          </w:p>
          <w:p w14:paraId="104D960F">
            <w:pPr>
              <w:pStyle w:val="16"/>
            </w:pPr>
            <w:r>
              <w:t>负责来访客户接待及电话接听，展现良好企业形象。</w:t>
            </w:r>
          </w:p>
          <w:p w14:paraId="08AEAC84">
            <w:pPr>
              <w:pStyle w:val="4"/>
            </w:pPr>
            <w:r>
              <w:t>证书与荣誉</w:t>
            </w:r>
          </w:p>
          <w:p w14:paraId="5A32B862">
            <w:pPr>
              <w:pStyle w:val="16"/>
            </w:pPr>
            <w:r>
              <w:t>大学英语四级（CET-4），良好的读写能力。</w:t>
            </w:r>
          </w:p>
          <w:p w14:paraId="242A7F9B">
            <w:pPr>
              <w:pStyle w:val="16"/>
            </w:pPr>
            <w:r>
              <w:t>全国计算机等级考试二级（Office高级应用）。</w:t>
            </w:r>
          </w:p>
          <w:p w14:paraId="3160E016">
            <w:pPr>
              <w:pStyle w:val="4"/>
            </w:pPr>
            <w:r>
              <w:t>自我介绍</w:t>
            </w:r>
          </w:p>
          <w:p w14:paraId="0EDC1A74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50F0484C">
      <w:r>
        <w:br w:type="page"/>
      </w:r>
    </w:p>
    <w:p w14:paraId="23AEBF30">
      <w:pPr>
        <w:jc w:val="center"/>
      </w:pPr>
      <w:r>
        <w:rPr>
          <w:b/>
          <w:color w:val="003366"/>
          <w:sz w:val="32"/>
        </w:rPr>
        <w:t>宋海燕</w:t>
      </w:r>
    </w:p>
    <w:p w14:paraId="53D4570B">
      <w:r>
        <w:t>求职意向：人事专员 | 西安 | 18434/月 | 随时到岗</w:t>
      </w:r>
    </w:p>
    <w:p w14:paraId="58414574">
      <w:r>
        <w:t>基本信息：33岁 | 女 | 广州 | 11年经验</w:t>
      </w:r>
    </w:p>
    <w:p w14:paraId="15A2E19B">
      <w:r>
        <w:t>联系方式：18822868970 | cgao@example.org</w:t>
      </w:r>
    </w:p>
    <w:p w14:paraId="4C5BA98E">
      <w:pPr>
        <w:pStyle w:val="4"/>
      </w:pPr>
      <w:r>
        <w:t>技能特长</w:t>
      </w:r>
    </w:p>
    <w:p w14:paraId="1D27AD77">
      <w:r>
        <w:t>语言能力：日语N2，可进行日常对话。</w:t>
      </w:r>
    </w:p>
    <w:p w14:paraId="60753B66">
      <w:r>
        <w:t>计算机能力：熟练使用Office办公软件</w:t>
      </w:r>
    </w:p>
    <w:p w14:paraId="193690BD">
      <w:r>
        <w:t>专业能力：薪酬核算、培训组织、员工关系</w:t>
      </w:r>
    </w:p>
    <w:p w14:paraId="28E853A4">
      <w:pPr>
        <w:pStyle w:val="4"/>
      </w:pPr>
      <w:r>
        <w:t>获奖情况</w:t>
      </w:r>
    </w:p>
    <w:p w14:paraId="69E8F695">
      <w:pPr>
        <w:pStyle w:val="16"/>
      </w:pPr>
      <w:r>
        <w:t>人力资源管理师三级证书。</w:t>
      </w:r>
    </w:p>
    <w:p w14:paraId="67BE76EE">
      <w:pPr>
        <w:pStyle w:val="4"/>
      </w:pPr>
      <w:r>
        <w:t>教育背景</w:t>
      </w:r>
    </w:p>
    <w:p w14:paraId="76B0B990">
      <w:r>
        <w:t>西安交通大学 | 人力资源管理 | 本科 | 2011-09 ~ 2015-06</w:t>
      </w:r>
    </w:p>
    <w:p w14:paraId="7C9CA529">
      <w:r>
        <w:t>专业成绩：3.69/4（专业前15%）</w:t>
      </w:r>
    </w:p>
    <w:p w14:paraId="70E15079">
      <w:r>
        <w:t>主修课程：培训与开发、组织行为学、绩效管理、人力资源管理、招聘与配置、薪酬管理</w:t>
      </w:r>
    </w:p>
    <w:p w14:paraId="0C886E34">
      <w:pPr>
        <w:pStyle w:val="4"/>
      </w:pPr>
      <w:r>
        <w:t>职业经历</w:t>
      </w:r>
    </w:p>
    <w:p w14:paraId="0488E05D">
      <w:r>
        <w:rPr>
          <w:b/>
        </w:rPr>
        <w:t>领航传媒科技有限公司 | 薪酬专员 | 2024-04 ~ 2026-05</w:t>
      </w:r>
    </w:p>
    <w:p w14:paraId="2A3C3D69">
      <w:pPr>
        <w:pStyle w:val="16"/>
      </w:pPr>
      <w:r>
        <w:t>办理员工入职、转正、调动、离职手续，维护人事档案。</w:t>
      </w:r>
    </w:p>
    <w:p w14:paraId="0267C304">
      <w:pPr>
        <w:pStyle w:val="4"/>
      </w:pPr>
      <w:r>
        <w:t>自我介绍</w:t>
      </w:r>
    </w:p>
    <w:p w14:paraId="6D9C8588">
      <w:r>
        <w:t>性格开朗，亲和力强，善于与各部门沟通协作；具备良好的组织协调能力和解决冲突能力；积极主动，乐于学习新知识。</w:t>
      </w:r>
    </w:p>
    <w:p w14:paraId="0E70B44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2E54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D59E13">
            <w:r>
              <w:rPr>
                <w:b/>
                <w:sz w:val="28"/>
              </w:rPr>
              <w:t>陈玉英</w:t>
            </w:r>
          </w:p>
          <w:p w14:paraId="6077BF7C">
            <w:r>
              <w:t>求职意向：市场专员 | 西安 | 11639/月 | 一周内到岗</w:t>
            </w:r>
          </w:p>
          <w:p w14:paraId="50614335">
            <w:r>
              <w:t>基本信息：35岁 | 女 | 西安 | 13年经验</w:t>
            </w:r>
          </w:p>
          <w:p w14:paraId="4391793C">
            <w:r>
              <w:t>联系方式：13778054369 | juan05@example.net</w:t>
            </w:r>
          </w:p>
          <w:p w14:paraId="1FE0A45E">
            <w:pPr>
              <w:pStyle w:val="4"/>
            </w:pPr>
            <w:r>
              <w:t>专业技能</w:t>
            </w:r>
          </w:p>
          <w:p w14:paraId="3D558348">
            <w:r>
              <w:t>语言能力：韩语TOPIK4，基础交流能力。</w:t>
            </w:r>
          </w:p>
          <w:p w14:paraId="2EEC05BD">
            <w:r>
              <w:t>计算机能力：掌握Photoshop基本操作</w:t>
            </w:r>
          </w:p>
          <w:p w14:paraId="5AA21380">
            <w:r>
              <w:t>专业能力：市场调研、文案写作、社交媒体运营</w:t>
            </w:r>
          </w:p>
        </w:tc>
        <w:tc>
          <w:tcPr>
            <w:tcW w:w="4320" w:type="dxa"/>
          </w:tcPr>
          <w:p w14:paraId="357A7564"/>
          <w:p w14:paraId="4678C6BF">
            <w:pPr>
              <w:pStyle w:val="4"/>
            </w:pPr>
            <w:r>
              <w:t>学历信息</w:t>
            </w:r>
          </w:p>
          <w:p w14:paraId="779E2141">
            <w:r>
              <w:t>厦门大学 | 新闻传播 | 本科 | 2009-09 ~ 2013-06</w:t>
            </w:r>
          </w:p>
          <w:p w14:paraId="6D4460C2">
            <w:r>
              <w:t>专业成绩：3.59/4（专业前30%）</w:t>
            </w:r>
          </w:p>
          <w:p w14:paraId="7367EDC3">
            <w:r>
              <w:t>主修课程：管理学原理、战略管理、财务管理、运营管理、组织行为学、市场营销学</w:t>
            </w:r>
          </w:p>
          <w:p w14:paraId="2976FE05">
            <w:pPr>
              <w:pStyle w:val="4"/>
            </w:pPr>
            <w:r>
              <w:t>过往经历</w:t>
            </w:r>
          </w:p>
          <w:p w14:paraId="1CCFD963">
            <w:r>
              <w:rPr>
                <w:b/>
              </w:rPr>
              <w:t>卓越互联网科技有限公司 | 营销专员 | 2020-07 ~ 2023-03</w:t>
            </w:r>
          </w:p>
          <w:p w14:paraId="7B3A7B10">
            <w:pPr>
              <w:pStyle w:val="16"/>
            </w:pPr>
            <w:r>
              <w:t>与媒体、渠道保持良好合作，拓展市场资源。</w:t>
            </w:r>
          </w:p>
          <w:p w14:paraId="6420255D">
            <w:r>
              <w:rPr>
                <w:b/>
              </w:rPr>
              <w:t>恒通零售科技有限公司 | 市场助理 | 2023-03 ~ 2026-05</w:t>
            </w:r>
          </w:p>
          <w:p w14:paraId="7CC01879">
            <w:pPr>
              <w:pStyle w:val="16"/>
            </w:pPr>
            <w:r>
              <w:t>负责市场调研，收集竞品信息，撰写分析报告。</w:t>
            </w:r>
          </w:p>
          <w:p w14:paraId="4EB1064E">
            <w:pPr>
              <w:pStyle w:val="4"/>
            </w:pPr>
            <w:r>
              <w:t>证书与荣誉</w:t>
            </w:r>
          </w:p>
          <w:p w14:paraId="2274CB11">
            <w:pPr>
              <w:pStyle w:val="16"/>
            </w:pPr>
            <w:r>
              <w:t>大学英语四级（CET-4），良好的读写能力。</w:t>
            </w:r>
          </w:p>
          <w:p w14:paraId="473AC61A">
            <w:pPr>
              <w:pStyle w:val="4"/>
            </w:pPr>
            <w:r>
              <w:t>关于我</w:t>
            </w:r>
          </w:p>
          <w:p w14:paraId="2F04ACCB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03BEDC7">
      <w:r>
        <w:br w:type="page"/>
      </w:r>
    </w:p>
    <w:p w14:paraId="7869263F">
      <w:pPr>
        <w:jc w:val="center"/>
      </w:pPr>
      <w:r>
        <w:rPr>
          <w:b/>
          <w:sz w:val="32"/>
        </w:rPr>
        <w:t>黄建平</w:t>
      </w:r>
    </w:p>
    <w:p w14:paraId="4A62103B">
      <w:r>
        <w:t>求职意向：产品经理 | 北京 | 17719/月 | 两周内到岗</w:t>
      </w:r>
    </w:p>
    <w:p w14:paraId="5D2E1CFB">
      <w:r>
        <w:t>基本信息：28岁 | 女 | 郑州 | 8年经验</w:t>
      </w:r>
    </w:p>
    <w:p w14:paraId="102A92C4">
      <w:r>
        <w:t>联系方式：14555296694 | guiying52@example.org</w:t>
      </w:r>
    </w:p>
    <w:p w14:paraId="54D50BEB">
      <w:pPr>
        <w:pStyle w:val="4"/>
      </w:pPr>
      <w:r>
        <w:t>教育经历</w:t>
      </w:r>
    </w:p>
    <w:p w14:paraId="78F5AAD6">
      <w:r>
        <w:t>北京信息职业技术学院 | 心理学 | 专科 | 2015-09 ~ 2018-06</w:t>
      </w:r>
    </w:p>
    <w:p w14:paraId="6D56B4BF">
      <w:r>
        <w:t>专业成绩：3.8/4</w:t>
      </w:r>
    </w:p>
    <w:p w14:paraId="22B16183">
      <w:r>
        <w:t>主修课程：管理学原理、财务管理、战略管理、市场营销学、组织行为学、运营管理</w:t>
      </w:r>
    </w:p>
    <w:p w14:paraId="0FAA006D">
      <w:pPr>
        <w:pStyle w:val="4"/>
      </w:pPr>
      <w:r>
        <w:t>工作经验</w:t>
      </w:r>
    </w:p>
    <w:p w14:paraId="0F7C22C7">
      <w:r>
        <w:rPr>
          <w:b/>
        </w:rPr>
        <w:t>卓越金融有限公司 | 产品助理 | 2024-02 ~ 2026-12</w:t>
      </w:r>
    </w:p>
    <w:p w14:paraId="032F07B3">
      <w:pPr>
        <w:pStyle w:val="16"/>
      </w:pPr>
      <w:r>
        <w:t>输出PRD文档，协调开发、测试、运营团队推进产品落地。</w:t>
      </w:r>
    </w:p>
    <w:p w14:paraId="3666F06B">
      <w:pPr>
        <w:pStyle w:val="4"/>
      </w:pPr>
      <w:r>
        <w:t>技能特长</w:t>
      </w:r>
    </w:p>
    <w:p w14:paraId="089DFEBB">
      <w:r>
        <w:t>语言能力：英语专八，流利商务沟通。</w:t>
      </w:r>
    </w:p>
    <w:p w14:paraId="20E3738F">
      <w:r>
        <w:t>计算机能力：熟练使用Office办公软件</w:t>
      </w:r>
    </w:p>
    <w:p w14:paraId="5128817C">
      <w:r>
        <w:t>专业能力：用户调研、数据分析、Axure</w:t>
      </w:r>
    </w:p>
    <w:p w14:paraId="1C76E9CE">
      <w:pPr>
        <w:pStyle w:val="4"/>
      </w:pPr>
      <w:r>
        <w:t>获奖情况</w:t>
      </w:r>
    </w:p>
    <w:p w14:paraId="394513B5">
      <w:pPr>
        <w:pStyle w:val="16"/>
      </w:pPr>
      <w:r>
        <w:t>PMP项目管理认证。</w:t>
      </w:r>
    </w:p>
    <w:p w14:paraId="63321D9A">
      <w:pPr>
        <w:pStyle w:val="4"/>
      </w:pPr>
      <w:r>
        <w:t>自我评价</w:t>
      </w:r>
    </w:p>
    <w:p w14:paraId="173B8B59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1AB21BE6">
      <w:r>
        <w:br w:type="page"/>
      </w:r>
    </w:p>
    <w:p w14:paraId="7F3C92C0">
      <w:pPr>
        <w:jc w:val="center"/>
      </w:pPr>
      <w:r>
        <w:rPr>
          <w:b/>
          <w:color w:val="003366"/>
          <w:sz w:val="32"/>
        </w:rPr>
        <w:t>唐辉</w:t>
      </w:r>
    </w:p>
    <w:p w14:paraId="48DAA80F">
      <w:r>
        <w:t>求职意向：人事专员 | 杭州 | 10078/月 | 一个月内到岗</w:t>
      </w:r>
    </w:p>
    <w:p w14:paraId="3FBDCB14">
      <w:r>
        <w:t>基本信息：34岁 | 女 | 杭州 | 10年经验</w:t>
      </w:r>
    </w:p>
    <w:p w14:paraId="7C457D63">
      <w:r>
        <w:t>联系方式：18659612650 | hwen@example.org</w:t>
      </w:r>
    </w:p>
    <w:p w14:paraId="22A3D765">
      <w:pPr>
        <w:pStyle w:val="4"/>
      </w:pPr>
      <w:r>
        <w:t>能力专长</w:t>
      </w:r>
    </w:p>
    <w:p w14:paraId="72C30BC8">
      <w:r>
        <w:t>语言能力：日语N2，可进行日常对话。</w:t>
      </w:r>
    </w:p>
    <w:p w14:paraId="2B4F7267">
      <w:r>
        <w:t>计算机能力：精通Excel数据处理</w:t>
      </w:r>
    </w:p>
    <w:p w14:paraId="7BE477F4">
      <w:r>
        <w:t>专业能力：员工关系、劳动法、培训组织、薪酬核算</w:t>
      </w:r>
    </w:p>
    <w:p w14:paraId="57CB0C91">
      <w:pPr>
        <w:pStyle w:val="4"/>
      </w:pPr>
      <w:r>
        <w:t>资格证书</w:t>
      </w:r>
    </w:p>
    <w:p w14:paraId="2E808F77">
      <w:pPr>
        <w:pStyle w:val="16"/>
      </w:pPr>
      <w:r>
        <w:t>人力资源管理师三级证书。</w:t>
      </w:r>
    </w:p>
    <w:p w14:paraId="50BA8DCA">
      <w:pPr>
        <w:pStyle w:val="4"/>
      </w:pPr>
      <w:r>
        <w:t>学习背景</w:t>
      </w:r>
    </w:p>
    <w:p w14:paraId="6C541104">
      <w:r>
        <w:t>中国科学技术大学 | 劳动与社会保障 | 硕士 | 2013-09 ~ 2016-06</w:t>
      </w:r>
    </w:p>
    <w:p w14:paraId="4BB41011">
      <w:r>
        <w:t>专业成绩：3.93/4（专业前10%）</w:t>
      </w:r>
    </w:p>
    <w:p w14:paraId="77D153E5">
      <w:r>
        <w:t>主修课程：财务管理、组织行为学、管理学原理、市场营销学、运营管理</w:t>
      </w:r>
    </w:p>
    <w:p w14:paraId="60AFE63D">
      <w:pPr>
        <w:pStyle w:val="4"/>
      </w:pPr>
      <w:r>
        <w:t>工作经历</w:t>
      </w:r>
    </w:p>
    <w:p w14:paraId="53F19FFE">
      <w:r>
        <w:rPr>
          <w:b/>
        </w:rPr>
        <w:t>智云零售有限公司 | 招聘专员 | 2020-08 ~ 2022-07</w:t>
      </w:r>
    </w:p>
    <w:p w14:paraId="6423715E">
      <w:pPr>
        <w:pStyle w:val="16"/>
      </w:pPr>
      <w:r>
        <w:t>负责招聘全流程，包括职位发布、简历筛选、面试安排及录用跟进。</w:t>
      </w:r>
    </w:p>
    <w:p w14:paraId="5205783F">
      <w:r>
        <w:rPr>
          <w:b/>
        </w:rPr>
        <w:t>卓越咨询有限公司 | 招聘专员 | 2022-06 ~ 2026-10</w:t>
      </w:r>
    </w:p>
    <w:p w14:paraId="3A2B20AA">
      <w:pPr>
        <w:pStyle w:val="16"/>
      </w:pPr>
      <w:r>
        <w:t>负责招聘全流程，包括职位发布、简历筛选、面试安排及录用跟进。 处理员工关系，协助解决劳动争议，维护和谐劳动关系。 办理员工入职、转正、调动、离职手续，维护人事档案。</w:t>
      </w:r>
    </w:p>
    <w:p w14:paraId="6CB86AC6">
      <w:pPr>
        <w:pStyle w:val="4"/>
      </w:pPr>
      <w:r>
        <w:t>关于我</w:t>
      </w:r>
    </w:p>
    <w:p w14:paraId="43B96D55">
      <w:r>
        <w:t>性格开朗，亲和力强，善于与各部门沟通协作；具备良好的组织协调能力和解决冲突能力；积极主动，乐于学习新知识。</w:t>
      </w:r>
    </w:p>
    <w:p w14:paraId="190EE299">
      <w:r>
        <w:br w:type="page"/>
      </w:r>
    </w:p>
    <w:p w14:paraId="422FA4DA">
      <w:pPr>
        <w:jc w:val="center"/>
      </w:pPr>
      <w:r>
        <w:rPr>
          <w:b/>
          <w:sz w:val="32"/>
        </w:rPr>
        <w:t>许娜</w:t>
      </w:r>
    </w:p>
    <w:p w14:paraId="575306A7">
      <w:r>
        <w:t>求职意向：设计师 | 青岛 | 10870/月 | 一周内到岗</w:t>
      </w:r>
    </w:p>
    <w:p w14:paraId="2A91BB83">
      <w:r>
        <w:t>基本信息：31岁 | 男 | 武汉 | 9年经验</w:t>
      </w:r>
    </w:p>
    <w:p w14:paraId="02E77E20">
      <w:r>
        <w:t>联系方式：15883380519 | yang26@example.org</w:t>
      </w:r>
    </w:p>
    <w:p w14:paraId="37A66E2F">
      <w:pPr>
        <w:pStyle w:val="4"/>
      </w:pPr>
      <w:r>
        <w:t>教育状况</w:t>
      </w:r>
    </w:p>
    <w:p w14:paraId="21850131">
      <w:r>
        <w:t>哈尔滨工业大学 | 视觉传达 | 本科 | 2013-09 ~ 2017-06</w:t>
      </w:r>
    </w:p>
    <w:p w14:paraId="35C01423">
      <w:r>
        <w:t>专业成绩：3.78/4（专业前15%）</w:t>
      </w:r>
    </w:p>
    <w:p w14:paraId="50584935">
      <w:r>
        <w:t>主修课程：字体设计、平面设计、UI设计、色彩构成、设计史</w:t>
      </w:r>
    </w:p>
    <w:p w14:paraId="540FAE9B">
      <w:pPr>
        <w:pStyle w:val="4"/>
      </w:pPr>
      <w:r>
        <w:t>过往经历</w:t>
      </w:r>
    </w:p>
    <w:p w14:paraId="4992E9E6">
      <w:r>
        <w:rPr>
          <w:b/>
        </w:rPr>
        <w:t>恒通金融有限公司 | UI设计师 | 2018-08 ~ 2019-06</w:t>
      </w:r>
    </w:p>
    <w:p w14:paraId="42074A3D">
      <w:pPr>
        <w:pStyle w:val="16"/>
      </w:pPr>
      <w:r>
        <w:t>参与品牌VI设计，确保品牌一致性。 负责公司产品UI界面设计，提升视觉体验。</w:t>
      </w:r>
    </w:p>
    <w:p w14:paraId="5544A45E">
      <w:r>
        <w:rPr>
          <w:b/>
        </w:rPr>
        <w:t>北京咨询科技有限公司 | UI设计师 | 2019-12 ~ 2023-01</w:t>
      </w:r>
    </w:p>
    <w:p w14:paraId="678B34E1">
      <w:pPr>
        <w:pStyle w:val="16"/>
      </w:pPr>
      <w:r>
        <w:t>参与品牌VI设计，确保品牌一致性。</w:t>
      </w:r>
    </w:p>
    <w:p w14:paraId="327E6A18">
      <w:r>
        <w:rPr>
          <w:b/>
        </w:rPr>
        <w:t>上海咨询有限公司 | UI设计师 | 2023-08 ~ 2026-08</w:t>
      </w:r>
    </w:p>
    <w:p w14:paraId="3D1B11C1">
      <w:pPr>
        <w:pStyle w:val="16"/>
      </w:pPr>
      <w:r>
        <w:t>负责公司产品UI界面设计，提升视觉体验。 参与品牌VI设计，确保品牌一致性。</w:t>
      </w:r>
    </w:p>
    <w:p w14:paraId="196DEB33">
      <w:pPr>
        <w:pStyle w:val="4"/>
      </w:pPr>
      <w:r>
        <w:t>技能特长</w:t>
      </w:r>
    </w:p>
    <w:p w14:paraId="50FF5F02">
      <w:r>
        <w:t>语言能力：英语专八，流利商务沟通。</w:t>
      </w:r>
    </w:p>
    <w:p w14:paraId="20BC465A">
      <w:r>
        <w:t>计算机能力：熟悉Python基础</w:t>
      </w:r>
    </w:p>
    <w:p w14:paraId="05B12DE3">
      <w:r>
        <w:t>专业能力：色彩搭配、Photoshop、Figma</w:t>
      </w:r>
    </w:p>
    <w:p w14:paraId="62D196DA">
      <w:pPr>
        <w:pStyle w:val="4"/>
      </w:pPr>
      <w:r>
        <w:t>荣誉证书</w:t>
      </w:r>
    </w:p>
    <w:p w14:paraId="0A6D905D">
      <w:pPr>
        <w:pStyle w:val="16"/>
      </w:pPr>
      <w:r>
        <w:t>Adobe认证设计师。</w:t>
      </w:r>
    </w:p>
    <w:p w14:paraId="0C0A5999">
      <w:pPr>
        <w:pStyle w:val="4"/>
      </w:pPr>
      <w:r>
        <w:t>项目实践</w:t>
      </w:r>
    </w:p>
    <w:p w14:paraId="0E66887E">
      <w:r>
        <w:rPr>
          <w:b/>
        </w:rPr>
        <w:t>企业级管理系统（2020-12 ~ 2023-07）</w:t>
      </w:r>
    </w:p>
    <w:p w14:paraId="4F02E8DE">
      <w:pPr>
        <w:pStyle w:val="16"/>
      </w:pPr>
      <w:r>
        <w:t>负责核心模块设计与开发，实现了高并发处理，提升了系统性能30%。</w:t>
      </w:r>
    </w:p>
    <w:p w14:paraId="527FFB73">
      <w:pPr>
        <w:pStyle w:val="4"/>
      </w:pPr>
      <w:r>
        <w:t>个人评价</w:t>
      </w:r>
    </w:p>
    <w:p w14:paraId="2545EB2B">
      <w:r>
        <w:t>具备良好的审美能力和设计功底；热爱设计，关注细节；善于沟通，能准确理解需求并转化为优秀的设计方案。</w:t>
      </w:r>
    </w:p>
    <w:p w14:paraId="2725E518">
      <w:r>
        <w:br w:type="page"/>
      </w:r>
    </w:p>
    <w:p w14:paraId="2CF8ABAD">
      <w:pPr>
        <w:jc w:val="center"/>
      </w:pPr>
      <w:r>
        <w:rPr>
          <w:b/>
          <w:sz w:val="32"/>
        </w:rPr>
        <w:t>吕平</w:t>
      </w:r>
    </w:p>
    <w:p w14:paraId="15CA08A9">
      <w:r>
        <w:t>求职意向：人事专员 | 南京 | 10008/月 | 随时到岗</w:t>
      </w:r>
    </w:p>
    <w:p w14:paraId="4E27B0AC">
      <w:r>
        <w:t>基本信息：31岁 | 男 | 广州 | 7年经验</w:t>
      </w:r>
    </w:p>
    <w:p w14:paraId="32669C44">
      <w:r>
        <w:t>联系方式：13572647924 | jzhang@example.org</w:t>
      </w:r>
    </w:p>
    <w:p w14:paraId="40421F90">
      <w:pPr>
        <w:pStyle w:val="4"/>
      </w:pPr>
      <w:r>
        <w:t>学历信息</w:t>
      </w:r>
    </w:p>
    <w:p w14:paraId="1E80EE1F">
      <w:r>
        <w:t>清华大学 | 心理学 | 硕士 | 2016-09 ~ 2019-06</w:t>
      </w:r>
    </w:p>
    <w:p w14:paraId="2669ED0C">
      <w:r>
        <w:t>专业成绩：3.2/4</w:t>
      </w:r>
    </w:p>
    <w:p w14:paraId="3C46964D">
      <w:r>
        <w:t>主修课程：管理学原理、组织行为学、市场营销学、运营管理、战略管理、财务管理</w:t>
      </w:r>
    </w:p>
    <w:p w14:paraId="2000479E">
      <w:pPr>
        <w:pStyle w:val="4"/>
      </w:pPr>
      <w:r>
        <w:t>工作经历</w:t>
      </w:r>
    </w:p>
    <w:p w14:paraId="70F3F8E3">
      <w:r>
        <w:rPr>
          <w:b/>
        </w:rPr>
        <w:t>新锐零售有限公司 | 人事专员 | 2019-01 ~ 2023-08</w:t>
      </w:r>
    </w:p>
    <w:p w14:paraId="44C5AE2C">
      <w:pPr>
        <w:pStyle w:val="16"/>
      </w:pPr>
      <w:r>
        <w:t>协助组织员工培训及企业文化活动，提升员工满意度。 负责考勤统计、薪酬核算及社保公积金缴纳。</w:t>
      </w:r>
    </w:p>
    <w:p w14:paraId="0D550A7E">
      <w:r>
        <w:rPr>
          <w:b/>
        </w:rPr>
        <w:t>成都科技科技有限公司 | 薪酬专员 | 2023-08 ~ 2026-08</w:t>
      </w:r>
    </w:p>
    <w:p w14:paraId="03709976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54868616">
      <w:pPr>
        <w:pStyle w:val="4"/>
      </w:pPr>
      <w:r>
        <w:t>核心技能</w:t>
      </w:r>
    </w:p>
    <w:p w14:paraId="1C68A580">
      <w:r>
        <w:t>语言能力：英语CET-4，具备基本读写能力。</w:t>
      </w:r>
    </w:p>
    <w:p w14:paraId="65DFC712">
      <w:r>
        <w:t>计算机能力：具备网络基础</w:t>
      </w:r>
    </w:p>
    <w:p w14:paraId="6B7D31F0">
      <w:r>
        <w:t>专业能力：招聘面试、培训组织</w:t>
      </w:r>
    </w:p>
    <w:p w14:paraId="1293D4B4">
      <w:pPr>
        <w:pStyle w:val="4"/>
      </w:pPr>
      <w:r>
        <w:t>证书与荣誉</w:t>
      </w:r>
    </w:p>
    <w:p w14:paraId="464054B3">
      <w:pPr>
        <w:pStyle w:val="16"/>
      </w:pPr>
      <w:r>
        <w:t>人力资源管理师三级证书。</w:t>
      </w:r>
    </w:p>
    <w:p w14:paraId="03E33835">
      <w:pPr>
        <w:pStyle w:val="4"/>
      </w:pPr>
      <w:r>
        <w:t>自我介绍</w:t>
      </w:r>
    </w:p>
    <w:p w14:paraId="2421557F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1C4A6C01">
      <w:r>
        <w:br w:type="page"/>
      </w:r>
    </w:p>
    <w:p w14:paraId="4B314EF0">
      <w:pPr>
        <w:jc w:val="center"/>
      </w:pPr>
      <w:r>
        <w:rPr>
          <w:b/>
          <w:color w:val="003366"/>
          <w:sz w:val="32"/>
        </w:rPr>
        <w:t>叶丹丹</w:t>
      </w:r>
    </w:p>
    <w:p w14:paraId="501C8FCC">
      <w:r>
        <w:t>求职意向：人事专员 | 重庆 | 8676/月 | 一周内到岗</w:t>
      </w:r>
    </w:p>
    <w:p w14:paraId="3696C7CE">
      <w:r>
        <w:t>基本信息：29岁 | 男 | 重庆 | 7年经验</w:t>
      </w:r>
    </w:p>
    <w:p w14:paraId="4D72BAB6">
      <w:r>
        <w:t>联系方式：15698611391 | daiyong@example.org</w:t>
      </w:r>
    </w:p>
    <w:p w14:paraId="129DC57A">
      <w:pPr>
        <w:pStyle w:val="4"/>
      </w:pPr>
      <w:r>
        <w:t>能力专长</w:t>
      </w:r>
    </w:p>
    <w:p w14:paraId="78162D24">
      <w:r>
        <w:t>语言能力：英语CET-4，具备基本读写能力。</w:t>
      </w:r>
    </w:p>
    <w:p w14:paraId="1DAFD32D">
      <w:r>
        <w:t>计算机能力：熟练使用Office办公软件</w:t>
      </w:r>
    </w:p>
    <w:p w14:paraId="6AC370E8">
      <w:r>
        <w:t>专业能力：薪酬核算、培训组织、招聘面试、劳动法</w:t>
      </w:r>
    </w:p>
    <w:p w14:paraId="2872895E">
      <w:pPr>
        <w:pStyle w:val="4"/>
      </w:pPr>
      <w:r>
        <w:t>证书与荣誉</w:t>
      </w:r>
    </w:p>
    <w:p w14:paraId="7713B822">
      <w:pPr>
        <w:pStyle w:val="16"/>
      </w:pPr>
      <w:r>
        <w:t>人力资源管理师三级证书。</w:t>
      </w:r>
    </w:p>
    <w:p w14:paraId="71646138">
      <w:pPr>
        <w:pStyle w:val="4"/>
      </w:pPr>
      <w:r>
        <w:t>教育状况</w:t>
      </w:r>
    </w:p>
    <w:p w14:paraId="55A343F4">
      <w:r>
        <w:t>上海交通大学 | 心理学 | 本科 | 2015-09 ~ 2019-06</w:t>
      </w:r>
    </w:p>
    <w:p w14:paraId="3EC80C66">
      <w:r>
        <w:t>专业成绩：3.77/4</w:t>
      </w:r>
    </w:p>
    <w:p w14:paraId="102EBED9">
      <w:r>
        <w:t>主修课程：战略管理、财务管理、市场营销学、管理学原理、组织行为学</w:t>
      </w:r>
    </w:p>
    <w:p w14:paraId="24864BF7">
      <w:pPr>
        <w:pStyle w:val="4"/>
      </w:pPr>
      <w:r>
        <w:t>实习经历</w:t>
      </w:r>
    </w:p>
    <w:p w14:paraId="29E7F550">
      <w:r>
        <w:rPr>
          <w:b/>
        </w:rPr>
        <w:t>领航制造科技有限公司 | HR助理 | 2019-06 ~ 2023-08</w:t>
      </w:r>
    </w:p>
    <w:p w14:paraId="6BCAD5D5">
      <w:pPr>
        <w:pStyle w:val="16"/>
      </w:pPr>
      <w:r>
        <w:t>处理员工关系，协助解决劳动争议，维护和谐劳动关系。</w:t>
      </w:r>
    </w:p>
    <w:p w14:paraId="5E0AA4AB">
      <w:r>
        <w:rPr>
          <w:b/>
        </w:rPr>
        <w:t>上海零售科技有限公司 | 薪酬专员 | 2023-08 ~ 2026-12</w:t>
      </w:r>
    </w:p>
    <w:p w14:paraId="6EAFE7BE">
      <w:pPr>
        <w:pStyle w:val="16"/>
      </w:pPr>
      <w:r>
        <w:t>负责考勤统计、薪酬核算及社保公积金缴纳。</w:t>
      </w:r>
    </w:p>
    <w:p w14:paraId="4608534F">
      <w:pPr>
        <w:pStyle w:val="4"/>
      </w:pPr>
      <w:r>
        <w:t>自我陈述</w:t>
      </w:r>
    </w:p>
    <w:p w14:paraId="1DFFE424">
      <w:r>
        <w:t>性格开朗，亲和力强，善于与各部门沟通协作；具备良好的组织协调能力和解决冲突能力；积极主动，乐于学习新知识。</w:t>
      </w:r>
    </w:p>
    <w:p w14:paraId="26144CB7">
      <w:r>
        <w:br w:type="page"/>
      </w:r>
    </w:p>
    <w:p w14:paraId="3420A514">
      <w:pPr>
        <w:jc w:val="center"/>
      </w:pPr>
      <w:r>
        <w:rPr>
          <w:b/>
          <w:sz w:val="32"/>
        </w:rPr>
        <w:t>李强</w:t>
      </w:r>
    </w:p>
    <w:p w14:paraId="2BFFCE3F">
      <w:r>
        <w:t>求职意向：人事专员 | 杭州 | 19190/月 | 一周内到岗</w:t>
      </w:r>
    </w:p>
    <w:p w14:paraId="5C879C28">
      <w:r>
        <w:t>基本信息：35岁 | 男 | 杭州 | 15年经验</w:t>
      </w:r>
    </w:p>
    <w:p w14:paraId="7E5653D0">
      <w:r>
        <w:t>联系方式：18205480095 | junzou@example.com</w:t>
      </w:r>
    </w:p>
    <w:p w14:paraId="7A35AFA4">
      <w:pPr>
        <w:pStyle w:val="4"/>
      </w:pPr>
      <w:r>
        <w:t>自我陈述</w:t>
      </w:r>
    </w:p>
    <w:p w14:paraId="104859F7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632FA12F">
      <w:pPr>
        <w:pStyle w:val="4"/>
      </w:pPr>
      <w:r>
        <w:t>教育经历</w:t>
      </w:r>
    </w:p>
    <w:p w14:paraId="1342DC04">
      <w:r>
        <w:t>上海工商职业技术学院 | 心理学 | 专科 | 2008-09 ~ 2011-06</w:t>
      </w:r>
    </w:p>
    <w:p w14:paraId="5CFED30A">
      <w:r>
        <w:t>专业成绩：3.14/4</w:t>
      </w:r>
    </w:p>
    <w:p w14:paraId="631FEC3E">
      <w:r>
        <w:t>主修课程：运营管理、组织行为学、战略管理、管理学原理、财务管理、市场营销学</w:t>
      </w:r>
    </w:p>
    <w:p w14:paraId="00FA2D8D">
      <w:pPr>
        <w:pStyle w:val="4"/>
      </w:pPr>
      <w:r>
        <w:t>工作经验</w:t>
      </w:r>
    </w:p>
    <w:p w14:paraId="1ADCA856">
      <w:r>
        <w:rPr>
          <w:b/>
        </w:rPr>
        <w:t>上海制造科技有限公司 | HR助理 | 2020-01 ~ 2022-08</w:t>
      </w:r>
    </w:p>
    <w:p w14:paraId="54910F30">
      <w:pPr>
        <w:pStyle w:val="16"/>
      </w:pPr>
      <w:r>
        <w:t>负责考勤统计、薪酬核算及社保公积金缴纳。 负责招聘全流程，包括职位发布、简历筛选、面试安排及录用跟进。 办理员工入职、转正、调动、离职手续，维护人事档案。</w:t>
      </w:r>
    </w:p>
    <w:p w14:paraId="2618E103">
      <w:r>
        <w:rPr>
          <w:b/>
        </w:rPr>
        <w:t>全民简历零售科技有限公司 | HR助理 | 2022-09 ~ 2026-03</w:t>
      </w:r>
    </w:p>
    <w:p w14:paraId="0169B682">
      <w:pPr>
        <w:pStyle w:val="16"/>
      </w:pPr>
      <w:r>
        <w:t>负责考勤统计、薪酬核算及社保公积金缴纳。</w:t>
      </w:r>
    </w:p>
    <w:p w14:paraId="40BAE424">
      <w:pPr>
        <w:pStyle w:val="4"/>
      </w:pPr>
      <w:r>
        <w:t>核心技能</w:t>
      </w:r>
    </w:p>
    <w:p w14:paraId="61F693F4">
      <w:r>
        <w:t>语言能力：英语专八，流利商务沟通。</w:t>
      </w:r>
    </w:p>
    <w:p w14:paraId="2909978D">
      <w:r>
        <w:t>计算机能力：掌握Photoshop基本操作</w:t>
      </w:r>
    </w:p>
    <w:p w14:paraId="4684B40E">
      <w:r>
        <w:t>专业能力：劳动法、薪酬核算</w:t>
      </w:r>
    </w:p>
    <w:p w14:paraId="3101B51F">
      <w:pPr>
        <w:pStyle w:val="4"/>
      </w:pPr>
      <w:r>
        <w:t>证书与荣誉</w:t>
      </w:r>
    </w:p>
    <w:p w14:paraId="43CAD6ED">
      <w:pPr>
        <w:pStyle w:val="16"/>
      </w:pPr>
      <w:r>
        <w:t>人力资源管理师三级证书。</w:t>
      </w:r>
    </w:p>
    <w:p w14:paraId="00ED39C7">
      <w:r>
        <w:br w:type="page"/>
      </w:r>
    </w:p>
    <w:p w14:paraId="0F142BE3">
      <w:pPr>
        <w:jc w:val="center"/>
      </w:pPr>
      <w:r>
        <w:rPr>
          <w:b/>
          <w:sz w:val="32"/>
        </w:rPr>
        <w:t>章晨</w:t>
      </w:r>
    </w:p>
    <w:p w14:paraId="3BA95F34">
      <w:r>
        <w:t>求职意向：软件工程师 | 青岛 | 11337/月 | 两周内到岗</w:t>
      </w:r>
    </w:p>
    <w:p w14:paraId="2BAB6BEE">
      <w:r>
        <w:t>基本信息：36岁 | 女 | 青岛 | 14年经验</w:t>
      </w:r>
    </w:p>
    <w:p w14:paraId="0C3726A9">
      <w:r>
        <w:t>联系方式：18946538847 | zhangjie@example.net</w:t>
      </w:r>
    </w:p>
    <w:p w14:paraId="7A98213D">
      <w:pPr>
        <w:pStyle w:val="4"/>
      </w:pPr>
      <w:r>
        <w:t>教育背景</w:t>
      </w:r>
    </w:p>
    <w:p w14:paraId="4F378A95">
      <w:r>
        <w:t>四川大学 | 网络工程 | 本科 | 2008-09 ~ 2012-06</w:t>
      </w:r>
    </w:p>
    <w:p w14:paraId="4283C0EE">
      <w:r>
        <w:t>专业成绩：3.58/4（专业前30%）</w:t>
      </w:r>
    </w:p>
    <w:p w14:paraId="143E2B16">
      <w:r>
        <w:t>主修课程：市场营销学、战略管理、财务管理、组织行为学、管理学原理、运营管理</w:t>
      </w:r>
    </w:p>
    <w:p w14:paraId="35C6268A">
      <w:pPr>
        <w:pStyle w:val="4"/>
      </w:pPr>
      <w:r>
        <w:t>工作经验</w:t>
      </w:r>
    </w:p>
    <w:p w14:paraId="106B905F">
      <w:r>
        <w:rPr>
          <w:b/>
        </w:rPr>
        <w:t>恒通零售有限公司 | Python开发工程师 | 2021-11 ~ 2025-12</w:t>
      </w:r>
    </w:p>
    <w:p w14:paraId="42FECE8B">
      <w:pPr>
        <w:pStyle w:val="16"/>
      </w:pPr>
      <w:r>
        <w:t>修复系统Bug，保障系统稳定运行。 参与技术方案讨论，撰写技术文档。 编写高质量代码，进行单元测试和性能优化。</w:t>
      </w:r>
    </w:p>
    <w:p w14:paraId="2ED66953">
      <w:r>
        <w:rPr>
          <w:b/>
        </w:rPr>
        <w:t>智云传媒有限公司 | Java开发工程师 | 2025-02 ~ 2026-06</w:t>
      </w:r>
    </w:p>
    <w:p w14:paraId="1790C618">
      <w:pPr>
        <w:pStyle w:val="16"/>
      </w:pPr>
      <w:r>
        <w:t>修复系统Bug，保障系统稳定运行。</w:t>
      </w:r>
    </w:p>
    <w:p w14:paraId="433A3CAC">
      <w:pPr>
        <w:pStyle w:val="4"/>
      </w:pPr>
      <w:r>
        <w:t>专业技能</w:t>
      </w:r>
    </w:p>
    <w:p w14:paraId="7E4DA29B">
      <w:r>
        <w:t>语言能力：英语CET-6，读写熟练，可日常交流。</w:t>
      </w:r>
    </w:p>
    <w:p w14:paraId="390291C0">
      <w:r>
        <w:t>计算机能力：熟悉Python基础</w:t>
      </w:r>
    </w:p>
    <w:p w14:paraId="724C1E07">
      <w:r>
        <w:t>专业能力：Spring、React、Python</w:t>
      </w:r>
    </w:p>
    <w:p w14:paraId="44CB9681">
      <w:pPr>
        <w:pStyle w:val="4"/>
      </w:pPr>
      <w:r>
        <w:t>资质认证</w:t>
      </w:r>
    </w:p>
    <w:p w14:paraId="3847E99D">
      <w:pPr>
        <w:pStyle w:val="16"/>
      </w:pPr>
      <w:r>
        <w:t>全国计算机等级考试二级（Office高级应用）。</w:t>
      </w:r>
    </w:p>
    <w:p w14:paraId="3A0B0E9D">
      <w:pPr>
        <w:pStyle w:val="16"/>
      </w:pPr>
      <w:r>
        <w:t>全国计算机等级考试三级（数据库技术）。</w:t>
      </w:r>
    </w:p>
    <w:p w14:paraId="5430C284">
      <w:pPr>
        <w:pStyle w:val="4"/>
      </w:pPr>
      <w:r>
        <w:t>项目经验</w:t>
      </w:r>
    </w:p>
    <w:p w14:paraId="01BAF33F">
      <w:r>
        <w:rPr>
          <w:b/>
        </w:rPr>
        <w:t>数据可视化平台（2022-02 ~ 2025-05）</w:t>
      </w:r>
    </w:p>
    <w:p w14:paraId="6B08ED29">
      <w:pPr>
        <w:pStyle w:val="16"/>
      </w:pPr>
      <w:r>
        <w:t>负责核心模块设计与开发，实现了高并发处理，提升了系统性能30%。</w:t>
      </w:r>
    </w:p>
    <w:p w14:paraId="2B2AB782">
      <w:pPr>
        <w:pStyle w:val="4"/>
      </w:pPr>
      <w:r>
        <w:t>自我介绍</w:t>
      </w:r>
    </w:p>
    <w:p w14:paraId="386E4E03">
      <w:r>
        <w:t>逻辑思维清晰，代码规范；热爱技术，乐于钻研；具备良好的问题分析和解决能力；有较强的学习能力和团队协作精神。</w:t>
      </w:r>
    </w:p>
    <w:p w14:paraId="2FA3192A">
      <w:r>
        <w:br w:type="page"/>
      </w:r>
    </w:p>
    <w:p w14:paraId="72131D98">
      <w:pPr>
        <w:jc w:val="center"/>
      </w:pPr>
      <w:r>
        <w:rPr>
          <w:b/>
          <w:sz w:val="32"/>
        </w:rPr>
        <w:t>朱想</w:t>
      </w:r>
    </w:p>
    <w:p w14:paraId="4C486FFE">
      <w:r>
        <w:t>求职意向：人事专员 | 广州 | 19623/月 | 两周内到岗</w:t>
      </w:r>
    </w:p>
    <w:p w14:paraId="5F615934">
      <w:r>
        <w:t>基本信息：29岁 | 男 | 广州 | 7年经验</w:t>
      </w:r>
    </w:p>
    <w:p w14:paraId="0A3CA227">
      <w:r>
        <w:t>联系方式：13420863034 | vyuan@example.net</w:t>
      </w:r>
    </w:p>
    <w:p w14:paraId="6FE2F849">
      <w:pPr>
        <w:pStyle w:val="4"/>
      </w:pPr>
      <w:r>
        <w:t>自我陈述</w:t>
      </w:r>
    </w:p>
    <w:p w14:paraId="56133472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478BFF35">
      <w:pPr>
        <w:pStyle w:val="4"/>
      </w:pPr>
      <w:r>
        <w:t>教育状况</w:t>
      </w:r>
    </w:p>
    <w:p w14:paraId="1055A77C">
      <w:r>
        <w:t>厦门大学 | 工商管理 | 本科 | 2015-09 ~ 2019-06</w:t>
      </w:r>
    </w:p>
    <w:p w14:paraId="028B89A7">
      <w:r>
        <w:t>专业成绩：3.58/4</w:t>
      </w:r>
    </w:p>
    <w:p w14:paraId="75D7CBFC">
      <w:r>
        <w:t>主修课程：组织行为学、财务管理、战略管理、管理学原理、市场营销学、运营管理</w:t>
      </w:r>
    </w:p>
    <w:p w14:paraId="321CC381">
      <w:pPr>
        <w:pStyle w:val="4"/>
      </w:pPr>
      <w:r>
        <w:t>职业经历</w:t>
      </w:r>
    </w:p>
    <w:p w14:paraId="585FB13C">
      <w:r>
        <w:rPr>
          <w:b/>
        </w:rPr>
        <w:t>恒通零售科技有限公司 | 招聘专员 | 2022-09 ~ 2026-12</w:t>
      </w:r>
    </w:p>
    <w:p w14:paraId="6DAF5128">
      <w:pPr>
        <w:pStyle w:val="16"/>
      </w:pPr>
      <w:r>
        <w:t>办理员工入职、转正、调动、离职手续，维护人事档案。 处理员工关系，协助解决劳动争议，维护和谐劳动关系。</w:t>
      </w:r>
    </w:p>
    <w:p w14:paraId="13721D75">
      <w:pPr>
        <w:pStyle w:val="4"/>
      </w:pPr>
      <w:r>
        <w:t>专业技能</w:t>
      </w:r>
    </w:p>
    <w:p w14:paraId="3C77EFE6">
      <w:r>
        <w:t>语言能力：英语CET-4，具备基本读写能力。</w:t>
      </w:r>
    </w:p>
    <w:p w14:paraId="4B3993BF">
      <w:r>
        <w:t>计算机能力：熟练使用Office办公软件</w:t>
      </w:r>
    </w:p>
    <w:p w14:paraId="32039DBD">
      <w:r>
        <w:t>专业能力：劳动法、招聘面试、员工关系</w:t>
      </w:r>
    </w:p>
    <w:p w14:paraId="6FB0EC3F">
      <w:pPr>
        <w:pStyle w:val="4"/>
      </w:pPr>
      <w:r>
        <w:t>资格证书</w:t>
      </w:r>
    </w:p>
    <w:p w14:paraId="160A28A9">
      <w:pPr>
        <w:pStyle w:val="16"/>
      </w:pPr>
      <w:r>
        <w:t>人力资源管理师三级证书。</w:t>
      </w:r>
    </w:p>
    <w:p w14:paraId="6AF77C77">
      <w:r>
        <w:br w:type="page"/>
      </w:r>
    </w:p>
    <w:p w14:paraId="69D338B8">
      <w:pPr>
        <w:jc w:val="center"/>
      </w:pPr>
      <w:r>
        <w:rPr>
          <w:b/>
          <w:color w:val="003366"/>
          <w:sz w:val="32"/>
        </w:rPr>
        <w:t>赖丹丹</w:t>
      </w:r>
    </w:p>
    <w:p w14:paraId="7A967232">
      <w:r>
        <w:t>求职意向：人事专员 | 重庆 | 9439/月 | 一个月内到岗</w:t>
      </w:r>
    </w:p>
    <w:p w14:paraId="7D5C9AF6">
      <w:r>
        <w:t>基本信息：28岁 | 男 | 重庆 | 6年经验</w:t>
      </w:r>
    </w:p>
    <w:p w14:paraId="66D48689">
      <w:r>
        <w:t>联系方式：15501519103 | jing33@example.net</w:t>
      </w:r>
    </w:p>
    <w:p w14:paraId="49373CB6">
      <w:pPr>
        <w:pStyle w:val="4"/>
      </w:pPr>
      <w:r>
        <w:t>核心技能</w:t>
      </w:r>
    </w:p>
    <w:p w14:paraId="341FBA4B">
      <w:r>
        <w:t>语言能力：英语CET-6，读写熟练，可日常交流。</w:t>
      </w:r>
    </w:p>
    <w:p w14:paraId="42D3A051">
      <w:r>
        <w:t>计算机能力：熟练使用Office办公软件</w:t>
      </w:r>
    </w:p>
    <w:p w14:paraId="0613189E">
      <w:r>
        <w:t>专业能力：劳动法、薪酬核算、招聘面试</w:t>
      </w:r>
    </w:p>
    <w:p w14:paraId="3124876E">
      <w:pPr>
        <w:pStyle w:val="4"/>
      </w:pPr>
      <w:r>
        <w:t>荣誉证书</w:t>
      </w:r>
    </w:p>
    <w:p w14:paraId="55CE5872">
      <w:pPr>
        <w:pStyle w:val="16"/>
      </w:pPr>
      <w:r>
        <w:t>人力资源管理师三级证书。</w:t>
      </w:r>
    </w:p>
    <w:p w14:paraId="4C556823">
      <w:pPr>
        <w:pStyle w:val="4"/>
      </w:pPr>
      <w:r>
        <w:t>教育背景</w:t>
      </w:r>
    </w:p>
    <w:p w14:paraId="7EE5C88D">
      <w:r>
        <w:t>武汉大学 | 劳动与社会保障 | 本科 | 2016-09 ~ 2020-06</w:t>
      </w:r>
    </w:p>
    <w:p w14:paraId="205E4F1C">
      <w:r>
        <w:t>专业成绩：3.35/4（专业前30%）</w:t>
      </w:r>
    </w:p>
    <w:p w14:paraId="4528FFAE">
      <w:r>
        <w:t>主修课程：财务管理、运营管理、组织行为学、市场营销学、管理学原理、战略管理</w:t>
      </w:r>
    </w:p>
    <w:p w14:paraId="38DDD7E6">
      <w:pPr>
        <w:pStyle w:val="4"/>
      </w:pPr>
      <w:r>
        <w:t>工作经验</w:t>
      </w:r>
    </w:p>
    <w:p w14:paraId="01AC63C9">
      <w:r>
        <w:rPr>
          <w:b/>
        </w:rPr>
        <w:t>新锐教育科技有限公司 | HR助理 | 2020-08 ~ 2024-09</w:t>
      </w:r>
    </w:p>
    <w:p w14:paraId="76DC7057">
      <w:pPr>
        <w:pStyle w:val="16"/>
      </w:pPr>
      <w:r>
        <w:t>协助组织员工培训及企业文化活动，提升员工满意度。 负责考勤统计、薪酬核算及社保公积金缴纳。</w:t>
      </w:r>
    </w:p>
    <w:p w14:paraId="766175FD">
      <w:r>
        <w:rPr>
          <w:b/>
        </w:rPr>
        <w:t>创想咨询有限公司 | 薪酬专员 | 2024-12 ~ 2026-05</w:t>
      </w:r>
    </w:p>
    <w:p w14:paraId="2FC22E90">
      <w:pPr>
        <w:pStyle w:val="16"/>
      </w:pPr>
      <w:r>
        <w:t>处理员工关系，协助解决劳动争议，维护和谐劳动关系。</w:t>
      </w:r>
    </w:p>
    <w:p w14:paraId="1F23A078">
      <w:pPr>
        <w:pStyle w:val="4"/>
      </w:pPr>
      <w:r>
        <w:t>自我评价</w:t>
      </w:r>
    </w:p>
    <w:p w14:paraId="70AB6D98">
      <w:r>
        <w:t>性格开朗，亲和力强，善于与各部门沟通协作；具备良好的组织协调能力和解决冲突能力；积极主动，乐于学习新知识。</w:t>
      </w:r>
    </w:p>
    <w:p w14:paraId="537300DB">
      <w:r>
        <w:br w:type="page"/>
      </w:r>
    </w:p>
    <w:p w14:paraId="64CBB03E">
      <w:pPr>
        <w:jc w:val="center"/>
      </w:pPr>
      <w:r>
        <w:rPr>
          <w:b/>
          <w:sz w:val="32"/>
        </w:rPr>
        <w:t>张云</w:t>
      </w:r>
    </w:p>
    <w:p w14:paraId="4FAAD8C2">
      <w:r>
        <w:t>求职意向：运营专员 | 广州 | 24397/月 | 一周内到岗</w:t>
      </w:r>
    </w:p>
    <w:p w14:paraId="35D67CF4">
      <w:r>
        <w:t>基本信息：31岁 | 男 | 广州 | 11年经验</w:t>
      </w:r>
    </w:p>
    <w:p w14:paraId="3272DF45">
      <w:r>
        <w:t>联系方式：18241632438 | yanfan@example.org</w:t>
      </w:r>
    </w:p>
    <w:p w14:paraId="4FDB0F24">
      <w:pPr>
        <w:pStyle w:val="4"/>
      </w:pPr>
      <w:r>
        <w:t>学习背景</w:t>
      </w:r>
    </w:p>
    <w:p w14:paraId="5643916E">
      <w:r>
        <w:t>杭州职业技术学院 | 汉语言文学 | 专科 | 2012-09 ~ 2015-06</w:t>
      </w:r>
    </w:p>
    <w:p w14:paraId="433F2913">
      <w:r>
        <w:t>专业成绩：3.22/4</w:t>
      </w:r>
    </w:p>
    <w:p w14:paraId="206399AC">
      <w:r>
        <w:t>主修课程：运营管理、组织行为学、市场营销学、管理学原理、财务管理、战略管理</w:t>
      </w:r>
    </w:p>
    <w:p w14:paraId="7109C250">
      <w:pPr>
        <w:pStyle w:val="4"/>
      </w:pPr>
      <w:r>
        <w:t>过往经历</w:t>
      </w:r>
    </w:p>
    <w:p w14:paraId="6BD7F24B">
      <w:r>
        <w:rPr>
          <w:b/>
        </w:rPr>
        <w:t>1. 深圳医疗有限公司 | 新媒体运营 | 2016-10 ~ 2018-09</w:t>
      </w:r>
    </w:p>
    <w:p w14:paraId="52A6C1A6">
      <w:pPr>
        <w:pStyle w:val="16"/>
      </w:pPr>
      <w:r>
        <w:t>撰写内容文案，维护APP/网站内容更新。 策划并执行线上活动，促进用户增长和转化。 负责用户社群运营，提升用户活跃度和粘性。</w:t>
      </w:r>
    </w:p>
    <w:p w14:paraId="6C3AE507">
      <w:r>
        <w:rPr>
          <w:b/>
        </w:rPr>
        <w:t>2. 鼎盛科技科技有限公司 | 运营专员 | 2018-05 ~ 2022-11</w:t>
      </w:r>
    </w:p>
    <w:p w14:paraId="3D4BD740">
      <w:pPr>
        <w:pStyle w:val="16"/>
      </w:pPr>
      <w:r>
        <w:t>策划并执行线上活动，促进用户增长和转化。</w:t>
      </w:r>
    </w:p>
    <w:p w14:paraId="34BE8188">
      <w:r>
        <w:rPr>
          <w:b/>
        </w:rPr>
        <w:t>3. 恒通医疗有限公司 | 用户运营 | 2022-04 ~ 2026-01</w:t>
      </w:r>
    </w:p>
    <w:p w14:paraId="0E086FFE">
      <w:pPr>
        <w:pStyle w:val="16"/>
      </w:pPr>
      <w:r>
        <w:t>策划并执行线上活动，促进用户增长和转化。 处理用户反馈，提升用户体验。</w:t>
      </w:r>
    </w:p>
    <w:p w14:paraId="2C54D72D">
      <w:pPr>
        <w:pStyle w:val="4"/>
      </w:pPr>
      <w:r>
        <w:t>技能特长</w:t>
      </w:r>
    </w:p>
    <w:p w14:paraId="54A90F0D">
      <w:r>
        <w:t>语言能力：日语N2，可进行日常对话。</w:t>
      </w:r>
    </w:p>
    <w:p w14:paraId="36083792">
      <w:r>
        <w:t>计算机能力：掌握Photoshop基本操作</w:t>
      </w:r>
    </w:p>
    <w:p w14:paraId="0A40EB17">
      <w:r>
        <w:t>专业能力：内容创作、活动策划、社群管理</w:t>
      </w:r>
    </w:p>
    <w:p w14:paraId="65DD64BB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AA7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EEC291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08BF02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2CA2B4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698D47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0F89BC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1F6BD87D">
      <w:pPr>
        <w:pStyle w:val="4"/>
      </w:pPr>
      <w:r>
        <w:t>关于我</w:t>
      </w:r>
    </w:p>
    <w:p w14:paraId="50010D44">
      <w:r>
        <w:t>执行力强，结果导向；具备良好的沟通能力和文案功底；善于在快节奏环境中工作，能高效完成目标。</w:t>
      </w:r>
    </w:p>
    <w:p w14:paraId="6F2920C6">
      <w:r>
        <w:br w:type="page"/>
      </w:r>
    </w:p>
    <w:p w14:paraId="2C20591B">
      <w:pPr>
        <w:jc w:val="center"/>
      </w:pPr>
      <w:r>
        <w:rPr>
          <w:b/>
          <w:sz w:val="32"/>
        </w:rPr>
        <w:t>宁玉兰</w:t>
      </w:r>
    </w:p>
    <w:p w14:paraId="727556ED">
      <w:r>
        <w:t>求职意向：行政专员 | 武汉 | 10305/月 | 一周内到岗</w:t>
      </w:r>
    </w:p>
    <w:p w14:paraId="31FC16C5">
      <w:r>
        <w:t>基本信息：27岁 | 女 | 武汉 | 5年经验</w:t>
      </w:r>
    </w:p>
    <w:p w14:paraId="73568DE1">
      <w:r>
        <w:t>联系方式：18156955577 | jfeng@example.net</w:t>
      </w:r>
    </w:p>
    <w:p w14:paraId="68A847B3">
      <w:pPr>
        <w:pStyle w:val="4"/>
      </w:pPr>
      <w:r>
        <w:t>学习背景</w:t>
      </w:r>
    </w:p>
    <w:p w14:paraId="14EB3C01">
      <w:r>
        <w:t>西安交通大学 | 行政管理 | 本科 | 2017-09 ~ 2021-06</w:t>
      </w:r>
    </w:p>
    <w:p w14:paraId="6CB58958">
      <w:r>
        <w:t>专业成绩：3.17/4</w:t>
      </w:r>
    </w:p>
    <w:p w14:paraId="6B507089">
      <w:r>
        <w:t>主修课程：公共政策分析、人力资源管理、公共关系学、行政管理学、公文写作、组织行为学</w:t>
      </w:r>
    </w:p>
    <w:p w14:paraId="20D4B248">
      <w:pPr>
        <w:pStyle w:val="4"/>
      </w:pPr>
      <w:r>
        <w:t>过往经历</w:t>
      </w:r>
    </w:p>
    <w:p w14:paraId="4D3FC997">
      <w:r>
        <w:rPr>
          <w:b/>
        </w:rPr>
        <w:t>智云教育科技有限公司 | 行政专员 | 2023-09 ~ 2026-09</w:t>
      </w:r>
    </w:p>
    <w:p w14:paraId="36572FCF">
      <w:pPr>
        <w:pStyle w:val="16"/>
      </w:pPr>
      <w:r>
        <w:t>管理公司固定资产、车辆、印章等，确保规范使用。 参与制定行政管理制度，优化流程，提高工作效率。 负责来访客户接待及电话接听，展现良好企业形象。</w:t>
      </w:r>
    </w:p>
    <w:p w14:paraId="103891AE">
      <w:pPr>
        <w:pStyle w:val="4"/>
      </w:pPr>
      <w:r>
        <w:t>能力专长</w:t>
      </w:r>
    </w:p>
    <w:p w14:paraId="608E9704">
      <w:r>
        <w:t>语言能力：英语CET-4，具备基本读写能力。</w:t>
      </w:r>
    </w:p>
    <w:p w14:paraId="6325720F">
      <w:r>
        <w:t>计算机能力：精通Excel数据处理</w:t>
      </w:r>
    </w:p>
    <w:p w14:paraId="3F491021">
      <w:r>
        <w:t>专业能力：档案管理、办公软件、会议组织、固定资产管理</w:t>
      </w:r>
    </w:p>
    <w:p w14:paraId="19AC8201">
      <w:pPr>
        <w:pStyle w:val="4"/>
      </w:pPr>
      <w:r>
        <w:t>资格证书</w:t>
      </w:r>
    </w:p>
    <w:p w14:paraId="237682CE">
      <w:pPr>
        <w:pStyle w:val="16"/>
      </w:pPr>
      <w:r>
        <w:t>大学英语六级（CET-6），优秀的听说读写能力。</w:t>
      </w:r>
    </w:p>
    <w:p w14:paraId="776588CD">
      <w:pPr>
        <w:pStyle w:val="16"/>
      </w:pPr>
      <w:r>
        <w:t>大学英语四级（CET-4），良好的读写能力。</w:t>
      </w:r>
    </w:p>
    <w:p w14:paraId="5B3680E4">
      <w:pPr>
        <w:pStyle w:val="4"/>
      </w:pPr>
      <w:r>
        <w:t>自我评价</w:t>
      </w:r>
    </w:p>
    <w:p w14:paraId="5E525713">
      <w:r>
        <w:t>工作细致认真，有良好的条理性；善于沟通协调，能够高效处理多项任务；责任心强，有较强的服务意识和团队合作精神。</w:t>
      </w:r>
    </w:p>
    <w:p w14:paraId="07780B71">
      <w:r>
        <w:br w:type="page"/>
      </w:r>
    </w:p>
    <w:p w14:paraId="61679925">
      <w:pPr>
        <w:jc w:val="center"/>
      </w:pPr>
      <w:r>
        <w:rPr>
          <w:b/>
          <w:sz w:val="32"/>
        </w:rPr>
        <w:t>王秀兰</w:t>
      </w:r>
    </w:p>
    <w:p w14:paraId="6337FBA4">
      <w:r>
        <w:t>求职意向：设计师 | 深圳 | 13454/月 | 一周内到岗</w:t>
      </w:r>
    </w:p>
    <w:p w14:paraId="4B96CA4A">
      <w:r>
        <w:t>基本信息：30岁 | 男 | 深圳 | 8年经验</w:t>
      </w:r>
    </w:p>
    <w:p w14:paraId="3890760A">
      <w:r>
        <w:t>联系方式：15607890404 | dluo@example.net</w:t>
      </w:r>
    </w:p>
    <w:p w14:paraId="25D2F938">
      <w:pPr>
        <w:pStyle w:val="4"/>
      </w:pPr>
      <w:r>
        <w:t>教育背景</w:t>
      </w:r>
    </w:p>
    <w:p w14:paraId="57934FB4">
      <w:r>
        <w:t>厦门大学 | 产品设计 | 本科 | 2014-09 ~ 2018-06</w:t>
      </w:r>
    </w:p>
    <w:p w14:paraId="3CB4A5D0">
      <w:r>
        <w:t>专业成绩：3.14/4</w:t>
      </w:r>
    </w:p>
    <w:p w14:paraId="544803D9">
      <w:r>
        <w:t>主修课程：管理学原理、市场营销学、战略管理、运营管理、组织行为学、财务管理</w:t>
      </w:r>
    </w:p>
    <w:p w14:paraId="7362998F">
      <w:pPr>
        <w:pStyle w:val="4"/>
      </w:pPr>
      <w:r>
        <w:t>工作经验</w:t>
      </w:r>
    </w:p>
    <w:p w14:paraId="2BF0C946">
      <w:r>
        <w:rPr>
          <w:b/>
        </w:rPr>
        <w:t>1. 上海金融有限公司 | 平面设计师 | 2020-02 ~ 2022-05</w:t>
      </w:r>
    </w:p>
    <w:p w14:paraId="3BCAB5D2">
      <w:pPr>
        <w:pStyle w:val="16"/>
      </w:pPr>
      <w:r>
        <w:t>与产品、开发沟通，保证设计落地效果。 制作宣传海报、画册、名片等平面物料。 负责公司产品UI界面设计，提升视觉体验。</w:t>
      </w:r>
    </w:p>
    <w:p w14:paraId="7D93E1F9">
      <w:r>
        <w:rPr>
          <w:b/>
        </w:rPr>
        <w:t>2. 杭州零售有限公司 | 视觉设计师 | 2022-12 ~ 2026-06</w:t>
      </w:r>
    </w:p>
    <w:p w14:paraId="52D20824">
      <w:pPr>
        <w:pStyle w:val="16"/>
      </w:pPr>
      <w:r>
        <w:t>与产品、开发沟通，保证设计落地效果。 负责公司产品UI界面设计，提升视觉体验。 制作宣传海报、画册、名片等平面物料。</w:t>
      </w:r>
    </w:p>
    <w:p w14:paraId="2CF7E6E2">
      <w:pPr>
        <w:pStyle w:val="4"/>
      </w:pPr>
      <w:r>
        <w:t>技能证书</w:t>
      </w:r>
    </w:p>
    <w:p w14:paraId="4D716296">
      <w:r>
        <w:t>语言能力：日语N2，可进行日常对话。</w:t>
      </w:r>
    </w:p>
    <w:p w14:paraId="56049588">
      <w:r>
        <w:t>计算机能力：具备网络基础</w:t>
      </w:r>
    </w:p>
    <w:p w14:paraId="0DBED465">
      <w:r>
        <w:t>专业能力：Illustrator、Figma</w:t>
      </w:r>
    </w:p>
    <w:p w14:paraId="07CC7B4A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8386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DEF3C2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5CE8568">
      <w:pPr>
        <w:pStyle w:val="4"/>
      </w:pPr>
      <w:r>
        <w:t>项目经历</w:t>
      </w:r>
    </w:p>
    <w:p w14:paraId="7F94C6D7">
      <w:r>
        <w:rPr>
          <w:b/>
        </w:rPr>
        <w:t>移动电商APP（2021-01 ~ 2024-09）</w:t>
      </w:r>
    </w:p>
    <w:p w14:paraId="245B3C9F">
      <w:pPr>
        <w:pStyle w:val="16"/>
      </w:pPr>
      <w:r>
        <w:t>负责核心模块设计与开发，实现了高并发处理，提升了系统性能30%。</w:t>
      </w:r>
    </w:p>
    <w:p w14:paraId="7BEE8A45">
      <w:pPr>
        <w:pStyle w:val="4"/>
      </w:pPr>
      <w:r>
        <w:t>自我陈述</w:t>
      </w:r>
    </w:p>
    <w:p w14:paraId="01BD88DA">
      <w:r>
        <w:t>具备良好的审美能力和设计功底；热爱设计，关注细节；善于沟通，能准确理解需求并转化为优秀的设计方案。</w:t>
      </w:r>
    </w:p>
    <w:p w14:paraId="3490217F">
      <w:r>
        <w:br w:type="page"/>
      </w:r>
    </w:p>
    <w:p w14:paraId="1526D0E8">
      <w:pPr>
        <w:jc w:val="center"/>
      </w:pPr>
      <w:r>
        <w:rPr>
          <w:b/>
          <w:sz w:val="32"/>
        </w:rPr>
        <w:t>王静</w:t>
      </w:r>
    </w:p>
    <w:p w14:paraId="4C3C0E9E">
      <w:r>
        <w:t>求职意向：软件工程师 | 北京 | 22190/月 | 一周内到岗</w:t>
      </w:r>
    </w:p>
    <w:p w14:paraId="7231CAB1">
      <w:r>
        <w:t>基本信息：34岁 | 女 | 北京 | 12年经验</w:t>
      </w:r>
    </w:p>
    <w:p w14:paraId="4D40572A">
      <w:r>
        <w:t>联系方式：18119672853 | tzhou@example.org</w:t>
      </w:r>
    </w:p>
    <w:p w14:paraId="0582683D">
      <w:pPr>
        <w:pStyle w:val="4"/>
      </w:pPr>
      <w:r>
        <w:t>学习背景</w:t>
      </w:r>
    </w:p>
    <w:p w14:paraId="1BBF76AB">
      <w:r>
        <w:t>南京大学 | 软件工程 | 本科 | 2010-09 ~ 2014-06</w:t>
      </w:r>
    </w:p>
    <w:p w14:paraId="752693B8">
      <w:r>
        <w:t>专业成绩：3.37/4</w:t>
      </w:r>
    </w:p>
    <w:p w14:paraId="43793051">
      <w:r>
        <w:t>主修课程：项目管理、软件工程、Web开发、软件测试、面向对象编程、数据库设计</w:t>
      </w:r>
    </w:p>
    <w:p w14:paraId="215C5273">
      <w:pPr>
        <w:pStyle w:val="4"/>
      </w:pPr>
      <w:r>
        <w:t>实习经历</w:t>
      </w:r>
    </w:p>
    <w:p w14:paraId="3218B540">
      <w:r>
        <w:rPr>
          <w:b/>
        </w:rPr>
        <w:t>华讯传媒科技有限公司 | Java开发工程师 | 2021-01 ~ 2022-11</w:t>
      </w:r>
    </w:p>
    <w:p w14:paraId="2FB0681C">
      <w:pPr>
        <w:pStyle w:val="16"/>
      </w:pPr>
      <w:r>
        <w:t>参与技术方案讨论，撰写技术文档。 参与需求分析，负责后端/前端模块设计与开发。</w:t>
      </w:r>
    </w:p>
    <w:p w14:paraId="4D2254C1">
      <w:r>
        <w:rPr>
          <w:b/>
        </w:rPr>
        <w:t>博雅医疗有限公司 | Java开发工程师 | 2022-06 ~ 2024-08</w:t>
      </w:r>
    </w:p>
    <w:p w14:paraId="37C8581A">
      <w:pPr>
        <w:pStyle w:val="16"/>
      </w:pPr>
      <w:r>
        <w:t>参与技术方案讨论，撰写技术文档。 参与需求分析，负责后端/前端模块设计与开发。</w:t>
      </w:r>
    </w:p>
    <w:p w14:paraId="1EFAC30F">
      <w:r>
        <w:rPr>
          <w:b/>
        </w:rPr>
        <w:t>北京制造科技有限公司 | 全栈工程师 | 2024-08 ~ 2026-05</w:t>
      </w:r>
    </w:p>
    <w:p w14:paraId="1EB8993A">
      <w:pPr>
        <w:pStyle w:val="16"/>
      </w:pPr>
      <w:r>
        <w:t>参与需求分析，负责后端/前端模块设计与开发。</w:t>
      </w:r>
    </w:p>
    <w:p w14:paraId="0F28EDF3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C8D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741E76B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63A50417">
            <w:r>
              <w:t>熟悉Python基础</w:t>
            </w:r>
          </w:p>
        </w:tc>
      </w:tr>
      <w:tr w14:paraId="17494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19CC9E3">
            <w:r>
              <w:t>React</w:t>
            </w:r>
          </w:p>
        </w:tc>
        <w:tc>
          <w:tcPr>
            <w:tcW w:w="4320" w:type="dxa"/>
            <w:shd w:val="clear" w:color="auto" w:fill="E7E6E6"/>
          </w:tcPr>
          <w:p w14:paraId="1AC05ED3">
            <w:r>
              <w:t>MySQL</w:t>
            </w:r>
          </w:p>
        </w:tc>
      </w:tr>
    </w:tbl>
    <w:p w14:paraId="7E35283D"/>
    <w:p w14:paraId="72D91F77">
      <w:pPr>
        <w:pStyle w:val="4"/>
      </w:pPr>
      <w:r>
        <w:t>资质认证</w:t>
      </w:r>
    </w:p>
    <w:p w14:paraId="699A3142">
      <w:pPr>
        <w:pStyle w:val="16"/>
      </w:pPr>
      <w:r>
        <w:t>全国计算机等级考试三级（数据库技术）。</w:t>
      </w:r>
    </w:p>
    <w:p w14:paraId="1394FC56">
      <w:pPr>
        <w:pStyle w:val="4"/>
      </w:pPr>
      <w:r>
        <w:t>个人评价</w:t>
      </w:r>
    </w:p>
    <w:p w14:paraId="6A141763">
      <w:r>
        <w:t>逻辑思维清晰，代码规范；热爱技术，乐于钻研；具备良好的问题分析和解决能力；有较强的学习能力和团队协作精神。</w:t>
      </w:r>
    </w:p>
    <w:p w14:paraId="38DBD475">
      <w:r>
        <w:br w:type="page"/>
      </w:r>
    </w:p>
    <w:p w14:paraId="1B6EF3FC">
      <w:pPr>
        <w:jc w:val="center"/>
      </w:pPr>
      <w:r>
        <w:rPr>
          <w:b/>
          <w:sz w:val="32"/>
        </w:rPr>
        <w:t>陈凯</w:t>
      </w:r>
    </w:p>
    <w:p w14:paraId="0997B0DF">
      <w:pPr>
        <w:jc w:val="center"/>
      </w:pPr>
      <w:r>
        <w:rPr>
          <w:sz w:val="2"/>
        </w:rPr>
        <w:t>____________________________________________________________</w:t>
      </w:r>
    </w:p>
    <w:p w14:paraId="5F4DF03C">
      <w:r>
        <w:t>求职意向：人事专员 | 广州 | 15146/月 | 一个月内到岗</w:t>
      </w:r>
    </w:p>
    <w:p w14:paraId="053747A5">
      <w:r>
        <w:t>基本信息：35岁 | 女 | 广州 | 13年经验</w:t>
      </w:r>
    </w:p>
    <w:p w14:paraId="0ACF6C06">
      <w:r>
        <w:t>联系方式：14531669572 | pinggao@example.com</w:t>
      </w:r>
    </w:p>
    <w:p w14:paraId="1955A31E">
      <w:pPr>
        <w:pStyle w:val="4"/>
      </w:pPr>
      <w:r>
        <w:t>职业经历</w:t>
      </w:r>
    </w:p>
    <w:p w14:paraId="58CF2D6B">
      <w:r>
        <w:rPr>
          <w:b/>
        </w:rPr>
        <w:t>领航制造科技有限公司 | HR助理 | 2020-08 ~ 2021-08</w:t>
      </w:r>
    </w:p>
    <w:p w14:paraId="21E67ECB">
      <w:pPr>
        <w:pStyle w:val="16"/>
      </w:pPr>
      <w:r>
        <w:t>负责考勤统计、薪酬核算及社保公积金缴纳。</w:t>
      </w:r>
    </w:p>
    <w:p w14:paraId="7410D357">
      <w:r>
        <w:rPr>
          <w:b/>
        </w:rPr>
        <w:t>领航传媒科技有限公司 | 人事专员 | 2021-05 ~ 2022-12</w:t>
      </w:r>
    </w:p>
    <w:p w14:paraId="34A914E6">
      <w:pPr>
        <w:pStyle w:val="16"/>
      </w:pPr>
      <w:r>
        <w:t>办理员工入职、转正、调动、离职手续，维护人事档案。</w:t>
      </w:r>
    </w:p>
    <w:p w14:paraId="66F4B5C6">
      <w:r>
        <w:rPr>
          <w:b/>
        </w:rPr>
        <w:t>博雅零售科技有限公司 | 薪酬专员 | 2022-04 ~ 2026-03</w:t>
      </w:r>
    </w:p>
    <w:p w14:paraId="52C77C86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12E0FAA8">
      <w:pPr>
        <w:pStyle w:val="4"/>
      </w:pPr>
      <w:r>
        <w:t>教育背景</w:t>
      </w:r>
    </w:p>
    <w:p w14:paraId="3E963D36">
      <w:r>
        <w:t>同济大学 | 工商管理 | 本科 | 2009-09 ~ 2013-06</w:t>
      </w:r>
    </w:p>
    <w:p w14:paraId="0B61E891">
      <w:r>
        <w:t>专业成绩：3.88/4</w:t>
      </w:r>
    </w:p>
    <w:p w14:paraId="061A8CF9">
      <w:r>
        <w:t>主修课程：组织行为学、战略管理、市场营销学、财务管理、运营管理、管理学原理</w:t>
      </w:r>
    </w:p>
    <w:p w14:paraId="1EE7D028">
      <w:pPr>
        <w:pStyle w:val="4"/>
      </w:pPr>
      <w:r>
        <w:t>技能特长</w:t>
      </w:r>
    </w:p>
    <w:p w14:paraId="70BFE55C">
      <w:r>
        <w:t>语言能力：日语N2，可进行日常对话。</w:t>
      </w:r>
    </w:p>
    <w:p w14:paraId="2C801FB9">
      <w:r>
        <w:t>计算机能力：熟练使用Office办公软件</w:t>
      </w:r>
    </w:p>
    <w:p w14:paraId="2727A080">
      <w:r>
        <w:t>专业能力：招聘面试、薪酬核算、培训组织、劳动法</w:t>
      </w:r>
    </w:p>
    <w:p w14:paraId="51844323">
      <w:pPr>
        <w:pStyle w:val="4"/>
      </w:pPr>
      <w:r>
        <w:t>资格证书</w:t>
      </w:r>
    </w:p>
    <w:p w14:paraId="6BB93B23">
      <w:pPr>
        <w:pStyle w:val="16"/>
      </w:pPr>
      <w:r>
        <w:t>人力资源管理师三级证书。</w:t>
      </w:r>
    </w:p>
    <w:p w14:paraId="2FD6281A">
      <w:pPr>
        <w:pStyle w:val="4"/>
      </w:pPr>
      <w:r>
        <w:t>自我评价</w:t>
      </w:r>
    </w:p>
    <w:p w14:paraId="0E9C69E8">
      <w:r>
        <w:t>性格开朗，亲和力强，善于与各部门沟通协作；具备良好的组织协调能力和解决冲突能力；积极主动，乐于学习新知识。</w:t>
      </w:r>
    </w:p>
    <w:p w14:paraId="4A85016D">
      <w:r>
        <w:br w:type="page"/>
      </w:r>
    </w:p>
    <w:p w14:paraId="42B41F92">
      <w:pPr>
        <w:jc w:val="center"/>
      </w:pPr>
      <w:r>
        <w:rPr>
          <w:b/>
          <w:sz w:val="32"/>
        </w:rPr>
        <w:t>邹冬梅</w:t>
      </w:r>
    </w:p>
    <w:p w14:paraId="142B4186">
      <w:r>
        <w:t>求职意向：市场专员 | 深圳 | 18527/月 | 两周内到岗</w:t>
      </w:r>
    </w:p>
    <w:p w14:paraId="4575B0F4">
      <w:r>
        <w:t>基本信息：26岁 | 男 | 深圳 | 4年经验</w:t>
      </w:r>
    </w:p>
    <w:p w14:paraId="30BB51D8">
      <w:r>
        <w:t>联系方式：13448059679 | mengjun@example.org</w:t>
      </w:r>
    </w:p>
    <w:p w14:paraId="597B2BAF">
      <w:pPr>
        <w:pStyle w:val="4"/>
      </w:pPr>
      <w:r>
        <w:t>学历信息</w:t>
      </w:r>
    </w:p>
    <w:p w14:paraId="71ECBE96">
      <w:r>
        <w:t>吉林大学 | 新闻传播 | 本科 | 2018-09 ~ 2022-06</w:t>
      </w:r>
    </w:p>
    <w:p w14:paraId="6209A877">
      <w:r>
        <w:t>专业成绩：3.08/4</w:t>
      </w:r>
    </w:p>
    <w:p w14:paraId="13EC4CEE">
      <w:r>
        <w:t>主修课程：战略管理、财务管理、市场营销学、运营管理、管理学原理、组织行为学</w:t>
      </w:r>
    </w:p>
    <w:p w14:paraId="458D110A">
      <w:pPr>
        <w:pStyle w:val="4"/>
      </w:pPr>
      <w:r>
        <w:t>过往经历</w:t>
      </w:r>
    </w:p>
    <w:p w14:paraId="5036C4CB">
      <w:r>
        <w:rPr>
          <w:b/>
        </w:rPr>
        <w:t>创想金融科技有限公司 | 市场专员 | 2022-01 ~ 2023-03</w:t>
      </w:r>
    </w:p>
    <w:p w14:paraId="7825D4A9">
      <w:pPr>
        <w:pStyle w:val="16"/>
      </w:pPr>
      <w:r>
        <w:t>策划并执行线上线下营销活动，提升品牌知名度。 负责市场调研，收集竞品信息，撰写分析报告。 与媒体、渠道保持良好合作，拓展市场资源。</w:t>
      </w:r>
    </w:p>
    <w:p w14:paraId="10050DAF">
      <w:r>
        <w:rPr>
          <w:b/>
        </w:rPr>
        <w:t>创想科技有限公司 | 品牌专员 | 2023-10 ~ 2026-01</w:t>
      </w:r>
    </w:p>
    <w:p w14:paraId="36C06BE1">
      <w:pPr>
        <w:pStyle w:val="16"/>
      </w:pPr>
      <w:r>
        <w:t>运营公司社交媒体账号（公众号、微博等），提高粉丝互动。</w:t>
      </w:r>
    </w:p>
    <w:p w14:paraId="38350020">
      <w:pPr>
        <w:pStyle w:val="4"/>
      </w:pPr>
      <w:r>
        <w:t>能力专长</w:t>
      </w:r>
    </w:p>
    <w:p w14:paraId="44574C0B">
      <w:r>
        <w:t>语言能力：日语N2，可进行日常对话。</w:t>
      </w:r>
    </w:p>
    <w:p w14:paraId="36CE2332">
      <w:r>
        <w:t>计算机能力：精通Excel数据处理</w:t>
      </w:r>
    </w:p>
    <w:p w14:paraId="66953519">
      <w:r>
        <w:t>专业能力：社交媒体运营、活动策划</w:t>
      </w:r>
    </w:p>
    <w:p w14:paraId="53827CCE">
      <w:pPr>
        <w:pStyle w:val="4"/>
      </w:pPr>
      <w:r>
        <w:t>资质认证</w:t>
      </w:r>
    </w:p>
    <w:p w14:paraId="5E34D5CC">
      <w:pPr>
        <w:pStyle w:val="16"/>
      </w:pPr>
      <w:r>
        <w:t>大学英语六级（CET-6），优秀的听说读写能力。</w:t>
      </w:r>
    </w:p>
    <w:p w14:paraId="7891D432">
      <w:pPr>
        <w:pStyle w:val="16"/>
      </w:pPr>
      <w:r>
        <w:t>大学英语四级（CET-4），良好的读写能力。</w:t>
      </w:r>
    </w:p>
    <w:p w14:paraId="12DFDD9A">
      <w:pPr>
        <w:pStyle w:val="16"/>
      </w:pPr>
      <w:r>
        <w:t>全国计算机等级考试二级（Office高级应用）。</w:t>
      </w:r>
    </w:p>
    <w:p w14:paraId="5C8BD647">
      <w:pPr>
        <w:pStyle w:val="4"/>
      </w:pPr>
      <w:r>
        <w:t>个人评价</w:t>
      </w:r>
    </w:p>
    <w:p w14:paraId="7D5E2A72">
      <w:r>
        <w:t>思维活跃，富有创意；具备敏锐的市场洞察力；热爱挑战，能够承受工作压力；善于数据分析，用数据驱动决策。</w:t>
      </w:r>
    </w:p>
    <w:p w14:paraId="7C54786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5080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FFC64A">
            <w:r>
              <w:rPr>
                <w:b/>
                <w:sz w:val="28"/>
              </w:rPr>
              <w:t>朱英</w:t>
            </w:r>
          </w:p>
          <w:p w14:paraId="4626C677">
            <w:r>
              <w:t>求职意向：行政专员 | 长沙 | 13258/月 | 一周内到岗</w:t>
            </w:r>
          </w:p>
          <w:p w14:paraId="5EF9987B">
            <w:r>
              <w:t>基本信息：27岁 | 女 | 长沙 | 5年经验</w:t>
            </w:r>
          </w:p>
          <w:p w14:paraId="15CC3A28">
            <w:r>
              <w:t>联系方式：13335183173 | yong02@example.com</w:t>
            </w:r>
          </w:p>
          <w:p w14:paraId="707AE950">
            <w:pPr>
              <w:pStyle w:val="4"/>
            </w:pPr>
            <w:r>
              <w:t>技能证书</w:t>
            </w:r>
          </w:p>
          <w:p w14:paraId="0D5261C0">
            <w:r>
              <w:t>语言能力：英语CET-4，具备基本读写能力。</w:t>
            </w:r>
          </w:p>
          <w:p w14:paraId="4CBC0760">
            <w:r>
              <w:t>计算机能力：熟练使用Office办公软件</w:t>
            </w:r>
          </w:p>
          <w:p w14:paraId="68F30309">
            <w:r>
              <w:t>专业能力：办公软件、公文写作、档案管理、固定资产管理</w:t>
            </w:r>
          </w:p>
        </w:tc>
        <w:tc>
          <w:tcPr>
            <w:tcW w:w="4320" w:type="dxa"/>
          </w:tcPr>
          <w:p w14:paraId="0A27E167"/>
          <w:p w14:paraId="7F2FB303">
            <w:pPr>
              <w:pStyle w:val="4"/>
            </w:pPr>
            <w:r>
              <w:t>教育经历</w:t>
            </w:r>
          </w:p>
          <w:p w14:paraId="534C19C6">
            <w:r>
              <w:t>厦门大学 | 汉语言文学 | 本科 | 2017-09 ~ 2021-06</w:t>
            </w:r>
          </w:p>
          <w:p w14:paraId="04B2C96D">
            <w:r>
              <w:t>专业成绩：3.88/4（专业前10%）</w:t>
            </w:r>
          </w:p>
          <w:p w14:paraId="7166D77A">
            <w:r>
              <w:t>主修课程：组织行为学、战略管理、管理学原理、市场营销学、运营管理</w:t>
            </w:r>
          </w:p>
          <w:p w14:paraId="70829EFC">
            <w:pPr>
              <w:pStyle w:val="4"/>
            </w:pPr>
            <w:r>
              <w:t>工作经验</w:t>
            </w:r>
          </w:p>
          <w:p w14:paraId="23DB32C2">
            <w:r>
              <w:rPr>
                <w:b/>
              </w:rPr>
              <w:t>华讯制造有限公司 | 行政主管 | 2025-07 ~ 2026-10</w:t>
            </w:r>
          </w:p>
          <w:p w14:paraId="531C59C2">
            <w:pPr>
              <w:pStyle w:val="16"/>
            </w:pPr>
            <w:r>
              <w:t>参与制定行政管理制度，优化流程，提高工作效率。 管理公司固定资产、车辆、印章等，确保规范使用。</w:t>
            </w:r>
          </w:p>
          <w:p w14:paraId="5FC14F21">
            <w:pPr>
              <w:pStyle w:val="4"/>
            </w:pPr>
            <w:r>
              <w:t>资质认证</w:t>
            </w:r>
          </w:p>
          <w:p w14:paraId="3848E3D8">
            <w:pPr>
              <w:pStyle w:val="16"/>
            </w:pPr>
            <w:r>
              <w:t>大学英语六级（CET-6），优秀的听说读写能力。</w:t>
            </w:r>
          </w:p>
          <w:p w14:paraId="4D445004">
            <w:pPr>
              <w:pStyle w:val="4"/>
            </w:pPr>
            <w:r>
              <w:t>自我介绍</w:t>
            </w:r>
          </w:p>
          <w:p w14:paraId="3B58B5BA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2815CB1">
      <w:r>
        <w:br w:type="page"/>
      </w:r>
    </w:p>
    <w:p w14:paraId="6DE024F6">
      <w:pPr>
        <w:jc w:val="center"/>
      </w:pPr>
      <w:r>
        <w:rPr>
          <w:b/>
          <w:sz w:val="32"/>
        </w:rPr>
        <w:t>高婷婷</w:t>
      </w:r>
    </w:p>
    <w:p w14:paraId="6B27CA42">
      <w:r>
        <w:t>求职意向：财务助理 | 西安 | 14467/月 | 随时到岗</w:t>
      </w:r>
    </w:p>
    <w:p w14:paraId="22BF6880">
      <w:r>
        <w:t>基本信息：25岁 | 男 | 西安 | 5年经验</w:t>
      </w:r>
    </w:p>
    <w:p w14:paraId="3C5859CC">
      <w:r>
        <w:t>联系方式：14552490065 | kcui@example.net</w:t>
      </w:r>
    </w:p>
    <w:p w14:paraId="72DB5117">
      <w:pPr>
        <w:pStyle w:val="4"/>
      </w:pPr>
      <w:r>
        <w:t>学历信息</w:t>
      </w:r>
    </w:p>
    <w:p w14:paraId="17D47855">
      <w:r>
        <w:t>深圳职业技术学院 | 金融学 | 专科 | 2018-09 ~ 2021-06</w:t>
      </w:r>
    </w:p>
    <w:p w14:paraId="5F39AAAE">
      <w:r>
        <w:t>专业成绩：3.68/4（专业前10%）</w:t>
      </w:r>
    </w:p>
    <w:p w14:paraId="614B025F">
      <w:r>
        <w:t>主修课程：财务管理、管理学原理、运营管理、战略管理、市场营销学、组织行为学</w:t>
      </w:r>
    </w:p>
    <w:p w14:paraId="70B4AC46">
      <w:pPr>
        <w:pStyle w:val="4"/>
      </w:pPr>
      <w:r>
        <w:t>过往经历</w:t>
      </w:r>
    </w:p>
    <w:p w14:paraId="45666ED3">
      <w:r>
        <w:rPr>
          <w:b/>
        </w:rPr>
        <w:t>深圳互联网科技有限公司 | 财务助理 | 2021-11 ~ 2022-01</w:t>
      </w:r>
    </w:p>
    <w:p w14:paraId="66FDC955">
      <w:pPr>
        <w:pStyle w:val="16"/>
      </w:pPr>
      <w:r>
        <w:t>管理发票、合同等财务档案，确保合规。 协助完成月度财务报表编制及税务申报。 负责日常报销审核、凭证编制及账务处理。</w:t>
      </w:r>
    </w:p>
    <w:p w14:paraId="25BBCE5C">
      <w:r>
        <w:rPr>
          <w:b/>
        </w:rPr>
        <w:t>创想教育科技有限公司 | 财务助理 | 2022-04 ~ 2026-11</w:t>
      </w:r>
    </w:p>
    <w:p w14:paraId="26A52F75">
      <w:pPr>
        <w:pStyle w:val="16"/>
      </w:pPr>
      <w:r>
        <w:t>配合审计工作，提供所需财务资料。 负责日常报销审核、凭证编制及账务处理。</w:t>
      </w:r>
    </w:p>
    <w:p w14:paraId="07DC28DC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1AF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CCC9929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09B2544A">
            <w:r>
              <w:t>掌握Photoshop基本操作</w:t>
            </w:r>
          </w:p>
        </w:tc>
      </w:tr>
      <w:tr w14:paraId="0ED6C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3C147F">
            <w:r>
              <w:t>金蝶</w:t>
            </w:r>
          </w:p>
        </w:tc>
        <w:tc>
          <w:tcPr>
            <w:tcW w:w="4320" w:type="dxa"/>
            <w:shd w:val="clear" w:color="auto" w:fill="E7E6E6"/>
          </w:tcPr>
          <w:p w14:paraId="30747EB0">
            <w:r>
              <w:t>用友</w:t>
            </w:r>
          </w:p>
        </w:tc>
      </w:tr>
    </w:tbl>
    <w:p w14:paraId="22AB344B"/>
    <w:p w14:paraId="03A7D36B">
      <w:pPr>
        <w:pStyle w:val="4"/>
      </w:pPr>
      <w:r>
        <w:t>荣誉证书</w:t>
      </w:r>
    </w:p>
    <w:p w14:paraId="596C55BD">
      <w:pPr>
        <w:pStyle w:val="16"/>
      </w:pPr>
      <w:r>
        <w:t>会计从业资格证。</w:t>
      </w:r>
    </w:p>
    <w:p w14:paraId="6A6C1565">
      <w:pPr>
        <w:pStyle w:val="4"/>
      </w:pPr>
      <w:r>
        <w:t>自我评价</w:t>
      </w:r>
    </w:p>
    <w:p w14:paraId="35FE6066">
      <w:r>
        <w:t>做事严谨，对数字敏感；熟练掌握财务软件，有较强的合规意识；诚实守信，具备良好的职业道德。</w:t>
      </w:r>
    </w:p>
    <w:p w14:paraId="335D02C3">
      <w:r>
        <w:br w:type="page"/>
      </w:r>
    </w:p>
    <w:p w14:paraId="2B077E98">
      <w:pPr>
        <w:jc w:val="center"/>
      </w:pPr>
      <w:r>
        <w:rPr>
          <w:b/>
          <w:sz w:val="32"/>
        </w:rPr>
        <w:t>亢丽华</w:t>
      </w:r>
    </w:p>
    <w:p w14:paraId="4B14723C">
      <w:r>
        <w:t>求职意向：软件工程师 | 南京 | 11185/月 | 两周内到岗</w:t>
      </w:r>
    </w:p>
    <w:p w14:paraId="7819E3BD">
      <w:r>
        <w:t>基本信息：32岁 | 男 | 南京 | 10年经验</w:t>
      </w:r>
    </w:p>
    <w:p w14:paraId="5263AD1F">
      <w:r>
        <w:t>联系方式：15188007983 | xiejuan@example.org</w:t>
      </w:r>
    </w:p>
    <w:p w14:paraId="3313D4A3">
      <w:pPr>
        <w:pStyle w:val="4"/>
      </w:pPr>
      <w:r>
        <w:t>关于我</w:t>
      </w:r>
    </w:p>
    <w:p w14:paraId="21A28E17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08119B57">
      <w:pPr>
        <w:pStyle w:val="4"/>
      </w:pPr>
      <w:r>
        <w:t>教育状况</w:t>
      </w:r>
    </w:p>
    <w:p w14:paraId="4DDDB23A">
      <w:r>
        <w:t>南开大学 | 软件工程 | 本科 | 2012-09 ~ 2016-06</w:t>
      </w:r>
    </w:p>
    <w:p w14:paraId="5241534E">
      <w:r>
        <w:t>专业成绩：3.76/4（专业前10%）</w:t>
      </w:r>
    </w:p>
    <w:p w14:paraId="2CD4AD11">
      <w:r>
        <w:t>主修课程：软件工程、数据库设计、项目管理、软件测试、面向对象编程、Web开发</w:t>
      </w:r>
    </w:p>
    <w:p w14:paraId="4CBE9801">
      <w:pPr>
        <w:pStyle w:val="4"/>
      </w:pPr>
      <w:r>
        <w:t>工作经验</w:t>
      </w:r>
    </w:p>
    <w:p w14:paraId="270323D6">
      <w:r>
        <w:rPr>
          <w:b/>
        </w:rPr>
        <w:t>恒通咨询有限公司 | Python开发工程师 | 2025-09 ~ 2026-10</w:t>
      </w:r>
    </w:p>
    <w:p w14:paraId="62EAF072">
      <w:pPr>
        <w:pStyle w:val="16"/>
      </w:pPr>
      <w:r>
        <w:t>参与技术方案讨论，撰写技术文档。 编写高质量代码，进行单元测试和性能优化。</w:t>
      </w:r>
    </w:p>
    <w:p w14:paraId="67F69103">
      <w:pPr>
        <w:pStyle w:val="4"/>
      </w:pPr>
      <w:r>
        <w:t>能力专长</w:t>
      </w:r>
    </w:p>
    <w:p w14:paraId="0374239E">
      <w:r>
        <w:t>语言能力：英语CET-4，具备基本读写能力。</w:t>
      </w:r>
    </w:p>
    <w:p w14:paraId="0C846678">
      <w:r>
        <w:t>计算机能力：熟悉Python基础</w:t>
      </w:r>
    </w:p>
    <w:p w14:paraId="0E8F11F4">
      <w:r>
        <w:t>专业能力：Python、Java、React、Git</w:t>
      </w:r>
    </w:p>
    <w:p w14:paraId="70EC95BE">
      <w:pPr>
        <w:pStyle w:val="4"/>
      </w:pPr>
      <w:r>
        <w:t>荣誉证书</w:t>
      </w:r>
    </w:p>
    <w:p w14:paraId="7E454B6F">
      <w:pPr>
        <w:pStyle w:val="16"/>
      </w:pPr>
      <w:r>
        <w:t>全国计算机等级考试二级（Office高级应用）。</w:t>
      </w:r>
    </w:p>
    <w:p w14:paraId="4D582B6F">
      <w:pPr>
        <w:pStyle w:val="16"/>
      </w:pPr>
      <w:r>
        <w:t>全国计算机等级考试三级（数据库技术）。</w:t>
      </w:r>
    </w:p>
    <w:p w14:paraId="303BE34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4D1C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442029">
            <w:r>
              <w:rPr>
                <w:b/>
                <w:sz w:val="28"/>
              </w:rPr>
              <w:t>陈刚</w:t>
            </w:r>
          </w:p>
          <w:p w14:paraId="342370EA">
            <w:r>
              <w:t>求职意向：财务助理 | 成都 | 16030/月 | 一个月内到岗</w:t>
            </w:r>
          </w:p>
          <w:p w14:paraId="63C2B97E">
            <w:r>
              <w:t>基本信息：39岁 | 女 | 青岛 | 15年经验</w:t>
            </w:r>
          </w:p>
          <w:p w14:paraId="1040524B">
            <w:r>
              <w:t>联系方式：18906876075 | mfang@example.org</w:t>
            </w:r>
          </w:p>
          <w:p w14:paraId="6C10FEC3">
            <w:pPr>
              <w:pStyle w:val="4"/>
            </w:pPr>
            <w:r>
              <w:t>技能特长</w:t>
            </w:r>
          </w:p>
          <w:p w14:paraId="72E33E7E">
            <w:r>
              <w:t>语言能力：韩语TOPIK4，基础交流能力。</w:t>
            </w:r>
          </w:p>
          <w:p w14:paraId="3D9C1791">
            <w:r>
              <w:t>计算机能力：熟练使用Office办公软件</w:t>
            </w:r>
          </w:p>
          <w:p w14:paraId="245B7A20">
            <w:r>
              <w:t>专业能力：财务报表、金蝶、Excel</w:t>
            </w:r>
          </w:p>
        </w:tc>
        <w:tc>
          <w:tcPr>
            <w:tcW w:w="4320" w:type="dxa"/>
          </w:tcPr>
          <w:p w14:paraId="3D1199BD"/>
          <w:p w14:paraId="1AC584F1">
            <w:pPr>
              <w:pStyle w:val="4"/>
            </w:pPr>
            <w:r>
              <w:t>学历信息</w:t>
            </w:r>
          </w:p>
          <w:p w14:paraId="5980D781">
            <w:r>
              <w:t>四川大学 | 财务管理 | 硕士 | 2008-09 ~ 2011-06</w:t>
            </w:r>
          </w:p>
          <w:p w14:paraId="713E80B1">
            <w:r>
              <w:t>专业成绩：3.14/4</w:t>
            </w:r>
          </w:p>
          <w:p w14:paraId="7DA8EAF0">
            <w:r>
              <w:t>主修课程：运营管理、市场营销学、财务管理、战略管理、组织行为学</w:t>
            </w:r>
          </w:p>
          <w:p w14:paraId="4C458FCC">
            <w:pPr>
              <w:pStyle w:val="4"/>
            </w:pPr>
            <w:r>
              <w:t>实习经历</w:t>
            </w:r>
          </w:p>
          <w:p w14:paraId="6F468B9A">
            <w:r>
              <w:rPr>
                <w:b/>
              </w:rPr>
              <w:t>创想科技有限公司 | 出纳 | 2024-06 ~ 2026-02</w:t>
            </w:r>
          </w:p>
          <w:p w14:paraId="7BE2D2FD">
            <w:pPr>
              <w:pStyle w:val="16"/>
            </w:pPr>
            <w:r>
              <w:t>负责日常报销审核、凭证编制及账务处理。 参与预算编制及成本控制分析。 配合审计工作，提供所需财务资料。</w:t>
            </w:r>
          </w:p>
          <w:p w14:paraId="59AB55E4">
            <w:pPr>
              <w:pStyle w:val="4"/>
            </w:pPr>
            <w:r>
              <w:t>资质认证</w:t>
            </w:r>
          </w:p>
          <w:p w14:paraId="5A392800">
            <w:pPr>
              <w:pStyle w:val="16"/>
            </w:pPr>
            <w:r>
              <w:t>会计从业资格证。</w:t>
            </w:r>
          </w:p>
          <w:p w14:paraId="39319DEF">
            <w:pPr>
              <w:pStyle w:val="16"/>
            </w:pPr>
            <w:r>
              <w:t>初级会计职称。</w:t>
            </w:r>
          </w:p>
          <w:p w14:paraId="3FF6ACD2">
            <w:pPr>
              <w:pStyle w:val="4"/>
            </w:pPr>
            <w:r>
              <w:t>自我评价</w:t>
            </w:r>
          </w:p>
          <w:p w14:paraId="1F9717F3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63C3E78">
      <w:r>
        <w:br w:type="page"/>
      </w:r>
    </w:p>
    <w:p w14:paraId="29126442">
      <w:pPr>
        <w:jc w:val="center"/>
      </w:pPr>
      <w:r>
        <w:rPr>
          <w:b/>
          <w:sz w:val="32"/>
        </w:rPr>
        <w:t>仇玉华</w:t>
      </w:r>
    </w:p>
    <w:p w14:paraId="4131EFFF">
      <w:r>
        <w:t>求职意向：产品经理 | 杭州 | 13626/月 | 两周内到岗</w:t>
      </w:r>
    </w:p>
    <w:p w14:paraId="76DE1D66">
      <w:r>
        <w:t>基本信息：29岁 | 女 | 杭州 | 5年经验</w:t>
      </w:r>
    </w:p>
    <w:p w14:paraId="37AD322A">
      <w:r>
        <w:t>联系方式：14530848935 | okang@example.com</w:t>
      </w:r>
    </w:p>
    <w:p w14:paraId="22F94A13">
      <w:pPr>
        <w:pStyle w:val="4"/>
      </w:pPr>
      <w:r>
        <w:t>教育经历</w:t>
      </w:r>
    </w:p>
    <w:p w14:paraId="12D4CC8A">
      <w:r>
        <w:t>北京大学 | 计算机科学与技术 | 硕士 | 2018-09 ~ 2021-06</w:t>
      </w:r>
    </w:p>
    <w:p w14:paraId="56DCB488">
      <w:r>
        <w:t>专业成绩：3.7/4（专业前15%）</w:t>
      </w:r>
    </w:p>
    <w:p w14:paraId="4BEB79F0">
      <w:r>
        <w:t>主修课程：算法设计、计算机网络、数据库原理、操作系统、数据结构</w:t>
      </w:r>
    </w:p>
    <w:p w14:paraId="16DCE7D0">
      <w:pPr>
        <w:pStyle w:val="4"/>
      </w:pPr>
      <w:r>
        <w:t>过往经历</w:t>
      </w:r>
    </w:p>
    <w:p w14:paraId="61576AF9">
      <w:r>
        <w:rPr>
          <w:b/>
        </w:rPr>
        <w:t>杭州咨询科技有限公司 | 高级产品经理 | 2022-02 ~ 2026-06</w:t>
      </w:r>
    </w:p>
    <w:p w14:paraId="2F5521F3">
      <w:pPr>
        <w:pStyle w:val="16"/>
      </w:pPr>
      <w:r>
        <w:t>输出PRD文档，协调开发、测试、运营团队推进产品落地。 组织用户访谈，挖掘潜在需求。 负责产品需求调研、用户分析，完成产品规划与设计。</w:t>
      </w:r>
    </w:p>
    <w:p w14:paraId="50146590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F3A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910882B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64AC7FFA">
            <w:r>
              <w:t>熟练使用Office办公软件</w:t>
            </w:r>
          </w:p>
        </w:tc>
      </w:tr>
      <w:tr w14:paraId="32FF8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C4B2283">
            <w:r>
              <w:t>用户调研</w:t>
            </w:r>
          </w:p>
        </w:tc>
        <w:tc>
          <w:tcPr>
            <w:tcW w:w="4320" w:type="dxa"/>
            <w:shd w:val="clear" w:color="auto" w:fill="E7E6E6"/>
          </w:tcPr>
          <w:p w14:paraId="698A36B3">
            <w:r>
              <w:t>Axure</w:t>
            </w:r>
          </w:p>
        </w:tc>
      </w:tr>
      <w:tr w14:paraId="0120A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9C42535">
            <w:r>
              <w:t>需求分析</w:t>
            </w:r>
          </w:p>
        </w:tc>
        <w:tc>
          <w:tcPr>
            <w:tcW w:w="4320" w:type="dxa"/>
          </w:tcPr>
          <w:p w14:paraId="02A96D9E"/>
        </w:tc>
      </w:tr>
    </w:tbl>
    <w:p w14:paraId="660F8D15"/>
    <w:p w14:paraId="3538971E">
      <w:pPr>
        <w:pStyle w:val="4"/>
      </w:pPr>
      <w:r>
        <w:t>资质认证</w:t>
      </w:r>
    </w:p>
    <w:p w14:paraId="01417156">
      <w:pPr>
        <w:pStyle w:val="16"/>
      </w:pPr>
      <w:r>
        <w:t>PMP项目管理认证。</w:t>
      </w:r>
    </w:p>
    <w:p w14:paraId="15850665">
      <w:pPr>
        <w:pStyle w:val="4"/>
      </w:pPr>
      <w:r>
        <w:t>关于我</w:t>
      </w:r>
    </w:p>
    <w:p w14:paraId="3F9792F6">
      <w:r>
        <w:t>善于洞察用户需求，逻辑分析能力强；能够快速理解业务场景；有责任心，注重细节，追求产品极致。</w:t>
      </w:r>
    </w:p>
    <w:p w14:paraId="3D86DE15">
      <w:r>
        <w:br w:type="page"/>
      </w:r>
    </w:p>
    <w:p w14:paraId="128C952E">
      <w:pPr>
        <w:jc w:val="center"/>
      </w:pPr>
      <w:r>
        <w:rPr>
          <w:b/>
          <w:color w:val="003366"/>
          <w:sz w:val="32"/>
        </w:rPr>
        <w:t>高莉</w:t>
      </w:r>
    </w:p>
    <w:p w14:paraId="38F6D53B">
      <w:r>
        <w:t>求职意向：行政专员 | 苏州 | 10488/月 | 一周内到岗</w:t>
      </w:r>
    </w:p>
    <w:p w14:paraId="5807AF34">
      <w:r>
        <w:t>基本信息：27岁 | 男 | 苏州 | 7年经验</w:t>
      </w:r>
    </w:p>
    <w:p w14:paraId="4D682999">
      <w:r>
        <w:t>联系方式：14572704141 | jie36@example.com</w:t>
      </w:r>
    </w:p>
    <w:p w14:paraId="701FC4F8">
      <w:pPr>
        <w:pStyle w:val="4"/>
      </w:pPr>
      <w:r>
        <w:t>能力专长</w:t>
      </w:r>
    </w:p>
    <w:p w14:paraId="5935BB1F">
      <w:r>
        <w:t>语言能力：韩语TOPIK4，基础交流能力。</w:t>
      </w:r>
    </w:p>
    <w:p w14:paraId="68FD1D27">
      <w:r>
        <w:t>计算机能力：掌握Photoshop基本操作</w:t>
      </w:r>
    </w:p>
    <w:p w14:paraId="54494104">
      <w:r>
        <w:t>专业能力：固定资产管理、公文写作、会议组织</w:t>
      </w:r>
    </w:p>
    <w:p w14:paraId="6084E0BB">
      <w:pPr>
        <w:pStyle w:val="4"/>
      </w:pPr>
      <w:r>
        <w:t>资格证书</w:t>
      </w:r>
    </w:p>
    <w:p w14:paraId="046426C2">
      <w:pPr>
        <w:pStyle w:val="16"/>
      </w:pPr>
      <w:r>
        <w:t>大学英语四级（CET-4），良好的读写能力。</w:t>
      </w:r>
    </w:p>
    <w:p w14:paraId="15549D14">
      <w:pPr>
        <w:pStyle w:val="4"/>
      </w:pPr>
      <w:r>
        <w:t>学历信息</w:t>
      </w:r>
    </w:p>
    <w:p w14:paraId="4DFEBAAD">
      <w:r>
        <w:t>南京工业职业技术学院 | 公共事业管理 | 专科 | 2016-09 ~ 2019-06</w:t>
      </w:r>
    </w:p>
    <w:p w14:paraId="39000AF3">
      <w:r>
        <w:t>专业成绩：3.01/4</w:t>
      </w:r>
    </w:p>
    <w:p w14:paraId="6F77A84F">
      <w:r>
        <w:t>主修课程：组织行为学、财务管理、管理学原理、市场营销学、运营管理、战略管理</w:t>
      </w:r>
    </w:p>
    <w:p w14:paraId="02C9C115">
      <w:pPr>
        <w:pStyle w:val="4"/>
      </w:pPr>
      <w:r>
        <w:t>过往经历</w:t>
      </w:r>
    </w:p>
    <w:p w14:paraId="41809F31">
      <w:r>
        <w:rPr>
          <w:b/>
        </w:rPr>
        <w:t>上海传媒科技有限公司 | 行政主管 | 2019-07 ~ 2022-05</w:t>
      </w:r>
    </w:p>
    <w:p w14:paraId="3A125F8F">
      <w:pPr>
        <w:pStyle w:val="16"/>
      </w:pPr>
      <w:r>
        <w:t>参与制定行政管理制度，优化流程，提高工作效率。 管理公司固定资产、车辆、印章等，确保规范使用。 负责来访客户接待及电话接听，展现良好企业形象。</w:t>
      </w:r>
    </w:p>
    <w:p w14:paraId="6D5E53B2">
      <w:r>
        <w:rPr>
          <w:b/>
        </w:rPr>
        <w:t>智云互联网科技有限公司 | 行政专员 | 2022-09 ~ 2026-05</w:t>
      </w:r>
    </w:p>
    <w:p w14:paraId="3FF7C1CE">
      <w:pPr>
        <w:pStyle w:val="16"/>
      </w:pPr>
      <w:r>
        <w:t>负责公司日常行政事务管理，包括办公环境维护、办公用品采购与发放。 管理公司固定资产、车辆、印章等，确保规范使用。 参与制定行政管理制度，优化流程，提高工作效率。</w:t>
      </w:r>
    </w:p>
    <w:p w14:paraId="0152057E">
      <w:pPr>
        <w:pStyle w:val="4"/>
      </w:pPr>
      <w:r>
        <w:t>关于我</w:t>
      </w:r>
    </w:p>
    <w:p w14:paraId="31332A3A">
      <w:r>
        <w:t>工作细致认真，有良好的条理性；善于沟通协调，能够高效处理多项任务；责任心强，有较强的服务意识和团队合作精神。</w:t>
      </w:r>
    </w:p>
    <w:p w14:paraId="079D1907">
      <w:r>
        <w:br w:type="page"/>
      </w:r>
    </w:p>
    <w:p w14:paraId="62C4FB82">
      <w:pPr>
        <w:jc w:val="center"/>
      </w:pPr>
      <w:r>
        <w:rPr>
          <w:b/>
          <w:sz w:val="32"/>
        </w:rPr>
        <w:t>李雪</w:t>
      </w:r>
    </w:p>
    <w:p w14:paraId="61EA1086">
      <w:r>
        <w:t>求职意向：财务助理 | 成都 | 11194/月 | 两周内到岗</w:t>
      </w:r>
    </w:p>
    <w:p w14:paraId="3B18E9BC">
      <w:r>
        <w:t>基本信息：34岁 | 男 | 成都 | 14年经验</w:t>
      </w:r>
    </w:p>
    <w:p w14:paraId="0600FAE7">
      <w:r>
        <w:t>联系方式：18605426642 | zhonglei@example.org</w:t>
      </w:r>
    </w:p>
    <w:p w14:paraId="4BF7ABD5">
      <w:pPr>
        <w:pStyle w:val="4"/>
      </w:pPr>
      <w:r>
        <w:t>教育状况</w:t>
      </w:r>
    </w:p>
    <w:p w14:paraId="66271D87">
      <w:r>
        <w:t>杭州职业技术学院 | 会计学 | 专科 | 2009-09 ~ 2012-06</w:t>
      </w:r>
    </w:p>
    <w:p w14:paraId="14498942">
      <w:r>
        <w:t>专业成绩：3.73/4</w:t>
      </w:r>
    </w:p>
    <w:p w14:paraId="6173AA1D">
      <w:r>
        <w:t>主修课程：基础会计、中级财务会计、管理会计、成本会计、税法、审计学</w:t>
      </w:r>
    </w:p>
    <w:p w14:paraId="5A2BCE5B">
      <w:pPr>
        <w:pStyle w:val="4"/>
      </w:pPr>
      <w:r>
        <w:t>实习经历</w:t>
      </w:r>
    </w:p>
    <w:p w14:paraId="334412EB">
      <w:r>
        <w:rPr>
          <w:b/>
        </w:rPr>
        <w:t>华讯制造科技有限公司 | 财务助理 | 2021-09 ~ 2023-10</w:t>
      </w:r>
    </w:p>
    <w:p w14:paraId="257841CB">
      <w:pPr>
        <w:pStyle w:val="16"/>
      </w:pPr>
      <w:r>
        <w:t>参与预算编制及成本控制分析。</w:t>
      </w:r>
    </w:p>
    <w:p w14:paraId="36900BB4">
      <w:r>
        <w:rPr>
          <w:b/>
        </w:rPr>
        <w:t>深圳咨询科技有限公司 | 财务助理 | 2023-01 ~ 2025-01</w:t>
      </w:r>
    </w:p>
    <w:p w14:paraId="77C9E608">
      <w:pPr>
        <w:pStyle w:val="16"/>
      </w:pPr>
      <w:r>
        <w:t>协助完成月度财务报表编制及税务申报。 负责日常报销审核、凭证编制及账务处理。 管理发票、合同等财务档案，确保合规。</w:t>
      </w:r>
    </w:p>
    <w:p w14:paraId="7F79C49C">
      <w:r>
        <w:rPr>
          <w:b/>
        </w:rPr>
        <w:t>华讯制造科技有限公司 | 出纳 | 2025-12 ~ 2026-06</w:t>
      </w:r>
    </w:p>
    <w:p w14:paraId="6ED53524">
      <w:pPr>
        <w:pStyle w:val="16"/>
      </w:pPr>
      <w:r>
        <w:t>管理发票、合同等财务档案，确保合规。</w:t>
      </w:r>
    </w:p>
    <w:p w14:paraId="6A2D0D07">
      <w:pPr>
        <w:pStyle w:val="4"/>
      </w:pPr>
      <w:r>
        <w:t>核心技能</w:t>
      </w:r>
    </w:p>
    <w:p w14:paraId="56EBB343">
      <w:r>
        <w:t>语言能力：英语CET-6，读写熟练，可日常交流。</w:t>
      </w:r>
    </w:p>
    <w:p w14:paraId="0BAB5699">
      <w:r>
        <w:t>计算机能力：具备网络基础</w:t>
      </w:r>
    </w:p>
    <w:p w14:paraId="14941135">
      <w:r>
        <w:t>专业能力：税务申报、金蝶、用友、财务报表</w:t>
      </w:r>
    </w:p>
    <w:p w14:paraId="7F63CC5A">
      <w:pPr>
        <w:pStyle w:val="4"/>
      </w:pPr>
      <w:r>
        <w:t>资质认证</w:t>
      </w:r>
    </w:p>
    <w:p w14:paraId="10B109A0">
      <w:pPr>
        <w:pStyle w:val="16"/>
      </w:pPr>
      <w:r>
        <w:t>初级会计职称。</w:t>
      </w:r>
    </w:p>
    <w:p w14:paraId="49B6BD4E">
      <w:pPr>
        <w:pStyle w:val="16"/>
      </w:pPr>
      <w:r>
        <w:t>会计从业资格证。</w:t>
      </w:r>
    </w:p>
    <w:p w14:paraId="74A92E05">
      <w:pPr>
        <w:pStyle w:val="4"/>
      </w:pPr>
      <w:r>
        <w:t>自我陈述</w:t>
      </w:r>
    </w:p>
    <w:p w14:paraId="05A7ACE3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67108CE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E88F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3F476C">
            <w:r>
              <w:rPr>
                <w:b/>
                <w:sz w:val="28"/>
              </w:rPr>
              <w:t>钟婷</w:t>
            </w:r>
          </w:p>
          <w:p w14:paraId="0A8B5C0E">
            <w:r>
              <w:t>求职意向：软件工程师 | 青岛 | 17206/月 | 随时到岗</w:t>
            </w:r>
          </w:p>
          <w:p w14:paraId="7A207F04">
            <w:r>
              <w:t>基本信息：37岁 | 男 | 青岛 | 13年经验</w:t>
            </w:r>
          </w:p>
          <w:p w14:paraId="7E7F84A0">
            <w:r>
              <w:t>联系方式：18678414150 | hpeng@example.com</w:t>
            </w:r>
          </w:p>
          <w:p w14:paraId="39DA7C55">
            <w:pPr>
              <w:pStyle w:val="4"/>
            </w:pPr>
            <w:r>
              <w:t>技能证书</w:t>
            </w:r>
          </w:p>
          <w:p w14:paraId="53C69898">
            <w:r>
              <w:t>语言能力：英语CET-6，读写熟练，可日常交流。</w:t>
            </w:r>
          </w:p>
          <w:p w14:paraId="3B1E9128">
            <w:r>
              <w:t>计算机能力：熟悉Python基础</w:t>
            </w:r>
          </w:p>
          <w:p w14:paraId="50F3B5D3">
            <w:r>
              <w:t>专业能力：Java、Python、Git</w:t>
            </w:r>
          </w:p>
        </w:tc>
        <w:tc>
          <w:tcPr>
            <w:tcW w:w="4320" w:type="dxa"/>
          </w:tcPr>
          <w:p w14:paraId="2DDA6090"/>
          <w:p w14:paraId="4E48252D">
            <w:pPr>
              <w:pStyle w:val="4"/>
            </w:pPr>
            <w:r>
              <w:t>学历信息</w:t>
            </w:r>
          </w:p>
          <w:p w14:paraId="76095978">
            <w:r>
              <w:t>复旦大学 | 网络工程 | 硕士 | 2010-09 ~ 2013-06</w:t>
            </w:r>
          </w:p>
          <w:p w14:paraId="270DA005">
            <w:r>
              <w:t>专业成绩：3.98/4（专业前15%）</w:t>
            </w:r>
          </w:p>
          <w:p w14:paraId="5D571248">
            <w:r>
              <w:t>主修课程：财务管理、管理学原理、运营管理、战略管理、组织行为学、市场营销学</w:t>
            </w:r>
          </w:p>
          <w:p w14:paraId="7E6ACABF">
            <w:pPr>
              <w:pStyle w:val="4"/>
            </w:pPr>
            <w:r>
              <w:t>工作经历</w:t>
            </w:r>
          </w:p>
          <w:p w14:paraId="15DA3DE0">
            <w:r>
              <w:rPr>
                <w:b/>
              </w:rPr>
              <w:t>新锐互联网科技有限公司 | Python开发工程师 | 2021-06 ~ 2023-11</w:t>
            </w:r>
          </w:p>
          <w:p w14:paraId="488220A3">
            <w:pPr>
              <w:pStyle w:val="16"/>
            </w:pPr>
            <w:r>
              <w:t>修复系统Bug，保障系统稳定运行。 编写高质量代码，进行单元测试和性能优化。 参与技术方案讨论，撰写技术文档。</w:t>
            </w:r>
          </w:p>
          <w:p w14:paraId="5B37846C">
            <w:r>
              <w:rPr>
                <w:b/>
              </w:rPr>
              <w:t>卓越金融有限公司 | Python开发工程师 | 2023-05 ~ 2026-09</w:t>
            </w:r>
          </w:p>
          <w:p w14:paraId="1BA383BA">
            <w:pPr>
              <w:pStyle w:val="16"/>
            </w:pPr>
            <w:r>
              <w:t>协助团队完成项目迭代与上线。</w:t>
            </w:r>
          </w:p>
          <w:p w14:paraId="3AADFAF9">
            <w:pPr>
              <w:pStyle w:val="4"/>
            </w:pPr>
            <w:r>
              <w:t>荣誉证书</w:t>
            </w:r>
          </w:p>
          <w:p w14:paraId="257418F7">
            <w:pPr>
              <w:pStyle w:val="16"/>
            </w:pPr>
            <w:r>
              <w:t>全国计算机等级考试三级（数据库技术）。</w:t>
            </w:r>
          </w:p>
          <w:p w14:paraId="5D44873A">
            <w:pPr>
              <w:pStyle w:val="16"/>
            </w:pPr>
            <w:r>
              <w:t>全国计算机等级考试二级（Office高级应用）。</w:t>
            </w:r>
          </w:p>
          <w:p w14:paraId="18D979F8">
            <w:pPr>
              <w:pStyle w:val="4"/>
            </w:pPr>
            <w:r>
              <w:t>项目经历</w:t>
            </w:r>
          </w:p>
          <w:p w14:paraId="19892094">
            <w:r>
              <w:rPr>
                <w:b/>
              </w:rPr>
              <w:t>企业级管理系统（2023-01 ~ 2024-03）</w:t>
            </w:r>
          </w:p>
          <w:p w14:paraId="4CB4E850">
            <w:pPr>
              <w:pStyle w:val="16"/>
            </w:pPr>
            <w:r>
              <w:t>负责核心模块设计与开发，实现了高并发处理，提升了系统性能30%。</w:t>
            </w:r>
          </w:p>
          <w:p w14:paraId="10791E05">
            <w:pPr>
              <w:pStyle w:val="4"/>
            </w:pPr>
            <w:r>
              <w:t>自我陈述</w:t>
            </w:r>
          </w:p>
          <w:p w14:paraId="32451DE7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7C14D10A">
      <w:r>
        <w:br w:type="page"/>
      </w:r>
    </w:p>
    <w:p w14:paraId="479400C4">
      <w:pPr>
        <w:jc w:val="center"/>
      </w:pPr>
      <w:r>
        <w:rPr>
          <w:b/>
          <w:sz w:val="32"/>
        </w:rPr>
        <w:t>仇宇</w:t>
      </w:r>
    </w:p>
    <w:p w14:paraId="33C236FC">
      <w:pPr>
        <w:jc w:val="center"/>
      </w:pPr>
      <w:r>
        <w:rPr>
          <w:sz w:val="2"/>
        </w:rPr>
        <w:t>____________________________________________________________</w:t>
      </w:r>
    </w:p>
    <w:p w14:paraId="537B4DBB">
      <w:r>
        <w:t>求职意向：行政专员 | 青岛 | 16398/月 | 两周内到岗</w:t>
      </w:r>
    </w:p>
    <w:p w14:paraId="10891319">
      <w:r>
        <w:t>基本信息：33岁 | 男 | 广州 | 11年经验</w:t>
      </w:r>
    </w:p>
    <w:p w14:paraId="5F3BC0E3">
      <w:r>
        <w:t>联系方式：13657304517 | minyin@example.com</w:t>
      </w:r>
    </w:p>
    <w:p w14:paraId="06307756">
      <w:pPr>
        <w:pStyle w:val="4"/>
      </w:pPr>
      <w:r>
        <w:t>工作经历</w:t>
      </w:r>
    </w:p>
    <w:p w14:paraId="57B13555">
      <w:r>
        <w:rPr>
          <w:b/>
        </w:rPr>
        <w:t>成都教育有限公司 | 行政主管 | 2024-10 ~ 2026-09</w:t>
      </w:r>
    </w:p>
    <w:p w14:paraId="1C756763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34A93C65">
      <w:pPr>
        <w:pStyle w:val="4"/>
      </w:pPr>
      <w:r>
        <w:t>教育经历</w:t>
      </w:r>
    </w:p>
    <w:p w14:paraId="13DE00AB">
      <w:r>
        <w:t>清华大学 | 工商管理 | 本科 | 2011-09 ~ 2015-06</w:t>
      </w:r>
    </w:p>
    <w:p w14:paraId="78C5047C">
      <w:r>
        <w:t>专业成绩：3.44/4</w:t>
      </w:r>
    </w:p>
    <w:p w14:paraId="7479DCBC">
      <w:r>
        <w:t>主修课程：运营管理、市场营销学、战略管理、财务管理、组织行为学、管理学原理</w:t>
      </w:r>
    </w:p>
    <w:p w14:paraId="172CC790">
      <w:pPr>
        <w:pStyle w:val="4"/>
      </w:pPr>
      <w:r>
        <w:t>技能证书</w:t>
      </w:r>
    </w:p>
    <w:p w14:paraId="796E465B">
      <w:r>
        <w:t>语言能力：英语CET-4，具备基本读写能力。</w:t>
      </w:r>
    </w:p>
    <w:p w14:paraId="3EE0763C">
      <w:r>
        <w:t>计算机能力：精通Excel数据处理</w:t>
      </w:r>
    </w:p>
    <w:p w14:paraId="006961F1">
      <w:r>
        <w:t>专业能力：办公软件、档案管理</w:t>
      </w:r>
    </w:p>
    <w:p w14:paraId="2AE25140">
      <w:pPr>
        <w:pStyle w:val="4"/>
      </w:pPr>
      <w:r>
        <w:t>证书与荣誉</w:t>
      </w:r>
    </w:p>
    <w:p w14:paraId="4D14D53B">
      <w:pPr>
        <w:pStyle w:val="16"/>
      </w:pPr>
      <w:r>
        <w:t>全国计算机等级考试二级（Office高级应用）。</w:t>
      </w:r>
    </w:p>
    <w:p w14:paraId="018D52C4">
      <w:pPr>
        <w:pStyle w:val="16"/>
      </w:pPr>
      <w:r>
        <w:t>大学英语六级（CET-6），优秀的听说读写能力。</w:t>
      </w:r>
    </w:p>
    <w:p w14:paraId="592768F5">
      <w:pPr>
        <w:pStyle w:val="4"/>
      </w:pPr>
      <w:r>
        <w:t>自我陈述</w:t>
      </w:r>
    </w:p>
    <w:p w14:paraId="7F3C8BFD">
      <w:r>
        <w:t>工作细致认真，有良好的条理性；善于沟通协调，能够高效处理多项任务；责任心强，有较强的服务意识和团队合作精神。</w:t>
      </w:r>
    </w:p>
    <w:p w14:paraId="0683975D">
      <w:r>
        <w:br w:type="page"/>
      </w:r>
    </w:p>
    <w:p w14:paraId="3802BE19">
      <w:pPr>
        <w:jc w:val="center"/>
      </w:pPr>
      <w:r>
        <w:rPr>
          <w:b/>
          <w:sz w:val="32"/>
        </w:rPr>
        <w:t>刘桂香</w:t>
      </w:r>
    </w:p>
    <w:p w14:paraId="2DC3B0AB">
      <w:r>
        <w:t>求职意向：市场专员 | 上海 | 15116/月 | 随时到岗</w:t>
      </w:r>
    </w:p>
    <w:p w14:paraId="2826702F">
      <w:r>
        <w:t>基本信息：33岁 | 女 | 上海 | 13年经验</w:t>
      </w:r>
    </w:p>
    <w:p w14:paraId="215366D3">
      <w:r>
        <w:t>联系方式：18845278392 | fang84@example.net</w:t>
      </w:r>
    </w:p>
    <w:p w14:paraId="6B3B4086">
      <w:pPr>
        <w:pStyle w:val="4"/>
      </w:pPr>
      <w:r>
        <w:t>学历信息</w:t>
      </w:r>
    </w:p>
    <w:p w14:paraId="3EA4973C">
      <w:r>
        <w:t>上海工商职业技术学院 | 新闻传播 | 专科 | 2010-09 ~ 2013-06</w:t>
      </w:r>
    </w:p>
    <w:p w14:paraId="3F252C8A">
      <w:r>
        <w:t>专业成绩：3.57/4（专业前30%）</w:t>
      </w:r>
    </w:p>
    <w:p w14:paraId="45C3E9A4">
      <w:r>
        <w:t>主修课程：管理学原理、运营管理、市场营销学、战略管理、财务管理</w:t>
      </w:r>
    </w:p>
    <w:p w14:paraId="5239CB77">
      <w:pPr>
        <w:pStyle w:val="4"/>
      </w:pPr>
      <w:r>
        <w:t>过往经历</w:t>
      </w:r>
    </w:p>
    <w:p w14:paraId="3B5BE1D8">
      <w:r>
        <w:rPr>
          <w:b/>
        </w:rPr>
        <w:t>恒通零售有限公司 | 营销专员 | 2024-08 ~ 2026-07</w:t>
      </w:r>
    </w:p>
    <w:p w14:paraId="2E402E16">
      <w:pPr>
        <w:pStyle w:val="16"/>
      </w:pPr>
      <w:r>
        <w:t>协助制定营销策略，跟踪推广效果并优化。 策划并执行线上线下营销活动，提升品牌知名度。 与媒体、渠道保持良好合作，拓展市场资源。</w:t>
      </w:r>
    </w:p>
    <w:p w14:paraId="1664D909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1D3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F014B29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77B6F39">
            <w:r>
              <w:t>掌握Photoshop基本操作</w:t>
            </w:r>
          </w:p>
        </w:tc>
      </w:tr>
      <w:tr w14:paraId="4D4AA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4BA7595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1385DF63">
            <w:r>
              <w:t>市场调研</w:t>
            </w:r>
          </w:p>
        </w:tc>
      </w:tr>
    </w:tbl>
    <w:p w14:paraId="43497367"/>
    <w:p w14:paraId="2E2F7871">
      <w:pPr>
        <w:pStyle w:val="4"/>
      </w:pPr>
      <w:r>
        <w:t>资质认证</w:t>
      </w:r>
    </w:p>
    <w:p w14:paraId="5B9780B7">
      <w:pPr>
        <w:pStyle w:val="16"/>
      </w:pPr>
      <w:r>
        <w:t>大学英语四级（CET-4），良好的读写能力。</w:t>
      </w:r>
    </w:p>
    <w:p w14:paraId="1599A4F7">
      <w:pPr>
        <w:pStyle w:val="16"/>
      </w:pPr>
      <w:r>
        <w:t>全国计算机等级考试二级（Office高级应用）。</w:t>
      </w:r>
    </w:p>
    <w:p w14:paraId="5DB1EE61">
      <w:pPr>
        <w:pStyle w:val="4"/>
      </w:pPr>
      <w:r>
        <w:t>自我介绍</w:t>
      </w:r>
    </w:p>
    <w:p w14:paraId="6F1ACCBB">
      <w:r>
        <w:t>思维活跃，富有创意；具备敏锐的市场洞察力；热爱挑战，能够承受工作压力；善于数据分析，用数据驱动决策。</w:t>
      </w:r>
    </w:p>
    <w:p w14:paraId="62190D8C">
      <w:r>
        <w:br w:type="page"/>
      </w:r>
    </w:p>
    <w:p w14:paraId="2E8C74A5">
      <w:pPr>
        <w:jc w:val="center"/>
      </w:pPr>
      <w:r>
        <w:rPr>
          <w:b/>
          <w:sz w:val="32"/>
        </w:rPr>
        <w:t>陈浩</w:t>
      </w:r>
    </w:p>
    <w:p w14:paraId="43740470">
      <w:r>
        <w:t>求职意向：软件工程师 | 广州 | 12326/月 | 两周内到岗</w:t>
      </w:r>
    </w:p>
    <w:p w14:paraId="064E6398">
      <w:r>
        <w:t>基本信息：28岁 | 男 | 广州 | 6年经验</w:t>
      </w:r>
    </w:p>
    <w:p w14:paraId="4A692188">
      <w:r>
        <w:t>联系方式：15621051381 | lshao@example.net</w:t>
      </w:r>
    </w:p>
    <w:p w14:paraId="46300B96">
      <w:pPr>
        <w:pStyle w:val="4"/>
      </w:pPr>
      <w:r>
        <w:t>教育背景</w:t>
      </w:r>
    </w:p>
    <w:p w14:paraId="576D9D4D">
      <w:r>
        <w:t>武汉大学 | 信息管理与信息系统 | 本科 | 2016-09 ~ 2020-06</w:t>
      </w:r>
    </w:p>
    <w:p w14:paraId="0A221A52">
      <w:r>
        <w:t>专业成绩：3.18/4</w:t>
      </w:r>
    </w:p>
    <w:p w14:paraId="12DD3844">
      <w:r>
        <w:t>主修课程：战略管理、管理学原理、财务管理、组织行为学、运营管理、市场营销学</w:t>
      </w:r>
    </w:p>
    <w:p w14:paraId="27F4579B">
      <w:pPr>
        <w:pStyle w:val="4"/>
      </w:pPr>
      <w:r>
        <w:t>实习经历</w:t>
      </w:r>
    </w:p>
    <w:p w14:paraId="10DF626D">
      <w:r>
        <w:rPr>
          <w:b/>
        </w:rPr>
        <w:t>1. 领航教育科技有限公司 | Java开发工程师 | 2021-10 ~ 2023-03</w:t>
      </w:r>
    </w:p>
    <w:p w14:paraId="71B57663">
      <w:pPr>
        <w:pStyle w:val="16"/>
      </w:pPr>
      <w:r>
        <w:t>编写高质量代码，进行单元测试和性能优化。 协助团队完成项目迭代与上线。</w:t>
      </w:r>
    </w:p>
    <w:p w14:paraId="7E310A49">
      <w:r>
        <w:rPr>
          <w:b/>
        </w:rPr>
        <w:t>2. 博雅互联网有限公司 | Python开发工程师 | 2023-12 ~ 2025-12</w:t>
      </w:r>
    </w:p>
    <w:p w14:paraId="222AB883">
      <w:pPr>
        <w:pStyle w:val="16"/>
      </w:pPr>
      <w:r>
        <w:t>协助团队完成项目迭代与上线。</w:t>
      </w:r>
    </w:p>
    <w:p w14:paraId="53FF2EAA">
      <w:r>
        <w:rPr>
          <w:b/>
        </w:rPr>
        <w:t>3. 智云互联网科技有限公司 | 全栈工程师 | 2025-07 ~ 2026-10</w:t>
      </w:r>
    </w:p>
    <w:p w14:paraId="4BF6C95D">
      <w:pPr>
        <w:pStyle w:val="16"/>
      </w:pPr>
      <w:r>
        <w:t>协助团队完成项目迭代与上线。 参与需求分析，负责后端/前端模块设计与开发。 参与技术方案讨论，撰写技术文档。</w:t>
      </w:r>
    </w:p>
    <w:p w14:paraId="2E3EC4BC">
      <w:pPr>
        <w:pStyle w:val="4"/>
      </w:pPr>
      <w:r>
        <w:t>技能特长</w:t>
      </w:r>
    </w:p>
    <w:p w14:paraId="0DFEAE3B">
      <w:r>
        <w:t>语言能力：英语CET-6，读写熟练，可日常交流。</w:t>
      </w:r>
    </w:p>
    <w:p w14:paraId="39A23749">
      <w:r>
        <w:t>计算机能力：具备网络基础</w:t>
      </w:r>
    </w:p>
    <w:p w14:paraId="2A753836">
      <w:r>
        <w:t>专业能力：React、Java</w:t>
      </w:r>
    </w:p>
    <w:p w14:paraId="69F2D884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9022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76A4AB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3A50B1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615875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76A99158">
      <w:pPr>
        <w:pStyle w:val="4"/>
      </w:pPr>
      <w:r>
        <w:t>个人评价</w:t>
      </w:r>
    </w:p>
    <w:p w14:paraId="7B103B31">
      <w:r>
        <w:t>逻辑思维清晰，代码规范；热爱技术，乐于钻研；具备良好的问题分析和解决能力；有较强的学习能力和团队协作精神。</w:t>
      </w:r>
    </w:p>
    <w:p w14:paraId="2A3842F3">
      <w:r>
        <w:br w:type="page"/>
      </w:r>
    </w:p>
    <w:p w14:paraId="0D0F59DD">
      <w:pPr>
        <w:jc w:val="center"/>
      </w:pPr>
      <w:r>
        <w:rPr>
          <w:b/>
          <w:sz w:val="32"/>
        </w:rPr>
        <w:t>陆龙</w:t>
      </w:r>
    </w:p>
    <w:p w14:paraId="10E1BFA2">
      <w:pPr>
        <w:jc w:val="center"/>
      </w:pPr>
      <w:r>
        <w:rPr>
          <w:sz w:val="2"/>
        </w:rPr>
        <w:t>____________________________________________________________</w:t>
      </w:r>
    </w:p>
    <w:p w14:paraId="145D96EC">
      <w:r>
        <w:t>求职意向：市场专员 | 郑州 | 12598/月 | 一个月内到岗</w:t>
      </w:r>
    </w:p>
    <w:p w14:paraId="23FB8A86">
      <w:r>
        <w:t>基本信息：36岁 | 男 | 郑州 | 12年经验</w:t>
      </w:r>
    </w:p>
    <w:p w14:paraId="5A552EA6">
      <w:r>
        <w:t>联系方式：18578080769 | xiulanli@example.org</w:t>
      </w:r>
    </w:p>
    <w:p w14:paraId="64721380">
      <w:pPr>
        <w:pStyle w:val="4"/>
      </w:pPr>
      <w:r>
        <w:t>实习经历</w:t>
      </w:r>
    </w:p>
    <w:p w14:paraId="023D811A">
      <w:r>
        <w:rPr>
          <w:b/>
        </w:rPr>
        <w:t>上海医疗有限公司 | 品牌专员 | 2023-10 ~ 2025-07</w:t>
      </w:r>
    </w:p>
    <w:p w14:paraId="4E05A4F9">
      <w:pPr>
        <w:pStyle w:val="16"/>
      </w:pPr>
      <w:r>
        <w:t>策划并执行线上线下营销活动，提升品牌知名度。 与媒体、渠道保持良好合作，拓展市场资源。</w:t>
      </w:r>
    </w:p>
    <w:p w14:paraId="609D7FF7">
      <w:r>
        <w:rPr>
          <w:b/>
        </w:rPr>
        <w:t>杭州传媒有限公司 | 品牌专员 | 2025-12 ~ 2026-05</w:t>
      </w:r>
    </w:p>
    <w:p w14:paraId="72A80E51">
      <w:pPr>
        <w:pStyle w:val="16"/>
      </w:pPr>
      <w:r>
        <w:t>策划并执行线上线下营销活动，提升品牌知名度。</w:t>
      </w:r>
    </w:p>
    <w:p w14:paraId="0A434F4A">
      <w:pPr>
        <w:pStyle w:val="4"/>
      </w:pPr>
      <w:r>
        <w:t>教育背景</w:t>
      </w:r>
    </w:p>
    <w:p w14:paraId="557300CF">
      <w:r>
        <w:t>北京大学 | 工商管理 | 硕士 | 2011-09 ~ 2014-06</w:t>
      </w:r>
    </w:p>
    <w:p w14:paraId="2E31AF67">
      <w:r>
        <w:t>专业成绩：3.16/4</w:t>
      </w:r>
    </w:p>
    <w:p w14:paraId="1C5BD83C">
      <w:r>
        <w:t>主修课程：管理学原理、市场营销学、财务管理、战略管理、运营管理、组织行为学</w:t>
      </w:r>
    </w:p>
    <w:p w14:paraId="2EA1D55F">
      <w:pPr>
        <w:pStyle w:val="4"/>
      </w:pPr>
      <w:r>
        <w:t>核心技能</w:t>
      </w:r>
    </w:p>
    <w:p w14:paraId="73D93E49">
      <w:r>
        <w:t>语言能力：英语专八，流利商务沟通。</w:t>
      </w:r>
    </w:p>
    <w:p w14:paraId="2A46F418">
      <w:r>
        <w:t>计算机能力：掌握Photoshop基本操作</w:t>
      </w:r>
    </w:p>
    <w:p w14:paraId="6DF7C326">
      <w:r>
        <w:t>专业能力：市场调研、数据分析</w:t>
      </w:r>
    </w:p>
    <w:p w14:paraId="491B9BAC">
      <w:pPr>
        <w:pStyle w:val="4"/>
      </w:pPr>
      <w:r>
        <w:t>荣誉证书</w:t>
      </w:r>
    </w:p>
    <w:p w14:paraId="42246E57">
      <w:pPr>
        <w:pStyle w:val="16"/>
      </w:pPr>
      <w:r>
        <w:t>全国计算机等级考试二级（Office高级应用）。</w:t>
      </w:r>
    </w:p>
    <w:p w14:paraId="04B3B506">
      <w:pPr>
        <w:pStyle w:val="16"/>
      </w:pPr>
      <w:r>
        <w:t>大学英语四级（CET-4），良好的读写能力。</w:t>
      </w:r>
    </w:p>
    <w:p w14:paraId="1A10C9DA">
      <w:pPr>
        <w:pStyle w:val="16"/>
      </w:pPr>
      <w:r>
        <w:t>大学英语六级（CET-6），优秀的听说读写能力。</w:t>
      </w:r>
    </w:p>
    <w:p w14:paraId="3EBA6FD8">
      <w:pPr>
        <w:pStyle w:val="4"/>
      </w:pPr>
      <w:r>
        <w:t>自我陈述</w:t>
      </w:r>
    </w:p>
    <w:p w14:paraId="118D277D">
      <w:r>
        <w:t>思维活跃，富有创意；具备敏锐的市场洞察力；热爱挑战，能够承受工作压力；善于数据分析，用数据驱动决策。</w:t>
      </w:r>
    </w:p>
    <w:p w14:paraId="4CC13A9B">
      <w:r>
        <w:br w:type="page"/>
      </w:r>
    </w:p>
    <w:p w14:paraId="37023F9B">
      <w:pPr>
        <w:jc w:val="center"/>
      </w:pPr>
      <w:r>
        <w:rPr>
          <w:b/>
          <w:sz w:val="32"/>
        </w:rPr>
        <w:t>李萍</w:t>
      </w:r>
    </w:p>
    <w:p w14:paraId="64EEC287">
      <w:r>
        <w:t>求职意向：行政专员 | 重庆 | 12523/月 | 一周内到岗</w:t>
      </w:r>
    </w:p>
    <w:p w14:paraId="18D4BA0F">
      <w:r>
        <w:t>基本信息：33岁 | 男 | 重庆 | 11年经验</w:t>
      </w:r>
    </w:p>
    <w:p w14:paraId="70F5B7C9">
      <w:r>
        <w:t>联系方式：14729409605 | azhong@example.com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C73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EE572F">
            <w:pPr>
              <w:pStyle w:val="4"/>
            </w:pPr>
            <w:r>
              <w:t>学历信息</w:t>
            </w:r>
          </w:p>
          <w:p w14:paraId="76001455">
            <w:r>
              <w:t>清华大学 | 汉语言文学 | 本科 | 2011-09 ~ 2015-06</w:t>
            </w:r>
          </w:p>
          <w:p w14:paraId="292D9BC7">
            <w:r>
              <w:t>专业成绩：3.67/4（专业前10%）</w:t>
            </w:r>
          </w:p>
          <w:p w14:paraId="27A05E3B">
            <w:r>
              <w:t>主修课程：运营管理、组织行为学、战略管理、财务管理、市场营销学、管理学原理</w:t>
            </w:r>
          </w:p>
        </w:tc>
      </w:tr>
    </w:tbl>
    <w:p w14:paraId="761ED1E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88C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1061BF">
            <w:pPr>
              <w:pStyle w:val="4"/>
            </w:pPr>
            <w:r>
              <w:t>职业经历</w:t>
            </w:r>
          </w:p>
          <w:p w14:paraId="682A6AAE">
            <w:r>
              <w:rPr>
                <w:b/>
              </w:rPr>
              <w:t>恒通医疗科技有限公司 | 行政专员 | 2023-11 ~ 2026-05</w:t>
            </w:r>
          </w:p>
          <w:p w14:paraId="748CB372">
            <w:pPr>
              <w:pStyle w:val="16"/>
            </w:pPr>
            <w:r>
              <w:t>负责公司日常行政事务管理，包括办公环境维护、办公用品采购与发放。</w:t>
            </w:r>
          </w:p>
        </w:tc>
      </w:tr>
    </w:tbl>
    <w:p w14:paraId="6BD8A19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FC4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1DC17D">
            <w:pPr>
              <w:pStyle w:val="4"/>
            </w:pPr>
            <w:r>
              <w:t>技能证书</w:t>
            </w:r>
          </w:p>
          <w:p w14:paraId="0D7FCB69">
            <w:r>
              <w:t>语言能力：英语CET-4，具备基本读写能力。</w:t>
            </w:r>
          </w:p>
          <w:p w14:paraId="455896EC">
            <w:r>
              <w:t>计算机能力：掌握Photoshop基本操作</w:t>
            </w:r>
          </w:p>
          <w:p w14:paraId="015C29C6">
            <w:r>
              <w:t>专业能力：会议组织、档案管理、办公软件、固定资产管理</w:t>
            </w:r>
          </w:p>
        </w:tc>
      </w:tr>
    </w:tbl>
    <w:p w14:paraId="2017244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15B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85C222">
            <w:pPr>
              <w:pStyle w:val="4"/>
            </w:pPr>
            <w:r>
              <w:t>荣誉证书</w:t>
            </w:r>
          </w:p>
          <w:p w14:paraId="064B2DE9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329F2E1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066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D29B46">
            <w:pPr>
              <w:pStyle w:val="4"/>
            </w:pPr>
            <w:r>
              <w:t>自我评价</w:t>
            </w:r>
          </w:p>
          <w:p w14:paraId="38724860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3C29A087"/>
    <w:p w14:paraId="5B8ACD9C">
      <w:r>
        <w:br w:type="page"/>
      </w:r>
    </w:p>
    <w:p w14:paraId="59CEC82B">
      <w:pPr>
        <w:jc w:val="center"/>
      </w:pPr>
      <w:r>
        <w:rPr>
          <w:b/>
          <w:sz w:val="32"/>
        </w:rPr>
        <w:t>李伟</w:t>
      </w:r>
    </w:p>
    <w:p w14:paraId="0099F366">
      <w:pPr>
        <w:jc w:val="center"/>
      </w:pPr>
      <w:r>
        <w:rPr>
          <w:sz w:val="2"/>
        </w:rPr>
        <w:t>____________________________________________________________</w:t>
      </w:r>
    </w:p>
    <w:p w14:paraId="186B10FB">
      <w:r>
        <w:t>求职意向：人事专员 | 上海 | 15792/月 | 两周内到岗</w:t>
      </w:r>
    </w:p>
    <w:p w14:paraId="4F4D2900">
      <w:r>
        <w:t>基本信息：36岁 | 女 | 上海 | 14年经验</w:t>
      </w:r>
    </w:p>
    <w:p w14:paraId="4D14E570">
      <w:r>
        <w:t>联系方式：18517395242 | daimin@example.com</w:t>
      </w:r>
    </w:p>
    <w:p w14:paraId="19766196">
      <w:pPr>
        <w:pStyle w:val="4"/>
      </w:pPr>
      <w:r>
        <w:t>实习经历</w:t>
      </w:r>
    </w:p>
    <w:p w14:paraId="0701A778">
      <w:r>
        <w:rPr>
          <w:b/>
        </w:rPr>
        <w:t>华讯制造有限公司 | 招聘专员 | 2019-05 ~ 2021-02</w:t>
      </w:r>
    </w:p>
    <w:p w14:paraId="17559C69">
      <w:pPr>
        <w:pStyle w:val="16"/>
      </w:pPr>
      <w:r>
        <w:t>办理员工入职、转正、调动、离职手续，维护人事档案。 负责招聘全流程，包括职位发布、简历筛选、面试安排及录用跟进。 处理员工关系，协助解决劳动争议，维护和谐劳动关系。</w:t>
      </w:r>
    </w:p>
    <w:p w14:paraId="01BB5526">
      <w:r>
        <w:rPr>
          <w:b/>
        </w:rPr>
        <w:t>智云制造科技有限公司 | 薪酬专员 | 2021-03 ~ 2024-06</w:t>
      </w:r>
    </w:p>
    <w:p w14:paraId="25AC62AF">
      <w:pPr>
        <w:pStyle w:val="16"/>
      </w:pPr>
      <w:r>
        <w:t>协助组织员工培训及企业文化活动，提升员工满意度。</w:t>
      </w:r>
    </w:p>
    <w:p w14:paraId="71C92351">
      <w:r>
        <w:rPr>
          <w:b/>
        </w:rPr>
        <w:t>杭州传媒有限公司 | 招聘专员 | 2024-11 ~ 2026-11</w:t>
      </w:r>
    </w:p>
    <w:p w14:paraId="69C6437F">
      <w:pPr>
        <w:pStyle w:val="16"/>
      </w:pPr>
      <w:r>
        <w:t>负责考勤统计、薪酬核算及社保公积金缴纳。</w:t>
      </w:r>
    </w:p>
    <w:p w14:paraId="5B71FEE7">
      <w:pPr>
        <w:pStyle w:val="4"/>
      </w:pPr>
      <w:r>
        <w:t>学习背景</w:t>
      </w:r>
    </w:p>
    <w:p w14:paraId="368DB4E1">
      <w:r>
        <w:t>西安交通大学 | 劳动与社会保障 | 本科 | 2008-09 ~ 2012-06</w:t>
      </w:r>
    </w:p>
    <w:p w14:paraId="605E4A20">
      <w:r>
        <w:t>专业成绩：3.07/4</w:t>
      </w:r>
    </w:p>
    <w:p w14:paraId="729B11DD">
      <w:r>
        <w:t>主修课程：市场营销学、运营管理、财务管理、组织行为学、管理学原理、战略管理</w:t>
      </w:r>
    </w:p>
    <w:p w14:paraId="77F6D811">
      <w:pPr>
        <w:pStyle w:val="4"/>
      </w:pPr>
      <w:r>
        <w:t>技能特长</w:t>
      </w:r>
    </w:p>
    <w:p w14:paraId="33EADB13">
      <w:r>
        <w:t>语言能力：英语CET-6，读写熟练，可日常交流。</w:t>
      </w:r>
    </w:p>
    <w:p w14:paraId="7D95972E">
      <w:r>
        <w:t>计算机能力：精通Excel数据处理</w:t>
      </w:r>
    </w:p>
    <w:p w14:paraId="2064EC51">
      <w:r>
        <w:t>专业能力：招聘面试、员工关系</w:t>
      </w:r>
    </w:p>
    <w:p w14:paraId="72C11EE7">
      <w:pPr>
        <w:pStyle w:val="4"/>
      </w:pPr>
      <w:r>
        <w:t>荣誉证书</w:t>
      </w:r>
    </w:p>
    <w:p w14:paraId="349BAA6E">
      <w:pPr>
        <w:pStyle w:val="16"/>
      </w:pPr>
      <w:r>
        <w:t>人力资源管理师三级证书。</w:t>
      </w:r>
    </w:p>
    <w:p w14:paraId="50B85E82">
      <w:pPr>
        <w:pStyle w:val="4"/>
      </w:pPr>
      <w:r>
        <w:t>个人评价</w:t>
      </w:r>
    </w:p>
    <w:p w14:paraId="7F203A22">
      <w:r>
        <w:t>性格开朗，亲和力强，善于与各部门沟通协作；具备良好的组织协调能力和解决冲突能力；积极主动，乐于学习新知识。</w:t>
      </w:r>
    </w:p>
    <w:p w14:paraId="39B43F5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5F72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37A733">
            <w:r>
              <w:rPr>
                <w:b/>
                <w:sz w:val="28"/>
              </w:rPr>
              <w:t>陈畅</w:t>
            </w:r>
          </w:p>
          <w:p w14:paraId="3602E03A">
            <w:r>
              <w:t>求职意向：产品经理 | 南京 | 12875/月 | 一个月内到岗</w:t>
            </w:r>
          </w:p>
          <w:p w14:paraId="1D684467">
            <w:r>
              <w:t>基本信息：26岁 | 女 | 南京 | 6年经验</w:t>
            </w:r>
          </w:p>
          <w:p w14:paraId="300B86DC">
            <w:r>
              <w:t>联系方式：15764696867 | chaolin@example.org</w:t>
            </w:r>
          </w:p>
          <w:p w14:paraId="0A3BD914">
            <w:pPr>
              <w:pStyle w:val="4"/>
            </w:pPr>
            <w:r>
              <w:t>能力专长</w:t>
            </w:r>
          </w:p>
          <w:p w14:paraId="5B53B714">
            <w:r>
              <w:t>语言能力：英语CET-4，具备基本读写能力。</w:t>
            </w:r>
          </w:p>
          <w:p w14:paraId="19D81729">
            <w:r>
              <w:t>计算机能力：具备网络基础</w:t>
            </w:r>
          </w:p>
          <w:p w14:paraId="3B4714CF">
            <w:r>
              <w:t>专业能力：用户调研、数据分析、需求分析、Axure</w:t>
            </w:r>
          </w:p>
        </w:tc>
        <w:tc>
          <w:tcPr>
            <w:tcW w:w="4320" w:type="dxa"/>
          </w:tcPr>
          <w:p w14:paraId="14F0ADFC"/>
          <w:p w14:paraId="4DB0C390">
            <w:pPr>
              <w:pStyle w:val="4"/>
            </w:pPr>
            <w:r>
              <w:t>学历信息</w:t>
            </w:r>
          </w:p>
          <w:p w14:paraId="4A857F41">
            <w:r>
              <w:t>上海工商职业技术学院 | 计算机科学与技术 | 专科 | 2017-09 ~ 2020-06</w:t>
            </w:r>
          </w:p>
          <w:p w14:paraId="4773173A">
            <w:r>
              <w:t>专业成绩：3.51/4</w:t>
            </w:r>
          </w:p>
          <w:p w14:paraId="315A7CEB">
            <w:r>
              <w:t>主修课程：编程基础、算法设计、操作系统、数据库原理、计算机网络、数据结构</w:t>
            </w:r>
          </w:p>
          <w:p w14:paraId="50715F8A">
            <w:pPr>
              <w:pStyle w:val="4"/>
            </w:pPr>
            <w:r>
              <w:t>工作经验</w:t>
            </w:r>
          </w:p>
          <w:p w14:paraId="46BF81AE">
            <w:r>
              <w:rPr>
                <w:b/>
              </w:rPr>
              <w:t>杭州金融科技有限公司 | 产品经理 | 2023-09 ~ 2026-02</w:t>
            </w:r>
          </w:p>
          <w:p w14:paraId="015613D5">
            <w:pPr>
              <w:pStyle w:val="16"/>
            </w:pPr>
            <w:r>
              <w:t>负责产品需求调研、用户分析，完成产品规划与设计。</w:t>
            </w:r>
          </w:p>
          <w:p w14:paraId="7C9FCB06">
            <w:pPr>
              <w:pStyle w:val="4"/>
            </w:pPr>
            <w:r>
              <w:t>荣誉证书</w:t>
            </w:r>
          </w:p>
          <w:p w14:paraId="00C5EA5E">
            <w:pPr>
              <w:pStyle w:val="16"/>
            </w:pPr>
            <w:r>
              <w:t>PMP项目管理认证。</w:t>
            </w:r>
          </w:p>
          <w:p w14:paraId="1C616FF9">
            <w:pPr>
              <w:pStyle w:val="4"/>
            </w:pPr>
            <w:r>
              <w:t>个人评价</w:t>
            </w:r>
          </w:p>
          <w:p w14:paraId="48834795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12390C3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0B7C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C42CB1">
            <w:r>
              <w:rPr>
                <w:b/>
                <w:sz w:val="28"/>
              </w:rPr>
              <w:t>何海燕</w:t>
            </w:r>
          </w:p>
          <w:p w14:paraId="4B570F71">
            <w:r>
              <w:t>求职意向：财务助理 | 深圳 | 23669/月 | 一个月内到岗</w:t>
            </w:r>
          </w:p>
          <w:p w14:paraId="32AF5A14">
            <w:r>
              <w:t>基本信息：35岁 | 女 | 青岛 | 13年经验</w:t>
            </w:r>
          </w:p>
          <w:p w14:paraId="33654C19">
            <w:r>
              <w:t>联系方式：14519187273 | jiefu@example.org</w:t>
            </w:r>
          </w:p>
          <w:p w14:paraId="1CBE343B">
            <w:pPr>
              <w:pStyle w:val="4"/>
            </w:pPr>
            <w:r>
              <w:t>技能证书</w:t>
            </w:r>
          </w:p>
          <w:p w14:paraId="0C131902">
            <w:r>
              <w:t>语言能力：日语N2，可进行日常对话。</w:t>
            </w:r>
          </w:p>
          <w:p w14:paraId="4B29EAC2">
            <w:r>
              <w:t>计算机能力：精通Excel数据处理</w:t>
            </w:r>
          </w:p>
          <w:p w14:paraId="5AC21633">
            <w:r>
              <w:t>专业能力：税务申报、用友、Excel、财务报表</w:t>
            </w:r>
          </w:p>
        </w:tc>
        <w:tc>
          <w:tcPr>
            <w:tcW w:w="4320" w:type="dxa"/>
          </w:tcPr>
          <w:p w14:paraId="4504FADC"/>
          <w:p w14:paraId="5E9A3918">
            <w:pPr>
              <w:pStyle w:val="4"/>
            </w:pPr>
            <w:r>
              <w:t>教育背景</w:t>
            </w:r>
          </w:p>
          <w:p w14:paraId="572BFEE5">
            <w:r>
              <w:t>哈尔滨工业大学 | 会计学 | 本科 | 2009-09 ~ 2013-06</w:t>
            </w:r>
          </w:p>
          <w:p w14:paraId="4416BB79">
            <w:r>
              <w:t>专业成绩：3.06/4</w:t>
            </w:r>
          </w:p>
          <w:p w14:paraId="65318BAE">
            <w:r>
              <w:t>主修课程：税法、基础会计、成本会计、审计学、中级财务会计、管理会计</w:t>
            </w:r>
          </w:p>
          <w:p w14:paraId="644772AE">
            <w:pPr>
              <w:pStyle w:val="4"/>
            </w:pPr>
            <w:r>
              <w:t>过往经历</w:t>
            </w:r>
          </w:p>
          <w:p w14:paraId="35BDCA65">
            <w:r>
              <w:rPr>
                <w:b/>
              </w:rPr>
              <w:t>杭州咨询有限公司 | 会计 | 2020-12 ~ 2024-09</w:t>
            </w:r>
          </w:p>
          <w:p w14:paraId="12BD8720">
            <w:pPr>
              <w:pStyle w:val="16"/>
            </w:pPr>
            <w:r>
              <w:t>参与预算编制及成本控制分析。 协助完成月度财务报表编制及税务申报。</w:t>
            </w:r>
          </w:p>
          <w:p w14:paraId="0D20E32F">
            <w:r>
              <w:rPr>
                <w:b/>
              </w:rPr>
              <w:t>成都咨询有限公司 | 出纳 | 2024-12 ~ 2026-12</w:t>
            </w:r>
          </w:p>
          <w:p w14:paraId="12CB97ED">
            <w:pPr>
              <w:pStyle w:val="16"/>
            </w:pPr>
            <w:r>
              <w:t>管理发票、合同等财务档案，确保合规。</w:t>
            </w:r>
          </w:p>
          <w:p w14:paraId="3ECE0F5C">
            <w:pPr>
              <w:pStyle w:val="4"/>
            </w:pPr>
            <w:r>
              <w:t>证书与荣誉</w:t>
            </w:r>
          </w:p>
          <w:p w14:paraId="4AA4CAE4">
            <w:pPr>
              <w:pStyle w:val="16"/>
            </w:pPr>
            <w:r>
              <w:t>会计从业资格证。</w:t>
            </w:r>
          </w:p>
          <w:p w14:paraId="5A4D04F6">
            <w:pPr>
              <w:pStyle w:val="4"/>
            </w:pPr>
            <w:r>
              <w:t>个人评价</w:t>
            </w:r>
          </w:p>
          <w:p w14:paraId="6323677B">
            <w:r>
              <w:t>做事严谨，对数字敏感；熟练掌握财务软件，有较强的合规意识；诚实守信，具备良好的职业道德。</w:t>
            </w:r>
          </w:p>
        </w:tc>
      </w:tr>
    </w:tbl>
    <w:p w14:paraId="1E342AFC">
      <w:r>
        <w:br w:type="page"/>
      </w:r>
    </w:p>
    <w:p w14:paraId="618303AC">
      <w:pPr>
        <w:jc w:val="center"/>
      </w:pPr>
      <w:r>
        <w:rPr>
          <w:b/>
          <w:sz w:val="32"/>
        </w:rPr>
        <w:t>唐丹</w:t>
      </w:r>
    </w:p>
    <w:p w14:paraId="21AE6343">
      <w:r>
        <w:t>求职意向：市场专员 | 西安 | 12453/月 | 一个月内到岗</w:t>
      </w:r>
    </w:p>
    <w:p w14:paraId="15382A4E">
      <w:r>
        <w:t>基本信息：29岁 | 女 | 西安 | 5年经验</w:t>
      </w:r>
    </w:p>
    <w:p w14:paraId="35F342A1">
      <w:r>
        <w:t>联系方式：18654759762 | wangna@example.net</w:t>
      </w:r>
    </w:p>
    <w:p w14:paraId="51131952">
      <w:pPr>
        <w:pStyle w:val="4"/>
      </w:pPr>
      <w:r>
        <w:t>学历信息</w:t>
      </w:r>
    </w:p>
    <w:p w14:paraId="2CAF4FBE">
      <w:r>
        <w:t>清华大学 | 市场营销 | 硕士 | 2018-09 ~ 2021-06</w:t>
      </w:r>
    </w:p>
    <w:p w14:paraId="7080E10B">
      <w:r>
        <w:t>专业成绩：3.32/4（专业前30%）</w:t>
      </w:r>
    </w:p>
    <w:p w14:paraId="68C164E7">
      <w:r>
        <w:t>主修课程：消费者行为学、品牌管理、广告学、市场调研、销售管理、市场营销学</w:t>
      </w:r>
    </w:p>
    <w:p w14:paraId="76A7A5DD">
      <w:pPr>
        <w:pStyle w:val="4"/>
      </w:pPr>
      <w:r>
        <w:t>过往经历</w:t>
      </w:r>
    </w:p>
    <w:p w14:paraId="5FA05CC6">
      <w:r>
        <w:rPr>
          <w:b/>
        </w:rPr>
        <w:t>博雅零售科技有限公司 | 市场助理 | 2023-04 ~ 2024-12</w:t>
      </w:r>
    </w:p>
    <w:p w14:paraId="49C7C124">
      <w:pPr>
        <w:pStyle w:val="16"/>
      </w:pPr>
      <w:r>
        <w:t>负责市场调研，收集竞品信息，撰写分析报告。 运营公司社交媒体账号（公众号、微博等），提高粉丝互动。 协助制定营销策略，跟踪推广效果并优化。</w:t>
      </w:r>
    </w:p>
    <w:p w14:paraId="6C8EE991">
      <w:r>
        <w:rPr>
          <w:b/>
        </w:rPr>
        <w:t>卓越互联网科技有限公司 | 品牌专员 | 2024-08 ~ 2026-01</w:t>
      </w:r>
    </w:p>
    <w:p w14:paraId="250344FD">
      <w:pPr>
        <w:pStyle w:val="16"/>
      </w:pPr>
      <w:r>
        <w:t>策划并执行线上线下营销活动，提升品牌知名度。</w:t>
      </w:r>
    </w:p>
    <w:p w14:paraId="13ECACDE">
      <w:pPr>
        <w:pStyle w:val="4"/>
      </w:pPr>
      <w:r>
        <w:t>核心技能</w:t>
      </w:r>
    </w:p>
    <w:p w14:paraId="23772967">
      <w:r>
        <w:t>语言能力：英语专八，流利商务沟通。</w:t>
      </w:r>
    </w:p>
    <w:p w14:paraId="6AEF5BBA">
      <w:r>
        <w:t>计算机能力：掌握Photoshop基本操作</w:t>
      </w:r>
    </w:p>
    <w:p w14:paraId="66817281">
      <w:r>
        <w:t>专业能力：数据分析、文案写作、社交媒体运营</w:t>
      </w:r>
    </w:p>
    <w:p w14:paraId="747455F4">
      <w:pPr>
        <w:pStyle w:val="4"/>
      </w:pPr>
      <w:r>
        <w:t>资质认证</w:t>
      </w:r>
    </w:p>
    <w:p w14:paraId="490C2B04">
      <w:pPr>
        <w:pStyle w:val="16"/>
      </w:pPr>
      <w:r>
        <w:t>全国计算机等级考试二级（Office高级应用）。</w:t>
      </w:r>
    </w:p>
    <w:p w14:paraId="770D07C9">
      <w:pPr>
        <w:pStyle w:val="16"/>
      </w:pPr>
      <w:r>
        <w:t>大学英语六级（CET-6），优秀的听说读写能力。</w:t>
      </w:r>
    </w:p>
    <w:p w14:paraId="25DB1281">
      <w:pPr>
        <w:pStyle w:val="16"/>
      </w:pPr>
      <w:r>
        <w:t>大学英语四级（CET-4），良好的读写能力。</w:t>
      </w:r>
    </w:p>
    <w:p w14:paraId="56DC14BF">
      <w:pPr>
        <w:pStyle w:val="4"/>
      </w:pPr>
      <w:r>
        <w:t>自我介绍</w:t>
      </w:r>
    </w:p>
    <w:p w14:paraId="675E24FF">
      <w:r>
        <w:t>思维活跃，富有创意；具备敏锐的市场洞察力；热爱挑战，能够承受工作压力；善于数据分析，用数据驱动决策。</w:t>
      </w:r>
    </w:p>
    <w:p w14:paraId="4006FAE3">
      <w:r>
        <w:br w:type="page"/>
      </w:r>
    </w:p>
    <w:p w14:paraId="48C801DA">
      <w:pPr>
        <w:jc w:val="center"/>
      </w:pPr>
      <w:r>
        <w:rPr>
          <w:b/>
          <w:sz w:val="32"/>
        </w:rPr>
        <w:t>廖飞</w:t>
      </w:r>
    </w:p>
    <w:p w14:paraId="3B9E0E3E">
      <w:r>
        <w:t>求职意向：行政专员 | 南京 | 19599/月 | 两周内到岗</w:t>
      </w:r>
    </w:p>
    <w:p w14:paraId="38E0D988">
      <w:r>
        <w:t>基本信息：35岁 | 女 | 南京 | 13年经验</w:t>
      </w:r>
    </w:p>
    <w:p w14:paraId="5BE62CF2">
      <w:r>
        <w:t>联系方式：13650630665 | qchen@example.com</w:t>
      </w:r>
    </w:p>
    <w:p w14:paraId="260E18CB">
      <w:pPr>
        <w:pStyle w:val="4"/>
      </w:pPr>
      <w:r>
        <w:t>个人评价</w:t>
      </w:r>
    </w:p>
    <w:p w14:paraId="2C087FF5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763A32F2">
      <w:pPr>
        <w:pStyle w:val="4"/>
      </w:pPr>
      <w:r>
        <w:t>学习背景</w:t>
      </w:r>
    </w:p>
    <w:p w14:paraId="4D7CF79C">
      <w:r>
        <w:t>山东大学 | 公共事业管理 | 本科 | 2009-09 ~ 2013-06</w:t>
      </w:r>
    </w:p>
    <w:p w14:paraId="3CDCB439">
      <w:r>
        <w:t>专业成绩：3.91/4（专业前15%）</w:t>
      </w:r>
    </w:p>
    <w:p w14:paraId="2C2DF744">
      <w:r>
        <w:t>主修课程：运营管理、市场营销学、战略管理、财务管理、管理学原理、组织行为学</w:t>
      </w:r>
    </w:p>
    <w:p w14:paraId="3F1B006B">
      <w:pPr>
        <w:pStyle w:val="4"/>
      </w:pPr>
      <w:r>
        <w:t>工作经验</w:t>
      </w:r>
    </w:p>
    <w:p w14:paraId="24A048B3">
      <w:r>
        <w:rPr>
          <w:b/>
        </w:rPr>
        <w:t>深圳传媒有限公司 | 行政主管 | 2021-08 ~ 2024-07</w:t>
      </w:r>
    </w:p>
    <w:p w14:paraId="7908B824">
      <w:pPr>
        <w:pStyle w:val="16"/>
      </w:pPr>
      <w:r>
        <w:t>参与制定行政管理制度，优化流程，提高工作效率。 负责来访客户接待及电话接听，展现良好企业形象。</w:t>
      </w:r>
    </w:p>
    <w:p w14:paraId="2A678A4A">
      <w:r>
        <w:rPr>
          <w:b/>
        </w:rPr>
        <w:t>鼎盛科技科技有限公司 | 行政助理 | 2024-11 ~ 2026-10</w:t>
      </w:r>
    </w:p>
    <w:p w14:paraId="15B32053">
      <w:pPr>
        <w:pStyle w:val="16"/>
      </w:pPr>
      <w:r>
        <w:t>管理公司固定资产、车辆、印章等，确保规范使用。</w:t>
      </w:r>
    </w:p>
    <w:p w14:paraId="0B435152">
      <w:pPr>
        <w:pStyle w:val="4"/>
      </w:pPr>
      <w:r>
        <w:t>核心技能</w:t>
      </w:r>
    </w:p>
    <w:p w14:paraId="0067EAAF">
      <w:r>
        <w:t>语言能力：韩语TOPIK4，基础交流能力。</w:t>
      </w:r>
    </w:p>
    <w:p w14:paraId="15371406">
      <w:r>
        <w:t>计算机能力：掌握Photoshop基本操作</w:t>
      </w:r>
    </w:p>
    <w:p w14:paraId="5C3A137E">
      <w:r>
        <w:t>专业能力：固定资产管理、办公软件、公文写作、档案管理</w:t>
      </w:r>
    </w:p>
    <w:p w14:paraId="7C68A474">
      <w:pPr>
        <w:pStyle w:val="4"/>
      </w:pPr>
      <w:r>
        <w:t>资格证书</w:t>
      </w:r>
    </w:p>
    <w:p w14:paraId="55A3AAC1">
      <w:pPr>
        <w:pStyle w:val="16"/>
      </w:pPr>
      <w:r>
        <w:t>大学英语四级（CET-4），良好的读写能力。</w:t>
      </w:r>
    </w:p>
    <w:p w14:paraId="662C28D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1788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4EB7D7">
            <w:r>
              <w:rPr>
                <w:b/>
                <w:sz w:val="28"/>
              </w:rPr>
              <w:t>王浩</w:t>
            </w:r>
          </w:p>
          <w:p w14:paraId="014595D2">
            <w:r>
              <w:t>求职意向：人事专员 | 北京 | 10948/月 | 两周内到岗</w:t>
            </w:r>
          </w:p>
          <w:p w14:paraId="7CD98BEF">
            <w:r>
              <w:t>基本信息：28岁 | 男 | 北京 | 6年经验</w:t>
            </w:r>
          </w:p>
          <w:p w14:paraId="57113767">
            <w:r>
              <w:t>联系方式：13209302834 | jiangjuan@example.org</w:t>
            </w:r>
          </w:p>
          <w:p w14:paraId="23407B22">
            <w:pPr>
              <w:pStyle w:val="4"/>
            </w:pPr>
            <w:r>
              <w:t>核心技能</w:t>
            </w:r>
          </w:p>
          <w:p w14:paraId="16E4FA40">
            <w:r>
              <w:t>语言能力：韩语TOPIK4，基础交流能力。</w:t>
            </w:r>
          </w:p>
          <w:p w14:paraId="55C87A17">
            <w:r>
              <w:t>计算机能力：熟练使用Office办公软件</w:t>
            </w:r>
          </w:p>
          <w:p w14:paraId="26F6D51B">
            <w:r>
              <w:t>专业能力：薪酬核算、劳动法</w:t>
            </w:r>
          </w:p>
        </w:tc>
        <w:tc>
          <w:tcPr>
            <w:tcW w:w="4320" w:type="dxa"/>
          </w:tcPr>
          <w:p w14:paraId="13E53D7A"/>
          <w:p w14:paraId="000C5DC9">
            <w:pPr>
              <w:pStyle w:val="4"/>
            </w:pPr>
            <w:r>
              <w:t>教育状况</w:t>
            </w:r>
          </w:p>
          <w:p w14:paraId="2876F6E4">
            <w:r>
              <w:t>吉林大学 | 工商管理 | 本科 | 2016-09 ~ 2020-06</w:t>
            </w:r>
          </w:p>
          <w:p w14:paraId="4731366E">
            <w:r>
              <w:t>专业成绩：3.31/4</w:t>
            </w:r>
          </w:p>
          <w:p w14:paraId="6C9BED51">
            <w:r>
              <w:t>主修课程：管理学原理、财务管理、组织行为学、运营管理、市场营销学</w:t>
            </w:r>
          </w:p>
          <w:p w14:paraId="1928C160">
            <w:pPr>
              <w:pStyle w:val="4"/>
            </w:pPr>
            <w:r>
              <w:t>实习经历</w:t>
            </w:r>
          </w:p>
          <w:p w14:paraId="56E6C38B">
            <w:r>
              <w:rPr>
                <w:b/>
              </w:rPr>
              <w:t>杭州咨询有限公司 | 招聘专员 | 2025-04 ~ 2026-11</w:t>
            </w:r>
          </w:p>
          <w:p w14:paraId="2E7D5D72">
            <w:pPr>
              <w:pStyle w:val="16"/>
            </w:pPr>
            <w:r>
              <w:t>协助组织员工培训及企业文化活动，提升员工满意度。 负责招聘全流程，包括职位发布、简历筛选、面试安排及录用跟进。</w:t>
            </w:r>
          </w:p>
          <w:p w14:paraId="020649CC">
            <w:pPr>
              <w:pStyle w:val="4"/>
            </w:pPr>
            <w:r>
              <w:t>资格证书</w:t>
            </w:r>
          </w:p>
          <w:p w14:paraId="4CF4CE35">
            <w:pPr>
              <w:pStyle w:val="16"/>
            </w:pPr>
            <w:r>
              <w:t>人力资源管理师三级证书。</w:t>
            </w:r>
          </w:p>
          <w:p w14:paraId="6D7B198F">
            <w:pPr>
              <w:pStyle w:val="4"/>
            </w:pPr>
            <w:r>
              <w:t>自我评价</w:t>
            </w:r>
          </w:p>
          <w:p w14:paraId="57A6E679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203EB1BC">
      <w:r>
        <w:br w:type="page"/>
      </w:r>
    </w:p>
    <w:p w14:paraId="61193F4B">
      <w:pPr>
        <w:jc w:val="center"/>
      </w:pPr>
      <w:r>
        <w:rPr>
          <w:b/>
          <w:sz w:val="32"/>
        </w:rPr>
        <w:t>邱洁</w:t>
      </w:r>
    </w:p>
    <w:p w14:paraId="533D7A60">
      <w:r>
        <w:t>求职意向：人事专员 | 深圳 | 10444/月 | 随时到岗</w:t>
      </w:r>
    </w:p>
    <w:p w14:paraId="7C999D1D">
      <w:r>
        <w:t>基本信息：26岁 | 男 | 青岛 | 4年经验</w:t>
      </w:r>
    </w:p>
    <w:p w14:paraId="15848504">
      <w:r>
        <w:t>联系方式：13286041175 | ldeng@example.net</w:t>
      </w:r>
    </w:p>
    <w:p w14:paraId="21971C76">
      <w:pPr>
        <w:pStyle w:val="4"/>
      </w:pPr>
      <w:r>
        <w:t>学历信息</w:t>
      </w:r>
    </w:p>
    <w:p w14:paraId="7E9E6A20">
      <w:r>
        <w:t>北京大学 | 人力资源管理 | 本科 | 2018-09 ~ 2022-06</w:t>
      </w:r>
    </w:p>
    <w:p w14:paraId="499D226E">
      <w:r>
        <w:t>专业成绩：3.19/4</w:t>
      </w:r>
    </w:p>
    <w:p w14:paraId="5C190D2B">
      <w:r>
        <w:t>主修课程：培训与开发、绩效管理、组织行为学、招聘与配置、人力资源管理</w:t>
      </w:r>
    </w:p>
    <w:p w14:paraId="5A44A7FE">
      <w:pPr>
        <w:pStyle w:val="4"/>
      </w:pPr>
      <w:r>
        <w:t>工作经验</w:t>
      </w:r>
    </w:p>
    <w:p w14:paraId="6B1D6885">
      <w:r>
        <w:rPr>
          <w:b/>
        </w:rPr>
        <w:t>1. 创想医疗有限公司 | HR助理 | 2022-11 ~ 2025-04</w:t>
      </w:r>
    </w:p>
    <w:p w14:paraId="23A4F61D">
      <w:pPr>
        <w:pStyle w:val="16"/>
      </w:pPr>
      <w:r>
        <w:t>办理员工入职、转正、调动、离职手续，维护人事档案。</w:t>
      </w:r>
    </w:p>
    <w:p w14:paraId="65AD3088">
      <w:r>
        <w:rPr>
          <w:b/>
        </w:rPr>
        <w:t>2. 深圳互联网有限公司 | 人事专员 | 2025-09 ~ 2026-03</w:t>
      </w:r>
    </w:p>
    <w:p w14:paraId="30FEFF39">
      <w:pPr>
        <w:pStyle w:val="16"/>
      </w:pPr>
      <w:r>
        <w:t>协助组织员工培训及企业文化活动，提升员工满意度。 办理员工入职、转正、调动、离职手续，维护人事档案。 负责考勤统计、薪酬核算及社保公积金缴纳。</w:t>
      </w:r>
    </w:p>
    <w:p w14:paraId="07B78D69">
      <w:pPr>
        <w:pStyle w:val="4"/>
      </w:pPr>
      <w:r>
        <w:t>技能证书</w:t>
      </w:r>
    </w:p>
    <w:p w14:paraId="4E2F1722">
      <w:r>
        <w:t>语言能力：英语CET-4，具备基本读写能力。</w:t>
      </w:r>
    </w:p>
    <w:p w14:paraId="7EF528F7">
      <w:r>
        <w:t>计算机能力：熟悉Python基础</w:t>
      </w:r>
    </w:p>
    <w:p w14:paraId="529CA477">
      <w:r>
        <w:t>专业能力：劳动法、培训组织</w:t>
      </w:r>
    </w:p>
    <w:p w14:paraId="79222B24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CE79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7BEDEE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2F4ECA63">
      <w:pPr>
        <w:pStyle w:val="4"/>
      </w:pPr>
      <w:r>
        <w:t>自我陈述</w:t>
      </w:r>
    </w:p>
    <w:p w14:paraId="7983F112">
      <w:r>
        <w:t>性格开朗，亲和力强，善于与各部门沟通协作；具备良好的组织协调能力和解决冲突能力；积极主动，乐于学习新知识。</w:t>
      </w:r>
    </w:p>
    <w:p w14:paraId="2E3B7019">
      <w:r>
        <w:br w:type="page"/>
      </w:r>
    </w:p>
    <w:p w14:paraId="410F7B08">
      <w:pPr>
        <w:jc w:val="center"/>
      </w:pPr>
      <w:r>
        <w:rPr>
          <w:b/>
          <w:sz w:val="32"/>
        </w:rPr>
        <w:t>谭燕</w:t>
      </w:r>
    </w:p>
    <w:p w14:paraId="041A6E0E">
      <w:pPr>
        <w:jc w:val="center"/>
      </w:pPr>
      <w:r>
        <w:rPr>
          <w:sz w:val="2"/>
        </w:rPr>
        <w:t>____________________________________________________________</w:t>
      </w:r>
    </w:p>
    <w:p w14:paraId="293BF09C">
      <w:r>
        <w:t>求职意向：人事专员 | 苏州 | 13373/月 | 一周内到岗</w:t>
      </w:r>
    </w:p>
    <w:p w14:paraId="5E661AC5">
      <w:r>
        <w:t>基本信息：33岁 | 女 | 青岛 | 11年经验</w:t>
      </w:r>
    </w:p>
    <w:p w14:paraId="0C6DF131">
      <w:r>
        <w:t>联系方式：13504428861 | xia53@example.net</w:t>
      </w:r>
    </w:p>
    <w:p w14:paraId="54D07FAA">
      <w:pPr>
        <w:pStyle w:val="4"/>
      </w:pPr>
      <w:r>
        <w:t>过往经历</w:t>
      </w:r>
    </w:p>
    <w:p w14:paraId="36EB3AC2">
      <w:r>
        <w:rPr>
          <w:b/>
        </w:rPr>
        <w:t>博雅咨询有限公司 | HR助理 | 2024-10 ~ 2026-01</w:t>
      </w:r>
    </w:p>
    <w:p w14:paraId="6A71B091">
      <w:pPr>
        <w:pStyle w:val="16"/>
      </w:pPr>
      <w:r>
        <w:t>负责考勤统计、薪酬核算及社保公积金缴纳。 协助组织员工培训及企业文化活动，提升员工满意度。</w:t>
      </w:r>
    </w:p>
    <w:p w14:paraId="16CB8E98">
      <w:pPr>
        <w:pStyle w:val="4"/>
      </w:pPr>
      <w:r>
        <w:t>教育经历</w:t>
      </w:r>
    </w:p>
    <w:p w14:paraId="56AFB9D0">
      <w:r>
        <w:t>上海交通大学 | 劳动与社会保障 | 本科 | 2011-09 ~ 2015-06</w:t>
      </w:r>
    </w:p>
    <w:p w14:paraId="2219E1FB">
      <w:r>
        <w:t>专业成绩：3.99/4（专业前15%）</w:t>
      </w:r>
    </w:p>
    <w:p w14:paraId="23843EAF">
      <w:r>
        <w:t>主修课程：组织行为学、战略管理、管理学原理、财务管理、运营管理、市场营销学</w:t>
      </w:r>
    </w:p>
    <w:p w14:paraId="0351187E">
      <w:pPr>
        <w:pStyle w:val="4"/>
      </w:pPr>
      <w:r>
        <w:t>能力专长</w:t>
      </w:r>
    </w:p>
    <w:p w14:paraId="658B137E">
      <w:r>
        <w:t>语言能力：英语CET-6，读写熟练，可日常交流。</w:t>
      </w:r>
    </w:p>
    <w:p w14:paraId="034CBA8F">
      <w:r>
        <w:t>计算机能力：精通Excel数据处理</w:t>
      </w:r>
    </w:p>
    <w:p w14:paraId="1F59DC2C">
      <w:r>
        <w:t>专业能力：培训组织、薪酬核算、员工关系、劳动法</w:t>
      </w:r>
    </w:p>
    <w:p w14:paraId="2819B911">
      <w:pPr>
        <w:pStyle w:val="4"/>
      </w:pPr>
      <w:r>
        <w:t>荣誉证书</w:t>
      </w:r>
    </w:p>
    <w:p w14:paraId="7B14AAAA">
      <w:pPr>
        <w:pStyle w:val="16"/>
      </w:pPr>
      <w:r>
        <w:t>人力资源管理师三级证书。</w:t>
      </w:r>
    </w:p>
    <w:p w14:paraId="7B6F9FEB">
      <w:pPr>
        <w:pStyle w:val="4"/>
      </w:pPr>
      <w:r>
        <w:t>个人评价</w:t>
      </w:r>
    </w:p>
    <w:p w14:paraId="1CFE8693">
      <w:r>
        <w:t>性格开朗，亲和力强，善于与各部门沟通协作；具备良好的组织协调能力和解决冲突能力；积极主动，乐于学习新知识。</w:t>
      </w:r>
    </w:p>
    <w:p w14:paraId="2493D357">
      <w:r>
        <w:br w:type="page"/>
      </w:r>
    </w:p>
    <w:p w14:paraId="1F28A1FB">
      <w:pPr>
        <w:jc w:val="center"/>
      </w:pPr>
      <w:r>
        <w:rPr>
          <w:b/>
          <w:sz w:val="32"/>
        </w:rPr>
        <w:t>杜桂花</w:t>
      </w:r>
    </w:p>
    <w:p w14:paraId="333F90D2">
      <w:r>
        <w:t>求职意向：人事专员 | 郑州 | 11727/月 | 一个月内到岗</w:t>
      </w:r>
    </w:p>
    <w:p w14:paraId="4AA7EE2B">
      <w:r>
        <w:t>基本信息：30岁 | 女 | 郑州 | 8年经验</w:t>
      </w:r>
    </w:p>
    <w:p w14:paraId="4DE87971">
      <w:r>
        <w:t>联系方式：18509689345 | wanjie@example.com</w:t>
      </w:r>
    </w:p>
    <w:p w14:paraId="1A10FB2B">
      <w:pPr>
        <w:pStyle w:val="4"/>
      </w:pPr>
      <w:r>
        <w:t>学历信息</w:t>
      </w:r>
    </w:p>
    <w:p w14:paraId="6C4898A2">
      <w:r>
        <w:t>天津大学 | 人力资源管理 | 本科 | 2014-09 ~ 2018-06</w:t>
      </w:r>
    </w:p>
    <w:p w14:paraId="3E0BAEB7">
      <w:r>
        <w:t>专业成绩：3.19/4</w:t>
      </w:r>
    </w:p>
    <w:p w14:paraId="6D0275BD">
      <w:r>
        <w:t>主修课程：组织行为学、薪酬管理、绩效管理、培训与开发、人力资源管理、招聘与配置</w:t>
      </w:r>
    </w:p>
    <w:p w14:paraId="68A5DD22">
      <w:pPr>
        <w:pStyle w:val="4"/>
      </w:pPr>
      <w:r>
        <w:t>过往经历</w:t>
      </w:r>
    </w:p>
    <w:p w14:paraId="77287070">
      <w:r>
        <w:rPr>
          <w:b/>
        </w:rPr>
        <w:t>北京科技科技有限公司 | 招聘专员 | 2022-01 ~ 2025-11</w:t>
      </w:r>
    </w:p>
    <w:p w14:paraId="33924F1C">
      <w:pPr>
        <w:pStyle w:val="16"/>
      </w:pPr>
      <w:r>
        <w:t>负责招聘全流程，包括职位发布、简历筛选、面试安排及录用跟进。</w:t>
      </w:r>
    </w:p>
    <w:p w14:paraId="3433B17C">
      <w:r>
        <w:rPr>
          <w:b/>
        </w:rPr>
        <w:t>卓越咨询科技有限公司 | 人事专员 | 2025-11 ~ 2026-05</w:t>
      </w:r>
    </w:p>
    <w:p w14:paraId="7C59F72D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72CAD6B3">
      <w:pPr>
        <w:pStyle w:val="4"/>
      </w:pPr>
      <w:r>
        <w:t>专业技能</w:t>
      </w:r>
    </w:p>
    <w:p w14:paraId="7ADFCEE2">
      <w:r>
        <w:t>语言能力：韩语TOPIK4，基础交流能力。</w:t>
      </w:r>
    </w:p>
    <w:p w14:paraId="550190FA">
      <w:r>
        <w:t>计算机能力：精通Excel数据处理</w:t>
      </w:r>
    </w:p>
    <w:p w14:paraId="4B8EE147">
      <w:r>
        <w:t>专业能力：培训组织、薪酬核算、员工关系、劳动法</w:t>
      </w:r>
    </w:p>
    <w:p w14:paraId="3E82B489">
      <w:pPr>
        <w:pStyle w:val="4"/>
      </w:pPr>
      <w:r>
        <w:t>资格证书</w:t>
      </w:r>
    </w:p>
    <w:p w14:paraId="2CF1AAF7">
      <w:pPr>
        <w:pStyle w:val="16"/>
      </w:pPr>
      <w:r>
        <w:t>人力资源管理师三级证书。</w:t>
      </w:r>
    </w:p>
    <w:p w14:paraId="3FC469B7">
      <w:pPr>
        <w:pStyle w:val="4"/>
      </w:pPr>
      <w:r>
        <w:t>关于我</w:t>
      </w:r>
    </w:p>
    <w:p w14:paraId="65313F91">
      <w:r>
        <w:t>性格开朗，亲和力强，善于与各部门沟通协作；具备良好的组织协调能力和解决冲突能力；积极主动，乐于学习新知识。</w:t>
      </w:r>
    </w:p>
    <w:p w14:paraId="7D3B838D">
      <w:r>
        <w:br w:type="page"/>
      </w:r>
    </w:p>
    <w:p w14:paraId="3F092B07">
      <w:pPr>
        <w:jc w:val="center"/>
      </w:pPr>
      <w:r>
        <w:rPr>
          <w:b/>
          <w:sz w:val="32"/>
        </w:rPr>
        <w:t>孙红梅</w:t>
      </w:r>
    </w:p>
    <w:p w14:paraId="551B3943">
      <w:r>
        <w:t>求职意向：行政专员 | 重庆 | 12831/月 | 一周内到岗</w:t>
      </w:r>
    </w:p>
    <w:p w14:paraId="567A46D8">
      <w:r>
        <w:t>基本信息：26岁 | 男 | 青岛 | 4年经验</w:t>
      </w:r>
    </w:p>
    <w:p w14:paraId="3D508C40">
      <w:r>
        <w:t>联系方式：15950059609 | vding@example.net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A3A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54F79B">
            <w:pPr>
              <w:pStyle w:val="4"/>
            </w:pPr>
            <w:r>
              <w:t>教育背景</w:t>
            </w:r>
          </w:p>
          <w:p w14:paraId="3997D5AA">
            <w:r>
              <w:t>厦门大学 | 公共事业管理 | 本科 | 2018-09 ~ 2022-06</w:t>
            </w:r>
          </w:p>
          <w:p w14:paraId="14EA216D">
            <w:r>
              <w:t>专业成绩：3.23/4</w:t>
            </w:r>
          </w:p>
          <w:p w14:paraId="56562944">
            <w:r>
              <w:t>主修课程：战略管理、组织行为学、管理学原理、运营管理、财务管理、市场营销学</w:t>
            </w:r>
          </w:p>
        </w:tc>
      </w:tr>
    </w:tbl>
    <w:p w14:paraId="40DA9B7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B97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169B93">
            <w:pPr>
              <w:pStyle w:val="4"/>
            </w:pPr>
            <w:r>
              <w:t>实习经历</w:t>
            </w:r>
          </w:p>
          <w:p w14:paraId="79875E38">
            <w:r>
              <w:rPr>
                <w:b/>
              </w:rPr>
              <w:t>华讯教育有限公司 | 行政经理 | 2022-01 ~ 2023-02</w:t>
            </w:r>
          </w:p>
          <w:p w14:paraId="337D6353">
            <w:pPr>
              <w:pStyle w:val="16"/>
            </w:pPr>
            <w:r>
              <w:t>参与制定行政管理制度，优化流程，提高工作效率。 协助组织公司内部会议、活动，撰写会议纪要并跟进落实。 负责来访客户接待及电话接听，展现良好企业形象。</w:t>
            </w:r>
          </w:p>
          <w:p w14:paraId="02E15814">
            <w:r>
              <w:rPr>
                <w:b/>
              </w:rPr>
              <w:t>华讯金融有限公司 | 行政经理 | 2023-04 ~ 2026-06</w:t>
            </w:r>
          </w:p>
          <w:p w14:paraId="1697C8E5">
            <w:pPr>
              <w:pStyle w:val="16"/>
            </w:pPr>
            <w:r>
              <w:t>参与制定行政管理制度，优化流程，提高工作效率。 管理公司固定资产、车辆、印章等，确保规范使用。</w:t>
            </w:r>
          </w:p>
        </w:tc>
      </w:tr>
    </w:tbl>
    <w:p w14:paraId="1396D34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280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F976DAD">
            <w:pPr>
              <w:pStyle w:val="4"/>
            </w:pPr>
            <w:r>
              <w:t>技能证书</w:t>
            </w:r>
          </w:p>
          <w:p w14:paraId="0A6E762A">
            <w:r>
              <w:t>语言能力：英语CET-4，具备基本读写能力。</w:t>
            </w:r>
          </w:p>
          <w:p w14:paraId="24DF5253">
            <w:r>
              <w:t>计算机能力：熟练使用Office办公软件</w:t>
            </w:r>
          </w:p>
          <w:p w14:paraId="4B9C5F4B">
            <w:r>
              <w:t>专业能力：档案管理、办公软件、公文写作、固定资产管理</w:t>
            </w:r>
          </w:p>
        </w:tc>
      </w:tr>
    </w:tbl>
    <w:p w14:paraId="5848983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92D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B87B45">
            <w:pPr>
              <w:pStyle w:val="4"/>
            </w:pPr>
            <w:r>
              <w:t>证书与荣誉</w:t>
            </w:r>
          </w:p>
          <w:p w14:paraId="0EC5C899">
            <w:pPr>
              <w:pStyle w:val="16"/>
            </w:pPr>
            <w:r>
              <w:t>全国计算机等级考试二级（Office高级应用）。</w:t>
            </w:r>
          </w:p>
          <w:p w14:paraId="5BCA6B55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1C8D5B0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9366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4CE677">
            <w:pPr>
              <w:pStyle w:val="4"/>
            </w:pPr>
            <w:r>
              <w:t>关于我</w:t>
            </w:r>
          </w:p>
          <w:p w14:paraId="7328CF29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EDC2F99"/>
    <w:p w14:paraId="70FEAF67">
      <w:r>
        <w:br w:type="page"/>
      </w:r>
    </w:p>
    <w:p w14:paraId="20678394">
      <w:pPr>
        <w:jc w:val="center"/>
      </w:pPr>
      <w:r>
        <w:rPr>
          <w:b/>
          <w:sz w:val="32"/>
        </w:rPr>
        <w:t>李静</w:t>
      </w:r>
    </w:p>
    <w:p w14:paraId="58712178">
      <w:r>
        <w:t>求职意向：产品经理 | 西安 | 9758/月 | 两周内到岗</w:t>
      </w:r>
    </w:p>
    <w:p w14:paraId="4A630C5D">
      <w:r>
        <w:t>基本信息：30岁 | 男 | 青岛 | 6年经验</w:t>
      </w:r>
    </w:p>
    <w:p w14:paraId="67587183">
      <w:r>
        <w:t>联系方式：13287360572 | huxia@example.net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BC2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E0618A">
            <w:pPr>
              <w:pStyle w:val="4"/>
            </w:pPr>
            <w:r>
              <w:t>学历信息</w:t>
            </w:r>
          </w:p>
          <w:p w14:paraId="5014A39F">
            <w:r>
              <w:t>中国科学技术大学 | 信息管理 | 硕士 | 2017-09 ~ 2020-06</w:t>
            </w:r>
          </w:p>
          <w:p w14:paraId="0C074389">
            <w:r>
              <w:t>专业成绩：3.17/4</w:t>
            </w:r>
          </w:p>
          <w:p w14:paraId="29C3D484">
            <w:r>
              <w:t>主修课程：组织行为学、财务管理、市场营销学、战略管理、管理学原理</w:t>
            </w:r>
          </w:p>
        </w:tc>
      </w:tr>
    </w:tbl>
    <w:p w14:paraId="5B5E97C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B65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DD0342">
            <w:pPr>
              <w:pStyle w:val="4"/>
            </w:pPr>
            <w:r>
              <w:t>职业经历</w:t>
            </w:r>
          </w:p>
          <w:p w14:paraId="0D9BD13C">
            <w:r>
              <w:rPr>
                <w:b/>
              </w:rPr>
              <w:t>华讯咨询有限公司 | 产品经理 | 2020-02 ~ 2021-06</w:t>
            </w:r>
          </w:p>
          <w:p w14:paraId="463A9485">
            <w:pPr>
              <w:pStyle w:val="16"/>
            </w:pPr>
            <w:r>
              <w:t>输出PRD文档，协调开发、测试、运营团队推进产品落地。 跟踪产品数据，根据反馈持续优化迭代。</w:t>
            </w:r>
          </w:p>
          <w:p w14:paraId="2A875712">
            <w:r>
              <w:rPr>
                <w:b/>
              </w:rPr>
              <w:t>领航零售有限公司 | 产品助理 | 2021-01 ~ 2025-06</w:t>
            </w:r>
          </w:p>
          <w:p w14:paraId="62CD7C3F">
            <w:pPr>
              <w:pStyle w:val="16"/>
            </w:pPr>
            <w:r>
              <w:t>参与竞品分析，提炼差异化优势。 负责产品需求调研、用户分析，完成产品规划与设计。</w:t>
            </w:r>
          </w:p>
          <w:p w14:paraId="50D68567">
            <w:r>
              <w:rPr>
                <w:b/>
              </w:rPr>
              <w:t>新锐咨询有限公司 | 产品经理 | 2025-12 ~ 2026-05</w:t>
            </w:r>
          </w:p>
          <w:p w14:paraId="72A98D7E">
            <w:pPr>
              <w:pStyle w:val="16"/>
            </w:pPr>
            <w:r>
              <w:t>组织用户访谈，挖掘潜在需求。 跟踪产品数据，根据反馈持续优化迭代。 负责产品需求调研、用户分析，完成产品规划与设计。</w:t>
            </w:r>
          </w:p>
        </w:tc>
      </w:tr>
    </w:tbl>
    <w:p w14:paraId="5AED21E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1ED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7E230A">
            <w:pPr>
              <w:pStyle w:val="4"/>
            </w:pPr>
            <w:r>
              <w:t>技能证书</w:t>
            </w:r>
          </w:p>
          <w:p w14:paraId="03AD3306">
            <w:r>
              <w:t>语言能力：英语CET-4，具备基本读写能力。</w:t>
            </w:r>
          </w:p>
          <w:p w14:paraId="6006C007">
            <w:r>
              <w:t>计算机能力：具备网络基础</w:t>
            </w:r>
          </w:p>
          <w:p w14:paraId="60D908E8">
            <w:r>
              <w:t>专业能力：用户调研、Axure、需求分析</w:t>
            </w:r>
          </w:p>
        </w:tc>
      </w:tr>
    </w:tbl>
    <w:p w14:paraId="3663224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327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FE41506">
            <w:pPr>
              <w:pStyle w:val="4"/>
            </w:pPr>
            <w:r>
              <w:t>证书与荣誉</w:t>
            </w:r>
          </w:p>
          <w:p w14:paraId="4C659838">
            <w:pPr>
              <w:pStyle w:val="16"/>
            </w:pPr>
            <w:r>
              <w:t>PMP项目管理认证。</w:t>
            </w:r>
          </w:p>
        </w:tc>
      </w:tr>
    </w:tbl>
    <w:p w14:paraId="5841C9A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23D1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38B81A">
            <w:pPr>
              <w:pStyle w:val="4"/>
            </w:pPr>
            <w:r>
              <w:t>自我陈述</w:t>
            </w:r>
          </w:p>
          <w:p w14:paraId="57FBF6F6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FA1CA8D"/>
    <w:p w14:paraId="4017A78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77AF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ACB1F4">
            <w:r>
              <w:rPr>
                <w:b/>
                <w:sz w:val="28"/>
              </w:rPr>
              <w:t>武玉兰</w:t>
            </w:r>
          </w:p>
          <w:p w14:paraId="64619416">
            <w:r>
              <w:t>求职意向：行政专员 | 杭州 | 13132/月 | 一个月内到岗</w:t>
            </w:r>
          </w:p>
          <w:p w14:paraId="6B656130">
            <w:r>
              <w:t>基本信息：29岁 | 男 | 杭州 | 7年经验</w:t>
            </w:r>
          </w:p>
          <w:p w14:paraId="7DFEF5BA">
            <w:r>
              <w:t>联系方式：18943730473 | juanzhou@example.net</w:t>
            </w:r>
          </w:p>
          <w:p w14:paraId="61D6A3C2">
            <w:pPr>
              <w:pStyle w:val="4"/>
            </w:pPr>
            <w:r>
              <w:t>能力专长</w:t>
            </w:r>
          </w:p>
          <w:p w14:paraId="68362CAC">
            <w:r>
              <w:t>语言能力：英语CET-6，读写熟练，可日常交流。</w:t>
            </w:r>
          </w:p>
          <w:p w14:paraId="57F0A2EB">
            <w:r>
              <w:t>计算机能力：精通Excel数据处理</w:t>
            </w:r>
          </w:p>
          <w:p w14:paraId="63F769DB">
            <w:r>
              <w:t>专业能力：档案管理、办公软件、固定资产管理、公文写作</w:t>
            </w:r>
          </w:p>
        </w:tc>
        <w:tc>
          <w:tcPr>
            <w:tcW w:w="4320" w:type="dxa"/>
          </w:tcPr>
          <w:p w14:paraId="11ED9AC0"/>
          <w:p w14:paraId="43CD821D">
            <w:pPr>
              <w:pStyle w:val="4"/>
            </w:pPr>
            <w:r>
              <w:t>教育背景</w:t>
            </w:r>
          </w:p>
          <w:p w14:paraId="5287B2D8">
            <w:r>
              <w:t>北京师范大学 | 公共事业管理 | 本科 | 2015-09 ~ 2019-06</w:t>
            </w:r>
          </w:p>
          <w:p w14:paraId="4DF0AFE5">
            <w:r>
              <w:t>专业成绩：3.13/4</w:t>
            </w:r>
          </w:p>
          <w:p w14:paraId="4763E1B2">
            <w:r>
              <w:t>主修课程：战略管理、市场营销学、管理学原理、运营管理、组织行为学、财务管理</w:t>
            </w:r>
          </w:p>
          <w:p w14:paraId="414C2B12">
            <w:pPr>
              <w:pStyle w:val="4"/>
            </w:pPr>
            <w:r>
              <w:t>实习经历</w:t>
            </w:r>
          </w:p>
          <w:p w14:paraId="7C1F77BF">
            <w:r>
              <w:rPr>
                <w:b/>
              </w:rPr>
              <w:t>成都科技有限公司 | 行政专员 | 2021-01 ~ 2025-02</w:t>
            </w:r>
          </w:p>
          <w:p w14:paraId="02AD379A">
            <w:pPr>
              <w:pStyle w:val="16"/>
            </w:pPr>
            <w:r>
              <w:t>参与制定行政管理制度，优化流程，提高工作效率。</w:t>
            </w:r>
          </w:p>
          <w:p w14:paraId="1047CA82">
            <w:r>
              <w:rPr>
                <w:b/>
              </w:rPr>
              <w:t>深圳咨询科技有限公司 | 行政经理 | 2025-10 ~ 2026-09</w:t>
            </w:r>
          </w:p>
          <w:p w14:paraId="36A14821">
            <w:pPr>
              <w:pStyle w:val="16"/>
            </w:pPr>
            <w:r>
              <w:t>管理公司固定资产、车辆、印章等，确保规范使用。</w:t>
            </w:r>
          </w:p>
          <w:p w14:paraId="72F19AEE">
            <w:pPr>
              <w:pStyle w:val="4"/>
            </w:pPr>
            <w:r>
              <w:t>证书与荣誉</w:t>
            </w:r>
          </w:p>
          <w:p w14:paraId="7F6F5026">
            <w:pPr>
              <w:pStyle w:val="16"/>
            </w:pPr>
            <w:r>
              <w:t>全国计算机等级考试二级（Office高级应用）。</w:t>
            </w:r>
          </w:p>
          <w:p w14:paraId="6EE9EEDE">
            <w:pPr>
              <w:pStyle w:val="4"/>
            </w:pPr>
            <w:r>
              <w:t>自我介绍</w:t>
            </w:r>
          </w:p>
          <w:p w14:paraId="694CB69D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770708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F258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B1E315">
            <w:r>
              <w:rPr>
                <w:b/>
                <w:sz w:val="28"/>
              </w:rPr>
              <w:t>许瑞</w:t>
            </w:r>
          </w:p>
          <w:p w14:paraId="70E8932F">
            <w:r>
              <w:t>求职意向：软件工程师 | 北京 | 14369/月 | 一周内到岗</w:t>
            </w:r>
          </w:p>
          <w:p w14:paraId="12E0714F">
            <w:r>
              <w:t>基本信息：28岁 | 女 | 北京 | 6年经验</w:t>
            </w:r>
          </w:p>
          <w:p w14:paraId="5A19D191">
            <w:r>
              <w:t>联系方式：15702163158 | changqiang@example.net</w:t>
            </w:r>
          </w:p>
          <w:p w14:paraId="7A64468C">
            <w:pPr>
              <w:pStyle w:val="4"/>
            </w:pPr>
            <w:r>
              <w:t>能力专长</w:t>
            </w:r>
          </w:p>
          <w:p w14:paraId="3884F8F6">
            <w:r>
              <w:t>语言能力：英语专八，流利商务沟通。</w:t>
            </w:r>
          </w:p>
          <w:p w14:paraId="273A09B2">
            <w:r>
              <w:t>计算机能力：精通Excel数据处理</w:t>
            </w:r>
          </w:p>
          <w:p w14:paraId="460D648A">
            <w:r>
              <w:t>专业能力：React、MySQL</w:t>
            </w:r>
          </w:p>
        </w:tc>
        <w:tc>
          <w:tcPr>
            <w:tcW w:w="4320" w:type="dxa"/>
          </w:tcPr>
          <w:p w14:paraId="27C4EF25"/>
          <w:p w14:paraId="22BE0E01">
            <w:pPr>
              <w:pStyle w:val="4"/>
            </w:pPr>
            <w:r>
              <w:t>学习背景</w:t>
            </w:r>
          </w:p>
          <w:p w14:paraId="341D6172">
            <w:r>
              <w:t>山东大学 | 软件工程 | 本科 | 2016-09 ~ 2020-06</w:t>
            </w:r>
          </w:p>
          <w:p w14:paraId="4BAFCB86">
            <w:r>
              <w:t>专业成绩：3.78/4（专业前10%）</w:t>
            </w:r>
          </w:p>
          <w:p w14:paraId="28B82406">
            <w:r>
              <w:t>主修课程：面向对象编程、Web开发、软件工程、项目管理、数据库设计、软件测试</w:t>
            </w:r>
          </w:p>
          <w:p w14:paraId="3CB31AF9">
            <w:pPr>
              <w:pStyle w:val="4"/>
            </w:pPr>
            <w:r>
              <w:t>实习经历</w:t>
            </w:r>
          </w:p>
          <w:p w14:paraId="51A39E84">
            <w:r>
              <w:rPr>
                <w:b/>
              </w:rPr>
              <w:t>新锐金融科技有限公司 | 前端开发工程师 | 2021-05 ~ 2025-05</w:t>
            </w:r>
          </w:p>
          <w:p w14:paraId="5DD4C125">
            <w:pPr>
              <w:pStyle w:val="16"/>
            </w:pPr>
            <w:r>
              <w:t>参与技术方案讨论，撰写技术文档。 修复系统Bug，保障系统稳定运行。 参与需求分析，负责后端/前端模块设计与开发。</w:t>
            </w:r>
          </w:p>
          <w:p w14:paraId="7ACC638D">
            <w:r>
              <w:rPr>
                <w:b/>
              </w:rPr>
              <w:t>北京医疗有限公司 | 全栈工程师 | 2025-05 ~ 2026-05</w:t>
            </w:r>
          </w:p>
          <w:p w14:paraId="0404686C">
            <w:pPr>
              <w:pStyle w:val="16"/>
            </w:pPr>
            <w:r>
              <w:t>参与需求分析，负责后端/前端模块设计与开发。 参与技术方案讨论，撰写技术文档。</w:t>
            </w:r>
          </w:p>
          <w:p w14:paraId="4F6CE173">
            <w:pPr>
              <w:pStyle w:val="4"/>
            </w:pPr>
            <w:r>
              <w:t>资质认证</w:t>
            </w:r>
          </w:p>
          <w:p w14:paraId="0965BD0F">
            <w:pPr>
              <w:pStyle w:val="16"/>
            </w:pPr>
            <w:r>
              <w:t>全国计算机等级考试二级（Office高级应用）。</w:t>
            </w:r>
          </w:p>
          <w:p w14:paraId="2C48F99A">
            <w:pPr>
              <w:pStyle w:val="16"/>
            </w:pPr>
            <w:r>
              <w:t>全国计算机等级考试三级（数据库技术）。</w:t>
            </w:r>
          </w:p>
          <w:p w14:paraId="3000A578">
            <w:pPr>
              <w:pStyle w:val="4"/>
            </w:pPr>
            <w:r>
              <w:t>项目经历</w:t>
            </w:r>
          </w:p>
          <w:p w14:paraId="36EB2BBB">
            <w:r>
              <w:rPr>
                <w:b/>
              </w:rPr>
              <w:t>移动电商APP（2022-03 ~ 2024-04）</w:t>
            </w:r>
          </w:p>
          <w:p w14:paraId="4166D715">
            <w:pPr>
              <w:pStyle w:val="16"/>
            </w:pPr>
            <w:r>
              <w:t>负责核心模块设计与开发，实现了高并发处理，提升了系统性能30%。</w:t>
            </w:r>
          </w:p>
          <w:p w14:paraId="275A3BAF">
            <w:pPr>
              <w:pStyle w:val="4"/>
            </w:pPr>
            <w:r>
              <w:t>个人评价</w:t>
            </w:r>
          </w:p>
          <w:p w14:paraId="33BB70F1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ABA6899">
      <w:r>
        <w:br w:type="page"/>
      </w:r>
    </w:p>
    <w:p w14:paraId="6839F4D1">
      <w:pPr>
        <w:jc w:val="center"/>
      </w:pPr>
      <w:r>
        <w:rPr>
          <w:b/>
          <w:sz w:val="32"/>
        </w:rPr>
        <w:t>曾丽华</w:t>
      </w:r>
    </w:p>
    <w:p w14:paraId="77167452">
      <w:pPr>
        <w:jc w:val="center"/>
      </w:pPr>
      <w:r>
        <w:rPr>
          <w:sz w:val="2"/>
        </w:rPr>
        <w:t>____________________________________________________________</w:t>
      </w:r>
    </w:p>
    <w:p w14:paraId="2CD31C1D">
      <w:r>
        <w:t>求职意向：行政专员 | 郑州 | 19845/月 | 随时到岗</w:t>
      </w:r>
    </w:p>
    <w:p w14:paraId="3D52A9D5">
      <w:r>
        <w:t>基本信息：36岁 | 女 | 郑州 | 14年经验</w:t>
      </w:r>
    </w:p>
    <w:p w14:paraId="404DC0B2">
      <w:r>
        <w:t>联系方式：18683531114 | txue@example.com</w:t>
      </w:r>
    </w:p>
    <w:p w14:paraId="575B88A7">
      <w:pPr>
        <w:pStyle w:val="4"/>
      </w:pPr>
      <w:r>
        <w:t>过往经历</w:t>
      </w:r>
    </w:p>
    <w:p w14:paraId="1603FC44">
      <w:r>
        <w:rPr>
          <w:b/>
        </w:rPr>
        <w:t>创想科技有限公司 | 行政助理 | 2018-11 ~ 2021-03</w:t>
      </w:r>
    </w:p>
    <w:p w14:paraId="401FE4A2">
      <w:pPr>
        <w:pStyle w:val="16"/>
      </w:pPr>
      <w:r>
        <w:t>负责公司日常行政事务管理，包括办公环境维护、办公用品采购与发放。 协助组织公司内部会议、活动，撰写会议纪要并跟进落实。 管理公司固定资产、车辆、印章等，确保规范使用。</w:t>
      </w:r>
    </w:p>
    <w:p w14:paraId="487D49E7">
      <w:r>
        <w:rPr>
          <w:b/>
        </w:rPr>
        <w:t>卓越金融有限公司 | 行政专员 | 2021-01 ~ 2023-11</w:t>
      </w:r>
    </w:p>
    <w:p w14:paraId="24238BC4">
      <w:pPr>
        <w:pStyle w:val="16"/>
      </w:pPr>
      <w:r>
        <w:t>参与制定行政管理制度，优化流程，提高工作效率。</w:t>
      </w:r>
    </w:p>
    <w:p w14:paraId="57D3E656">
      <w:r>
        <w:rPr>
          <w:b/>
        </w:rPr>
        <w:t>博雅制造有限公司 | 行政经理 | 2023-12 ~ 2026-02</w:t>
      </w:r>
    </w:p>
    <w:p w14:paraId="3BA83AA1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25F66D09">
      <w:pPr>
        <w:pStyle w:val="4"/>
      </w:pPr>
      <w:r>
        <w:t>学历信息</w:t>
      </w:r>
    </w:p>
    <w:p w14:paraId="14F7CAF9">
      <w:r>
        <w:t>山东大学 | 汉语言文学 | 本科 | 2008-09 ~ 2012-06</w:t>
      </w:r>
    </w:p>
    <w:p w14:paraId="51F0158D">
      <w:r>
        <w:t>专业成绩：3.83/4</w:t>
      </w:r>
    </w:p>
    <w:p w14:paraId="6B8C5E27">
      <w:r>
        <w:t>主修课程：运营管理、组织行为学、市场营销学、管理学原理、财务管理</w:t>
      </w:r>
    </w:p>
    <w:p w14:paraId="4E1D7065">
      <w:pPr>
        <w:pStyle w:val="4"/>
      </w:pPr>
      <w:r>
        <w:t>核心技能</w:t>
      </w:r>
    </w:p>
    <w:p w14:paraId="179A3729">
      <w:r>
        <w:t>语言能力：英语CET-4，具备基本读写能力。</w:t>
      </w:r>
    </w:p>
    <w:p w14:paraId="4E3CD7F8">
      <w:r>
        <w:t>计算机能力：熟悉Python基础</w:t>
      </w:r>
    </w:p>
    <w:p w14:paraId="3D9C633A">
      <w:r>
        <w:t>专业能力：办公软件、会议组织、固定资产管理</w:t>
      </w:r>
    </w:p>
    <w:p w14:paraId="6B04179E">
      <w:pPr>
        <w:pStyle w:val="4"/>
      </w:pPr>
      <w:r>
        <w:t>荣誉证书</w:t>
      </w:r>
    </w:p>
    <w:p w14:paraId="334852F9">
      <w:pPr>
        <w:pStyle w:val="16"/>
      </w:pPr>
      <w:r>
        <w:t>大学英语四级（CET-4），良好的读写能力。</w:t>
      </w:r>
    </w:p>
    <w:p w14:paraId="2EBF8C9E">
      <w:pPr>
        <w:pStyle w:val="16"/>
      </w:pPr>
      <w:r>
        <w:t>大学英语六级（CET-6），优秀的听说读写能力。</w:t>
      </w:r>
    </w:p>
    <w:p w14:paraId="6A6EBB44">
      <w:pPr>
        <w:pStyle w:val="4"/>
      </w:pPr>
      <w:r>
        <w:t>自我陈述</w:t>
      </w:r>
    </w:p>
    <w:p w14:paraId="108ECF9A">
      <w:r>
        <w:t>工作细致认真，有良好的条理性；善于沟通协调，能够高效处理多项任务；责任心强，有较强的服务意识和团队合作精神。</w:t>
      </w:r>
    </w:p>
    <w:p w14:paraId="2365BC02">
      <w:r>
        <w:br w:type="page"/>
      </w:r>
    </w:p>
    <w:p w14:paraId="1E98E226">
      <w:pPr>
        <w:jc w:val="center"/>
      </w:pPr>
      <w:r>
        <w:rPr>
          <w:b/>
          <w:sz w:val="32"/>
        </w:rPr>
        <w:t>徐丹丹</w:t>
      </w:r>
    </w:p>
    <w:p w14:paraId="149D981E">
      <w:r>
        <w:t>求职意向：设计师 | 北京 | 22458/月 | 一周内到岗</w:t>
      </w:r>
    </w:p>
    <w:p w14:paraId="0D2DC403">
      <w:r>
        <w:t>基本信息：33岁 | 男 | 北京 | 11年经验</w:t>
      </w:r>
    </w:p>
    <w:p w14:paraId="41508340">
      <w:r>
        <w:t>联系方式：13369499243 | flin@example.org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1CD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F6D3CCE">
            <w:pPr>
              <w:pStyle w:val="4"/>
            </w:pPr>
            <w:r>
              <w:t>学习背景</w:t>
            </w:r>
          </w:p>
          <w:p w14:paraId="1D4B5F8C">
            <w:r>
              <w:t>南开大学 | 数字媒体艺术 | 本科 | 2011-09 ~ 2015-06</w:t>
            </w:r>
          </w:p>
          <w:p w14:paraId="2F3C47EB">
            <w:r>
              <w:t>专业成绩：3.07/4</w:t>
            </w:r>
          </w:p>
          <w:p w14:paraId="66E9CD47">
            <w:r>
              <w:t>主修课程：运营管理、管理学原理、组织行为学、财务管理、市场营销学、战略管理</w:t>
            </w:r>
          </w:p>
        </w:tc>
      </w:tr>
    </w:tbl>
    <w:p w14:paraId="2A1B2C5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AF1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AF6E77">
            <w:pPr>
              <w:pStyle w:val="4"/>
            </w:pPr>
            <w:r>
              <w:t>实习经历</w:t>
            </w:r>
          </w:p>
          <w:p w14:paraId="5C6849B5">
            <w:r>
              <w:rPr>
                <w:b/>
              </w:rPr>
              <w:t>华讯互联网科技有限公司 | 视觉设计师 | 2024-05 ~ 2025-01</w:t>
            </w:r>
          </w:p>
          <w:p w14:paraId="6C6B3205">
            <w:pPr>
              <w:pStyle w:val="16"/>
            </w:pPr>
            <w:r>
              <w:t>负责公司产品UI界面设计，提升视觉体验。 维护设计规范，持续优化设计风格。</w:t>
            </w:r>
          </w:p>
          <w:p w14:paraId="4E854E70">
            <w:r>
              <w:rPr>
                <w:b/>
              </w:rPr>
              <w:t>智云医疗科技有限公司 | UI设计师 | 2025-04 ~ 2026-06</w:t>
            </w:r>
          </w:p>
          <w:p w14:paraId="67E58ABD">
            <w:pPr>
              <w:pStyle w:val="16"/>
            </w:pPr>
            <w:r>
              <w:t>负责公司产品UI界面设计，提升视觉体验。</w:t>
            </w:r>
          </w:p>
        </w:tc>
      </w:tr>
    </w:tbl>
    <w:p w14:paraId="49571D4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097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C72199C">
            <w:pPr>
              <w:pStyle w:val="4"/>
            </w:pPr>
            <w:r>
              <w:t>能力专长</w:t>
            </w:r>
          </w:p>
          <w:p w14:paraId="0EA363A0">
            <w:r>
              <w:t>语言能力：韩语TOPIK4，基础交流能力。</w:t>
            </w:r>
          </w:p>
          <w:p w14:paraId="595A7C05">
            <w:r>
              <w:t>计算机能力：精通Excel数据处理</w:t>
            </w:r>
          </w:p>
          <w:p w14:paraId="523FAB09">
            <w:r>
              <w:t>专业能力：Figma、Photoshop</w:t>
            </w:r>
          </w:p>
        </w:tc>
      </w:tr>
    </w:tbl>
    <w:p w14:paraId="3161BAE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CFC5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E87A2D">
            <w:pPr>
              <w:pStyle w:val="4"/>
            </w:pPr>
            <w:r>
              <w:t>获奖情况</w:t>
            </w:r>
          </w:p>
          <w:p w14:paraId="2DFCA9A3">
            <w:pPr>
              <w:pStyle w:val="16"/>
            </w:pPr>
            <w:r>
              <w:t>Adobe认证设计师。</w:t>
            </w:r>
          </w:p>
        </w:tc>
      </w:tr>
    </w:tbl>
    <w:p w14:paraId="096AD59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2DB6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658D24">
            <w:pPr>
              <w:pStyle w:val="4"/>
            </w:pPr>
            <w:r>
              <w:t>自我陈述</w:t>
            </w:r>
          </w:p>
          <w:p w14:paraId="4F56D350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6E239D5D"/>
    <w:p w14:paraId="4E0D2B99">
      <w:r>
        <w:br w:type="page"/>
      </w:r>
    </w:p>
    <w:p w14:paraId="737CE677">
      <w:pPr>
        <w:jc w:val="center"/>
      </w:pPr>
      <w:r>
        <w:rPr>
          <w:b/>
          <w:sz w:val="32"/>
        </w:rPr>
        <w:t>郑峰</w:t>
      </w:r>
    </w:p>
    <w:p w14:paraId="3850C051">
      <w:r>
        <w:t>求职意向：软件工程师 | 北京 | 13824/月 | 一个月内到岗</w:t>
      </w:r>
    </w:p>
    <w:p w14:paraId="0A17D8B8">
      <w:r>
        <w:t>基本信息：30岁 | 女 | 北京 | 8年经验</w:t>
      </w:r>
    </w:p>
    <w:p w14:paraId="4936D340">
      <w:r>
        <w:t>联系方式：15091128148 | yan83@example.com</w:t>
      </w:r>
    </w:p>
    <w:p w14:paraId="2919B31F">
      <w:pPr>
        <w:pStyle w:val="4"/>
      </w:pPr>
      <w:r>
        <w:t>自我评价</w:t>
      </w:r>
    </w:p>
    <w:p w14:paraId="3DAEB627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391F13B4">
      <w:pPr>
        <w:pStyle w:val="4"/>
      </w:pPr>
      <w:r>
        <w:t>教育状况</w:t>
      </w:r>
    </w:p>
    <w:p w14:paraId="46947D98">
      <w:r>
        <w:t>上海交通大学 | 计算机科学与技术 | 本科 | 2014-09 ~ 2018-06</w:t>
      </w:r>
    </w:p>
    <w:p w14:paraId="5B1C5463">
      <w:r>
        <w:t>专业成绩：3.42/4（专业前30%）</w:t>
      </w:r>
    </w:p>
    <w:p w14:paraId="01652C67">
      <w:r>
        <w:t>主修课程：操作系统、编程基础、算法设计、数据库原理、数据结构、计算机网络</w:t>
      </w:r>
    </w:p>
    <w:p w14:paraId="0DD95669">
      <w:pPr>
        <w:pStyle w:val="4"/>
      </w:pPr>
      <w:r>
        <w:t>工作经历</w:t>
      </w:r>
    </w:p>
    <w:p w14:paraId="3EFB9D1F">
      <w:r>
        <w:rPr>
          <w:b/>
        </w:rPr>
        <w:t>北京互联网有限公司 | Java开发工程师 | 2019-08 ~ 2023-08</w:t>
      </w:r>
    </w:p>
    <w:p w14:paraId="3DE0EADE">
      <w:pPr>
        <w:pStyle w:val="16"/>
      </w:pPr>
      <w:r>
        <w:t>编写高质量代码，进行单元测试和性能优化。 修复系统Bug，保障系统稳定运行。 参与技术方案讨论，撰写技术文档。</w:t>
      </w:r>
    </w:p>
    <w:p w14:paraId="22BF796D">
      <w:r>
        <w:rPr>
          <w:b/>
        </w:rPr>
        <w:t>全民简历制造有限公司 | Java开发工程师 | 2023-04 ~ 2026-08</w:t>
      </w:r>
    </w:p>
    <w:p w14:paraId="0AE6EFBD">
      <w:pPr>
        <w:pStyle w:val="16"/>
      </w:pPr>
      <w:r>
        <w:t>参与需求分析，负责后端/前端模块设计与开发。</w:t>
      </w:r>
    </w:p>
    <w:p w14:paraId="7784EC34">
      <w:pPr>
        <w:pStyle w:val="4"/>
      </w:pPr>
      <w:r>
        <w:t>技能证书</w:t>
      </w:r>
    </w:p>
    <w:p w14:paraId="49503EC6">
      <w:r>
        <w:t>语言能力：英语CET-4，具备基本读写能力。</w:t>
      </w:r>
    </w:p>
    <w:p w14:paraId="67B25E44">
      <w:r>
        <w:t>计算机能力：具备网络基础</w:t>
      </w:r>
    </w:p>
    <w:p w14:paraId="6A869B3F">
      <w:r>
        <w:t>专业能力：Spring、MySQL、Python、Git</w:t>
      </w:r>
    </w:p>
    <w:p w14:paraId="7DDF3BC0">
      <w:pPr>
        <w:pStyle w:val="4"/>
      </w:pPr>
      <w:r>
        <w:t>获奖情况</w:t>
      </w:r>
    </w:p>
    <w:p w14:paraId="38916492">
      <w:pPr>
        <w:pStyle w:val="16"/>
      </w:pPr>
      <w:r>
        <w:t>全国计算机等级考试二级（Office高级应用）。</w:t>
      </w:r>
    </w:p>
    <w:p w14:paraId="12072398">
      <w:pPr>
        <w:pStyle w:val="16"/>
      </w:pPr>
      <w:r>
        <w:t>全国计算机等级考试三级（数据库技术）。</w:t>
      </w:r>
    </w:p>
    <w:p w14:paraId="5CCEAEA8">
      <w:pPr>
        <w:pStyle w:val="4"/>
      </w:pPr>
      <w:r>
        <w:t>主要项目</w:t>
      </w:r>
    </w:p>
    <w:p w14:paraId="0F3767DF">
      <w:r>
        <w:rPr>
          <w:b/>
        </w:rPr>
        <w:t>品牌官网改版（2023-12 ~ 2025-05）</w:t>
      </w:r>
    </w:p>
    <w:p w14:paraId="2A81CC86">
      <w:pPr>
        <w:pStyle w:val="16"/>
      </w:pPr>
      <w:r>
        <w:t>负责核心模块设计与开发，实现了高并发处理，提升了系统性能30%。</w:t>
      </w:r>
    </w:p>
    <w:p w14:paraId="7DEEC6AF">
      <w:r>
        <w:br w:type="page"/>
      </w:r>
    </w:p>
    <w:p w14:paraId="36FED586">
      <w:pPr>
        <w:jc w:val="center"/>
      </w:pPr>
      <w:r>
        <w:rPr>
          <w:b/>
          <w:color w:val="003366"/>
          <w:sz w:val="32"/>
        </w:rPr>
        <w:t>尹丽丽</w:t>
      </w:r>
    </w:p>
    <w:p w14:paraId="58DD69B7">
      <w:r>
        <w:t>求职意向：行政专员 | 长沙 | 14348/月 | 一周内到岗</w:t>
      </w:r>
    </w:p>
    <w:p w14:paraId="5B053F25">
      <w:r>
        <w:t>基本信息：32岁 | 男 | 长沙 | 8年经验</w:t>
      </w:r>
    </w:p>
    <w:p w14:paraId="1F968795">
      <w:r>
        <w:t>联系方式：15320990929 | mingxie@example.org</w:t>
      </w:r>
    </w:p>
    <w:p w14:paraId="041011C3">
      <w:pPr>
        <w:pStyle w:val="4"/>
      </w:pPr>
      <w:r>
        <w:t>技能特长</w:t>
      </w:r>
    </w:p>
    <w:p w14:paraId="177C0144">
      <w:r>
        <w:t>语言能力：英语CET-6，读写熟练，可日常交流。</w:t>
      </w:r>
    </w:p>
    <w:p w14:paraId="61866BC3">
      <w:r>
        <w:t>计算机能力：具备网络基础</w:t>
      </w:r>
    </w:p>
    <w:p w14:paraId="4FBB3695">
      <w:r>
        <w:t>专业能力：档案管理、固定资产管理</w:t>
      </w:r>
    </w:p>
    <w:p w14:paraId="612B7A34">
      <w:pPr>
        <w:pStyle w:val="4"/>
      </w:pPr>
      <w:r>
        <w:t>资格证书</w:t>
      </w:r>
    </w:p>
    <w:p w14:paraId="4AD5E9F5">
      <w:pPr>
        <w:pStyle w:val="16"/>
      </w:pPr>
      <w:r>
        <w:t>大学英语四级（CET-4），良好的读写能力。</w:t>
      </w:r>
    </w:p>
    <w:p w14:paraId="7233F30F">
      <w:pPr>
        <w:pStyle w:val="16"/>
      </w:pPr>
      <w:r>
        <w:t>全国计算机等级考试二级（Office高级应用）。</w:t>
      </w:r>
    </w:p>
    <w:p w14:paraId="6FE85EBF">
      <w:pPr>
        <w:pStyle w:val="4"/>
      </w:pPr>
      <w:r>
        <w:t>教育状况</w:t>
      </w:r>
    </w:p>
    <w:p w14:paraId="2F4FA463">
      <w:r>
        <w:t>浙江大学 | 公共事业管理 | 硕士 | 2015-09 ~ 2018-06</w:t>
      </w:r>
    </w:p>
    <w:p w14:paraId="71C21019">
      <w:r>
        <w:t>专业成绩：3.31/4</w:t>
      </w:r>
    </w:p>
    <w:p w14:paraId="2F5A62B0">
      <w:r>
        <w:t>主修课程：财务管理、战略管理、运营管理、组织行为学、管理学原理、市场营销学</w:t>
      </w:r>
    </w:p>
    <w:p w14:paraId="28F75653">
      <w:pPr>
        <w:pStyle w:val="4"/>
      </w:pPr>
      <w:r>
        <w:t>工作经历</w:t>
      </w:r>
    </w:p>
    <w:p w14:paraId="35DBB8D5">
      <w:r>
        <w:rPr>
          <w:b/>
        </w:rPr>
        <w:t>华讯互联网有限公司 | 行政专员 | 2019-05 ~ 2022-11</w:t>
      </w:r>
    </w:p>
    <w:p w14:paraId="752334F5">
      <w:pPr>
        <w:pStyle w:val="16"/>
      </w:pPr>
      <w:r>
        <w:t>负责来访客户接待及电话接听，展现良好企业形象。</w:t>
      </w:r>
    </w:p>
    <w:p w14:paraId="11BC5995">
      <w:r>
        <w:rPr>
          <w:b/>
        </w:rPr>
        <w:t>华讯制造科技有限公司 | 行政经理 | 2022-11 ~ 2023-08</w:t>
      </w:r>
    </w:p>
    <w:p w14:paraId="41D8FD61">
      <w:pPr>
        <w:pStyle w:val="16"/>
      </w:pPr>
      <w:r>
        <w:t>负责公司日常行政事务管理，包括办公环境维护、办公用品采购与发放。</w:t>
      </w:r>
    </w:p>
    <w:p w14:paraId="78737F6B">
      <w:r>
        <w:rPr>
          <w:b/>
        </w:rPr>
        <w:t>成都教育有限公司 | 行政主管 | 2023-10 ~ 2026-05</w:t>
      </w:r>
    </w:p>
    <w:p w14:paraId="64DC7D16">
      <w:pPr>
        <w:pStyle w:val="16"/>
      </w:pPr>
      <w:r>
        <w:t>管理公司固定资产、车辆、印章等，确保规范使用。 负责公司日常行政事务管理，包括办公环境维护、办公用品采购与发放。 负责来访客户接待及电话接听，展现良好企业形象。</w:t>
      </w:r>
    </w:p>
    <w:p w14:paraId="7F9D3838">
      <w:pPr>
        <w:pStyle w:val="4"/>
      </w:pPr>
      <w:r>
        <w:t>自我介绍</w:t>
      </w:r>
    </w:p>
    <w:p w14:paraId="6CBE0EBA">
      <w:r>
        <w:t>工作细致认真，有良好的条理性；善于沟通协调，能够高效处理多项任务；责任心强，有较强的服务意识和团队合作精神。</w:t>
      </w:r>
    </w:p>
    <w:p w14:paraId="08B157BC">
      <w:r>
        <w:br w:type="page"/>
      </w:r>
    </w:p>
    <w:p w14:paraId="207A2550">
      <w:pPr>
        <w:jc w:val="center"/>
      </w:pPr>
      <w:r>
        <w:rPr>
          <w:b/>
          <w:sz w:val="32"/>
        </w:rPr>
        <w:t>苏刚</w:t>
      </w:r>
    </w:p>
    <w:p w14:paraId="168363FC">
      <w:r>
        <w:t>求职意向：软件工程师 | 深圳 | 24745/月 | 两周内到岗</w:t>
      </w:r>
    </w:p>
    <w:p w14:paraId="6FA9F2FA">
      <w:r>
        <w:t>基本信息：39岁 | 男 | 深圳 | 15年经验</w:t>
      </w:r>
    </w:p>
    <w:p w14:paraId="141822A0">
      <w:r>
        <w:t>联系方式：18048403934 | tao42@example.net</w:t>
      </w:r>
    </w:p>
    <w:p w14:paraId="6524E3E1">
      <w:pPr>
        <w:pStyle w:val="4"/>
      </w:pPr>
      <w:r>
        <w:t>学历信息</w:t>
      </w:r>
    </w:p>
    <w:p w14:paraId="0E086D6C">
      <w:r>
        <w:t>浙江大学 | 信息管理与信息系统 | 硕士 | 2008-09 ~ 2011-06</w:t>
      </w:r>
    </w:p>
    <w:p w14:paraId="773AF93F">
      <w:r>
        <w:t>专业成绩：3.22/4</w:t>
      </w:r>
    </w:p>
    <w:p w14:paraId="13E499CC">
      <w:r>
        <w:t>主修课程：组织行为学、运营管理、市场营销学、财务管理、管理学原理</w:t>
      </w:r>
    </w:p>
    <w:p w14:paraId="4D0E0B0D">
      <w:pPr>
        <w:pStyle w:val="4"/>
      </w:pPr>
      <w:r>
        <w:t>工作经验</w:t>
      </w:r>
    </w:p>
    <w:p w14:paraId="1330F260">
      <w:r>
        <w:rPr>
          <w:b/>
        </w:rPr>
        <w:t>1. 全民简历医疗科技有限公司 | Python开发工程师 | 2023-12 ~ 2024-11</w:t>
      </w:r>
    </w:p>
    <w:p w14:paraId="426EB73C">
      <w:pPr>
        <w:pStyle w:val="16"/>
      </w:pPr>
      <w:r>
        <w:t>参与技术方案讨论，撰写技术文档。</w:t>
      </w:r>
    </w:p>
    <w:p w14:paraId="69C7DC1D">
      <w:r>
        <w:rPr>
          <w:b/>
        </w:rPr>
        <w:t>2. 领航零售科技有限公司 | 前端开发工程师 | 2024-04 ~ 2026-05</w:t>
      </w:r>
    </w:p>
    <w:p w14:paraId="56F51901">
      <w:pPr>
        <w:pStyle w:val="16"/>
      </w:pPr>
      <w:r>
        <w:t>编写高质量代码，进行单元测试和性能优化。 参与需求分析，负责后端/前端模块设计与开发。</w:t>
      </w:r>
    </w:p>
    <w:p w14:paraId="640318FE">
      <w:pPr>
        <w:pStyle w:val="4"/>
      </w:pPr>
      <w:r>
        <w:t>技能证书</w:t>
      </w:r>
    </w:p>
    <w:p w14:paraId="5DF51786">
      <w:r>
        <w:t>语言能力：韩语TOPIK4，基础交流能力。</w:t>
      </w:r>
    </w:p>
    <w:p w14:paraId="7CF0CDB2">
      <w:r>
        <w:t>计算机能力：掌握Photoshop基本操作</w:t>
      </w:r>
    </w:p>
    <w:p w14:paraId="13BA72B3">
      <w:r>
        <w:t>专业能力：Python、React、Spring</w:t>
      </w:r>
    </w:p>
    <w:p w14:paraId="4A1B3473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E1F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12A2E5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33931B06">
      <w:pPr>
        <w:pStyle w:val="4"/>
      </w:pPr>
      <w:r>
        <w:t>项目经验</w:t>
      </w:r>
    </w:p>
    <w:p w14:paraId="4739309F">
      <w:r>
        <w:rPr>
          <w:b/>
        </w:rPr>
        <w:t>智能客服系统（2021-05 ~ 2023-05）</w:t>
      </w:r>
    </w:p>
    <w:p w14:paraId="2A7A3210">
      <w:pPr>
        <w:pStyle w:val="16"/>
      </w:pPr>
      <w:r>
        <w:t>负责核心模块设计与开发，实现了高并发处理，提升了系统性能30%。</w:t>
      </w:r>
    </w:p>
    <w:p w14:paraId="239E8F7D">
      <w:pPr>
        <w:pStyle w:val="4"/>
      </w:pPr>
      <w:r>
        <w:t>自我评价</w:t>
      </w:r>
    </w:p>
    <w:p w14:paraId="0A2E75EC">
      <w:r>
        <w:t>逻辑思维清晰，代码规范；热爱技术，乐于钻研；具备良好的问题分析和解决能力；有较强的学习能力和团队协作精神。</w:t>
      </w:r>
    </w:p>
    <w:p w14:paraId="01F0936A">
      <w:r>
        <w:br w:type="page"/>
      </w:r>
    </w:p>
    <w:p w14:paraId="1F6FFE82">
      <w:pPr>
        <w:jc w:val="center"/>
      </w:pPr>
      <w:r>
        <w:rPr>
          <w:b/>
          <w:sz w:val="32"/>
        </w:rPr>
        <w:t>王玉兰</w:t>
      </w:r>
    </w:p>
    <w:p w14:paraId="065E80E0">
      <w:pPr>
        <w:jc w:val="center"/>
      </w:pPr>
      <w:r>
        <w:rPr>
          <w:sz w:val="2"/>
        </w:rPr>
        <w:t>____________________________________________________________</w:t>
      </w:r>
    </w:p>
    <w:p w14:paraId="29F9A3AF">
      <w:r>
        <w:t>求职意向：人事专员 | 深圳 | 20730/月 | 随时到岗</w:t>
      </w:r>
    </w:p>
    <w:p w14:paraId="07DAF45A">
      <w:r>
        <w:t>基本信息：36岁 | 女 | 深圳 | 14年经验</w:t>
      </w:r>
    </w:p>
    <w:p w14:paraId="66963D99">
      <w:r>
        <w:t>联系方式：15810039805 | guiyingpan@example.org</w:t>
      </w:r>
    </w:p>
    <w:p w14:paraId="7FE5678A">
      <w:pPr>
        <w:pStyle w:val="4"/>
      </w:pPr>
      <w:r>
        <w:t>工作经历</w:t>
      </w:r>
    </w:p>
    <w:p w14:paraId="4D8F6719">
      <w:r>
        <w:rPr>
          <w:b/>
        </w:rPr>
        <w:t>新锐传媒有限公司 | 薪酬专员 | 2019-01 ~ 2020-06</w:t>
      </w:r>
    </w:p>
    <w:p w14:paraId="1D70ED6D">
      <w:pPr>
        <w:pStyle w:val="16"/>
      </w:pPr>
      <w:r>
        <w:t>负责招聘全流程，包括职位发布、简历筛选、面试安排及录用跟进。</w:t>
      </w:r>
    </w:p>
    <w:p w14:paraId="1FBB2928">
      <w:r>
        <w:rPr>
          <w:b/>
        </w:rPr>
        <w:t>华讯金融有限公司 | 招聘专员 | 2020-07 ~ 2022-04</w:t>
      </w:r>
    </w:p>
    <w:p w14:paraId="5B1B9694">
      <w:pPr>
        <w:pStyle w:val="16"/>
      </w:pPr>
      <w:r>
        <w:t>协助组织员工培训及企业文化活动，提升员工满意度。 负责考勤统计、薪酬核算及社保公积金缴纳。 办理员工入职、转正、调动、离职手续，维护人事档案。</w:t>
      </w:r>
    </w:p>
    <w:p w14:paraId="697B88AC">
      <w:r>
        <w:rPr>
          <w:b/>
        </w:rPr>
        <w:t>北京科技有限公司 | 人事专员 | 2022-01 ~ 2026-06</w:t>
      </w:r>
    </w:p>
    <w:p w14:paraId="229BC6C8">
      <w:pPr>
        <w:pStyle w:val="16"/>
      </w:pPr>
      <w:r>
        <w:t>负责招聘全流程，包括职位发布、简历筛选、面试安排及录用跟进。 协助组织员工培训及企业文化活动，提升员工满意度。</w:t>
      </w:r>
    </w:p>
    <w:p w14:paraId="1DF00BC9">
      <w:pPr>
        <w:pStyle w:val="4"/>
      </w:pPr>
      <w:r>
        <w:t>学习背景</w:t>
      </w:r>
    </w:p>
    <w:p w14:paraId="3FA890FF">
      <w:r>
        <w:t>厦门大学 | 劳动与社会保障 | 本科 | 2008-09 ~ 2012-06</w:t>
      </w:r>
    </w:p>
    <w:p w14:paraId="6C6F8AF2">
      <w:r>
        <w:t>专业成绩：3.09/4</w:t>
      </w:r>
    </w:p>
    <w:p w14:paraId="288BBDDC">
      <w:r>
        <w:t>主修课程：市场营销学、管理学原理、财务管理、运营管理、战略管理、组织行为学</w:t>
      </w:r>
    </w:p>
    <w:p w14:paraId="74F2BF5E">
      <w:pPr>
        <w:pStyle w:val="4"/>
      </w:pPr>
      <w:r>
        <w:t>核心技能</w:t>
      </w:r>
    </w:p>
    <w:p w14:paraId="2C933A47">
      <w:r>
        <w:t>语言能力：英语CET-4，具备基本读写能力。</w:t>
      </w:r>
    </w:p>
    <w:p w14:paraId="04D13BFD">
      <w:r>
        <w:t>计算机能力：具备网络基础</w:t>
      </w:r>
    </w:p>
    <w:p w14:paraId="6086E308">
      <w:r>
        <w:t>专业能力：劳动法、员工关系</w:t>
      </w:r>
    </w:p>
    <w:p w14:paraId="1B369982">
      <w:pPr>
        <w:pStyle w:val="4"/>
      </w:pPr>
      <w:r>
        <w:t>证书与荣誉</w:t>
      </w:r>
    </w:p>
    <w:p w14:paraId="2A697CE8">
      <w:pPr>
        <w:pStyle w:val="16"/>
      </w:pPr>
      <w:r>
        <w:t>人力资源管理师三级证书。</w:t>
      </w:r>
    </w:p>
    <w:p w14:paraId="36B7BC68">
      <w:pPr>
        <w:pStyle w:val="4"/>
      </w:pPr>
      <w:r>
        <w:t>个人评价</w:t>
      </w:r>
    </w:p>
    <w:p w14:paraId="4A43D21F">
      <w:r>
        <w:t>性格开朗，亲和力强，善于与各部门沟通协作；具备良好的组织协调能力和解决冲突能力；积极主动，乐于学习新知识。</w:t>
      </w:r>
    </w:p>
    <w:p w14:paraId="793A91BF">
      <w:r>
        <w:br w:type="page"/>
      </w:r>
    </w:p>
    <w:p w14:paraId="3C90D981">
      <w:pPr>
        <w:jc w:val="center"/>
      </w:pPr>
      <w:r>
        <w:rPr>
          <w:b/>
          <w:sz w:val="32"/>
        </w:rPr>
        <w:t>胡春梅</w:t>
      </w:r>
    </w:p>
    <w:p w14:paraId="33DEACE9">
      <w:r>
        <w:t>求职意向：财务助理 | 青岛 | 14545/月 | 一个月内到岗</w:t>
      </w:r>
    </w:p>
    <w:p w14:paraId="03C6321C">
      <w:r>
        <w:t>基本信息：31岁 | 男 | 青岛 | 9年经验</w:t>
      </w:r>
    </w:p>
    <w:p w14:paraId="5DA7C420">
      <w:r>
        <w:t>联系方式：14587514440 | xiashen@example.com</w:t>
      </w:r>
    </w:p>
    <w:p w14:paraId="14DC1E79">
      <w:pPr>
        <w:pStyle w:val="4"/>
      </w:pPr>
      <w:r>
        <w:t>教育背景</w:t>
      </w:r>
    </w:p>
    <w:p w14:paraId="1E93E8A9">
      <w:r>
        <w:t>天津大学 | 审计学 | 本科 | 2013-09 ~ 2017-06</w:t>
      </w:r>
    </w:p>
    <w:p w14:paraId="554C17E9">
      <w:r>
        <w:t>专业成绩：3.21/4</w:t>
      </w:r>
    </w:p>
    <w:p w14:paraId="3E50C20E">
      <w:r>
        <w:t>主修课程：财务管理、战略管理、运营管理、组织行为学、管理学原理、市场营销学</w:t>
      </w:r>
    </w:p>
    <w:p w14:paraId="1E1DE1E5">
      <w:pPr>
        <w:pStyle w:val="4"/>
      </w:pPr>
      <w:r>
        <w:t>职业经历</w:t>
      </w:r>
    </w:p>
    <w:p w14:paraId="7155428B">
      <w:r>
        <w:rPr>
          <w:b/>
        </w:rPr>
        <w:t>深圳互联网有限公司 | 财务助理 | 2025-05 ~ 2026-07</w:t>
      </w:r>
    </w:p>
    <w:p w14:paraId="4BBB8837">
      <w:pPr>
        <w:pStyle w:val="16"/>
      </w:pPr>
      <w:r>
        <w:t>管理发票、合同等财务档案，确保合规。 配合审计工作，提供所需财务资料。 负责日常报销审核、凭证编制及账务处理。</w:t>
      </w:r>
    </w:p>
    <w:p w14:paraId="6F666919">
      <w:pPr>
        <w:pStyle w:val="4"/>
      </w:pPr>
      <w:r>
        <w:t>能力专长</w:t>
      </w:r>
    </w:p>
    <w:p w14:paraId="3728FD74">
      <w:r>
        <w:t>语言能力：韩语TOPIK4，基础交流能力。</w:t>
      </w:r>
    </w:p>
    <w:p w14:paraId="67C8BE88">
      <w:r>
        <w:t>计算机能力：具备网络基础</w:t>
      </w:r>
    </w:p>
    <w:p w14:paraId="4000FA02">
      <w:r>
        <w:t>专业能力：金蝶、用友</w:t>
      </w:r>
    </w:p>
    <w:p w14:paraId="01B54265">
      <w:pPr>
        <w:pStyle w:val="4"/>
      </w:pPr>
      <w:r>
        <w:t>获奖情况</w:t>
      </w:r>
    </w:p>
    <w:p w14:paraId="12CA9186">
      <w:pPr>
        <w:pStyle w:val="16"/>
      </w:pPr>
      <w:r>
        <w:t>会计从业资格证。</w:t>
      </w:r>
    </w:p>
    <w:p w14:paraId="4EBB39F2">
      <w:pPr>
        <w:pStyle w:val="16"/>
      </w:pPr>
      <w:r>
        <w:t>初级会计职称。</w:t>
      </w:r>
    </w:p>
    <w:p w14:paraId="0C030377">
      <w:pPr>
        <w:pStyle w:val="4"/>
      </w:pPr>
      <w:r>
        <w:t>自我介绍</w:t>
      </w:r>
    </w:p>
    <w:p w14:paraId="40753540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781778D">
      <w:r>
        <w:br w:type="page"/>
      </w:r>
    </w:p>
    <w:p w14:paraId="528D4633">
      <w:pPr>
        <w:jc w:val="center"/>
      </w:pPr>
      <w:r>
        <w:rPr>
          <w:b/>
          <w:sz w:val="32"/>
        </w:rPr>
        <w:t>郭凤兰</w:t>
      </w:r>
    </w:p>
    <w:p w14:paraId="64866522">
      <w:r>
        <w:t>求职意向：运营专员 | 北京 | 24044/月 | 两周内到岗</w:t>
      </w:r>
    </w:p>
    <w:p w14:paraId="13FA2246">
      <w:r>
        <w:t>基本信息：35岁 | 女 | 北京 | 13年经验</w:t>
      </w:r>
    </w:p>
    <w:p w14:paraId="36FF11D8">
      <w:r>
        <w:t>联系方式：15745645753 | junhu@example.org</w:t>
      </w:r>
    </w:p>
    <w:p w14:paraId="7B833C70">
      <w:pPr>
        <w:pStyle w:val="4"/>
      </w:pPr>
      <w:r>
        <w:t>自我陈述</w:t>
      </w:r>
    </w:p>
    <w:p w14:paraId="2D54B0D1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12DE1296">
      <w:pPr>
        <w:pStyle w:val="4"/>
      </w:pPr>
      <w:r>
        <w:t>教育经历</w:t>
      </w:r>
    </w:p>
    <w:p w14:paraId="23461682">
      <w:r>
        <w:t>复旦大学 | 新闻传播 | 本科 | 2009-09 ~ 2013-06</w:t>
      </w:r>
    </w:p>
    <w:p w14:paraId="73899B0F">
      <w:r>
        <w:t>专业成绩：3.72/4（专业前15%）</w:t>
      </w:r>
    </w:p>
    <w:p w14:paraId="6D9EC9ED">
      <w:r>
        <w:t>主修课程：组织行为学、市场营销学、管理学原理、运营管理、战略管理</w:t>
      </w:r>
    </w:p>
    <w:p w14:paraId="25146138">
      <w:pPr>
        <w:pStyle w:val="4"/>
      </w:pPr>
      <w:r>
        <w:t>实习经历</w:t>
      </w:r>
    </w:p>
    <w:p w14:paraId="2CA51E24">
      <w:r>
        <w:rPr>
          <w:b/>
        </w:rPr>
        <w:t>全民简历咨询科技有限公司 | 运营专员 | 2016-12 ~ 2018-03</w:t>
      </w:r>
    </w:p>
    <w:p w14:paraId="4D571EA3">
      <w:pPr>
        <w:pStyle w:val="16"/>
      </w:pPr>
      <w:r>
        <w:t>策划并执行线上活动，促进用户增长和转化。 撰写内容文案，维护APP/网站内容更新。 分析运营数据，提出优化建议。</w:t>
      </w:r>
    </w:p>
    <w:p w14:paraId="72772259">
      <w:r>
        <w:rPr>
          <w:b/>
        </w:rPr>
        <w:t>新锐咨询科技有限公司 | 内容运营 | 2018-11 ~ 2022-01</w:t>
      </w:r>
    </w:p>
    <w:p w14:paraId="12336E29">
      <w:pPr>
        <w:pStyle w:val="16"/>
      </w:pPr>
      <w:r>
        <w:t>负责用户社群运营，提升用户活跃度和粘性。</w:t>
      </w:r>
    </w:p>
    <w:p w14:paraId="53BA26AA">
      <w:r>
        <w:rPr>
          <w:b/>
        </w:rPr>
        <w:t>领航教育有限公司 | 用户运营 | 2022-04 ~ 2026-05</w:t>
      </w:r>
    </w:p>
    <w:p w14:paraId="7EDD6898">
      <w:pPr>
        <w:pStyle w:val="16"/>
      </w:pPr>
      <w:r>
        <w:t>处理用户反馈，提升用户体验。 负责用户社群运营，提升用户活跃度和粘性。 策划并执行线上活动，促进用户增长和转化。</w:t>
      </w:r>
    </w:p>
    <w:p w14:paraId="7B413AC0">
      <w:pPr>
        <w:pStyle w:val="4"/>
      </w:pPr>
      <w:r>
        <w:t>技能特长</w:t>
      </w:r>
    </w:p>
    <w:p w14:paraId="04877A34">
      <w:r>
        <w:t>语言能力：日语N2，可进行日常对话。</w:t>
      </w:r>
    </w:p>
    <w:p w14:paraId="2CDA0B0C">
      <w:r>
        <w:t>计算机能力：掌握Photoshop基本操作</w:t>
      </w:r>
    </w:p>
    <w:p w14:paraId="05ABFD53">
      <w:r>
        <w:t>专业能力：社群管理、活动策划、PS/PR</w:t>
      </w:r>
    </w:p>
    <w:p w14:paraId="6E770B87">
      <w:pPr>
        <w:pStyle w:val="4"/>
      </w:pPr>
      <w:r>
        <w:t>资质认证</w:t>
      </w:r>
    </w:p>
    <w:p w14:paraId="63E250AF">
      <w:pPr>
        <w:pStyle w:val="16"/>
      </w:pPr>
      <w:r>
        <w:t>大学英语六级（CET-6），优秀的听说读写能力。</w:t>
      </w:r>
    </w:p>
    <w:p w14:paraId="63676780">
      <w:pPr>
        <w:pStyle w:val="16"/>
      </w:pPr>
      <w:r>
        <w:t>大学英语四级（CET-4），良好的读写能力。</w:t>
      </w:r>
    </w:p>
    <w:p w14:paraId="1EADC095">
      <w:pPr>
        <w:pStyle w:val="16"/>
      </w:pPr>
      <w:r>
        <w:t>全国计算机等级考试二级（Office高级应用）。</w:t>
      </w:r>
    </w:p>
    <w:p w14:paraId="1DF9F4EC">
      <w:r>
        <w:br w:type="page"/>
      </w:r>
    </w:p>
    <w:p w14:paraId="71472350">
      <w:pPr>
        <w:jc w:val="center"/>
      </w:pPr>
      <w:r>
        <w:rPr>
          <w:b/>
          <w:sz w:val="32"/>
        </w:rPr>
        <w:t>赵秀云</w:t>
      </w:r>
    </w:p>
    <w:p w14:paraId="2CCB2521">
      <w:r>
        <w:t>求职意向：财务助理 | 青岛 | 12695/月 | 一个月内到岗</w:t>
      </w:r>
    </w:p>
    <w:p w14:paraId="31E07CFF">
      <w:r>
        <w:t>基本信息：36岁 | 男 | 青岛 | 14年经验</w:t>
      </w:r>
    </w:p>
    <w:p w14:paraId="3AB38ED5">
      <w:r>
        <w:t>联系方式：14533550027 | xiuying55@example.org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7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70AF13">
            <w:pPr>
              <w:pStyle w:val="4"/>
            </w:pPr>
            <w:r>
              <w:t>教育状况</w:t>
            </w:r>
          </w:p>
          <w:p w14:paraId="09B27023">
            <w:r>
              <w:t>南京大学 | 审计学 | 本科 | 2008-09 ~ 2012-06</w:t>
            </w:r>
          </w:p>
          <w:p w14:paraId="3D7B9C6B">
            <w:r>
              <w:t>专业成绩：3.56/4（专业前30%）</w:t>
            </w:r>
          </w:p>
          <w:p w14:paraId="712027C3">
            <w:r>
              <w:t>主修课程：战略管理、财务管理、管理学原理、组织行为学、市场营销学、运营管理</w:t>
            </w:r>
          </w:p>
        </w:tc>
      </w:tr>
    </w:tbl>
    <w:p w14:paraId="08F03BA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545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05B08D">
            <w:pPr>
              <w:pStyle w:val="4"/>
            </w:pPr>
            <w:r>
              <w:t>工作经验</w:t>
            </w:r>
          </w:p>
          <w:p w14:paraId="06A607F6">
            <w:r>
              <w:rPr>
                <w:b/>
              </w:rPr>
              <w:t>领航零售有限公司 | 财务分析 | 2022-06 ~ 2023-06</w:t>
            </w:r>
          </w:p>
          <w:p w14:paraId="30ED4A41">
            <w:pPr>
              <w:pStyle w:val="16"/>
            </w:pPr>
            <w:r>
              <w:t>负责日常报销审核、凭证编制及账务处理。</w:t>
            </w:r>
          </w:p>
          <w:p w14:paraId="191E5082">
            <w:r>
              <w:rPr>
                <w:b/>
              </w:rPr>
              <w:t>全民简历教育科技有限公司 | 会计 | 2023-07 ~ 2026-04</w:t>
            </w:r>
          </w:p>
          <w:p w14:paraId="3A610673">
            <w:pPr>
              <w:pStyle w:val="16"/>
            </w:pPr>
            <w:r>
              <w:t>负责日常报销审核、凭证编制及账务处理。 配合审计工作，提供所需财务资料。 管理发票、合同等财务档案，确保合规。</w:t>
            </w:r>
          </w:p>
        </w:tc>
      </w:tr>
    </w:tbl>
    <w:p w14:paraId="3FD69AF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1A0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7C1085C">
            <w:pPr>
              <w:pStyle w:val="4"/>
            </w:pPr>
            <w:r>
              <w:t>技能证书</w:t>
            </w:r>
          </w:p>
          <w:p w14:paraId="4B1B7ADA">
            <w:r>
              <w:t>语言能力：英语CET-4，具备基本读写能力。</w:t>
            </w:r>
          </w:p>
          <w:p w14:paraId="25F095C4">
            <w:r>
              <w:t>计算机能力：具备网络基础</w:t>
            </w:r>
          </w:p>
          <w:p w14:paraId="0AA18A1E">
            <w:r>
              <w:t>专业能力：Excel、金蝶、财务报表、用友</w:t>
            </w:r>
          </w:p>
        </w:tc>
      </w:tr>
    </w:tbl>
    <w:p w14:paraId="450EE15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A21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0B139F">
            <w:pPr>
              <w:pStyle w:val="4"/>
            </w:pPr>
            <w:r>
              <w:t>资格证书</w:t>
            </w:r>
          </w:p>
          <w:p w14:paraId="25E94110">
            <w:pPr>
              <w:pStyle w:val="16"/>
            </w:pPr>
            <w:r>
              <w:t>会计从业资格证。</w:t>
            </w:r>
          </w:p>
          <w:p w14:paraId="3C463353">
            <w:pPr>
              <w:pStyle w:val="16"/>
            </w:pPr>
            <w:r>
              <w:t>初级会计职称。</w:t>
            </w:r>
          </w:p>
        </w:tc>
      </w:tr>
    </w:tbl>
    <w:p w14:paraId="50D5600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226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C8E051A">
            <w:pPr>
              <w:pStyle w:val="4"/>
            </w:pPr>
            <w:r>
              <w:t>自我介绍</w:t>
            </w:r>
          </w:p>
          <w:p w14:paraId="27C9D347">
            <w:r>
              <w:t>做事严谨，对数字敏感；熟练掌握财务软件，有较强的合规意识；诚实守信，具备良好的职业道德。</w:t>
            </w:r>
          </w:p>
        </w:tc>
      </w:tr>
    </w:tbl>
    <w:p w14:paraId="2C9904B5"/>
    <w:p w14:paraId="50B0F16B">
      <w:r>
        <w:br w:type="page"/>
      </w:r>
    </w:p>
    <w:p w14:paraId="55C27418">
      <w:pPr>
        <w:jc w:val="center"/>
      </w:pPr>
      <w:r>
        <w:rPr>
          <w:b/>
          <w:sz w:val="32"/>
        </w:rPr>
        <w:t>潘雷</w:t>
      </w:r>
    </w:p>
    <w:p w14:paraId="4FF5C733">
      <w:r>
        <w:t>求职意向：人事专员 | 武汉 | 15627/月 | 一周内到岗</w:t>
      </w:r>
    </w:p>
    <w:p w14:paraId="6F5528D7">
      <w:r>
        <w:t>基本信息：37岁 | 男 | 武汉 | 13年经验</w:t>
      </w:r>
    </w:p>
    <w:p w14:paraId="15F9A11D">
      <w:r>
        <w:t>联系方式：14549366578 | junwei@example.com</w:t>
      </w:r>
    </w:p>
    <w:p w14:paraId="274B2076">
      <w:pPr>
        <w:pStyle w:val="4"/>
      </w:pPr>
      <w:r>
        <w:t>学历信息</w:t>
      </w:r>
    </w:p>
    <w:p w14:paraId="26C2A91C">
      <w:r>
        <w:t>中山大学 | 心理学 | 硕士 | 2010-09 ~ 2013-06</w:t>
      </w:r>
    </w:p>
    <w:p w14:paraId="74190DB4">
      <w:r>
        <w:t>专业成绩：3.15/4</w:t>
      </w:r>
    </w:p>
    <w:p w14:paraId="49CCD595">
      <w:r>
        <w:t>主修课程：市场营销学、战略管理、管理学原理、财务管理、组织行为学、运营管理</w:t>
      </w:r>
    </w:p>
    <w:p w14:paraId="7F511903">
      <w:pPr>
        <w:pStyle w:val="4"/>
      </w:pPr>
      <w:r>
        <w:t>职业经历</w:t>
      </w:r>
    </w:p>
    <w:p w14:paraId="0FC961A0">
      <w:r>
        <w:rPr>
          <w:b/>
        </w:rPr>
        <w:t>华讯金融有限公司 | 薪酬专员 | 2019-10 ~ 2023-08</w:t>
      </w:r>
    </w:p>
    <w:p w14:paraId="5099114A">
      <w:pPr>
        <w:pStyle w:val="16"/>
      </w:pPr>
      <w:r>
        <w:t>办理员工入职、转正、调动、离职手续，维护人事档案。 协助组织员工培训及企业文化活动，提升员工满意度。 负责考勤统计、薪酬核算及社保公积金缴纳。</w:t>
      </w:r>
    </w:p>
    <w:p w14:paraId="46B18CD8">
      <w:r>
        <w:rPr>
          <w:b/>
        </w:rPr>
        <w:t>创想传媒有限公司 | 薪酬专员 | 2023-09 ~ 2025-09</w:t>
      </w:r>
    </w:p>
    <w:p w14:paraId="56A22486">
      <w:pPr>
        <w:pStyle w:val="16"/>
      </w:pPr>
      <w:r>
        <w:t>负责考勤统计、薪酬核算及社保公积金缴纳。 办理员工入职、转正、调动、离职手续，维护人事档案。</w:t>
      </w:r>
    </w:p>
    <w:p w14:paraId="6BA85AE7">
      <w:r>
        <w:rPr>
          <w:b/>
        </w:rPr>
        <w:t>华讯制造有限公司 | 薪酬专员 | 2025-06 ~ 2026-07</w:t>
      </w:r>
    </w:p>
    <w:p w14:paraId="57E2EB1F">
      <w:pPr>
        <w:pStyle w:val="16"/>
      </w:pPr>
      <w:r>
        <w:t>负责考勤统计、薪酬核算及社保公积金缴纳。</w:t>
      </w:r>
    </w:p>
    <w:p w14:paraId="70A7EE30">
      <w:pPr>
        <w:pStyle w:val="4"/>
      </w:pPr>
      <w:r>
        <w:t>专业技能</w:t>
      </w:r>
    </w:p>
    <w:p w14:paraId="35BE5688">
      <w:r>
        <w:t>语言能力：英语CET-6，读写熟练，可日常交流。</w:t>
      </w:r>
    </w:p>
    <w:p w14:paraId="7BB7845E">
      <w:r>
        <w:t>计算机能力：掌握Photoshop基本操作</w:t>
      </w:r>
    </w:p>
    <w:p w14:paraId="75E9E160">
      <w:r>
        <w:t>专业能力：员工关系、薪酬核算</w:t>
      </w:r>
    </w:p>
    <w:p w14:paraId="398E6D52">
      <w:pPr>
        <w:pStyle w:val="4"/>
      </w:pPr>
      <w:r>
        <w:t>获奖情况</w:t>
      </w:r>
    </w:p>
    <w:p w14:paraId="0E160A9E">
      <w:pPr>
        <w:pStyle w:val="16"/>
      </w:pPr>
      <w:r>
        <w:t>人力资源管理师三级证书。</w:t>
      </w:r>
    </w:p>
    <w:p w14:paraId="773AD7F0">
      <w:pPr>
        <w:pStyle w:val="4"/>
      </w:pPr>
      <w:r>
        <w:t>关于我</w:t>
      </w:r>
    </w:p>
    <w:p w14:paraId="32D59630">
      <w:r>
        <w:t>性格开朗，亲和力强，善于与各部门沟通协作；具备良好的组织协调能力和解决冲突能力；积极主动，乐于学习新知识。</w:t>
      </w:r>
    </w:p>
    <w:p w14:paraId="4D87CA9B">
      <w:r>
        <w:br w:type="page"/>
      </w:r>
    </w:p>
    <w:p w14:paraId="282EA5A5">
      <w:pPr>
        <w:jc w:val="center"/>
      </w:pPr>
      <w:r>
        <w:rPr>
          <w:b/>
          <w:color w:val="003366"/>
          <w:sz w:val="32"/>
        </w:rPr>
        <w:t>韩想</w:t>
      </w:r>
    </w:p>
    <w:p w14:paraId="415C8EFC">
      <w:r>
        <w:t>求职意向：财务助理 | 南京 | 15638/月 | 随时到岗</w:t>
      </w:r>
    </w:p>
    <w:p w14:paraId="7F99A6A8">
      <w:r>
        <w:t>基本信息：32岁 | 女 | 南京 | 12年经验</w:t>
      </w:r>
    </w:p>
    <w:p w14:paraId="0D4EE769">
      <w:r>
        <w:t>联系方式：18107309810 | mojing@example.org</w:t>
      </w:r>
    </w:p>
    <w:p w14:paraId="257E5A6C">
      <w:pPr>
        <w:pStyle w:val="4"/>
      </w:pPr>
      <w:r>
        <w:t>核心技能</w:t>
      </w:r>
    </w:p>
    <w:p w14:paraId="053ABD3F">
      <w:r>
        <w:t>语言能力：韩语TOPIK4，基础交流能力。</w:t>
      </w:r>
    </w:p>
    <w:p w14:paraId="507257B7">
      <w:r>
        <w:t>计算机能力：熟练使用Office办公软件</w:t>
      </w:r>
    </w:p>
    <w:p w14:paraId="72BC361A">
      <w:r>
        <w:t>专业能力：税务申报、Excel、金蝶、用友</w:t>
      </w:r>
    </w:p>
    <w:p w14:paraId="7712F983">
      <w:pPr>
        <w:pStyle w:val="4"/>
      </w:pPr>
      <w:r>
        <w:t>资格证书</w:t>
      </w:r>
    </w:p>
    <w:p w14:paraId="5311FB26">
      <w:pPr>
        <w:pStyle w:val="16"/>
      </w:pPr>
      <w:r>
        <w:t>初级会计职称。</w:t>
      </w:r>
    </w:p>
    <w:p w14:paraId="74F1379C">
      <w:pPr>
        <w:pStyle w:val="16"/>
      </w:pPr>
      <w:r>
        <w:t>会计从业资格证。</w:t>
      </w:r>
    </w:p>
    <w:p w14:paraId="058F0C82">
      <w:pPr>
        <w:pStyle w:val="4"/>
      </w:pPr>
      <w:r>
        <w:t>学习背景</w:t>
      </w:r>
    </w:p>
    <w:p w14:paraId="2BD0E6B7">
      <w:r>
        <w:t>北京信息职业技术学院 | 审计学 | 专科 | 2011-09 ~ 2014-06</w:t>
      </w:r>
    </w:p>
    <w:p w14:paraId="28903D45">
      <w:r>
        <w:t>专业成绩：3.34/4（专业前30%）</w:t>
      </w:r>
    </w:p>
    <w:p w14:paraId="0C3B08D6">
      <w:r>
        <w:t>主修课程：运营管理、战略管理、市场营销学、管理学原理、组织行为学、财务管理</w:t>
      </w:r>
    </w:p>
    <w:p w14:paraId="4830EF9E">
      <w:pPr>
        <w:pStyle w:val="4"/>
      </w:pPr>
      <w:r>
        <w:t>实习经历</w:t>
      </w:r>
    </w:p>
    <w:p w14:paraId="6CA8070D">
      <w:r>
        <w:rPr>
          <w:b/>
        </w:rPr>
        <w:t>成都互联网科技有限公司 | 财务分析 | 2023-12 ~ 2024-07</w:t>
      </w:r>
    </w:p>
    <w:p w14:paraId="5917BE25">
      <w:pPr>
        <w:pStyle w:val="16"/>
      </w:pPr>
      <w:r>
        <w:t>管理发票、合同等财务档案，确保合规。</w:t>
      </w:r>
    </w:p>
    <w:p w14:paraId="4D638E9D">
      <w:r>
        <w:rPr>
          <w:b/>
        </w:rPr>
        <w:t>华讯金融有限公司 | 财务助理 | 2024-07 ~ 2026-12</w:t>
      </w:r>
    </w:p>
    <w:p w14:paraId="12EE477E">
      <w:pPr>
        <w:pStyle w:val="16"/>
      </w:pPr>
      <w:r>
        <w:t>负责日常报销审核、凭证编制及账务处理。</w:t>
      </w:r>
    </w:p>
    <w:p w14:paraId="7F98C5D1">
      <w:pPr>
        <w:pStyle w:val="4"/>
      </w:pPr>
      <w:r>
        <w:t>自我评价</w:t>
      </w:r>
    </w:p>
    <w:p w14:paraId="18F5255F">
      <w:r>
        <w:t>做事严谨，对数字敏感；熟练掌握财务软件，有较强的合规意识；诚实守信，具备良好的职业道德。</w:t>
      </w:r>
    </w:p>
    <w:p w14:paraId="04C5AFA3">
      <w:r>
        <w:br w:type="page"/>
      </w:r>
    </w:p>
    <w:p w14:paraId="07F4235D">
      <w:pPr>
        <w:jc w:val="center"/>
      </w:pPr>
      <w:r>
        <w:rPr>
          <w:b/>
          <w:sz w:val="32"/>
        </w:rPr>
        <w:t>冯丹</w:t>
      </w:r>
    </w:p>
    <w:p w14:paraId="182097F5">
      <w:r>
        <w:t>求职意向：行政专员 | 郑州 | 12997/月 | 一个月内到岗</w:t>
      </w:r>
    </w:p>
    <w:p w14:paraId="008B1E7A">
      <w:r>
        <w:t>基本信息：34岁 | 女 | 成都 | 12年经验</w:t>
      </w:r>
    </w:p>
    <w:p w14:paraId="0C3823AF">
      <w:r>
        <w:t>联系方式：13447825895 | zhouxia@example.com</w:t>
      </w:r>
    </w:p>
    <w:p w14:paraId="3AF15AE9">
      <w:pPr>
        <w:pStyle w:val="4"/>
      </w:pPr>
      <w:r>
        <w:t>学习背景</w:t>
      </w:r>
    </w:p>
    <w:p w14:paraId="60D4FA99">
      <w:r>
        <w:t>复旦大学 | 行政管理 | 本科 | 2010-09 ~ 2014-06</w:t>
      </w:r>
    </w:p>
    <w:p w14:paraId="0B8E6D8E">
      <w:r>
        <w:t>专业成绩：3.99/4（专业前15%）</w:t>
      </w:r>
    </w:p>
    <w:p w14:paraId="515C7643">
      <w:r>
        <w:t>主修课程：人力资源管理、公共政策分析、行政管理学、公共关系学、组织行为学、公文写作</w:t>
      </w:r>
    </w:p>
    <w:p w14:paraId="1464FEAF">
      <w:pPr>
        <w:pStyle w:val="4"/>
      </w:pPr>
      <w:r>
        <w:t>过往经历</w:t>
      </w:r>
    </w:p>
    <w:p w14:paraId="0BCBAA6E">
      <w:r>
        <w:rPr>
          <w:b/>
        </w:rPr>
        <w:t>1. 杭州传媒有限公司 | 行政助理 | 2025-03 ~ 2026-05</w:t>
      </w:r>
    </w:p>
    <w:p w14:paraId="26CC46A1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238E0D8E">
      <w:pPr>
        <w:pStyle w:val="4"/>
      </w:pPr>
      <w:r>
        <w:t>专业技能</w:t>
      </w:r>
    </w:p>
    <w:p w14:paraId="0DC47967">
      <w:r>
        <w:t>语言能力：英语专八，流利商务沟通。</w:t>
      </w:r>
    </w:p>
    <w:p w14:paraId="759E99A8">
      <w:r>
        <w:t>计算机能力：精通Excel数据处理</w:t>
      </w:r>
    </w:p>
    <w:p w14:paraId="7AECABFC">
      <w:r>
        <w:t>专业能力：会议组织、固定资产管理</w:t>
      </w:r>
    </w:p>
    <w:p w14:paraId="54045FE7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1DAE0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B677EB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2488C8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AC4995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73028BBB">
      <w:pPr>
        <w:pStyle w:val="4"/>
      </w:pPr>
      <w:r>
        <w:t>个人评价</w:t>
      </w:r>
    </w:p>
    <w:p w14:paraId="773B2826">
      <w:r>
        <w:t>工作细致认真，有良好的条理性；善于沟通协调，能够高效处理多项任务；责任心强，有较强的服务意识和团队合作精神。</w:t>
      </w:r>
    </w:p>
    <w:p w14:paraId="473FDFF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6E99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4D238C">
            <w:r>
              <w:rPr>
                <w:b/>
                <w:sz w:val="28"/>
              </w:rPr>
              <w:t>张秀兰</w:t>
            </w:r>
          </w:p>
          <w:p w14:paraId="471D6F03">
            <w:r>
              <w:t>求职意向：设计师 | 成都 | 11551/月 | 一个月内到岗</w:t>
            </w:r>
          </w:p>
          <w:p w14:paraId="249E3127">
            <w:r>
              <w:t>基本信息：33岁 | 男 | 成都 | 11年经验</w:t>
            </w:r>
          </w:p>
          <w:p w14:paraId="6B5AA47B">
            <w:r>
              <w:t>联系方式：13621786112 | nzhao@example.net</w:t>
            </w:r>
          </w:p>
          <w:p w14:paraId="179BBFBA">
            <w:pPr>
              <w:pStyle w:val="4"/>
            </w:pPr>
            <w:r>
              <w:t>技能证书</w:t>
            </w:r>
          </w:p>
          <w:p w14:paraId="6E9F1F42">
            <w:r>
              <w:t>语言能力：英语专八，流利商务沟通。</w:t>
            </w:r>
          </w:p>
          <w:p w14:paraId="535E14F2">
            <w:r>
              <w:t>计算机能力：熟练使用Office办公软件</w:t>
            </w:r>
          </w:p>
          <w:p w14:paraId="5D29BF65">
            <w:r>
              <w:t>专业能力：Photoshop、色彩搭配</w:t>
            </w:r>
          </w:p>
        </w:tc>
        <w:tc>
          <w:tcPr>
            <w:tcW w:w="4320" w:type="dxa"/>
          </w:tcPr>
          <w:p w14:paraId="58703AF3"/>
          <w:p w14:paraId="297D7A48">
            <w:pPr>
              <w:pStyle w:val="4"/>
            </w:pPr>
            <w:r>
              <w:t>教育背景</w:t>
            </w:r>
          </w:p>
          <w:p w14:paraId="2CCF1458">
            <w:r>
              <w:t>北京师范大学 | 艺术设计 | 本科 | 2011-09 ~ 2015-06</w:t>
            </w:r>
          </w:p>
          <w:p w14:paraId="3F5D278E">
            <w:r>
              <w:t>专业成绩：3.79/4（专业前10%）</w:t>
            </w:r>
          </w:p>
          <w:p w14:paraId="3B6C17D7">
            <w:r>
              <w:t>主修课程：组织行为学、财务管理、战略管理、管理学原理、市场营销学</w:t>
            </w:r>
          </w:p>
          <w:p w14:paraId="01B25B44">
            <w:pPr>
              <w:pStyle w:val="4"/>
            </w:pPr>
            <w:r>
              <w:t>工作经历</w:t>
            </w:r>
          </w:p>
          <w:p w14:paraId="7E59DB9B">
            <w:r>
              <w:rPr>
                <w:b/>
              </w:rPr>
              <w:t>新锐教育有限公司 | 视觉设计师 | 2025-02 ~ 2026-06</w:t>
            </w:r>
          </w:p>
          <w:p w14:paraId="7AC71297">
            <w:pPr>
              <w:pStyle w:val="16"/>
            </w:pPr>
            <w:r>
              <w:t>维护设计规范，持续优化设计风格。 与产品、开发沟通，保证设计落地效果。 制作宣传海报、画册、名片等平面物料。</w:t>
            </w:r>
          </w:p>
          <w:p w14:paraId="6FC978B5">
            <w:pPr>
              <w:pStyle w:val="4"/>
            </w:pPr>
            <w:r>
              <w:t>证书与荣誉</w:t>
            </w:r>
          </w:p>
          <w:p w14:paraId="05191F83">
            <w:pPr>
              <w:pStyle w:val="16"/>
            </w:pPr>
            <w:r>
              <w:t>Adobe认证设计师。</w:t>
            </w:r>
          </w:p>
          <w:p w14:paraId="6FA74E5C">
            <w:pPr>
              <w:pStyle w:val="4"/>
            </w:pPr>
            <w:r>
              <w:t>自我陈述</w:t>
            </w:r>
          </w:p>
          <w:p w14:paraId="7780FC1F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59F32F9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1B6B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B23656">
            <w:r>
              <w:rPr>
                <w:b/>
                <w:sz w:val="28"/>
              </w:rPr>
              <w:t>赵龙</w:t>
            </w:r>
          </w:p>
          <w:p w14:paraId="2B5F7804">
            <w:r>
              <w:t>求职意向：人事专员 | 南京 | 13475/月 | 一周内到岗</w:t>
            </w:r>
          </w:p>
          <w:p w14:paraId="76C9CF1D">
            <w:r>
              <w:t>基本信息：29岁 | 女 | 南京 | 5年经验</w:t>
            </w:r>
          </w:p>
          <w:p w14:paraId="4A7488A3">
            <w:r>
              <w:t>联系方式：18002862544 | wtao@example.com</w:t>
            </w:r>
          </w:p>
          <w:p w14:paraId="4BD83123">
            <w:pPr>
              <w:pStyle w:val="4"/>
            </w:pPr>
            <w:r>
              <w:t>技能特长</w:t>
            </w:r>
          </w:p>
          <w:p w14:paraId="66327B7E">
            <w:r>
              <w:t>语言能力：英语专八，流利商务沟通。</w:t>
            </w:r>
          </w:p>
          <w:p w14:paraId="0824F9D2">
            <w:r>
              <w:t>计算机能力：掌握Photoshop基本操作</w:t>
            </w:r>
          </w:p>
          <w:p w14:paraId="6739D95F">
            <w:r>
              <w:t>专业能力：培训组织、招聘面试</w:t>
            </w:r>
          </w:p>
        </w:tc>
        <w:tc>
          <w:tcPr>
            <w:tcW w:w="4320" w:type="dxa"/>
          </w:tcPr>
          <w:p w14:paraId="1A4B6BE3"/>
          <w:p w14:paraId="2A5DDB73">
            <w:pPr>
              <w:pStyle w:val="4"/>
            </w:pPr>
            <w:r>
              <w:t>教育背景</w:t>
            </w:r>
          </w:p>
          <w:p w14:paraId="61ED4BB8">
            <w:r>
              <w:t>南京大学 | 劳动与社会保障 | 硕士 | 2018-09 ~ 2021-06</w:t>
            </w:r>
          </w:p>
          <w:p w14:paraId="562D8381">
            <w:r>
              <w:t>专业成绩：3.71/4</w:t>
            </w:r>
          </w:p>
          <w:p w14:paraId="2F34606C">
            <w:r>
              <w:t>主修课程：战略管理、市场营销学、运营管理、财务管理、管理学原理</w:t>
            </w:r>
          </w:p>
          <w:p w14:paraId="04257003">
            <w:pPr>
              <w:pStyle w:val="4"/>
            </w:pPr>
            <w:r>
              <w:t>职业经历</w:t>
            </w:r>
          </w:p>
          <w:p w14:paraId="2B1B3C4F">
            <w:r>
              <w:rPr>
                <w:b/>
              </w:rPr>
              <w:t>成都零售有限公司 | HR助理 | 2021-03 ~ 2022-02</w:t>
            </w:r>
          </w:p>
          <w:p w14:paraId="4C8EF3F2">
            <w:pPr>
              <w:pStyle w:val="16"/>
            </w:pPr>
            <w:r>
              <w:t>协助组织员工培训及企业文化活动，提升员工满意度。</w:t>
            </w:r>
          </w:p>
          <w:p w14:paraId="4839E8BF">
            <w:r>
              <w:rPr>
                <w:b/>
              </w:rPr>
              <w:t>上海咨询有限公司 | 人事专员 | 2022-04 ~ 2026-08</w:t>
            </w:r>
          </w:p>
          <w:p w14:paraId="136A25CC">
            <w:pPr>
              <w:pStyle w:val="16"/>
            </w:pPr>
            <w:r>
              <w:t>负责招聘全流程，包括职位发布、简历筛选、面试安排及录用跟进。 负责考勤统计、薪酬核算及社保公积金缴纳。 处理员工关系，协助解决劳动争议，维护和谐劳动关系。</w:t>
            </w:r>
          </w:p>
          <w:p w14:paraId="01D21709">
            <w:pPr>
              <w:pStyle w:val="4"/>
            </w:pPr>
            <w:r>
              <w:t>荣誉证书</w:t>
            </w:r>
          </w:p>
          <w:p w14:paraId="3F9154CD">
            <w:pPr>
              <w:pStyle w:val="16"/>
            </w:pPr>
            <w:r>
              <w:t>人力资源管理师三级证书。</w:t>
            </w:r>
          </w:p>
          <w:p w14:paraId="0AB70775">
            <w:pPr>
              <w:pStyle w:val="4"/>
            </w:pPr>
            <w:r>
              <w:t>自我评价</w:t>
            </w:r>
          </w:p>
          <w:p w14:paraId="1CC07D33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3314FF74">
      <w:r>
        <w:br w:type="page"/>
      </w:r>
    </w:p>
    <w:p w14:paraId="1725BB57">
      <w:pPr>
        <w:jc w:val="center"/>
      </w:pPr>
      <w:r>
        <w:rPr>
          <w:b/>
          <w:sz w:val="32"/>
        </w:rPr>
        <w:t>夏涛</w:t>
      </w:r>
    </w:p>
    <w:p w14:paraId="5D7F1856">
      <w:pPr>
        <w:jc w:val="center"/>
      </w:pPr>
      <w:r>
        <w:rPr>
          <w:sz w:val="2"/>
        </w:rPr>
        <w:t>____________________________________________________________</w:t>
      </w:r>
    </w:p>
    <w:p w14:paraId="56E3C630">
      <w:r>
        <w:t>求职意向：人事专员 | 青岛 | 12610/月 | 一周内到岗</w:t>
      </w:r>
    </w:p>
    <w:p w14:paraId="544008AE">
      <w:r>
        <w:t>基本信息：26岁 | 男 | 西安 | 6年经验</w:t>
      </w:r>
    </w:p>
    <w:p w14:paraId="2F1DF85A">
      <w:r>
        <w:t>联系方式：18240181225 | wenlei@example.net</w:t>
      </w:r>
    </w:p>
    <w:p w14:paraId="08D9B23E">
      <w:pPr>
        <w:pStyle w:val="4"/>
      </w:pPr>
      <w:r>
        <w:t>工作经验</w:t>
      </w:r>
    </w:p>
    <w:p w14:paraId="5603E402">
      <w:r>
        <w:rPr>
          <w:b/>
        </w:rPr>
        <w:t>博雅科技科技有限公司 | HR助理 | 2023-07 ~ 2025-12</w:t>
      </w:r>
    </w:p>
    <w:p w14:paraId="00CBAB8B">
      <w:pPr>
        <w:pStyle w:val="16"/>
      </w:pPr>
      <w:r>
        <w:t>负责考勤统计、薪酬核算及社保公积金缴纳。</w:t>
      </w:r>
    </w:p>
    <w:p w14:paraId="2002165C">
      <w:r>
        <w:rPr>
          <w:b/>
        </w:rPr>
        <w:t>华讯咨询科技有限公司 | HR助理 | 2025-08 ~ 2026-12</w:t>
      </w:r>
    </w:p>
    <w:p w14:paraId="0845C5FE">
      <w:pPr>
        <w:pStyle w:val="16"/>
      </w:pPr>
      <w:r>
        <w:t>处理员工关系，协助解决劳动争议，维护和谐劳动关系。 协助组织员工培训及企业文化活动，提升员工满意度。 负责考勤统计、薪酬核算及社保公积金缴纳。</w:t>
      </w:r>
    </w:p>
    <w:p w14:paraId="4FB55D4B">
      <w:pPr>
        <w:pStyle w:val="4"/>
      </w:pPr>
      <w:r>
        <w:t>教育经历</w:t>
      </w:r>
    </w:p>
    <w:p w14:paraId="017545F5">
      <w:r>
        <w:t>深圳职业技术学院 | 工商管理 | 专科 | 2017-09 ~ 2020-06</w:t>
      </w:r>
    </w:p>
    <w:p w14:paraId="34538BA2">
      <w:r>
        <w:t>专业成绩：3.59/4（专业前30%）</w:t>
      </w:r>
    </w:p>
    <w:p w14:paraId="578C38A1">
      <w:r>
        <w:t>主修课程：战略管理、市场营销学、财务管理、管理学原理、组织行为学</w:t>
      </w:r>
    </w:p>
    <w:p w14:paraId="5FC75BB3">
      <w:pPr>
        <w:pStyle w:val="4"/>
      </w:pPr>
      <w:r>
        <w:t>能力专长</w:t>
      </w:r>
    </w:p>
    <w:p w14:paraId="3BAF94E9">
      <w:r>
        <w:t>语言能力：英语专八，流利商务沟通。</w:t>
      </w:r>
    </w:p>
    <w:p w14:paraId="64BF9BD5">
      <w:r>
        <w:t>计算机能力：具备网络基础</w:t>
      </w:r>
    </w:p>
    <w:p w14:paraId="1773318A">
      <w:r>
        <w:t>专业能力：薪酬核算、培训组织、招聘面试</w:t>
      </w:r>
    </w:p>
    <w:p w14:paraId="79BDB63A">
      <w:pPr>
        <w:pStyle w:val="4"/>
      </w:pPr>
      <w:r>
        <w:t>获奖情况</w:t>
      </w:r>
    </w:p>
    <w:p w14:paraId="54E58D51">
      <w:pPr>
        <w:pStyle w:val="16"/>
      </w:pPr>
      <w:r>
        <w:t>人力资源管理师三级证书。</w:t>
      </w:r>
    </w:p>
    <w:p w14:paraId="4FD9A2B5">
      <w:pPr>
        <w:pStyle w:val="4"/>
      </w:pPr>
      <w:r>
        <w:t>自我评价</w:t>
      </w:r>
    </w:p>
    <w:p w14:paraId="58C4D884">
      <w:r>
        <w:t>性格开朗，亲和力强，善于与各部门沟通协作；具备良好的组织协调能力和解决冲突能力；积极主动，乐于学习新知识。</w:t>
      </w:r>
    </w:p>
    <w:p w14:paraId="632C2812">
      <w:r>
        <w:br w:type="page"/>
      </w:r>
    </w:p>
    <w:p w14:paraId="47A2CFE9">
      <w:pPr>
        <w:jc w:val="center"/>
      </w:pPr>
      <w:r>
        <w:rPr>
          <w:b/>
          <w:sz w:val="32"/>
        </w:rPr>
        <w:t>邓鑫</w:t>
      </w:r>
    </w:p>
    <w:p w14:paraId="09E7C01A">
      <w:r>
        <w:t>求职意向：市场专员 | 郑州 | 12705/月 | 两周内到岗</w:t>
      </w:r>
    </w:p>
    <w:p w14:paraId="7AC485DE">
      <w:r>
        <w:t>基本信息：36岁 | 女 | 郑州 | 14年经验</w:t>
      </w:r>
    </w:p>
    <w:p w14:paraId="36C38B96">
      <w:r>
        <w:t>联系方式：13183108711 | jiefu@example.com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C89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1ADC7A5">
            <w:pPr>
              <w:pStyle w:val="4"/>
            </w:pPr>
            <w:r>
              <w:t>学习背景</w:t>
            </w:r>
          </w:p>
          <w:p w14:paraId="1C4954FD">
            <w:r>
              <w:t>中山大学 | 工商管理 | 本科 | 2008-09 ~ 2012-06</w:t>
            </w:r>
          </w:p>
          <w:p w14:paraId="32716576">
            <w:r>
              <w:t>专业成绩：3.98/4（专业前15%）</w:t>
            </w:r>
          </w:p>
          <w:p w14:paraId="48029E08">
            <w:r>
              <w:t>主修课程：组织行为学、市场营销学、战略管理、管理学原理、财务管理</w:t>
            </w:r>
          </w:p>
        </w:tc>
      </w:tr>
    </w:tbl>
    <w:p w14:paraId="1B22ACE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ECF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C49EAAA">
            <w:pPr>
              <w:pStyle w:val="4"/>
            </w:pPr>
            <w:r>
              <w:t>过往经历</w:t>
            </w:r>
          </w:p>
          <w:p w14:paraId="7D4A2DEF">
            <w:r>
              <w:rPr>
                <w:b/>
              </w:rPr>
              <w:t>鼎盛科技科技有限公司 | 市场专员 | 2024-12 ~ 2025-06</w:t>
            </w:r>
          </w:p>
          <w:p w14:paraId="7A8D331B">
            <w:pPr>
              <w:pStyle w:val="16"/>
            </w:pPr>
            <w:r>
              <w:t>协助制定营销策略，跟踪推广效果并优化。</w:t>
            </w:r>
          </w:p>
          <w:p w14:paraId="01C6F7CC">
            <w:r>
              <w:rPr>
                <w:b/>
              </w:rPr>
              <w:t>领航咨询科技有限公司 | 品牌专员 | 2025-06 ~ 2026-11</w:t>
            </w:r>
          </w:p>
          <w:p w14:paraId="1B914A96">
            <w:pPr>
              <w:pStyle w:val="16"/>
            </w:pPr>
            <w:r>
              <w:t>协助制定营销策略，跟踪推广效果并优化。 负责市场调研，收集竞品信息，撰写分析报告。 策划并执行线上线下营销活动，提升品牌知名度。</w:t>
            </w:r>
          </w:p>
        </w:tc>
      </w:tr>
    </w:tbl>
    <w:p w14:paraId="45E8C92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256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FEA9BE">
            <w:pPr>
              <w:pStyle w:val="4"/>
            </w:pPr>
            <w:r>
              <w:t>技能证书</w:t>
            </w:r>
          </w:p>
          <w:p w14:paraId="2BC5A2F5">
            <w:r>
              <w:t>语言能力：日语N2，可进行日常对话。</w:t>
            </w:r>
          </w:p>
          <w:p w14:paraId="6E2094B9">
            <w:r>
              <w:t>计算机能力：精通Excel数据处理</w:t>
            </w:r>
          </w:p>
          <w:p w14:paraId="241D357C">
            <w:r>
              <w:t>专业能力：活动策划、文案写作</w:t>
            </w:r>
          </w:p>
        </w:tc>
      </w:tr>
    </w:tbl>
    <w:p w14:paraId="4875882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DA3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5D6DB3">
            <w:pPr>
              <w:pStyle w:val="4"/>
            </w:pPr>
            <w:r>
              <w:t>资格证书</w:t>
            </w:r>
          </w:p>
          <w:p w14:paraId="6D1496B0">
            <w:pPr>
              <w:pStyle w:val="16"/>
            </w:pPr>
            <w:r>
              <w:t>大学英语六级（CET-6），优秀的听说读写能力。</w:t>
            </w:r>
          </w:p>
          <w:p w14:paraId="3B46570F">
            <w:pPr>
              <w:pStyle w:val="16"/>
            </w:pPr>
            <w:r>
              <w:t>大学英语四级（CET-4），良好的读写能力。</w:t>
            </w:r>
          </w:p>
          <w:p w14:paraId="4E063E19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32101BA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40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B1C8B2">
            <w:pPr>
              <w:pStyle w:val="4"/>
            </w:pPr>
            <w:r>
              <w:t>关于我</w:t>
            </w:r>
          </w:p>
          <w:p w14:paraId="0FE47AE3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4F56225"/>
    <w:p w14:paraId="5D6FCF58">
      <w:r>
        <w:br w:type="page"/>
      </w:r>
    </w:p>
    <w:p w14:paraId="40506735">
      <w:pPr>
        <w:jc w:val="center"/>
      </w:pPr>
      <w:r>
        <w:rPr>
          <w:b/>
          <w:sz w:val="32"/>
        </w:rPr>
        <w:t>吴浩</w:t>
      </w:r>
    </w:p>
    <w:p w14:paraId="1AD6259A">
      <w:r>
        <w:t>求职意向：软件工程师 | 重庆 | 18491/月 | 一周内到岗</w:t>
      </w:r>
    </w:p>
    <w:p w14:paraId="406D7062">
      <w:r>
        <w:t>基本信息：34岁 | 女 | 重庆 | 12年经验</w:t>
      </w:r>
    </w:p>
    <w:p w14:paraId="09F9AAE1">
      <w:r>
        <w:t>联系方式：15279752910 | yan26@example.com</w:t>
      </w:r>
    </w:p>
    <w:p w14:paraId="28D6C96F">
      <w:pPr>
        <w:pStyle w:val="4"/>
      </w:pPr>
      <w:r>
        <w:t>学习背景</w:t>
      </w:r>
    </w:p>
    <w:p w14:paraId="7643F5CF">
      <w:r>
        <w:t>同济大学 | 网络工程 | 本科 | 2010-09 ~ 2014-06</w:t>
      </w:r>
    </w:p>
    <w:p w14:paraId="1837BF8A">
      <w:r>
        <w:t>专业成绩：3.2/4</w:t>
      </w:r>
    </w:p>
    <w:p w14:paraId="0FA3E7C9">
      <w:r>
        <w:t>主修课程：战略管理、运营管理、财务管理、市场营销学、组织行为学、管理学原理</w:t>
      </w:r>
    </w:p>
    <w:p w14:paraId="0BB3741C">
      <w:pPr>
        <w:pStyle w:val="4"/>
      </w:pPr>
      <w:r>
        <w:t>职业经历</w:t>
      </w:r>
    </w:p>
    <w:p w14:paraId="57D7F09A">
      <w:r>
        <w:rPr>
          <w:b/>
        </w:rPr>
        <w:t>博雅制造科技有限公司 | 前端开发工程师 | 2025-07 ~ 2026-12</w:t>
      </w:r>
    </w:p>
    <w:p w14:paraId="1E01AFFA">
      <w:pPr>
        <w:pStyle w:val="16"/>
      </w:pPr>
      <w:r>
        <w:t>协助团队完成项目迭代与上线。 修复系统Bug，保障系统稳定运行。 编写高质量代码，进行单元测试和性能优化。</w:t>
      </w:r>
    </w:p>
    <w:p w14:paraId="07BE62D6">
      <w:pPr>
        <w:pStyle w:val="4"/>
      </w:pPr>
      <w:r>
        <w:t>能力专长</w:t>
      </w:r>
    </w:p>
    <w:p w14:paraId="01013F2A">
      <w:r>
        <w:t>语言能力：英语CET-6，读写熟练，可日常交流。</w:t>
      </w:r>
    </w:p>
    <w:p w14:paraId="2F96B883">
      <w:r>
        <w:t>计算机能力：具备网络基础</w:t>
      </w:r>
    </w:p>
    <w:p w14:paraId="01B2D869">
      <w:r>
        <w:t>专业能力：Spring、Java、Git、MySQL</w:t>
      </w:r>
    </w:p>
    <w:p w14:paraId="69FFA987">
      <w:pPr>
        <w:pStyle w:val="4"/>
      </w:pPr>
      <w:r>
        <w:t>证书与荣誉</w:t>
      </w:r>
    </w:p>
    <w:p w14:paraId="0EF52779">
      <w:pPr>
        <w:pStyle w:val="16"/>
      </w:pPr>
      <w:r>
        <w:t>全国计算机等级考试二级（Office高级应用）。</w:t>
      </w:r>
    </w:p>
    <w:p w14:paraId="53BED488">
      <w:pPr>
        <w:pStyle w:val="16"/>
      </w:pPr>
      <w:r>
        <w:t>全国计算机等级考试三级（数据库技术）。</w:t>
      </w:r>
    </w:p>
    <w:p w14:paraId="6E80AEF4">
      <w:pPr>
        <w:pStyle w:val="4"/>
      </w:pPr>
      <w:r>
        <w:t>自我介绍</w:t>
      </w:r>
    </w:p>
    <w:p w14:paraId="75B45092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A0AD492">
      <w:r>
        <w:br w:type="page"/>
      </w:r>
    </w:p>
    <w:p w14:paraId="076B7EDB">
      <w:pPr>
        <w:jc w:val="center"/>
      </w:pPr>
      <w:r>
        <w:rPr>
          <w:b/>
          <w:sz w:val="32"/>
        </w:rPr>
        <w:t>苏秀云</w:t>
      </w:r>
    </w:p>
    <w:p w14:paraId="062E7308">
      <w:pPr>
        <w:jc w:val="center"/>
      </w:pPr>
      <w:r>
        <w:rPr>
          <w:sz w:val="2"/>
        </w:rPr>
        <w:t>____________________________________________________________</w:t>
      </w:r>
    </w:p>
    <w:p w14:paraId="1967CF3F">
      <w:r>
        <w:t>求职意向：产品经理 | 北京 | 14858/月 | 一个月内到岗</w:t>
      </w:r>
    </w:p>
    <w:p w14:paraId="19CDAF05">
      <w:r>
        <w:t>基本信息：27岁 | 女 | 南京 | 7年经验</w:t>
      </w:r>
    </w:p>
    <w:p w14:paraId="15A89CD7">
      <w:r>
        <w:t>联系方式：13025719228 | plin@example.org</w:t>
      </w:r>
    </w:p>
    <w:p w14:paraId="54BBF3CD">
      <w:pPr>
        <w:pStyle w:val="4"/>
      </w:pPr>
      <w:r>
        <w:t>过往经历</w:t>
      </w:r>
    </w:p>
    <w:p w14:paraId="03EA019C">
      <w:r>
        <w:rPr>
          <w:b/>
        </w:rPr>
        <w:t>成都制造科技有限公司 | 产品经理 | 2020-03 ~ 2023-05</w:t>
      </w:r>
    </w:p>
    <w:p w14:paraId="0855AD74">
      <w:pPr>
        <w:pStyle w:val="16"/>
      </w:pPr>
      <w:r>
        <w:t>负责产品需求调研、用户分析，完成产品规划与设计。 参与竞品分析，提炼差异化优势。</w:t>
      </w:r>
    </w:p>
    <w:p w14:paraId="383BE77B">
      <w:r>
        <w:rPr>
          <w:b/>
        </w:rPr>
        <w:t>上海教育有限公司 | 产品经理 | 2023-12 ~ 2025-06</w:t>
      </w:r>
    </w:p>
    <w:p w14:paraId="3D037A90">
      <w:pPr>
        <w:pStyle w:val="16"/>
      </w:pPr>
      <w:r>
        <w:t>输出PRD文档，协调开发、测试、运营团队推进产品落地。 跟踪产品数据，根据反馈持续优化迭代。</w:t>
      </w:r>
    </w:p>
    <w:p w14:paraId="00632CAA">
      <w:r>
        <w:rPr>
          <w:b/>
        </w:rPr>
        <w:t>上海咨询有限公司 | 产品助理 | 2025-04 ~ 2026-02</w:t>
      </w:r>
    </w:p>
    <w:p w14:paraId="172DC233">
      <w:pPr>
        <w:pStyle w:val="16"/>
      </w:pPr>
      <w:r>
        <w:t>组织用户访谈，挖掘潜在需求。 参与竞品分析，提炼差异化优势。 跟踪产品数据，根据反馈持续优化迭代。</w:t>
      </w:r>
    </w:p>
    <w:p w14:paraId="534312EB">
      <w:pPr>
        <w:pStyle w:val="4"/>
      </w:pPr>
      <w:r>
        <w:t>教育经历</w:t>
      </w:r>
    </w:p>
    <w:p w14:paraId="354931A0">
      <w:r>
        <w:t>杭州职业技术学院 | 信息管理 | 专科 | 2016-09 ~ 2019-06</w:t>
      </w:r>
    </w:p>
    <w:p w14:paraId="71CD8FE0">
      <w:r>
        <w:t>专业成绩：3.51/4（专业前30%）</w:t>
      </w:r>
    </w:p>
    <w:p w14:paraId="392501C5">
      <w:r>
        <w:t>主修课程：管理学原理、财务管理、运营管理、战略管理、市场营销学、组织行为学</w:t>
      </w:r>
    </w:p>
    <w:p w14:paraId="787E4711">
      <w:pPr>
        <w:pStyle w:val="4"/>
      </w:pPr>
      <w:r>
        <w:t>技能证书</w:t>
      </w:r>
    </w:p>
    <w:p w14:paraId="2CFE1FCD">
      <w:r>
        <w:t>语言能力：英语专八，流利商务沟通。</w:t>
      </w:r>
    </w:p>
    <w:p w14:paraId="76D403B4">
      <w:r>
        <w:t>计算机能力：熟悉Python基础</w:t>
      </w:r>
    </w:p>
    <w:p w14:paraId="065E2103">
      <w:r>
        <w:t>专业能力：Axure、需求分析</w:t>
      </w:r>
    </w:p>
    <w:p w14:paraId="58DF5FBF">
      <w:pPr>
        <w:pStyle w:val="4"/>
      </w:pPr>
      <w:r>
        <w:t>资格证书</w:t>
      </w:r>
    </w:p>
    <w:p w14:paraId="14E5CB1F">
      <w:pPr>
        <w:pStyle w:val="16"/>
      </w:pPr>
      <w:r>
        <w:t>PMP项目管理认证。</w:t>
      </w:r>
    </w:p>
    <w:p w14:paraId="15E7B46B">
      <w:pPr>
        <w:pStyle w:val="4"/>
      </w:pPr>
      <w:r>
        <w:t>项目经验</w:t>
      </w:r>
    </w:p>
    <w:p w14:paraId="6E7092EC">
      <w:r>
        <w:rPr>
          <w:b/>
        </w:rPr>
        <w:t>企业级管理系统（2020-02 ~ 2023-04）</w:t>
      </w:r>
    </w:p>
    <w:p w14:paraId="48236532">
      <w:pPr>
        <w:pStyle w:val="16"/>
      </w:pPr>
      <w:r>
        <w:t>负责核心模块设计与开发，实现了高并发处理，提升了系统性能30%。</w:t>
      </w:r>
    </w:p>
    <w:p w14:paraId="4B0F5D86">
      <w:pPr>
        <w:pStyle w:val="4"/>
      </w:pPr>
      <w:r>
        <w:t>关于我</w:t>
      </w:r>
    </w:p>
    <w:p w14:paraId="659B2675">
      <w:r>
        <w:t>善于洞察用户需求，逻辑分析能力强；能够快速理解业务场景；有责任心，注重细节，追求产品极致。</w:t>
      </w:r>
    </w:p>
    <w:p w14:paraId="4140B8FC">
      <w:r>
        <w:br w:type="page"/>
      </w:r>
    </w:p>
    <w:p w14:paraId="7BC1CEC6">
      <w:pPr>
        <w:jc w:val="center"/>
      </w:pPr>
      <w:r>
        <w:rPr>
          <w:b/>
          <w:sz w:val="32"/>
        </w:rPr>
        <w:t>巴桂香</w:t>
      </w:r>
    </w:p>
    <w:p w14:paraId="31773A5F">
      <w:r>
        <w:t>求职意向：运营专员 | 武汉 | 19165/月 | 随时到岗</w:t>
      </w:r>
    </w:p>
    <w:p w14:paraId="2FC1EE92">
      <w:r>
        <w:t>基本信息：33岁 | 女 | 武汉 | 11年经验</w:t>
      </w:r>
    </w:p>
    <w:p w14:paraId="159D3797">
      <w:r>
        <w:t>联系方式：14537498226 | qwen@example.net</w:t>
      </w:r>
    </w:p>
    <w:p w14:paraId="126208E3">
      <w:pPr>
        <w:pStyle w:val="4"/>
      </w:pPr>
      <w:r>
        <w:t>学历信息</w:t>
      </w:r>
    </w:p>
    <w:p w14:paraId="5A2B0891">
      <w:r>
        <w:t>复旦大学 | 汉语言文学 | 本科 | 2011-09 ~ 2015-06</w:t>
      </w:r>
    </w:p>
    <w:p w14:paraId="2AF73F92">
      <w:r>
        <w:t>专业成绩：3.1/4</w:t>
      </w:r>
    </w:p>
    <w:p w14:paraId="481773B8">
      <w:r>
        <w:t>主修课程：财务管理、市场营销学、运营管理、组织行为学、战略管理、管理学原理</w:t>
      </w:r>
    </w:p>
    <w:p w14:paraId="70142F85">
      <w:pPr>
        <w:pStyle w:val="4"/>
      </w:pPr>
      <w:r>
        <w:t>职业经历</w:t>
      </w:r>
    </w:p>
    <w:p w14:paraId="2FC6EF08">
      <w:r>
        <w:rPr>
          <w:b/>
        </w:rPr>
        <w:t>智云零售有限公司 | 内容运营 | 2025-06 ~ 2026-05</w:t>
      </w:r>
    </w:p>
    <w:p w14:paraId="16AFCB59">
      <w:pPr>
        <w:pStyle w:val="16"/>
      </w:pPr>
      <w:r>
        <w:t>分析运营数据，提出优化建议。 负责用户社群运营，提升用户活跃度和粘性。 处理用户反馈，提升用户体验。</w:t>
      </w:r>
    </w:p>
    <w:p w14:paraId="423E2EB4">
      <w:pPr>
        <w:pStyle w:val="4"/>
      </w:pPr>
      <w:r>
        <w:t>技能证书</w:t>
      </w:r>
    </w:p>
    <w:p w14:paraId="73BF841C">
      <w:r>
        <w:t>语言能力：英语CET-4，具备基本读写能力。</w:t>
      </w:r>
    </w:p>
    <w:p w14:paraId="52698097">
      <w:r>
        <w:t>计算机能力：熟练使用Office办公软件</w:t>
      </w:r>
    </w:p>
    <w:p w14:paraId="2277729D">
      <w:r>
        <w:t>专业能力：活动策划、PS/PR、内容创作</w:t>
      </w:r>
    </w:p>
    <w:p w14:paraId="6ECBB611">
      <w:pPr>
        <w:pStyle w:val="4"/>
      </w:pPr>
      <w:r>
        <w:t>荣誉证书</w:t>
      </w:r>
    </w:p>
    <w:p w14:paraId="77ED026E">
      <w:pPr>
        <w:pStyle w:val="16"/>
      </w:pPr>
      <w:r>
        <w:t>大学英语四级（CET-4），良好的读写能力。</w:t>
      </w:r>
    </w:p>
    <w:p w14:paraId="4EAB6939">
      <w:pPr>
        <w:pStyle w:val="16"/>
      </w:pPr>
      <w:r>
        <w:t>大学英语六级（CET-6），优秀的听说读写能力。</w:t>
      </w:r>
    </w:p>
    <w:p w14:paraId="1B6CECDD">
      <w:pPr>
        <w:pStyle w:val="4"/>
      </w:pPr>
      <w:r>
        <w:t>自我介绍</w:t>
      </w:r>
    </w:p>
    <w:p w14:paraId="55A028D8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5A6863A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FFF9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BC04D9">
            <w:r>
              <w:rPr>
                <w:b/>
                <w:sz w:val="28"/>
              </w:rPr>
              <w:t>郝刚</w:t>
            </w:r>
          </w:p>
          <w:p w14:paraId="08188C53">
            <w:r>
              <w:t>求职意向：财务助理 | 北京 | 23724/月 | 一个月内到岗</w:t>
            </w:r>
          </w:p>
          <w:p w14:paraId="796C255B">
            <w:r>
              <w:t>基本信息：33岁 | 男 | 北京 | 11年经验</w:t>
            </w:r>
          </w:p>
          <w:p w14:paraId="6E322453">
            <w:r>
              <w:t>联系方式：18053046973 | hantao@example.org</w:t>
            </w:r>
          </w:p>
          <w:p w14:paraId="2074CFA6">
            <w:pPr>
              <w:pStyle w:val="4"/>
            </w:pPr>
            <w:r>
              <w:t>核心技能</w:t>
            </w:r>
          </w:p>
          <w:p w14:paraId="7F78CAB3">
            <w:r>
              <w:t>语言能力：英语CET-6，读写熟练，可日常交流。</w:t>
            </w:r>
          </w:p>
          <w:p w14:paraId="70CC7006">
            <w:r>
              <w:t>计算机能力：熟悉Python基础</w:t>
            </w:r>
          </w:p>
          <w:p w14:paraId="6238BA0C">
            <w:r>
              <w:t>专业能力：Excel、金蝶、财务报表、税务申报</w:t>
            </w:r>
          </w:p>
        </w:tc>
        <w:tc>
          <w:tcPr>
            <w:tcW w:w="4320" w:type="dxa"/>
          </w:tcPr>
          <w:p w14:paraId="198E8C7D"/>
          <w:p w14:paraId="01A6ACFB">
            <w:pPr>
              <w:pStyle w:val="4"/>
            </w:pPr>
            <w:r>
              <w:t>学习背景</w:t>
            </w:r>
          </w:p>
          <w:p w14:paraId="411EBD68">
            <w:r>
              <w:t>中国科学技术大学 | 财务管理 | 本科 | 2011-09 ~ 2015-06</w:t>
            </w:r>
          </w:p>
          <w:p w14:paraId="61A988C6">
            <w:r>
              <w:t>专业成绩：3.71/4</w:t>
            </w:r>
          </w:p>
          <w:p w14:paraId="5FF606AD">
            <w:r>
              <w:t>主修课程：管理学原理、市场营销学、运营管理、组织行为学、战略管理、财务管理</w:t>
            </w:r>
          </w:p>
          <w:p w14:paraId="735EA019">
            <w:pPr>
              <w:pStyle w:val="4"/>
            </w:pPr>
            <w:r>
              <w:t>职业经历</w:t>
            </w:r>
          </w:p>
          <w:p w14:paraId="16F04836">
            <w:r>
              <w:rPr>
                <w:b/>
              </w:rPr>
              <w:t>新锐教育有限公司 | 财务分析 | 2018-12 ~ 2022-08</w:t>
            </w:r>
          </w:p>
          <w:p w14:paraId="5B3A4C31">
            <w:pPr>
              <w:pStyle w:val="16"/>
            </w:pPr>
            <w:r>
              <w:t>负责日常报销审核、凭证编制及账务处理。</w:t>
            </w:r>
          </w:p>
          <w:p w14:paraId="67033482">
            <w:r>
              <w:rPr>
                <w:b/>
              </w:rPr>
              <w:t>智云咨询科技有限公司 | 出纳 | 2022-04 ~ 2026-11</w:t>
            </w:r>
          </w:p>
          <w:p w14:paraId="19A59CC1">
            <w:pPr>
              <w:pStyle w:val="16"/>
            </w:pPr>
            <w:r>
              <w:t>参与预算编制及成本控制分析。</w:t>
            </w:r>
          </w:p>
          <w:p w14:paraId="45FF3A72">
            <w:pPr>
              <w:pStyle w:val="4"/>
            </w:pPr>
            <w:r>
              <w:t>获奖情况</w:t>
            </w:r>
          </w:p>
          <w:p w14:paraId="1A081B64">
            <w:pPr>
              <w:pStyle w:val="16"/>
            </w:pPr>
            <w:r>
              <w:t>会计从业资格证。</w:t>
            </w:r>
          </w:p>
          <w:p w14:paraId="79089D52">
            <w:pPr>
              <w:pStyle w:val="4"/>
            </w:pPr>
            <w:r>
              <w:t>个人评价</w:t>
            </w:r>
          </w:p>
          <w:p w14:paraId="0A5A519B">
            <w:r>
              <w:t>做事严谨，对数字敏感；熟练掌握财务软件，有较强的合规意识；诚实守信，具备良好的职业道德。</w:t>
            </w:r>
          </w:p>
        </w:tc>
      </w:tr>
    </w:tbl>
    <w:p w14:paraId="32C7E05C">
      <w:r>
        <w:br w:type="page"/>
      </w:r>
    </w:p>
    <w:p w14:paraId="59B35EF5">
      <w:pPr>
        <w:jc w:val="center"/>
      </w:pPr>
      <w:r>
        <w:rPr>
          <w:b/>
          <w:sz w:val="32"/>
        </w:rPr>
        <w:t>梁博</w:t>
      </w:r>
    </w:p>
    <w:p w14:paraId="50EFBA94">
      <w:pPr>
        <w:jc w:val="center"/>
      </w:pPr>
      <w:r>
        <w:rPr>
          <w:sz w:val="2"/>
        </w:rPr>
        <w:t>____________________________________________________________</w:t>
      </w:r>
    </w:p>
    <w:p w14:paraId="1A7639C6">
      <w:r>
        <w:t>求职意向：市场专员 | 青岛 | 17768/月 | 一个月内到岗</w:t>
      </w:r>
    </w:p>
    <w:p w14:paraId="2E1B8565">
      <w:r>
        <w:t>基本信息：34岁 | 女 | 青岛 | 12年经验</w:t>
      </w:r>
    </w:p>
    <w:p w14:paraId="750EF69E">
      <w:r>
        <w:t>联系方式：13053732889 | zhouxiulan@example.com</w:t>
      </w:r>
    </w:p>
    <w:p w14:paraId="7093A110">
      <w:pPr>
        <w:pStyle w:val="4"/>
      </w:pPr>
      <w:r>
        <w:t>过往经历</w:t>
      </w:r>
    </w:p>
    <w:p w14:paraId="2542FE92">
      <w:r>
        <w:rPr>
          <w:b/>
        </w:rPr>
        <w:t>新锐零售有限公司 | 市场助理 | 2016-06 ~ 2019-06</w:t>
      </w:r>
    </w:p>
    <w:p w14:paraId="40C8D5BF">
      <w:pPr>
        <w:pStyle w:val="16"/>
      </w:pPr>
      <w:r>
        <w:t>负责市场调研，收集竞品信息，撰写分析报告。</w:t>
      </w:r>
    </w:p>
    <w:p w14:paraId="33655AF7">
      <w:r>
        <w:rPr>
          <w:b/>
        </w:rPr>
        <w:t>上海咨询有限公司 | 营销专员 | 2019-10 ~ 2023-07</w:t>
      </w:r>
    </w:p>
    <w:p w14:paraId="258DFC65">
      <w:pPr>
        <w:pStyle w:val="16"/>
      </w:pPr>
      <w:r>
        <w:t>与媒体、渠道保持良好合作，拓展市场资源。</w:t>
      </w:r>
    </w:p>
    <w:p w14:paraId="6CD4538F">
      <w:r>
        <w:rPr>
          <w:b/>
        </w:rPr>
        <w:t>新锐教育科技有限公司 | 市场助理 | 2023-06 ~ 2026-12</w:t>
      </w:r>
    </w:p>
    <w:p w14:paraId="78E86B7F">
      <w:pPr>
        <w:pStyle w:val="16"/>
      </w:pPr>
      <w:r>
        <w:t>运营公司社交媒体账号（公众号、微博等），提高粉丝互动。</w:t>
      </w:r>
    </w:p>
    <w:p w14:paraId="5FA0D059">
      <w:pPr>
        <w:pStyle w:val="4"/>
      </w:pPr>
      <w:r>
        <w:t>教育背景</w:t>
      </w:r>
    </w:p>
    <w:p w14:paraId="6A5ECCDB">
      <w:r>
        <w:t>天津大学 | 工商管理 | 本科 | 2010-09 ~ 2014-06</w:t>
      </w:r>
    </w:p>
    <w:p w14:paraId="132409C9">
      <w:r>
        <w:t>专业成绩：3.45/4</w:t>
      </w:r>
    </w:p>
    <w:p w14:paraId="43AFDC2C">
      <w:r>
        <w:t>主修课程：市场营销学、管理学原理、运营管理、财务管理、组织行为学、战略管理</w:t>
      </w:r>
    </w:p>
    <w:p w14:paraId="1251FBE4">
      <w:pPr>
        <w:pStyle w:val="4"/>
      </w:pPr>
      <w:r>
        <w:t>能力专长</w:t>
      </w:r>
    </w:p>
    <w:p w14:paraId="62B80358">
      <w:r>
        <w:t>语言能力：韩语TOPIK4，基础交流能力。</w:t>
      </w:r>
    </w:p>
    <w:p w14:paraId="6DABC41D">
      <w:r>
        <w:t>计算机能力：掌握Photoshop基本操作</w:t>
      </w:r>
    </w:p>
    <w:p w14:paraId="50ED81B1">
      <w:r>
        <w:t>专业能力：数据分析、活动策划、社交媒体运营</w:t>
      </w:r>
    </w:p>
    <w:p w14:paraId="2EF78F60">
      <w:pPr>
        <w:pStyle w:val="4"/>
      </w:pPr>
      <w:r>
        <w:t>荣誉证书</w:t>
      </w:r>
    </w:p>
    <w:p w14:paraId="368C52AE">
      <w:pPr>
        <w:pStyle w:val="16"/>
      </w:pPr>
      <w:r>
        <w:t>全国计算机等级考试二级（Office高级应用）。</w:t>
      </w:r>
    </w:p>
    <w:p w14:paraId="4B102C69">
      <w:pPr>
        <w:pStyle w:val="16"/>
      </w:pPr>
      <w:r>
        <w:t>大学英语四级（CET-4），良好的读写能力。</w:t>
      </w:r>
    </w:p>
    <w:p w14:paraId="64902ABB">
      <w:pPr>
        <w:pStyle w:val="4"/>
      </w:pPr>
      <w:r>
        <w:t>自我陈述</w:t>
      </w:r>
    </w:p>
    <w:p w14:paraId="63A39CD6">
      <w:r>
        <w:t>思维活跃，富有创意；具备敏锐的市场洞察力；热爱挑战，能够承受工作压力；善于数据分析，用数据驱动决策。</w:t>
      </w:r>
    </w:p>
    <w:p w14:paraId="7DE50E70">
      <w:r>
        <w:br w:type="page"/>
      </w:r>
    </w:p>
    <w:p w14:paraId="5AB94D54">
      <w:pPr>
        <w:jc w:val="center"/>
      </w:pPr>
      <w:r>
        <w:rPr>
          <w:b/>
          <w:sz w:val="32"/>
        </w:rPr>
        <w:t>贾华</w:t>
      </w:r>
    </w:p>
    <w:p w14:paraId="275B9A81">
      <w:r>
        <w:t>求职意向：运营专员 | 北京 | 23909/月 | 一个月内到岗</w:t>
      </w:r>
    </w:p>
    <w:p w14:paraId="11DAE33A">
      <w:r>
        <w:t>基本信息：38岁 | 男 | 北京 | 14年经验</w:t>
      </w:r>
    </w:p>
    <w:p w14:paraId="0D5A8448">
      <w:r>
        <w:t>联系方式：13248264801 | xiuyingmo@example.org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F38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9AD301">
            <w:pPr>
              <w:pStyle w:val="4"/>
            </w:pPr>
            <w:r>
              <w:t>学历信息</w:t>
            </w:r>
          </w:p>
          <w:p w14:paraId="5F8BDCB4">
            <w:r>
              <w:t>浙江大学 | 市场营销 | 硕士 | 2009-09 ~ 2012-06</w:t>
            </w:r>
          </w:p>
          <w:p w14:paraId="5A627CA3">
            <w:r>
              <w:t>专业成绩：3.14/4</w:t>
            </w:r>
          </w:p>
          <w:p w14:paraId="2BE84FC9">
            <w:r>
              <w:t>主修课程：广告学、市场营销学、消费者行为学、品牌管理、销售管理、市场调研</w:t>
            </w:r>
          </w:p>
        </w:tc>
      </w:tr>
    </w:tbl>
    <w:p w14:paraId="57B11E8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1C2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C809DA">
            <w:pPr>
              <w:pStyle w:val="4"/>
            </w:pPr>
            <w:r>
              <w:t>过往经历</w:t>
            </w:r>
          </w:p>
          <w:p w14:paraId="5B495044">
            <w:r>
              <w:rPr>
                <w:b/>
              </w:rPr>
              <w:t>智云零售科技有限公司 | 内容运营 | 2020-02 ~ 2022-12</w:t>
            </w:r>
          </w:p>
          <w:p w14:paraId="416B9DE2">
            <w:pPr>
              <w:pStyle w:val="16"/>
            </w:pPr>
            <w:r>
              <w:t>撰写内容文案，维护APP/网站内容更新。</w:t>
            </w:r>
          </w:p>
          <w:p w14:paraId="68C07C88">
            <w:r>
              <w:rPr>
                <w:b/>
              </w:rPr>
              <w:t>新锐医疗科技有限公司 | 新媒体运营 | 2022-06 ~ 2026-04</w:t>
            </w:r>
          </w:p>
          <w:p w14:paraId="52B98F63">
            <w:pPr>
              <w:pStyle w:val="16"/>
            </w:pPr>
            <w:r>
              <w:t>分析运营数据，提出优化建议。</w:t>
            </w:r>
          </w:p>
        </w:tc>
      </w:tr>
    </w:tbl>
    <w:p w14:paraId="2E58551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A0E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291C86">
            <w:pPr>
              <w:pStyle w:val="4"/>
            </w:pPr>
            <w:r>
              <w:t>专业技能</w:t>
            </w:r>
          </w:p>
          <w:p w14:paraId="7F2676C2">
            <w:r>
              <w:t>语言能力：英语CET-4，具备基本读写能力。</w:t>
            </w:r>
          </w:p>
          <w:p w14:paraId="354B5A47">
            <w:r>
              <w:t>计算机能力：精通Excel数据处理</w:t>
            </w:r>
          </w:p>
          <w:p w14:paraId="3BE21EB5">
            <w:r>
              <w:t>专业能力：内容创作、数据分析、社群管理、PS/PR</w:t>
            </w:r>
          </w:p>
        </w:tc>
      </w:tr>
    </w:tbl>
    <w:p w14:paraId="738E358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9B1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8996AE">
            <w:pPr>
              <w:pStyle w:val="4"/>
            </w:pPr>
            <w:r>
              <w:t>资格证书</w:t>
            </w:r>
          </w:p>
          <w:p w14:paraId="6FB398E8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691EFFE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590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5979FC">
            <w:pPr>
              <w:pStyle w:val="4"/>
            </w:pPr>
            <w:r>
              <w:t>自我介绍</w:t>
            </w:r>
          </w:p>
          <w:p w14:paraId="32410678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627E4CA"/>
    <w:p w14:paraId="6DD9775C">
      <w:r>
        <w:br w:type="page"/>
      </w:r>
    </w:p>
    <w:p w14:paraId="5CD9426E">
      <w:pPr>
        <w:jc w:val="center"/>
      </w:pPr>
      <w:r>
        <w:rPr>
          <w:b/>
          <w:color w:val="003366"/>
          <w:sz w:val="32"/>
        </w:rPr>
        <w:t>戴霞</w:t>
      </w:r>
    </w:p>
    <w:p w14:paraId="4334B430">
      <w:r>
        <w:t>求职意向：运营专员 | 成都 | 12961/月 | 一周内到岗</w:t>
      </w:r>
    </w:p>
    <w:p w14:paraId="341E87B5">
      <w:r>
        <w:t>基本信息：30岁 | 男 | 成都 | 8年经验</w:t>
      </w:r>
    </w:p>
    <w:p w14:paraId="36AB1AD8">
      <w:r>
        <w:t>联系方式：15289874112 | guiyingzhou@example.net</w:t>
      </w:r>
    </w:p>
    <w:p w14:paraId="1EA85378">
      <w:pPr>
        <w:pStyle w:val="4"/>
      </w:pPr>
      <w:r>
        <w:t>专业技能</w:t>
      </w:r>
    </w:p>
    <w:p w14:paraId="6CD90209">
      <w:r>
        <w:t>语言能力：英语专八，流利商务沟通。</w:t>
      </w:r>
    </w:p>
    <w:p w14:paraId="3E72157C">
      <w:r>
        <w:t>计算机能力：熟练使用Office办公软件</w:t>
      </w:r>
    </w:p>
    <w:p w14:paraId="35AE18F5">
      <w:r>
        <w:t>专业能力：社群管理、PS/PR、内容创作、活动策划</w:t>
      </w:r>
    </w:p>
    <w:p w14:paraId="5ACEC09A">
      <w:pPr>
        <w:pStyle w:val="4"/>
      </w:pPr>
      <w:r>
        <w:t>资格证书</w:t>
      </w:r>
    </w:p>
    <w:p w14:paraId="6C9F599C">
      <w:pPr>
        <w:pStyle w:val="16"/>
      </w:pPr>
      <w:r>
        <w:t>大学英语六级（CET-6），优秀的听说读写能力。</w:t>
      </w:r>
    </w:p>
    <w:p w14:paraId="26CAFFB6">
      <w:pPr>
        <w:pStyle w:val="16"/>
      </w:pPr>
      <w:r>
        <w:t>大学英语四级（CET-4），良好的读写能力。</w:t>
      </w:r>
    </w:p>
    <w:p w14:paraId="422DCEB0">
      <w:pPr>
        <w:pStyle w:val="4"/>
      </w:pPr>
      <w:r>
        <w:t>教育状况</w:t>
      </w:r>
    </w:p>
    <w:p w14:paraId="62CF5487">
      <w:r>
        <w:t>中山大学 | 电子商务 | 本科 | 2014-09 ~ 2018-06</w:t>
      </w:r>
    </w:p>
    <w:p w14:paraId="7A8620F1">
      <w:r>
        <w:t>专业成绩：3.98/4（专业前10%）</w:t>
      </w:r>
    </w:p>
    <w:p w14:paraId="5EAE6470">
      <w:r>
        <w:t>主修课程：战略管理、市场营销学、财务管理、管理学原理、运营管理</w:t>
      </w:r>
    </w:p>
    <w:p w14:paraId="195BC19F">
      <w:pPr>
        <w:pStyle w:val="4"/>
      </w:pPr>
      <w:r>
        <w:t>职业经历</w:t>
      </w:r>
    </w:p>
    <w:p w14:paraId="028CF92A">
      <w:r>
        <w:rPr>
          <w:b/>
        </w:rPr>
        <w:t>领航金融科技有限公司 | 内容运营 | 2021-04 ~ 2025-07</w:t>
      </w:r>
    </w:p>
    <w:p w14:paraId="6C409782">
      <w:pPr>
        <w:pStyle w:val="16"/>
      </w:pPr>
      <w:r>
        <w:t>分析运营数据，提出优化建议。 处理用户反馈，提升用户体验。 策划并执行线上活动，促进用户增长和转化。</w:t>
      </w:r>
    </w:p>
    <w:p w14:paraId="68C8AA8F">
      <w:r>
        <w:rPr>
          <w:b/>
        </w:rPr>
        <w:t>华讯传媒有限公司 | 新媒体运营 | 2025-07 ~ 2026-11</w:t>
      </w:r>
    </w:p>
    <w:p w14:paraId="196A9D61">
      <w:pPr>
        <w:pStyle w:val="16"/>
      </w:pPr>
      <w:r>
        <w:t>撰写内容文案，维护APP/网站内容更新。 分析运营数据，提出优化建议。</w:t>
      </w:r>
    </w:p>
    <w:p w14:paraId="3B186650">
      <w:pPr>
        <w:pStyle w:val="4"/>
      </w:pPr>
      <w:r>
        <w:t>个人评价</w:t>
      </w:r>
    </w:p>
    <w:p w14:paraId="3610DFA9">
      <w:r>
        <w:t>执行力强，结果导向；具备良好的沟通能力和文案功底；善于在快节奏环境中工作，能高效完成目标。</w:t>
      </w:r>
    </w:p>
    <w:p w14:paraId="513E8B47">
      <w:r>
        <w:br w:type="page"/>
      </w:r>
    </w:p>
    <w:p w14:paraId="6405023B">
      <w:pPr>
        <w:jc w:val="center"/>
      </w:pPr>
      <w:r>
        <w:rPr>
          <w:b/>
          <w:sz w:val="32"/>
        </w:rPr>
        <w:t>景杨</w:t>
      </w:r>
    </w:p>
    <w:p w14:paraId="13CA3B7B">
      <w:r>
        <w:t>求职意向：产品经理 | 西安 | 15593/月 | 一个月内到岗</w:t>
      </w:r>
    </w:p>
    <w:p w14:paraId="05BD64EC">
      <w:r>
        <w:t>基本信息：36岁 | 女 | 西安 | 14年经验</w:t>
      </w:r>
    </w:p>
    <w:p w14:paraId="308572E8">
      <w:r>
        <w:t>联系方式：18023413359 | yuchao@example.com</w:t>
      </w:r>
    </w:p>
    <w:p w14:paraId="3B538AE2">
      <w:pPr>
        <w:pStyle w:val="4"/>
      </w:pPr>
      <w:r>
        <w:t>学历信息</w:t>
      </w:r>
    </w:p>
    <w:p w14:paraId="698DA2CD">
      <w:r>
        <w:t>东南大学 | 心理学 | 本科 | 2008-09 ~ 2012-06</w:t>
      </w:r>
    </w:p>
    <w:p w14:paraId="20C0A4B3">
      <w:r>
        <w:t>专业成绩：3.47/4</w:t>
      </w:r>
    </w:p>
    <w:p w14:paraId="5A1A5A9E">
      <w:r>
        <w:t>主修课程：管理学原理、市场营销学、组织行为学、运营管理、财务管理、战略管理</w:t>
      </w:r>
    </w:p>
    <w:p w14:paraId="545F2DD1">
      <w:pPr>
        <w:pStyle w:val="4"/>
      </w:pPr>
      <w:r>
        <w:t>工作经历</w:t>
      </w:r>
    </w:p>
    <w:p w14:paraId="63BE8937">
      <w:r>
        <w:rPr>
          <w:b/>
        </w:rPr>
        <w:t>创想教育有限公司 | 产品助理 | 2018-04 ~ 2022-08</w:t>
      </w:r>
    </w:p>
    <w:p w14:paraId="6D403BBB">
      <w:pPr>
        <w:pStyle w:val="16"/>
      </w:pPr>
      <w:r>
        <w:t>参与竞品分析，提炼差异化优势。</w:t>
      </w:r>
    </w:p>
    <w:p w14:paraId="5AA71554">
      <w:r>
        <w:rPr>
          <w:b/>
        </w:rPr>
        <w:t>恒通传媒有限公司 | 产品经理 | 2022-11 ~ 2026-10</w:t>
      </w:r>
    </w:p>
    <w:p w14:paraId="3CA568CF">
      <w:pPr>
        <w:pStyle w:val="16"/>
      </w:pPr>
      <w:r>
        <w:t>组织用户访谈，挖掘潜在需求。</w:t>
      </w:r>
    </w:p>
    <w:p w14:paraId="39858E35">
      <w:pPr>
        <w:pStyle w:val="4"/>
      </w:pPr>
      <w:r>
        <w:t>技能证书</w:t>
      </w:r>
    </w:p>
    <w:p w14:paraId="4F93321D">
      <w:r>
        <w:t>语言能力：日语N2，可进行日常对话。</w:t>
      </w:r>
    </w:p>
    <w:p w14:paraId="229F4A5F">
      <w:r>
        <w:t>计算机能力：熟练使用Office办公软件</w:t>
      </w:r>
    </w:p>
    <w:p w14:paraId="3C6FF514">
      <w:r>
        <w:t>专业能力：项目管理、Axure、需求分析</w:t>
      </w:r>
    </w:p>
    <w:p w14:paraId="3B250A37">
      <w:pPr>
        <w:pStyle w:val="4"/>
      </w:pPr>
      <w:r>
        <w:t>资格证书</w:t>
      </w:r>
    </w:p>
    <w:p w14:paraId="1AA5FA06">
      <w:pPr>
        <w:pStyle w:val="16"/>
      </w:pPr>
      <w:r>
        <w:t>PMP项目管理认证。</w:t>
      </w:r>
    </w:p>
    <w:p w14:paraId="1AA002D7">
      <w:pPr>
        <w:pStyle w:val="4"/>
      </w:pPr>
      <w:r>
        <w:t>参与项目</w:t>
      </w:r>
    </w:p>
    <w:p w14:paraId="6A02766E">
      <w:r>
        <w:rPr>
          <w:b/>
        </w:rPr>
        <w:t>移动电商APP（2022-08 ~ 2025-04）</w:t>
      </w:r>
    </w:p>
    <w:p w14:paraId="1DEC6726">
      <w:pPr>
        <w:pStyle w:val="16"/>
      </w:pPr>
      <w:r>
        <w:t>负责核心模块设计与开发，实现了高并发处理，提升了系统性能30%。</w:t>
      </w:r>
    </w:p>
    <w:p w14:paraId="627FFFD7">
      <w:pPr>
        <w:pStyle w:val="4"/>
      </w:pPr>
      <w:r>
        <w:t>自我评价</w:t>
      </w:r>
    </w:p>
    <w:p w14:paraId="7089C71E">
      <w:r>
        <w:t>善于洞察用户需求，逻辑分析能力强；能够快速理解业务场景；有责任心，注重细节，追求产品极致。</w:t>
      </w:r>
    </w:p>
    <w:p w14:paraId="5E70A557">
      <w:r>
        <w:br w:type="page"/>
      </w:r>
    </w:p>
    <w:p w14:paraId="05554548">
      <w:pPr>
        <w:jc w:val="center"/>
      </w:pPr>
      <w:r>
        <w:rPr>
          <w:b/>
          <w:sz w:val="32"/>
        </w:rPr>
        <w:t>张秀兰</w:t>
      </w:r>
    </w:p>
    <w:p w14:paraId="40F5964B">
      <w:r>
        <w:t>求职意向：行政专员 | 广州 | 19624/月 | 两周内到岗</w:t>
      </w:r>
    </w:p>
    <w:p w14:paraId="0215F366">
      <w:r>
        <w:t>基本信息：33岁 | 男 | 广州 | 11年经验</w:t>
      </w:r>
    </w:p>
    <w:p w14:paraId="70AB0BA6">
      <w:r>
        <w:t>联系方式：13991853471 | slong@example.net</w:t>
      </w:r>
    </w:p>
    <w:p w14:paraId="1547DEC6">
      <w:pPr>
        <w:pStyle w:val="4"/>
      </w:pPr>
      <w:r>
        <w:t>学历信息</w:t>
      </w:r>
    </w:p>
    <w:p w14:paraId="794DCE9B">
      <w:r>
        <w:t>南京大学 | 汉语言文学 | 本科 | 2011-09 ~ 2015-06</w:t>
      </w:r>
    </w:p>
    <w:p w14:paraId="0785E858">
      <w:r>
        <w:t>专业成绩：3.99/4</w:t>
      </w:r>
    </w:p>
    <w:p w14:paraId="5506AE16">
      <w:r>
        <w:t>主修课程：财务管理、运营管理、市场营销学、组织行为学、战略管理、管理学原理</w:t>
      </w:r>
    </w:p>
    <w:p w14:paraId="29B98FDC">
      <w:pPr>
        <w:pStyle w:val="4"/>
      </w:pPr>
      <w:r>
        <w:t>职业经历</w:t>
      </w:r>
    </w:p>
    <w:p w14:paraId="0F79F4CD">
      <w:r>
        <w:rPr>
          <w:b/>
        </w:rPr>
        <w:t>1. 新锐科技有限公司 | 行政助理 | 2021-03 ~ 2022-08</w:t>
      </w:r>
    </w:p>
    <w:p w14:paraId="566DEB77">
      <w:pPr>
        <w:pStyle w:val="16"/>
      </w:pPr>
      <w:r>
        <w:t>管理公司固定资产、车辆、印章等，确保规范使用。 负责来访客户接待及电话接听，展现良好企业形象。</w:t>
      </w:r>
    </w:p>
    <w:p w14:paraId="6480E63D">
      <w:r>
        <w:rPr>
          <w:b/>
        </w:rPr>
        <w:t>2. 创想零售科技有限公司 | 行政助理 | 2022-11 ~ 2024-06</w:t>
      </w:r>
    </w:p>
    <w:p w14:paraId="67645155">
      <w:pPr>
        <w:pStyle w:val="16"/>
      </w:pPr>
      <w:r>
        <w:t>管理公司固定资产、车辆、印章等，确保规范使用。 协助组织公司内部会议、活动，撰写会议纪要并跟进落实。 负责来访客户接待及电话接听，展现良好企业形象。</w:t>
      </w:r>
    </w:p>
    <w:p w14:paraId="067F1C52">
      <w:r>
        <w:rPr>
          <w:b/>
        </w:rPr>
        <w:t>3. 成都传媒科技有限公司 | 行政助理 | 2024-10 ~ 2026-02</w:t>
      </w:r>
    </w:p>
    <w:p w14:paraId="6B6C69B1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653EBA14">
      <w:pPr>
        <w:pStyle w:val="4"/>
      </w:pPr>
      <w:r>
        <w:t>技能特长</w:t>
      </w:r>
    </w:p>
    <w:p w14:paraId="4EA2F7DD">
      <w:r>
        <w:t>语言能力：英语CET-6，读写熟练，可日常交流。</w:t>
      </w:r>
    </w:p>
    <w:p w14:paraId="217F5C51">
      <w:r>
        <w:t>计算机能力：具备网络基础</w:t>
      </w:r>
    </w:p>
    <w:p w14:paraId="798C976F">
      <w:r>
        <w:t>专业能力：办公软件、会议组织、档案管理、公文写作</w:t>
      </w:r>
    </w:p>
    <w:p w14:paraId="139B7DD0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8908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679D15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391DE4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C3FDC9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6593A1E8">
      <w:pPr>
        <w:pStyle w:val="4"/>
      </w:pPr>
      <w:r>
        <w:t>关于我</w:t>
      </w:r>
    </w:p>
    <w:p w14:paraId="1BB9083D">
      <w:r>
        <w:t>工作细致认真，有良好的条理性；善于沟通协调，能够高效处理多项任务；责任心强，有较强的服务意识和团队合作精神。</w:t>
      </w:r>
    </w:p>
    <w:p w14:paraId="094068F8">
      <w:r>
        <w:br w:type="page"/>
      </w:r>
    </w:p>
    <w:p w14:paraId="2C01B385">
      <w:pPr>
        <w:jc w:val="center"/>
      </w:pPr>
      <w:r>
        <w:rPr>
          <w:b/>
          <w:sz w:val="32"/>
        </w:rPr>
        <w:t>翁勇</w:t>
      </w:r>
    </w:p>
    <w:p w14:paraId="7DAB00D9">
      <w:r>
        <w:t>求职意向：财务助理 | 成都 | 18741/月 | 一个月内到岗</w:t>
      </w:r>
    </w:p>
    <w:p w14:paraId="07F2CD6C">
      <w:r>
        <w:t>基本信息：37岁 | 男 | 成都 | 13年经验</w:t>
      </w:r>
    </w:p>
    <w:p w14:paraId="3D867CF5">
      <w:r>
        <w:t>联系方式：15942858446 | li54@example.com</w:t>
      </w:r>
    </w:p>
    <w:p w14:paraId="6EA11B4C">
      <w:pPr>
        <w:pStyle w:val="4"/>
      </w:pPr>
      <w:r>
        <w:t>教育状况</w:t>
      </w:r>
    </w:p>
    <w:p w14:paraId="69C2DEA1">
      <w:r>
        <w:t>武汉大学 | 会计学 | 硕士 | 2010-09 ~ 2013-06</w:t>
      </w:r>
    </w:p>
    <w:p w14:paraId="479875A1">
      <w:r>
        <w:t>专业成绩：3.69/4（专业前10%）</w:t>
      </w:r>
    </w:p>
    <w:p w14:paraId="10ECCDE3">
      <w:r>
        <w:t>主修课程：税法、成本会计、基础会计、管理会计、审计学</w:t>
      </w:r>
    </w:p>
    <w:p w14:paraId="7CC32C87">
      <w:pPr>
        <w:pStyle w:val="4"/>
      </w:pPr>
      <w:r>
        <w:t>工作经验</w:t>
      </w:r>
    </w:p>
    <w:p w14:paraId="61CBB694">
      <w:r>
        <w:rPr>
          <w:b/>
        </w:rPr>
        <w:t>鼎盛金融科技有限公司 | 出纳 | 2019-07 ~ 2023-06</w:t>
      </w:r>
    </w:p>
    <w:p w14:paraId="7AD5E0B0">
      <w:pPr>
        <w:pStyle w:val="16"/>
      </w:pPr>
      <w:r>
        <w:t>管理发票、合同等财务档案，确保合规。</w:t>
      </w:r>
    </w:p>
    <w:p w14:paraId="5621825B">
      <w:r>
        <w:rPr>
          <w:b/>
        </w:rPr>
        <w:t>恒通科技科技有限公司 | 出纳 | 2023-12 ~ 2026-07</w:t>
      </w:r>
    </w:p>
    <w:p w14:paraId="762B4F10">
      <w:pPr>
        <w:pStyle w:val="16"/>
      </w:pPr>
      <w:r>
        <w:t>配合审计工作，提供所需财务资料。 协助完成月度财务报表编制及税务申报。 管理发票、合同等财务档案，确保合规。</w:t>
      </w:r>
    </w:p>
    <w:p w14:paraId="0BAAF83C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D89434">
        <w:tc>
          <w:tcPr>
            <w:tcW w:w="4320" w:type="dxa"/>
            <w:shd w:val="clear" w:color="auto" w:fill="E7E6E6"/>
          </w:tcPr>
          <w:p w14:paraId="09651197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05BD762E">
            <w:r>
              <w:t>熟练使用Office办公软件</w:t>
            </w:r>
          </w:p>
        </w:tc>
      </w:tr>
      <w:tr w14:paraId="4218E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92A9491">
            <w:r>
              <w:t>金蝶</w:t>
            </w:r>
          </w:p>
        </w:tc>
        <w:tc>
          <w:tcPr>
            <w:tcW w:w="4320" w:type="dxa"/>
            <w:shd w:val="clear" w:color="auto" w:fill="E7E6E6"/>
          </w:tcPr>
          <w:p w14:paraId="699AE76B">
            <w:r>
              <w:t>Excel</w:t>
            </w:r>
          </w:p>
        </w:tc>
      </w:tr>
      <w:tr w14:paraId="102AA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43AA16E">
            <w:r>
              <w:t>财务报表</w:t>
            </w:r>
          </w:p>
        </w:tc>
        <w:tc>
          <w:tcPr>
            <w:tcW w:w="4320" w:type="dxa"/>
          </w:tcPr>
          <w:p w14:paraId="12B2A0B9"/>
        </w:tc>
      </w:tr>
    </w:tbl>
    <w:p w14:paraId="28E0459E"/>
    <w:p w14:paraId="56798D60">
      <w:pPr>
        <w:pStyle w:val="4"/>
      </w:pPr>
      <w:r>
        <w:t>资质认证</w:t>
      </w:r>
    </w:p>
    <w:p w14:paraId="651E1CAA">
      <w:pPr>
        <w:pStyle w:val="16"/>
      </w:pPr>
      <w:r>
        <w:t>会计从业资格证。</w:t>
      </w:r>
    </w:p>
    <w:p w14:paraId="6E355258">
      <w:pPr>
        <w:pStyle w:val="4"/>
      </w:pPr>
      <w:r>
        <w:t>自我陈述</w:t>
      </w:r>
    </w:p>
    <w:p w14:paraId="4B42BFA3">
      <w:r>
        <w:t>做事严谨，对数字敏感；熟练掌握财务软件，有较强的合规意识；诚实守信，具备良好的职业道德。</w:t>
      </w:r>
    </w:p>
    <w:p w14:paraId="34AA2918">
      <w:r>
        <w:br w:type="page"/>
      </w:r>
    </w:p>
    <w:p w14:paraId="2BE423D7">
      <w:pPr>
        <w:jc w:val="center"/>
      </w:pPr>
      <w:r>
        <w:rPr>
          <w:b/>
          <w:sz w:val="32"/>
        </w:rPr>
        <w:t>董秀兰</w:t>
      </w:r>
    </w:p>
    <w:p w14:paraId="07E29DC1">
      <w:r>
        <w:t>求职意向：运营专员 | 深圳 | 20895/月 | 两周内到岗</w:t>
      </w:r>
    </w:p>
    <w:p w14:paraId="1AE0F39E">
      <w:r>
        <w:t>基本信息：33岁 | 女 | 深圳 | 11年经验</w:t>
      </w:r>
    </w:p>
    <w:p w14:paraId="6A20DC93">
      <w:r>
        <w:t>联系方式：18045364704 | zhongyong@example.org</w:t>
      </w:r>
    </w:p>
    <w:p w14:paraId="6E6C05E6">
      <w:pPr>
        <w:pStyle w:val="4"/>
      </w:pPr>
      <w:r>
        <w:t>自我介绍</w:t>
      </w:r>
    </w:p>
    <w:p w14:paraId="43127A8E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138C1CE">
      <w:pPr>
        <w:pStyle w:val="4"/>
      </w:pPr>
      <w:r>
        <w:t>教育经历</w:t>
      </w:r>
    </w:p>
    <w:p w14:paraId="3CBE909E">
      <w:r>
        <w:t>西安交通大学 | 新闻传播 | 本科 | 2011-09 ~ 2015-06</w:t>
      </w:r>
    </w:p>
    <w:p w14:paraId="641F3447">
      <w:r>
        <w:t>专业成绩：3.6/4</w:t>
      </w:r>
    </w:p>
    <w:p w14:paraId="33BD540F">
      <w:r>
        <w:t>主修课程：市场营销学、组织行为学、战略管理、财务管理、运营管理、管理学原理</w:t>
      </w:r>
    </w:p>
    <w:p w14:paraId="6D5584DC">
      <w:pPr>
        <w:pStyle w:val="4"/>
      </w:pPr>
      <w:r>
        <w:t>职业经历</w:t>
      </w:r>
    </w:p>
    <w:p w14:paraId="4C708887">
      <w:r>
        <w:rPr>
          <w:b/>
        </w:rPr>
        <w:t>博雅金融有限公司 | 新媒体运营 | 2024-02 ~ 2026-08</w:t>
      </w:r>
    </w:p>
    <w:p w14:paraId="0A368F28">
      <w:pPr>
        <w:pStyle w:val="16"/>
      </w:pPr>
      <w:r>
        <w:t>撰写内容文案，维护APP/网站内容更新。 策划并执行线上活动，促进用户增长和转化。</w:t>
      </w:r>
    </w:p>
    <w:p w14:paraId="58F3F262">
      <w:pPr>
        <w:pStyle w:val="4"/>
      </w:pPr>
      <w:r>
        <w:t>技能特长</w:t>
      </w:r>
    </w:p>
    <w:p w14:paraId="4949A891">
      <w:r>
        <w:t>语言能力：英语专八，流利商务沟通。</w:t>
      </w:r>
    </w:p>
    <w:p w14:paraId="5B70A763">
      <w:r>
        <w:t>计算机能力：精通Excel数据处理</w:t>
      </w:r>
    </w:p>
    <w:p w14:paraId="73AEFF90">
      <w:r>
        <w:t>专业能力：内容创作、PS/PR、社群管理</w:t>
      </w:r>
    </w:p>
    <w:p w14:paraId="6936C4C0">
      <w:pPr>
        <w:pStyle w:val="4"/>
      </w:pPr>
      <w:r>
        <w:t>荣誉证书</w:t>
      </w:r>
    </w:p>
    <w:p w14:paraId="7E9DAF6C">
      <w:pPr>
        <w:pStyle w:val="16"/>
      </w:pPr>
      <w:r>
        <w:t>大学英语四级（CET-4），良好的读写能力。</w:t>
      </w:r>
    </w:p>
    <w:p w14:paraId="73EDE418">
      <w:r>
        <w:br w:type="page"/>
      </w:r>
    </w:p>
    <w:p w14:paraId="74C1E996">
      <w:pPr>
        <w:jc w:val="center"/>
      </w:pPr>
      <w:r>
        <w:rPr>
          <w:b/>
          <w:sz w:val="32"/>
        </w:rPr>
        <w:t>李红霞</w:t>
      </w:r>
    </w:p>
    <w:p w14:paraId="2BA27A23">
      <w:r>
        <w:t>求职意向：产品经理 | 成都 | 19728/月 | 随时到岗</w:t>
      </w:r>
    </w:p>
    <w:p w14:paraId="654702A7">
      <w:r>
        <w:t>基本信息：32岁 | 男 | 长沙 | 10年经验</w:t>
      </w:r>
    </w:p>
    <w:p w14:paraId="4852DDF3">
      <w:r>
        <w:t>联系方式：13964768620 | qiangjia@example.com</w:t>
      </w:r>
    </w:p>
    <w:p w14:paraId="4F5E9729">
      <w:pPr>
        <w:pStyle w:val="4"/>
      </w:pPr>
      <w:r>
        <w:t>个人评价</w:t>
      </w:r>
    </w:p>
    <w:p w14:paraId="312DED9B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036D086">
      <w:pPr>
        <w:pStyle w:val="4"/>
      </w:pPr>
      <w:r>
        <w:t>教育背景</w:t>
      </w:r>
    </w:p>
    <w:p w14:paraId="0C3EDC5D">
      <w:r>
        <w:t>北京师范大学 | 信息管理 | 本科 | 2012-09 ~ 2016-06</w:t>
      </w:r>
    </w:p>
    <w:p w14:paraId="0E7566AE">
      <w:r>
        <w:t>专业成绩：3.49/4</w:t>
      </w:r>
    </w:p>
    <w:p w14:paraId="24BC0600">
      <w:r>
        <w:t>主修课程：组织行为学、战略管理、管理学原理、财务管理、市场营销学、运营管理</w:t>
      </w:r>
    </w:p>
    <w:p w14:paraId="4CAB06FC">
      <w:pPr>
        <w:pStyle w:val="4"/>
      </w:pPr>
      <w:r>
        <w:t>工作经验</w:t>
      </w:r>
    </w:p>
    <w:p w14:paraId="0E486E23">
      <w:r>
        <w:rPr>
          <w:b/>
        </w:rPr>
        <w:t>杭州制造科技有限公司 | 高级产品经理 | 2018-02 ~ 2019-04</w:t>
      </w:r>
    </w:p>
    <w:p w14:paraId="3B494034">
      <w:pPr>
        <w:pStyle w:val="16"/>
      </w:pPr>
      <w:r>
        <w:t>参与竞品分析，提炼差异化优势。 负责产品需求调研、用户分析，完成产品规划与设计。 组织用户访谈，挖掘潜在需求。</w:t>
      </w:r>
    </w:p>
    <w:p w14:paraId="51B0803E">
      <w:r>
        <w:rPr>
          <w:b/>
        </w:rPr>
        <w:t>恒通金融科技有限公司 | 产品经理 | 2019-10 ~ 2023-10</w:t>
      </w:r>
    </w:p>
    <w:p w14:paraId="7A1434D4">
      <w:pPr>
        <w:pStyle w:val="16"/>
      </w:pPr>
      <w:r>
        <w:t>跟踪产品数据，根据反馈持续优化迭代。 输出PRD文档，协调开发、测试、运营团队推进产品落地。 组织用户访谈，挖掘潜在需求。</w:t>
      </w:r>
    </w:p>
    <w:p w14:paraId="32014EED">
      <w:r>
        <w:rPr>
          <w:b/>
        </w:rPr>
        <w:t>北京传媒有限公司 | 产品助理 | 2023-06 ~ 2026-02</w:t>
      </w:r>
    </w:p>
    <w:p w14:paraId="32FB04E8">
      <w:pPr>
        <w:pStyle w:val="16"/>
      </w:pPr>
      <w:r>
        <w:t>参与竞品分析，提炼差异化优势。</w:t>
      </w:r>
    </w:p>
    <w:p w14:paraId="6CD5D722">
      <w:pPr>
        <w:pStyle w:val="4"/>
      </w:pPr>
      <w:r>
        <w:t>专业技能</w:t>
      </w:r>
    </w:p>
    <w:p w14:paraId="3DB59335">
      <w:r>
        <w:t>语言能力：英语CET-6，读写熟练，可日常交流。</w:t>
      </w:r>
    </w:p>
    <w:p w14:paraId="75966EAC">
      <w:r>
        <w:t>计算机能力：掌握Photoshop基本操作</w:t>
      </w:r>
    </w:p>
    <w:p w14:paraId="31D2A5A2">
      <w:r>
        <w:t>专业能力：项目管理、数据分析、Axure、需求分析</w:t>
      </w:r>
    </w:p>
    <w:p w14:paraId="6FB440E2">
      <w:pPr>
        <w:pStyle w:val="4"/>
      </w:pPr>
      <w:r>
        <w:t>获奖情况</w:t>
      </w:r>
    </w:p>
    <w:p w14:paraId="6249CB07">
      <w:pPr>
        <w:pStyle w:val="16"/>
      </w:pPr>
      <w:r>
        <w:t>PMP项目管理认证。</w:t>
      </w:r>
    </w:p>
    <w:p w14:paraId="45FB01A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EDD6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3E4E95">
            <w:r>
              <w:rPr>
                <w:b/>
                <w:sz w:val="28"/>
              </w:rPr>
              <w:t>田敏</w:t>
            </w:r>
          </w:p>
          <w:p w14:paraId="1463007E">
            <w:r>
              <w:t>求职意向：设计师 | 武汉 | 18622/月 | 随时到岗</w:t>
            </w:r>
          </w:p>
          <w:p w14:paraId="281F49DC">
            <w:r>
              <w:t>基本信息：36岁 | 女 | 深圳 | 14年经验</w:t>
            </w:r>
          </w:p>
          <w:p w14:paraId="75F90528">
            <w:r>
              <w:t>联系方式：13554756235 | wei38@example.org</w:t>
            </w:r>
          </w:p>
          <w:p w14:paraId="2241DB4A">
            <w:pPr>
              <w:pStyle w:val="4"/>
            </w:pPr>
            <w:r>
              <w:t>技能证书</w:t>
            </w:r>
          </w:p>
          <w:p w14:paraId="3B87AFB6">
            <w:r>
              <w:t>语言能力：日语N2，可进行日常对话。</w:t>
            </w:r>
          </w:p>
          <w:p w14:paraId="39C83B41">
            <w:r>
              <w:t>计算机能力：具备网络基础</w:t>
            </w:r>
          </w:p>
          <w:p w14:paraId="74DEF640">
            <w:r>
              <w:t>专业能力：Sketch、Illustrator</w:t>
            </w:r>
          </w:p>
        </w:tc>
        <w:tc>
          <w:tcPr>
            <w:tcW w:w="4320" w:type="dxa"/>
          </w:tcPr>
          <w:p w14:paraId="50C8F152"/>
          <w:p w14:paraId="2BB115C2">
            <w:pPr>
              <w:pStyle w:val="4"/>
            </w:pPr>
            <w:r>
              <w:t>学习背景</w:t>
            </w:r>
          </w:p>
          <w:p w14:paraId="236D2C9F">
            <w:r>
              <w:t>西安交通大学 | 艺术设计 | 本科 | 2008-09 ~ 2012-06</w:t>
            </w:r>
          </w:p>
          <w:p w14:paraId="028399A7">
            <w:r>
              <w:t>专业成绩：3.05/4</w:t>
            </w:r>
          </w:p>
          <w:p w14:paraId="50A96F40">
            <w:r>
              <w:t>主修课程：运营管理、战略管理、市场营销学、组织行为学、管理学原理</w:t>
            </w:r>
          </w:p>
          <w:p w14:paraId="67A87BB1">
            <w:pPr>
              <w:pStyle w:val="4"/>
            </w:pPr>
            <w:r>
              <w:t>工作经历</w:t>
            </w:r>
          </w:p>
          <w:p w14:paraId="2FE9FAE9">
            <w:r>
              <w:rPr>
                <w:b/>
              </w:rPr>
              <w:t>上海制造有限公司 | 平面设计师 | 2020-10 ~ 2023-10</w:t>
            </w:r>
          </w:p>
          <w:p w14:paraId="7ECB44AA">
            <w:pPr>
              <w:pStyle w:val="16"/>
            </w:pPr>
            <w:r>
              <w:t>维护设计规范，持续优化设计风格。 与产品、开发沟通，保证设计落地效果。</w:t>
            </w:r>
          </w:p>
          <w:p w14:paraId="1E839DD5">
            <w:r>
              <w:rPr>
                <w:b/>
              </w:rPr>
              <w:t>鼎盛医疗科技有限公司 | 视觉设计师 | 2023-09 ~ 2024-02</w:t>
            </w:r>
          </w:p>
          <w:p w14:paraId="78C7115A">
            <w:pPr>
              <w:pStyle w:val="16"/>
            </w:pPr>
            <w:r>
              <w:t>与产品、开发沟通，保证设计落地效果。 参与品牌VI设计，确保品牌一致性。 负责公司产品UI界面设计，提升视觉体验。</w:t>
            </w:r>
          </w:p>
          <w:p w14:paraId="50A52371">
            <w:r>
              <w:rPr>
                <w:b/>
              </w:rPr>
              <w:t>上海金融科技有限公司 | 视觉设计师 | 2024-12 ~ 2026-02</w:t>
            </w:r>
          </w:p>
          <w:p w14:paraId="2FD0569F">
            <w:pPr>
              <w:pStyle w:val="16"/>
            </w:pPr>
            <w:r>
              <w:t>与产品、开发沟通，保证设计落地效果。 参与品牌VI设计，确保品牌一致性。 负责公司产品UI界面设计，提升视觉体验。</w:t>
            </w:r>
          </w:p>
          <w:p w14:paraId="11F494B1">
            <w:pPr>
              <w:pStyle w:val="4"/>
            </w:pPr>
            <w:r>
              <w:t>荣誉证书</w:t>
            </w:r>
          </w:p>
          <w:p w14:paraId="58C0F0B4">
            <w:pPr>
              <w:pStyle w:val="16"/>
            </w:pPr>
            <w:r>
              <w:t>Adobe认证设计师。</w:t>
            </w:r>
          </w:p>
          <w:p w14:paraId="474B959E">
            <w:pPr>
              <w:pStyle w:val="4"/>
            </w:pPr>
            <w:r>
              <w:t>参与项目</w:t>
            </w:r>
          </w:p>
          <w:p w14:paraId="1DCCE5C4">
            <w:r>
              <w:rPr>
                <w:b/>
              </w:rPr>
              <w:t>智能客服系统（2020-03 ~ 2025-05）</w:t>
            </w:r>
          </w:p>
          <w:p w14:paraId="2545CDA7">
            <w:pPr>
              <w:pStyle w:val="16"/>
            </w:pPr>
            <w:r>
              <w:t>负责核心模块设计与开发，实现了高并发处理，提升了系统性能30%。</w:t>
            </w:r>
          </w:p>
          <w:p w14:paraId="4B228465">
            <w:pPr>
              <w:pStyle w:val="4"/>
            </w:pPr>
            <w:r>
              <w:t>自我陈述</w:t>
            </w:r>
          </w:p>
          <w:p w14:paraId="07407E2E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33A784E">
      <w:r>
        <w:br w:type="page"/>
      </w:r>
    </w:p>
    <w:p w14:paraId="31EE9E65">
      <w:pPr>
        <w:jc w:val="center"/>
      </w:pPr>
      <w:r>
        <w:rPr>
          <w:b/>
          <w:sz w:val="32"/>
        </w:rPr>
        <w:t>胡倩</w:t>
      </w:r>
    </w:p>
    <w:p w14:paraId="7499798F">
      <w:pPr>
        <w:jc w:val="center"/>
      </w:pPr>
      <w:r>
        <w:rPr>
          <w:sz w:val="2"/>
        </w:rPr>
        <w:t>____________________________________________________________</w:t>
      </w:r>
    </w:p>
    <w:p w14:paraId="2DADC11D">
      <w:r>
        <w:t>求职意向：人事专员 | 武汉 | 8889/月 | 一个月内到岗</w:t>
      </w:r>
    </w:p>
    <w:p w14:paraId="1BFC9917">
      <w:r>
        <w:t>基本信息：28岁 | 男 | 武汉 | 6年经验</w:t>
      </w:r>
    </w:p>
    <w:p w14:paraId="1E7ABF0D">
      <w:r>
        <w:t>联系方式：15752760642 | gongchao@example.net</w:t>
      </w:r>
    </w:p>
    <w:p w14:paraId="37F7BFB8">
      <w:pPr>
        <w:pStyle w:val="4"/>
      </w:pPr>
      <w:r>
        <w:t>职业经历</w:t>
      </w:r>
    </w:p>
    <w:p w14:paraId="3B5CB76A">
      <w:r>
        <w:rPr>
          <w:b/>
        </w:rPr>
        <w:t>深圳医疗科技有限公司 | 薪酬专员 | 2020-12 ~ 2023-08</w:t>
      </w:r>
    </w:p>
    <w:p w14:paraId="67E1D441">
      <w:pPr>
        <w:pStyle w:val="16"/>
      </w:pPr>
      <w:r>
        <w:t>办理员工入职、转正、调动、离职手续，维护人事档案。 处理员工关系，协助解决劳动争议，维护和谐劳动关系。</w:t>
      </w:r>
    </w:p>
    <w:p w14:paraId="5A34F7FE">
      <w:r>
        <w:rPr>
          <w:b/>
        </w:rPr>
        <w:t>新锐互联网有限公司 | HR助理 | 2023-11 ~ 2026-01</w:t>
      </w:r>
    </w:p>
    <w:p w14:paraId="6E82A0C4">
      <w:pPr>
        <w:pStyle w:val="16"/>
      </w:pPr>
      <w:r>
        <w:t>负责考勤统计、薪酬核算及社保公积金缴纳。 办理员工入职、转正、调动、离职手续，维护人事档案。</w:t>
      </w:r>
    </w:p>
    <w:p w14:paraId="08DFA323">
      <w:pPr>
        <w:pStyle w:val="4"/>
      </w:pPr>
      <w:r>
        <w:t>教育状况</w:t>
      </w:r>
    </w:p>
    <w:p w14:paraId="0EEF285B">
      <w:r>
        <w:t>南开大学 | 劳动与社会保障 | 本科 | 2016-09 ~ 2020-06</w:t>
      </w:r>
    </w:p>
    <w:p w14:paraId="6332D26A">
      <w:r>
        <w:t>专业成绩：3.59/4</w:t>
      </w:r>
    </w:p>
    <w:p w14:paraId="673F8CA4">
      <w:r>
        <w:t>主修课程：运营管理、市场营销学、战略管理、财务管理、管理学原理、组织行为学</w:t>
      </w:r>
    </w:p>
    <w:p w14:paraId="575E0821">
      <w:pPr>
        <w:pStyle w:val="4"/>
      </w:pPr>
      <w:r>
        <w:t>能力专长</w:t>
      </w:r>
    </w:p>
    <w:p w14:paraId="4251BD40">
      <w:r>
        <w:t>语言能力：英语专八，流利商务沟通。</w:t>
      </w:r>
    </w:p>
    <w:p w14:paraId="6B376C1A">
      <w:r>
        <w:t>计算机能力：具备网络基础</w:t>
      </w:r>
    </w:p>
    <w:p w14:paraId="2F2EC308">
      <w:r>
        <w:t>专业能力：招聘面试、薪酬核算</w:t>
      </w:r>
    </w:p>
    <w:p w14:paraId="4B31106C">
      <w:pPr>
        <w:pStyle w:val="4"/>
      </w:pPr>
      <w:r>
        <w:t>资质认证</w:t>
      </w:r>
    </w:p>
    <w:p w14:paraId="1CE262CF">
      <w:pPr>
        <w:pStyle w:val="16"/>
      </w:pPr>
      <w:r>
        <w:t>人力资源管理师三级证书。</w:t>
      </w:r>
    </w:p>
    <w:p w14:paraId="29427CE6">
      <w:pPr>
        <w:pStyle w:val="4"/>
      </w:pPr>
      <w:r>
        <w:t>自我评价</w:t>
      </w:r>
    </w:p>
    <w:p w14:paraId="7E270168">
      <w:r>
        <w:t>性格开朗，亲和力强，善于与各部门沟通协作；具备良好的组织协调能力和解决冲突能力；积极主动，乐于学习新知识。</w:t>
      </w:r>
    </w:p>
    <w:p w14:paraId="49F9C0B3">
      <w:r>
        <w:br w:type="page"/>
      </w:r>
    </w:p>
    <w:p w14:paraId="651CB272">
      <w:pPr>
        <w:jc w:val="center"/>
      </w:pPr>
      <w:r>
        <w:rPr>
          <w:b/>
          <w:sz w:val="32"/>
        </w:rPr>
        <w:t>黄晶</w:t>
      </w:r>
    </w:p>
    <w:p w14:paraId="1E5C450F">
      <w:r>
        <w:t>求职意向：产品经理 | 北京 | 20708/月 | 一周内到岗</w:t>
      </w:r>
    </w:p>
    <w:p w14:paraId="335150DA">
      <w:r>
        <w:t>基本信息：39岁 | 女 | 上海 | 15年经验</w:t>
      </w:r>
    </w:p>
    <w:p w14:paraId="20840AA5">
      <w:r>
        <w:t>联系方式：18230990003 | luna@example.com</w:t>
      </w:r>
    </w:p>
    <w:p w14:paraId="31367CD7">
      <w:pPr>
        <w:pStyle w:val="4"/>
      </w:pPr>
      <w:r>
        <w:t>教育状况</w:t>
      </w:r>
    </w:p>
    <w:p w14:paraId="47403526">
      <w:r>
        <w:t>中国科学技术大学 | 心理学 | 硕士 | 2008-09 ~ 2011-06</w:t>
      </w:r>
    </w:p>
    <w:p w14:paraId="1C7B4394">
      <w:r>
        <w:t>专业成绩：3.08/4</w:t>
      </w:r>
    </w:p>
    <w:p w14:paraId="43732B25">
      <w:r>
        <w:t>主修课程：运营管理、战略管理、市场营销学、财务管理、管理学原理、组织行为学</w:t>
      </w:r>
    </w:p>
    <w:p w14:paraId="33A7540C">
      <w:pPr>
        <w:pStyle w:val="4"/>
      </w:pPr>
      <w:r>
        <w:t>职业经历</w:t>
      </w:r>
    </w:p>
    <w:p w14:paraId="3FB995F0">
      <w:r>
        <w:rPr>
          <w:b/>
        </w:rPr>
        <w:t>恒通科技科技有限公司 | 产品经理 | 2025-03 ~ 2026-11</w:t>
      </w:r>
    </w:p>
    <w:p w14:paraId="1ED9EB1C">
      <w:pPr>
        <w:pStyle w:val="16"/>
      </w:pPr>
      <w:r>
        <w:t>参与竞品分析，提炼差异化优势。</w:t>
      </w:r>
    </w:p>
    <w:p w14:paraId="42196E44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307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D7761C2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2834B5AF">
            <w:r>
              <w:t>掌握Photoshop基本操作</w:t>
            </w:r>
          </w:p>
        </w:tc>
      </w:tr>
      <w:tr w14:paraId="28EDD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AA5D510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782F1278">
            <w:r>
              <w:t>需求分析</w:t>
            </w:r>
          </w:p>
        </w:tc>
      </w:tr>
    </w:tbl>
    <w:p w14:paraId="660FDD88"/>
    <w:p w14:paraId="76B624C9">
      <w:pPr>
        <w:pStyle w:val="4"/>
      </w:pPr>
      <w:r>
        <w:t>资格证书</w:t>
      </w:r>
    </w:p>
    <w:p w14:paraId="64DDACD8">
      <w:pPr>
        <w:pStyle w:val="16"/>
      </w:pPr>
      <w:r>
        <w:t>PMP项目管理认证。</w:t>
      </w:r>
    </w:p>
    <w:p w14:paraId="2E28B8F5">
      <w:pPr>
        <w:pStyle w:val="4"/>
      </w:pPr>
      <w:r>
        <w:t>个人评价</w:t>
      </w:r>
    </w:p>
    <w:p w14:paraId="60A39B0F">
      <w:r>
        <w:t>善于洞察用户需求，逻辑分析能力强；能够快速理解业务场景；有责任心，注重细节，追求产品极致。</w:t>
      </w:r>
    </w:p>
    <w:p w14:paraId="390B9AC6">
      <w:r>
        <w:br w:type="page"/>
      </w:r>
    </w:p>
    <w:p w14:paraId="1D0D224F">
      <w:pPr>
        <w:jc w:val="center"/>
      </w:pPr>
      <w:r>
        <w:rPr>
          <w:b/>
          <w:sz w:val="32"/>
        </w:rPr>
        <w:t>唐鹏</w:t>
      </w:r>
    </w:p>
    <w:p w14:paraId="24216E5D">
      <w:r>
        <w:t>求职意向：行政专员 | 长沙 | 12415/月 | 随时到岗</w:t>
      </w:r>
    </w:p>
    <w:p w14:paraId="153A833F">
      <w:r>
        <w:t>基本信息：30岁 | 男 | 长沙 | 8年经验</w:t>
      </w:r>
    </w:p>
    <w:p w14:paraId="535512CD">
      <w:r>
        <w:t>联系方式：18267378204 | liuming@example.com</w:t>
      </w:r>
    </w:p>
    <w:p w14:paraId="3A53E8EA">
      <w:pPr>
        <w:pStyle w:val="4"/>
      </w:pPr>
      <w:r>
        <w:t>学习背景</w:t>
      </w:r>
    </w:p>
    <w:p w14:paraId="368268B8">
      <w:r>
        <w:t>中国科学技术大学 | 工商管理 | 本科 | 2014-09 ~ 2018-06</w:t>
      </w:r>
    </w:p>
    <w:p w14:paraId="5A260B60">
      <w:r>
        <w:t>专业成绩：3.72/4（专业前15%）</w:t>
      </w:r>
    </w:p>
    <w:p w14:paraId="2C6991F3">
      <w:r>
        <w:t>主修课程：财务管理、市场营销学、管理学原理、战略管理、组织行为学、运营管理</w:t>
      </w:r>
    </w:p>
    <w:p w14:paraId="717905CA">
      <w:pPr>
        <w:pStyle w:val="4"/>
      </w:pPr>
      <w:r>
        <w:t>工作经历</w:t>
      </w:r>
    </w:p>
    <w:p w14:paraId="235B2C40">
      <w:r>
        <w:rPr>
          <w:b/>
        </w:rPr>
        <w:t>鼎盛零售有限公司 | 行政经理 | 2018-12 ~ 2021-06</w:t>
      </w:r>
    </w:p>
    <w:p w14:paraId="1745D1B5">
      <w:pPr>
        <w:pStyle w:val="16"/>
      </w:pPr>
      <w:r>
        <w:t>管理公司固定资产、车辆、印章等，确保规范使用。 参与制定行政管理制度，优化流程，提高工作效率。</w:t>
      </w:r>
    </w:p>
    <w:p w14:paraId="7510350A">
      <w:r>
        <w:rPr>
          <w:b/>
        </w:rPr>
        <w:t>新锐零售有限公司 | 行政经理 | 2021-09 ~ 2023-07</w:t>
      </w:r>
    </w:p>
    <w:p w14:paraId="5AF28795">
      <w:pPr>
        <w:pStyle w:val="16"/>
      </w:pPr>
      <w:r>
        <w:t>管理公司固定资产、车辆、印章等，确保规范使用。 协助组织公司内部会议、活动，撰写会议纪要并跟进落实。 负责公司日常行政事务管理，包括办公环境维护、办公用品采购与发放。</w:t>
      </w:r>
    </w:p>
    <w:p w14:paraId="0687B1D8">
      <w:r>
        <w:rPr>
          <w:b/>
        </w:rPr>
        <w:t>杭州制造科技有限公司 | 行政主管 | 2023-09 ~ 2026-09</w:t>
      </w:r>
    </w:p>
    <w:p w14:paraId="5E4FB73D">
      <w:pPr>
        <w:pStyle w:val="16"/>
      </w:pPr>
      <w:r>
        <w:t>管理公司固定资产、车辆、印章等，确保规范使用。</w:t>
      </w:r>
    </w:p>
    <w:p w14:paraId="090B6272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C0E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8D3DADF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4B51DEA7">
            <w:r>
              <w:t>具备网络基础</w:t>
            </w:r>
          </w:p>
        </w:tc>
      </w:tr>
      <w:tr w14:paraId="4A77A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17C875C">
            <w:r>
              <w:t>办公软件</w:t>
            </w:r>
          </w:p>
        </w:tc>
        <w:tc>
          <w:tcPr>
            <w:tcW w:w="4320" w:type="dxa"/>
            <w:shd w:val="clear" w:color="auto" w:fill="E7E6E6"/>
          </w:tcPr>
          <w:p w14:paraId="6964C31D">
            <w:r>
              <w:t>档案管理</w:t>
            </w:r>
          </w:p>
        </w:tc>
      </w:tr>
    </w:tbl>
    <w:p w14:paraId="29895092"/>
    <w:p w14:paraId="453AE460">
      <w:pPr>
        <w:pStyle w:val="4"/>
      </w:pPr>
      <w:r>
        <w:t>资格证书</w:t>
      </w:r>
    </w:p>
    <w:p w14:paraId="70CC0D21">
      <w:pPr>
        <w:pStyle w:val="16"/>
      </w:pPr>
      <w:r>
        <w:t>大学英语四级（CET-4），良好的读写能力。</w:t>
      </w:r>
    </w:p>
    <w:p w14:paraId="734A388C">
      <w:pPr>
        <w:pStyle w:val="4"/>
      </w:pPr>
      <w:r>
        <w:t>自我评价</w:t>
      </w:r>
    </w:p>
    <w:p w14:paraId="7A8854AC">
      <w:r>
        <w:t>工作细致认真，有良好的条理性；善于沟通协调，能够高效处理多项任务；责任心强，有较强的服务意识和团队合作精神。</w:t>
      </w:r>
    </w:p>
    <w:p w14:paraId="351A42AC">
      <w:r>
        <w:br w:type="page"/>
      </w:r>
    </w:p>
    <w:p w14:paraId="0C4D03A3">
      <w:pPr>
        <w:jc w:val="center"/>
      </w:pPr>
      <w:r>
        <w:rPr>
          <w:b/>
          <w:sz w:val="32"/>
        </w:rPr>
        <w:t>汤波</w:t>
      </w:r>
    </w:p>
    <w:p w14:paraId="15563F1F">
      <w:r>
        <w:t>求职意向：产品经理 | 南京 | 18922/月 | 一个月内到岗</w:t>
      </w:r>
    </w:p>
    <w:p w14:paraId="57D3B1B1">
      <w:r>
        <w:t>基本信息：30岁 | 男 | 南京 | 10年经验</w:t>
      </w:r>
    </w:p>
    <w:p w14:paraId="7F83C8E5">
      <w:r>
        <w:t>联系方式：15776228112 | flei@example.com</w:t>
      </w:r>
    </w:p>
    <w:p w14:paraId="2CC0ABC6">
      <w:pPr>
        <w:pStyle w:val="4"/>
      </w:pPr>
      <w:r>
        <w:t>学习背景</w:t>
      </w:r>
    </w:p>
    <w:p w14:paraId="1C3EF8AE">
      <w:r>
        <w:t>南京工业职业技术学院 | 心理学 | 专科 | 2013-09 ~ 2016-06</w:t>
      </w:r>
    </w:p>
    <w:p w14:paraId="0B6D10D5">
      <w:r>
        <w:t>专业成绩：3.48/4（专业前30%）</w:t>
      </w:r>
    </w:p>
    <w:p w14:paraId="7CB6FFDD">
      <w:r>
        <w:t>主修课程：财务管理、战略管理、管理学原理、市场营销学、运营管理、组织行为学</w:t>
      </w:r>
    </w:p>
    <w:p w14:paraId="46291177">
      <w:pPr>
        <w:pStyle w:val="4"/>
      </w:pPr>
      <w:r>
        <w:t>实习经历</w:t>
      </w:r>
    </w:p>
    <w:p w14:paraId="38B66940">
      <w:r>
        <w:rPr>
          <w:b/>
        </w:rPr>
        <w:t>博雅咨询有限公司 | 产品经理 | 2022-02 ~ 2023-05</w:t>
      </w:r>
    </w:p>
    <w:p w14:paraId="33AE7FFD">
      <w:pPr>
        <w:pStyle w:val="16"/>
      </w:pPr>
      <w:r>
        <w:t>参与竞品分析，提炼差异化优势。 负责产品需求调研、用户分析，完成产品规划与设计。</w:t>
      </w:r>
    </w:p>
    <w:p w14:paraId="48E63E3C">
      <w:r>
        <w:rPr>
          <w:b/>
        </w:rPr>
        <w:t>创想金融科技有限公司 | 产品助理 | 2023-11 ~ 2026-07</w:t>
      </w:r>
    </w:p>
    <w:p w14:paraId="30B9E704">
      <w:pPr>
        <w:pStyle w:val="16"/>
      </w:pPr>
      <w:r>
        <w:t>组织用户访谈，挖掘潜在需求。 输出PRD文档，协调开发、测试、运营团队推进产品落地。</w:t>
      </w:r>
    </w:p>
    <w:p w14:paraId="33A7045E">
      <w:pPr>
        <w:pStyle w:val="4"/>
      </w:pPr>
      <w:r>
        <w:t>技能特长</w:t>
      </w:r>
    </w:p>
    <w:p w14:paraId="130F047E">
      <w:r>
        <w:t>语言能力：日语N2，可进行日常对话。</w:t>
      </w:r>
    </w:p>
    <w:p w14:paraId="54008B59">
      <w:r>
        <w:t>计算机能力：掌握Photoshop基本操作</w:t>
      </w:r>
    </w:p>
    <w:p w14:paraId="0E53B5A4">
      <w:r>
        <w:t>专业能力：Axure、数据分析、需求分析</w:t>
      </w:r>
    </w:p>
    <w:p w14:paraId="2DF00136">
      <w:pPr>
        <w:pStyle w:val="4"/>
      </w:pPr>
      <w:r>
        <w:t>荣誉证书</w:t>
      </w:r>
    </w:p>
    <w:p w14:paraId="0ACAAB8A">
      <w:pPr>
        <w:pStyle w:val="16"/>
      </w:pPr>
      <w:r>
        <w:t>PMP项目管理认证。</w:t>
      </w:r>
    </w:p>
    <w:p w14:paraId="438AA37E">
      <w:pPr>
        <w:pStyle w:val="4"/>
      </w:pPr>
      <w:r>
        <w:t>关于我</w:t>
      </w:r>
    </w:p>
    <w:p w14:paraId="088DE000">
      <w:r>
        <w:t>善于洞察用户需求，逻辑分析能力强；能够快速理解业务场景；有责任心，注重细节，追求产品极致。</w:t>
      </w:r>
    </w:p>
    <w:p w14:paraId="237E5307">
      <w:r>
        <w:br w:type="page"/>
      </w:r>
    </w:p>
    <w:p w14:paraId="730D1C50">
      <w:pPr>
        <w:jc w:val="center"/>
      </w:pPr>
      <w:r>
        <w:rPr>
          <w:b/>
          <w:color w:val="003366"/>
          <w:sz w:val="32"/>
        </w:rPr>
        <w:t>陈琳</w:t>
      </w:r>
    </w:p>
    <w:p w14:paraId="3BD98052">
      <w:r>
        <w:t>求职意向：软件工程师 | 青岛 | 13745/月 | 随时到岗</w:t>
      </w:r>
    </w:p>
    <w:p w14:paraId="0922EC48">
      <w:r>
        <w:t>基本信息：26岁 | 女 | 武汉 | 4年经验</w:t>
      </w:r>
    </w:p>
    <w:p w14:paraId="53799E70">
      <w:r>
        <w:t>联系方式：15952049631 | yan84@example.net</w:t>
      </w:r>
    </w:p>
    <w:p w14:paraId="57A6CCC9">
      <w:pPr>
        <w:pStyle w:val="4"/>
      </w:pPr>
      <w:r>
        <w:t>核心技能</w:t>
      </w:r>
    </w:p>
    <w:p w14:paraId="78354F7B">
      <w:r>
        <w:t>语言能力：英语CET-4，具备基本读写能力。</w:t>
      </w:r>
    </w:p>
    <w:p w14:paraId="1D761788">
      <w:r>
        <w:t>计算机能力：具备网络基础</w:t>
      </w:r>
    </w:p>
    <w:p w14:paraId="03ED8ECA">
      <w:r>
        <w:t>专业能力：Git、MySQL</w:t>
      </w:r>
    </w:p>
    <w:p w14:paraId="21767205">
      <w:pPr>
        <w:pStyle w:val="4"/>
      </w:pPr>
      <w:r>
        <w:t>证书与荣誉</w:t>
      </w:r>
    </w:p>
    <w:p w14:paraId="0B18D81F">
      <w:pPr>
        <w:pStyle w:val="16"/>
      </w:pPr>
      <w:r>
        <w:t>全国计算机等级考试三级（数据库技术）。</w:t>
      </w:r>
    </w:p>
    <w:p w14:paraId="00EFDF21">
      <w:pPr>
        <w:pStyle w:val="16"/>
      </w:pPr>
      <w:r>
        <w:t>全国计算机等级考试二级（Office高级应用）。</w:t>
      </w:r>
    </w:p>
    <w:p w14:paraId="76663573">
      <w:pPr>
        <w:pStyle w:val="4"/>
      </w:pPr>
      <w:r>
        <w:t>教育背景</w:t>
      </w:r>
    </w:p>
    <w:p w14:paraId="4B33E962">
      <w:r>
        <w:t>四川大学 | 软件工程 | 本科 | 2018-09 ~ 2022-06</w:t>
      </w:r>
    </w:p>
    <w:p w14:paraId="0E899384">
      <w:r>
        <w:t>专业成绩：3.26/4</w:t>
      </w:r>
    </w:p>
    <w:p w14:paraId="423B507E">
      <w:r>
        <w:t>主修课程：软件测试、Web开发、软件工程、项目管理、面向对象编程、数据库设计</w:t>
      </w:r>
    </w:p>
    <w:p w14:paraId="69295E97">
      <w:pPr>
        <w:pStyle w:val="4"/>
      </w:pPr>
      <w:r>
        <w:t>实习经历</w:t>
      </w:r>
    </w:p>
    <w:p w14:paraId="0E515325">
      <w:r>
        <w:rPr>
          <w:b/>
        </w:rPr>
        <w:t>北京科技科技有限公司 | 全栈工程师 | 2022-05 ~ 2024-05</w:t>
      </w:r>
    </w:p>
    <w:p w14:paraId="24685991">
      <w:pPr>
        <w:pStyle w:val="16"/>
      </w:pPr>
      <w:r>
        <w:t>编写高质量代码，进行单元测试和性能优化。</w:t>
      </w:r>
    </w:p>
    <w:p w14:paraId="64E40D2B">
      <w:r>
        <w:rPr>
          <w:b/>
        </w:rPr>
        <w:t>鼎盛教育科技有限公司 | 前端开发工程师 | 2024-08 ~ 2026-09</w:t>
      </w:r>
    </w:p>
    <w:p w14:paraId="3FB880F0">
      <w:pPr>
        <w:pStyle w:val="16"/>
      </w:pPr>
      <w:r>
        <w:t>参与需求分析，负责后端/前端模块设计与开发。 修复系统Bug，保障系统稳定运行。 协助团队完成项目迭代与上线。</w:t>
      </w:r>
    </w:p>
    <w:p w14:paraId="05CD2057">
      <w:pPr>
        <w:pStyle w:val="4"/>
      </w:pPr>
      <w:r>
        <w:t>关于我</w:t>
      </w:r>
    </w:p>
    <w:p w14:paraId="48E93F64">
      <w:r>
        <w:t>逻辑思维清晰，代码规范；热爱技术，乐于钻研；具备良好的问题分析和解决能力；有较强的学习能力和团队协作精神。</w:t>
      </w:r>
    </w:p>
    <w:p w14:paraId="2211B2AE">
      <w:r>
        <w:br w:type="page"/>
      </w:r>
    </w:p>
    <w:p w14:paraId="76036BBC">
      <w:pPr>
        <w:jc w:val="center"/>
      </w:pPr>
      <w:r>
        <w:rPr>
          <w:b/>
          <w:sz w:val="32"/>
        </w:rPr>
        <w:t>李云</w:t>
      </w:r>
    </w:p>
    <w:p w14:paraId="35AC224E">
      <w:r>
        <w:t>求职意向：运营专员 | 北京 | 17617/月 | 两周内到岗</w:t>
      </w:r>
    </w:p>
    <w:p w14:paraId="25CBBD65">
      <w:r>
        <w:t>基本信息：36岁 | 女 | 长沙 | 12年经验</w:t>
      </w:r>
    </w:p>
    <w:p w14:paraId="3A838EAC">
      <w:r>
        <w:t>联系方式：13755881722 | jhou@example.com</w:t>
      </w:r>
    </w:p>
    <w:p w14:paraId="4AB87E3B">
      <w:pPr>
        <w:pStyle w:val="4"/>
      </w:pPr>
      <w:r>
        <w:t>教育经历</w:t>
      </w:r>
    </w:p>
    <w:p w14:paraId="1AC95740">
      <w:r>
        <w:t>四川大学 | 新闻传播 | 硕士 | 2011-09 ~ 2014-06</w:t>
      </w:r>
    </w:p>
    <w:p w14:paraId="4F79BE4E">
      <w:r>
        <w:t>专业成绩：3.73/4（专业前15%）</w:t>
      </w:r>
    </w:p>
    <w:p w14:paraId="00AF533A">
      <w:r>
        <w:t>主修课程：管理学原理、市场营销学、运营管理、战略管理、组织行为学、财务管理</w:t>
      </w:r>
    </w:p>
    <w:p w14:paraId="6ECC861F">
      <w:pPr>
        <w:pStyle w:val="4"/>
      </w:pPr>
      <w:r>
        <w:t>工作经历</w:t>
      </w:r>
    </w:p>
    <w:p w14:paraId="12000A91">
      <w:r>
        <w:rPr>
          <w:b/>
        </w:rPr>
        <w:t>领航科技科技有限公司 | 运营专员 | 2024-01 ~ 2026-11</w:t>
      </w:r>
    </w:p>
    <w:p w14:paraId="3C7FB985">
      <w:pPr>
        <w:pStyle w:val="16"/>
      </w:pPr>
      <w:r>
        <w:t>负责用户社群运营，提升用户活跃度和粘性。</w:t>
      </w:r>
    </w:p>
    <w:p w14:paraId="47B07F1A">
      <w:pPr>
        <w:pStyle w:val="4"/>
      </w:pPr>
      <w:r>
        <w:t>技能特长</w:t>
      </w:r>
    </w:p>
    <w:p w14:paraId="16E805C2">
      <w:r>
        <w:t>语言能力：英语专八，流利商务沟通。</w:t>
      </w:r>
    </w:p>
    <w:p w14:paraId="04E28E86">
      <w:r>
        <w:t>计算机能力：掌握Photoshop基本操作</w:t>
      </w:r>
    </w:p>
    <w:p w14:paraId="3F86F7A5">
      <w:r>
        <w:t>专业能力：内容创作、数据分析</w:t>
      </w:r>
    </w:p>
    <w:p w14:paraId="190DCF53">
      <w:pPr>
        <w:pStyle w:val="4"/>
      </w:pPr>
      <w:r>
        <w:t>资质认证</w:t>
      </w:r>
    </w:p>
    <w:p w14:paraId="1EEDCD16">
      <w:pPr>
        <w:pStyle w:val="16"/>
      </w:pPr>
      <w:r>
        <w:t>大学英语六级（CET-6），优秀的听说读写能力。</w:t>
      </w:r>
    </w:p>
    <w:p w14:paraId="1AF64693">
      <w:pPr>
        <w:pStyle w:val="4"/>
      </w:pPr>
      <w:r>
        <w:t>个人评价</w:t>
      </w:r>
    </w:p>
    <w:p w14:paraId="627B027C">
      <w:r>
        <w:t>执行力强，结果导向；具备良好的沟通能力和文案功底；善于在快节奏环境中工作，能高效完成目标。</w:t>
      </w:r>
    </w:p>
    <w:p w14:paraId="3257768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2A53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58C636">
            <w:r>
              <w:rPr>
                <w:b/>
                <w:sz w:val="28"/>
              </w:rPr>
              <w:t>陈丽丽</w:t>
            </w:r>
          </w:p>
          <w:p w14:paraId="7BB508D5">
            <w:r>
              <w:t>求职意向：产品经理 | 西安 | 17156/月 | 两周内到岗</w:t>
            </w:r>
          </w:p>
          <w:p w14:paraId="6810611D">
            <w:r>
              <w:t>基本信息：33岁 | 女 | 西安 | 11年经验</w:t>
            </w:r>
          </w:p>
          <w:p w14:paraId="5CD2B839">
            <w:r>
              <w:t>联系方式：13362219708 | jiangwei@example.net</w:t>
            </w:r>
          </w:p>
          <w:p w14:paraId="2D1946A6">
            <w:pPr>
              <w:pStyle w:val="4"/>
            </w:pPr>
            <w:r>
              <w:t>技能特长</w:t>
            </w:r>
          </w:p>
          <w:p w14:paraId="715EC5EF">
            <w:r>
              <w:t>语言能力：英语CET-6，读写熟练，可日常交流。</w:t>
            </w:r>
          </w:p>
          <w:p w14:paraId="6FAEF041">
            <w:r>
              <w:t>计算机能力：熟悉Python基础</w:t>
            </w:r>
          </w:p>
          <w:p w14:paraId="6B1E61EB">
            <w:r>
              <w:t>专业能力：数据分析、需求分析</w:t>
            </w:r>
          </w:p>
        </w:tc>
        <w:tc>
          <w:tcPr>
            <w:tcW w:w="4320" w:type="dxa"/>
          </w:tcPr>
          <w:p w14:paraId="7069808B"/>
          <w:p w14:paraId="19D84A48">
            <w:pPr>
              <w:pStyle w:val="4"/>
            </w:pPr>
            <w:r>
              <w:t>教育背景</w:t>
            </w:r>
          </w:p>
          <w:p w14:paraId="0419FB70">
            <w:r>
              <w:t>厦门大学 | 工业设计 | 本科 | 2011-09 ~ 2015-06</w:t>
            </w:r>
          </w:p>
          <w:p w14:paraId="59DCC951">
            <w:r>
              <w:t>专业成绩：3.68/4（专业前15%）</w:t>
            </w:r>
          </w:p>
          <w:p w14:paraId="32B90C49">
            <w:r>
              <w:t>主修课程：财务管理、组织行为学、管理学原理、市场营销学、运营管理、战略管理</w:t>
            </w:r>
          </w:p>
          <w:p w14:paraId="7B6DD877">
            <w:pPr>
              <w:pStyle w:val="4"/>
            </w:pPr>
            <w:r>
              <w:t>工作经历</w:t>
            </w:r>
          </w:p>
          <w:p w14:paraId="4D7DFC93">
            <w:r>
              <w:rPr>
                <w:b/>
              </w:rPr>
              <w:t>智云零售有限公司 | 高级产品经理 | 2021-10 ~ 2024-11</w:t>
            </w:r>
          </w:p>
          <w:p w14:paraId="46B070BB">
            <w:pPr>
              <w:pStyle w:val="16"/>
            </w:pPr>
            <w:r>
              <w:t>负责产品需求调研、用户分析，完成产品规划与设计。</w:t>
            </w:r>
          </w:p>
          <w:p w14:paraId="39979346">
            <w:r>
              <w:rPr>
                <w:b/>
              </w:rPr>
              <w:t>深圳咨询有限公司 | 产品经理 | 2024-03 ~ 2026-02</w:t>
            </w:r>
          </w:p>
          <w:p w14:paraId="0795E465">
            <w:pPr>
              <w:pStyle w:val="16"/>
            </w:pPr>
            <w:r>
              <w:t>组织用户访谈，挖掘潜在需求。</w:t>
            </w:r>
          </w:p>
          <w:p w14:paraId="3B98AD00">
            <w:pPr>
              <w:pStyle w:val="4"/>
            </w:pPr>
            <w:r>
              <w:t>证书与荣誉</w:t>
            </w:r>
          </w:p>
          <w:p w14:paraId="49B18EB7">
            <w:pPr>
              <w:pStyle w:val="16"/>
            </w:pPr>
            <w:r>
              <w:t>PMP项目管理认证。</w:t>
            </w:r>
          </w:p>
          <w:p w14:paraId="1E2EAB8E">
            <w:pPr>
              <w:pStyle w:val="4"/>
            </w:pPr>
            <w:r>
              <w:t>自我评价</w:t>
            </w:r>
          </w:p>
          <w:p w14:paraId="20D5C5FC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F97ACEB">
      <w:r>
        <w:br w:type="page"/>
      </w:r>
    </w:p>
    <w:p w14:paraId="7FB0CD2B">
      <w:pPr>
        <w:jc w:val="center"/>
      </w:pPr>
      <w:r>
        <w:rPr>
          <w:b/>
          <w:sz w:val="32"/>
        </w:rPr>
        <w:t>蒋军</w:t>
      </w:r>
    </w:p>
    <w:p w14:paraId="4911FE7E">
      <w:r>
        <w:t>求职意向：产品经理 | 郑州 | 16085/月 | 一个月内到岗</w:t>
      </w:r>
    </w:p>
    <w:p w14:paraId="71F83B01">
      <w:r>
        <w:t>基本信息：35岁 | 女 | 深圳 | 13年经验</w:t>
      </w:r>
    </w:p>
    <w:p w14:paraId="72245B7F">
      <w:r>
        <w:t>联系方式：18052522315 | pcui@example.org</w:t>
      </w:r>
    </w:p>
    <w:p w14:paraId="00F8E8C8">
      <w:pPr>
        <w:pStyle w:val="4"/>
      </w:pPr>
      <w:r>
        <w:t>教育状况</w:t>
      </w:r>
    </w:p>
    <w:p w14:paraId="0A8000EE">
      <w:r>
        <w:t>中山大学 | 工业设计 | 本科 | 2009-09 ~ 2013-06</w:t>
      </w:r>
    </w:p>
    <w:p w14:paraId="079B4BD4">
      <w:r>
        <w:t>专业成绩：3.72/4</w:t>
      </w:r>
    </w:p>
    <w:p w14:paraId="49AF2700">
      <w:r>
        <w:t>主修课程：组织行为学、管理学原理、市场营销学、财务管理、战略管理</w:t>
      </w:r>
    </w:p>
    <w:p w14:paraId="780B6CAC">
      <w:pPr>
        <w:pStyle w:val="4"/>
      </w:pPr>
      <w:r>
        <w:t>职业经历</w:t>
      </w:r>
    </w:p>
    <w:p w14:paraId="53908E1A">
      <w:r>
        <w:rPr>
          <w:b/>
        </w:rPr>
        <w:t>恒通科技有限公司 | 产品助理 | 2018-06 ~ 2021-03</w:t>
      </w:r>
    </w:p>
    <w:p w14:paraId="44D119E7">
      <w:pPr>
        <w:pStyle w:val="16"/>
      </w:pPr>
      <w:r>
        <w:t>输出PRD文档，协调开发、测试、运营团队推进产品落地。 跟踪产品数据，根据反馈持续优化迭代。</w:t>
      </w:r>
    </w:p>
    <w:p w14:paraId="651899B2">
      <w:r>
        <w:rPr>
          <w:b/>
        </w:rPr>
        <w:t>华讯互联网科技有限公司 | 产品经理 | 2021-11 ~ 2022-04</w:t>
      </w:r>
    </w:p>
    <w:p w14:paraId="1C57C006">
      <w:pPr>
        <w:pStyle w:val="16"/>
      </w:pPr>
      <w:r>
        <w:t>输出PRD文档，协调开发、测试、运营团队推进产品落地。 组织用户访谈，挖掘潜在需求。 负责产品需求调研、用户分析，完成产品规划与设计。</w:t>
      </w:r>
    </w:p>
    <w:p w14:paraId="55F4120F">
      <w:r>
        <w:rPr>
          <w:b/>
        </w:rPr>
        <w:t>博雅教育科技有限公司 | 产品经理 | 2022-10 ~ 2026-07</w:t>
      </w:r>
    </w:p>
    <w:p w14:paraId="76B23CAE">
      <w:pPr>
        <w:pStyle w:val="16"/>
      </w:pPr>
      <w:r>
        <w:t>跟踪产品数据，根据反馈持续优化迭代。</w:t>
      </w:r>
    </w:p>
    <w:p w14:paraId="4FB26F54">
      <w:pPr>
        <w:pStyle w:val="4"/>
      </w:pPr>
      <w:r>
        <w:t>能力专长</w:t>
      </w:r>
    </w:p>
    <w:p w14:paraId="10C07CE1">
      <w:r>
        <w:t>语言能力：英语CET-6，读写熟练，可日常交流。</w:t>
      </w:r>
    </w:p>
    <w:p w14:paraId="22C59FD3">
      <w:r>
        <w:t>计算机能力：精通Excel数据处理</w:t>
      </w:r>
    </w:p>
    <w:p w14:paraId="117196EB">
      <w:r>
        <w:t>专业能力：项目管理、需求分析、数据分析、用户调研</w:t>
      </w:r>
    </w:p>
    <w:p w14:paraId="5EF8CE01">
      <w:pPr>
        <w:pStyle w:val="4"/>
      </w:pPr>
      <w:r>
        <w:t>荣誉证书</w:t>
      </w:r>
    </w:p>
    <w:p w14:paraId="13C4A952">
      <w:pPr>
        <w:pStyle w:val="16"/>
      </w:pPr>
      <w:r>
        <w:t>PMP项目管理认证。</w:t>
      </w:r>
    </w:p>
    <w:p w14:paraId="43768AE9">
      <w:pPr>
        <w:pStyle w:val="4"/>
      </w:pPr>
      <w:r>
        <w:t>项目经历</w:t>
      </w:r>
    </w:p>
    <w:p w14:paraId="4C872290">
      <w:r>
        <w:rPr>
          <w:b/>
        </w:rPr>
        <w:t>企业级管理系统（2021-11 ~ 2024-10）</w:t>
      </w:r>
    </w:p>
    <w:p w14:paraId="6FD8A607">
      <w:pPr>
        <w:pStyle w:val="16"/>
      </w:pPr>
      <w:r>
        <w:t>负责核心模块设计与开发，实现了高并发处理，提升了系统性能30%。</w:t>
      </w:r>
    </w:p>
    <w:p w14:paraId="10F9494A">
      <w:pPr>
        <w:pStyle w:val="4"/>
      </w:pPr>
      <w:r>
        <w:t>关于我</w:t>
      </w:r>
    </w:p>
    <w:p w14:paraId="16E55B7A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3B1551D6">
      <w:r>
        <w:br w:type="page"/>
      </w:r>
    </w:p>
    <w:p w14:paraId="2F52D2ED">
      <w:pPr>
        <w:jc w:val="center"/>
      </w:pPr>
      <w:r>
        <w:rPr>
          <w:b/>
          <w:sz w:val="32"/>
        </w:rPr>
        <w:t>陈桂香</w:t>
      </w:r>
    </w:p>
    <w:p w14:paraId="7875C666">
      <w:r>
        <w:t>求职意向：设计师 | 郑州 | 12615/月 | 两周内到岗</w:t>
      </w:r>
    </w:p>
    <w:p w14:paraId="607E6260">
      <w:r>
        <w:t>基本信息：32岁 | 男 | 武汉 | 10年经验</w:t>
      </w:r>
    </w:p>
    <w:p w14:paraId="7178FCC7">
      <w:r>
        <w:t>联系方式：15965596655 | uwen@example.net</w:t>
      </w:r>
    </w:p>
    <w:p w14:paraId="37B9F5A3">
      <w:pPr>
        <w:pStyle w:val="4"/>
      </w:pPr>
      <w:r>
        <w:t>学习背景</w:t>
      </w:r>
    </w:p>
    <w:p w14:paraId="48953455">
      <w:r>
        <w:t>四川大学 | 艺术设计 | 本科 | 2012-09 ~ 2016-06</w:t>
      </w:r>
    </w:p>
    <w:p w14:paraId="062D63C6">
      <w:r>
        <w:t>专业成绩：3.49/4（专业前30%）</w:t>
      </w:r>
    </w:p>
    <w:p w14:paraId="717B747E">
      <w:r>
        <w:t>主修课程：运营管理、组织行为学、战略管理、财务管理、市场营销学、管理学原理</w:t>
      </w:r>
    </w:p>
    <w:p w14:paraId="466D2ADF">
      <w:pPr>
        <w:pStyle w:val="4"/>
      </w:pPr>
      <w:r>
        <w:t>职业经历</w:t>
      </w:r>
    </w:p>
    <w:p w14:paraId="404C7FD2">
      <w:r>
        <w:rPr>
          <w:b/>
        </w:rPr>
        <w:t>卓越制造有限公司 | UI设计师 | 2018-06 ~ 2021-05</w:t>
      </w:r>
    </w:p>
    <w:p w14:paraId="70B20700">
      <w:pPr>
        <w:pStyle w:val="16"/>
      </w:pPr>
      <w:r>
        <w:t>维护设计规范，持续优化设计风格。</w:t>
      </w:r>
    </w:p>
    <w:p w14:paraId="706C1E85">
      <w:r>
        <w:rPr>
          <w:b/>
        </w:rPr>
        <w:t>恒通咨询有限公司 | 视觉设计师 | 2021-10 ~ 2025-06</w:t>
      </w:r>
    </w:p>
    <w:p w14:paraId="41951ACE">
      <w:pPr>
        <w:pStyle w:val="16"/>
      </w:pPr>
      <w:r>
        <w:t>负责公司产品UI界面设计，提升视觉体验。 维护设计规范，持续优化设计风格。 制作宣传海报、画册、名片等平面物料。</w:t>
      </w:r>
    </w:p>
    <w:p w14:paraId="30BFC4C8">
      <w:r>
        <w:rPr>
          <w:b/>
        </w:rPr>
        <w:t>恒通互联网有限公司 | UI设计师 | 2025-01 ~ 2026-11</w:t>
      </w:r>
    </w:p>
    <w:p w14:paraId="1ED5F701">
      <w:pPr>
        <w:pStyle w:val="16"/>
      </w:pPr>
      <w:r>
        <w:t>与产品、开发沟通，保证设计落地效果。</w:t>
      </w:r>
    </w:p>
    <w:p w14:paraId="0D512C87">
      <w:pPr>
        <w:pStyle w:val="4"/>
      </w:pPr>
      <w:r>
        <w:t>能力专长</w:t>
      </w:r>
    </w:p>
    <w:p w14:paraId="0D60A99D">
      <w:r>
        <w:t>语言能力：英语CET-6，读写熟练，可日常交流。</w:t>
      </w:r>
    </w:p>
    <w:p w14:paraId="097D7F54">
      <w:r>
        <w:t>计算机能力：具备网络基础</w:t>
      </w:r>
    </w:p>
    <w:p w14:paraId="1B3F964A">
      <w:r>
        <w:t>专业能力：Figma、Illustrator</w:t>
      </w:r>
    </w:p>
    <w:p w14:paraId="6176A249">
      <w:pPr>
        <w:pStyle w:val="4"/>
      </w:pPr>
      <w:r>
        <w:t>资格证书</w:t>
      </w:r>
    </w:p>
    <w:p w14:paraId="6B31225B">
      <w:pPr>
        <w:pStyle w:val="16"/>
      </w:pPr>
      <w:r>
        <w:t>Adobe认证设计师。</w:t>
      </w:r>
    </w:p>
    <w:p w14:paraId="4A0CBA50">
      <w:pPr>
        <w:pStyle w:val="4"/>
      </w:pPr>
      <w:r>
        <w:t>关于我</w:t>
      </w:r>
    </w:p>
    <w:p w14:paraId="7DC7442E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EC4A13C">
      <w:r>
        <w:br w:type="page"/>
      </w:r>
    </w:p>
    <w:p w14:paraId="5C5F7F15">
      <w:pPr>
        <w:jc w:val="center"/>
      </w:pPr>
      <w:r>
        <w:rPr>
          <w:b/>
          <w:sz w:val="32"/>
        </w:rPr>
        <w:t>涂林</w:t>
      </w:r>
    </w:p>
    <w:p w14:paraId="1C12047C">
      <w:r>
        <w:t>求职意向：财务助理 | 杭州 | 16793/月 | 一周内到岗</w:t>
      </w:r>
    </w:p>
    <w:p w14:paraId="1E0519BA">
      <w:r>
        <w:t>基本信息：33岁 | 男 | 杭州 | 9年经验</w:t>
      </w:r>
    </w:p>
    <w:p w14:paraId="722A3E56">
      <w:r>
        <w:t>联系方式：13221379192 | wanlei@example.net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7E3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2EECCC">
            <w:pPr>
              <w:pStyle w:val="4"/>
            </w:pPr>
            <w:r>
              <w:t>学历信息</w:t>
            </w:r>
          </w:p>
          <w:p w14:paraId="31367654">
            <w:r>
              <w:t>北京大学 | 会计学 | 硕士 | 2014-09 ~ 2017-06</w:t>
            </w:r>
          </w:p>
          <w:p w14:paraId="06B85C21">
            <w:r>
              <w:t>专业成绩：3.06/4</w:t>
            </w:r>
          </w:p>
          <w:p w14:paraId="37D4EE7F">
            <w:r>
              <w:t>主修课程：基础会计、审计学、成本会计、税法、中级财务会计、管理会计</w:t>
            </w:r>
          </w:p>
        </w:tc>
      </w:tr>
    </w:tbl>
    <w:p w14:paraId="20FCB50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0EF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DA237B">
            <w:pPr>
              <w:pStyle w:val="4"/>
            </w:pPr>
            <w:r>
              <w:t>职业经历</w:t>
            </w:r>
          </w:p>
          <w:p w14:paraId="3D5A4ACC">
            <w:r>
              <w:rPr>
                <w:b/>
              </w:rPr>
              <w:t>新锐金融科技有限公司 | 出纳 | 2023-07 ~ 2026-09</w:t>
            </w:r>
          </w:p>
          <w:p w14:paraId="32428BC0">
            <w:pPr>
              <w:pStyle w:val="16"/>
            </w:pPr>
            <w:r>
              <w:t>配合审计工作，提供所需财务资料。 管理发票、合同等财务档案，确保合规。</w:t>
            </w:r>
          </w:p>
        </w:tc>
      </w:tr>
    </w:tbl>
    <w:p w14:paraId="569797A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4B1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5EABD1">
            <w:pPr>
              <w:pStyle w:val="4"/>
            </w:pPr>
            <w:r>
              <w:t>能力专长</w:t>
            </w:r>
          </w:p>
          <w:p w14:paraId="4C47B0FD">
            <w:r>
              <w:t>语言能力：日语N2，可进行日常对话。</w:t>
            </w:r>
          </w:p>
          <w:p w14:paraId="55A2AEE3">
            <w:r>
              <w:t>计算机能力：熟练使用Office办公软件</w:t>
            </w:r>
          </w:p>
          <w:p w14:paraId="4F6F920B">
            <w:r>
              <w:t>专业能力：财务报表、税务申报、Excel、金蝶</w:t>
            </w:r>
          </w:p>
        </w:tc>
      </w:tr>
    </w:tbl>
    <w:p w14:paraId="7767666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FDE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B1DA5F">
            <w:pPr>
              <w:pStyle w:val="4"/>
            </w:pPr>
            <w:r>
              <w:t>证书与荣誉</w:t>
            </w:r>
          </w:p>
          <w:p w14:paraId="30B8C2E2">
            <w:pPr>
              <w:pStyle w:val="16"/>
            </w:pPr>
            <w:r>
              <w:t>初级会计职称。</w:t>
            </w:r>
          </w:p>
          <w:p w14:paraId="50557219">
            <w:pPr>
              <w:pStyle w:val="16"/>
            </w:pPr>
            <w:r>
              <w:t>会计从业资格证。</w:t>
            </w:r>
          </w:p>
        </w:tc>
      </w:tr>
    </w:tbl>
    <w:p w14:paraId="6BAF0A7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0D3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D8764B">
            <w:pPr>
              <w:pStyle w:val="4"/>
            </w:pPr>
            <w:r>
              <w:t>个人评价</w:t>
            </w:r>
          </w:p>
          <w:p w14:paraId="4E43EDD2">
            <w:r>
              <w:t>做事严谨，对数字敏感；熟练掌握财务软件，有较强的合规意识；诚实守信，具备良好的职业道德。</w:t>
            </w:r>
          </w:p>
        </w:tc>
      </w:tr>
    </w:tbl>
    <w:p w14:paraId="463600D9"/>
    <w:p w14:paraId="25625228">
      <w:r>
        <w:br w:type="page"/>
      </w:r>
    </w:p>
    <w:p w14:paraId="344906AF">
      <w:pPr>
        <w:jc w:val="center"/>
      </w:pPr>
      <w:r>
        <w:rPr>
          <w:b/>
          <w:sz w:val="32"/>
        </w:rPr>
        <w:t>贾萍</w:t>
      </w:r>
    </w:p>
    <w:p w14:paraId="05184B51">
      <w:r>
        <w:t>求职意向：行政专员 | 上海 | 15381/月 | 一个月内到岗</w:t>
      </w:r>
    </w:p>
    <w:p w14:paraId="54644D8A">
      <w:r>
        <w:t>基本信息：28岁 | 男 | 上海 | 6年经验</w:t>
      </w:r>
    </w:p>
    <w:p w14:paraId="5A980E69">
      <w:r>
        <w:t>联系方式：15335021310 | ygu@example.org</w:t>
      </w:r>
    </w:p>
    <w:p w14:paraId="45561AEA">
      <w:pPr>
        <w:pStyle w:val="4"/>
      </w:pPr>
      <w:r>
        <w:t>学历信息</w:t>
      </w:r>
    </w:p>
    <w:p w14:paraId="1676CFCA">
      <w:r>
        <w:t>四川大学 | 汉语言文学 | 本科 | 2016-09 ~ 2020-06</w:t>
      </w:r>
    </w:p>
    <w:p w14:paraId="3A2E9161">
      <w:r>
        <w:t>专业成绩：3.75/4</w:t>
      </w:r>
    </w:p>
    <w:p w14:paraId="1502B417">
      <w:r>
        <w:t>主修课程：市场营销学、组织行为学、运营管理、战略管理、财务管理</w:t>
      </w:r>
    </w:p>
    <w:p w14:paraId="47813F1E">
      <w:pPr>
        <w:pStyle w:val="4"/>
      </w:pPr>
      <w:r>
        <w:t>工作经历</w:t>
      </w:r>
    </w:p>
    <w:p w14:paraId="71B7EED0">
      <w:r>
        <w:rPr>
          <w:b/>
        </w:rPr>
        <w:t>杭州科技科技有限公司 | 行政经理 | 2024-07 ~ 2025-08</w:t>
      </w:r>
    </w:p>
    <w:p w14:paraId="3C4ED243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7709172B">
      <w:r>
        <w:rPr>
          <w:b/>
        </w:rPr>
        <w:t>杭州医疗科技有限公司 | 行政经理 | 2025-02 ~ 2026-09</w:t>
      </w:r>
    </w:p>
    <w:p w14:paraId="34134BDF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67904DFF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135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9DF0E5F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781819D1">
            <w:r>
              <w:t>熟悉Python基础</w:t>
            </w:r>
          </w:p>
        </w:tc>
      </w:tr>
      <w:tr w14:paraId="0A210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E44DC85">
            <w:r>
              <w:t>会议组织</w:t>
            </w:r>
          </w:p>
        </w:tc>
        <w:tc>
          <w:tcPr>
            <w:tcW w:w="4320" w:type="dxa"/>
            <w:shd w:val="clear" w:color="auto" w:fill="E7E6E6"/>
          </w:tcPr>
          <w:p w14:paraId="32A59098">
            <w:r>
              <w:t>公文写作</w:t>
            </w:r>
          </w:p>
        </w:tc>
      </w:tr>
      <w:tr w14:paraId="14AA6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F6A04B1">
            <w:r>
              <w:t>档案管理</w:t>
            </w:r>
          </w:p>
        </w:tc>
        <w:tc>
          <w:tcPr>
            <w:tcW w:w="4320" w:type="dxa"/>
            <w:shd w:val="clear" w:color="auto" w:fill="E7E6E6"/>
          </w:tcPr>
          <w:p w14:paraId="439A74CB">
            <w:r>
              <w:t>固定资产管理</w:t>
            </w:r>
          </w:p>
        </w:tc>
      </w:tr>
    </w:tbl>
    <w:p w14:paraId="6C2A0843"/>
    <w:p w14:paraId="3CA78686">
      <w:pPr>
        <w:pStyle w:val="4"/>
      </w:pPr>
      <w:r>
        <w:t>资格证书</w:t>
      </w:r>
    </w:p>
    <w:p w14:paraId="4CA57A72">
      <w:pPr>
        <w:pStyle w:val="16"/>
      </w:pPr>
      <w:r>
        <w:t>大学英语四级（CET-4），良好的读写能力。</w:t>
      </w:r>
    </w:p>
    <w:p w14:paraId="23F3CD6A">
      <w:pPr>
        <w:pStyle w:val="4"/>
      </w:pPr>
      <w:r>
        <w:t>个人评价</w:t>
      </w:r>
    </w:p>
    <w:p w14:paraId="33580D8B">
      <w:r>
        <w:t>工作细致认真，有良好的条理性；善于沟通协调，能够高效处理多项任务；责任心强，有较强的服务意识和团队合作精神。</w:t>
      </w:r>
    </w:p>
    <w:p w14:paraId="7A89EFDB">
      <w:r>
        <w:br w:type="page"/>
      </w:r>
    </w:p>
    <w:p w14:paraId="353D6778">
      <w:pPr>
        <w:jc w:val="center"/>
      </w:pPr>
      <w:r>
        <w:rPr>
          <w:b/>
          <w:sz w:val="32"/>
        </w:rPr>
        <w:t>张林</w:t>
      </w:r>
    </w:p>
    <w:p w14:paraId="008216B9">
      <w:r>
        <w:t>求职意向：产品经理 | 武汉 | 15097/月 | 随时到岗</w:t>
      </w:r>
    </w:p>
    <w:p w14:paraId="720A8057">
      <w:r>
        <w:t>基本信息：34岁 | 女 | 武汉 | 12年经验</w:t>
      </w:r>
    </w:p>
    <w:p w14:paraId="537A1958">
      <w:r>
        <w:t>联系方式：18987126683 | qiangyu@example.com</w:t>
      </w:r>
    </w:p>
    <w:p w14:paraId="292B7593">
      <w:pPr>
        <w:pStyle w:val="4"/>
      </w:pPr>
      <w:r>
        <w:t>学习背景</w:t>
      </w:r>
    </w:p>
    <w:p w14:paraId="041B7B2A">
      <w:r>
        <w:t>山东大学 | 心理学 | 本科 | 2010-09 ~ 2014-06</w:t>
      </w:r>
    </w:p>
    <w:p w14:paraId="1A507928">
      <w:r>
        <w:t>专业成绩：3.19/4</w:t>
      </w:r>
    </w:p>
    <w:p w14:paraId="3F9A849A">
      <w:r>
        <w:t>主修课程：组织行为学、战略管理、管理学原理、运营管理、财务管理、市场营销学</w:t>
      </w:r>
    </w:p>
    <w:p w14:paraId="11D638CE">
      <w:pPr>
        <w:pStyle w:val="4"/>
      </w:pPr>
      <w:r>
        <w:t>工作经历</w:t>
      </w:r>
    </w:p>
    <w:p w14:paraId="4D89239D">
      <w:r>
        <w:rPr>
          <w:b/>
        </w:rPr>
        <w:t>上海科技科技有限公司 | 产品经理 | 2017-08 ~ 2021-11</w:t>
      </w:r>
    </w:p>
    <w:p w14:paraId="6A78CBA3">
      <w:pPr>
        <w:pStyle w:val="16"/>
      </w:pPr>
      <w:r>
        <w:t>跟踪产品数据，根据反馈持续优化迭代。</w:t>
      </w:r>
    </w:p>
    <w:p w14:paraId="52056E6B">
      <w:r>
        <w:rPr>
          <w:b/>
        </w:rPr>
        <w:t>华讯科技科技有限公司 | 产品经理 | 2021-11 ~ 2025-05</w:t>
      </w:r>
    </w:p>
    <w:p w14:paraId="3B4EE265">
      <w:pPr>
        <w:pStyle w:val="16"/>
      </w:pPr>
      <w:r>
        <w:t>输出PRD文档，协调开发、测试、运营团队推进产品落地。</w:t>
      </w:r>
    </w:p>
    <w:p w14:paraId="455B4F71">
      <w:r>
        <w:rPr>
          <w:b/>
        </w:rPr>
        <w:t>新锐零售科技有限公司 | 高级产品经理 | 2025-11 ~ 2026-11</w:t>
      </w:r>
    </w:p>
    <w:p w14:paraId="58BDB381">
      <w:pPr>
        <w:pStyle w:val="16"/>
      </w:pPr>
      <w:r>
        <w:t>跟踪产品数据，根据反馈持续优化迭代。 参与竞品分析，提炼差异化优势。 输出PRD文档，协调开发、测试、运营团队推进产品落地。</w:t>
      </w:r>
    </w:p>
    <w:p w14:paraId="73747AB6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AD3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C5A0B23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1CC4FE07">
            <w:r>
              <w:t>熟悉Python基础</w:t>
            </w:r>
          </w:p>
        </w:tc>
      </w:tr>
      <w:tr w14:paraId="1162D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0EF6684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5ED6E99E">
            <w:r>
              <w:t>项目管理</w:t>
            </w:r>
          </w:p>
        </w:tc>
      </w:tr>
    </w:tbl>
    <w:p w14:paraId="31CDFC81"/>
    <w:p w14:paraId="75A7627D">
      <w:pPr>
        <w:pStyle w:val="4"/>
      </w:pPr>
      <w:r>
        <w:t>获奖情况</w:t>
      </w:r>
    </w:p>
    <w:p w14:paraId="01B3693A">
      <w:pPr>
        <w:pStyle w:val="16"/>
      </w:pPr>
      <w:r>
        <w:t>PMP项目管理认证。</w:t>
      </w:r>
    </w:p>
    <w:p w14:paraId="04FCF39C">
      <w:pPr>
        <w:pStyle w:val="4"/>
      </w:pPr>
      <w:r>
        <w:t>主要项目</w:t>
      </w:r>
    </w:p>
    <w:p w14:paraId="76BF4652">
      <w:r>
        <w:rPr>
          <w:b/>
        </w:rPr>
        <w:t>数据可视化平台（2022-03 ~ 2023-02）</w:t>
      </w:r>
    </w:p>
    <w:p w14:paraId="7FB57558">
      <w:pPr>
        <w:pStyle w:val="16"/>
      </w:pPr>
      <w:r>
        <w:t>负责核心模块设计与开发，实现了高并发处理，提升了系统性能30%。</w:t>
      </w:r>
    </w:p>
    <w:p w14:paraId="3B525A23">
      <w:pPr>
        <w:pStyle w:val="4"/>
      </w:pPr>
      <w:r>
        <w:t>自我陈述</w:t>
      </w:r>
    </w:p>
    <w:p w14:paraId="3E2BD36E">
      <w:r>
        <w:t>善于洞察用户需求，逻辑分析能力强；能够快速理解业务场景；有责任心，注重细节，追求产品极致。</w:t>
      </w:r>
    </w:p>
    <w:p w14:paraId="5FCE52BE">
      <w:r>
        <w:br w:type="page"/>
      </w:r>
    </w:p>
    <w:p w14:paraId="6D0F4953">
      <w:pPr>
        <w:jc w:val="center"/>
      </w:pPr>
      <w:r>
        <w:rPr>
          <w:b/>
          <w:sz w:val="32"/>
        </w:rPr>
        <w:t>林建平</w:t>
      </w:r>
    </w:p>
    <w:p w14:paraId="4F37F4B9">
      <w:r>
        <w:t>求职意向：产品经理 | 深圳 | 16553/月 | 随时到岗</w:t>
      </w:r>
    </w:p>
    <w:p w14:paraId="2A732B42">
      <w:r>
        <w:t>基本信息：28岁 | 女 | 北京 | 8年经验</w:t>
      </w:r>
    </w:p>
    <w:p w14:paraId="7C243DDE">
      <w:r>
        <w:t>联系方式：15574461531 | luoxiulan@example.org</w:t>
      </w:r>
    </w:p>
    <w:p w14:paraId="2464D624">
      <w:pPr>
        <w:pStyle w:val="4"/>
      </w:pPr>
      <w:r>
        <w:t>自我介绍</w:t>
      </w:r>
    </w:p>
    <w:p w14:paraId="422248D2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19409DC">
      <w:pPr>
        <w:pStyle w:val="4"/>
      </w:pPr>
      <w:r>
        <w:t>学习背景</w:t>
      </w:r>
    </w:p>
    <w:p w14:paraId="00D64479">
      <w:r>
        <w:t>北京信息职业技术学院 | 心理学 | 专科 | 2015-09 ~ 2018-06</w:t>
      </w:r>
    </w:p>
    <w:p w14:paraId="6F4B3C75">
      <w:r>
        <w:t>专业成绩：3.99/4（专业前15%）</w:t>
      </w:r>
    </w:p>
    <w:p w14:paraId="7108121B">
      <w:r>
        <w:t>主修课程：市场营销学、管理学原理、财务管理、战略管理、运营管理、组织行为学</w:t>
      </w:r>
    </w:p>
    <w:p w14:paraId="1BEC4E1A">
      <w:pPr>
        <w:pStyle w:val="4"/>
      </w:pPr>
      <w:r>
        <w:t>工作经历</w:t>
      </w:r>
    </w:p>
    <w:p w14:paraId="3104AC8D">
      <w:r>
        <w:rPr>
          <w:b/>
        </w:rPr>
        <w:t>新锐金融科技有限公司 | 高级产品经理 | 2022-05 ~ 2023-06</w:t>
      </w:r>
    </w:p>
    <w:p w14:paraId="2C7567D2">
      <w:pPr>
        <w:pStyle w:val="16"/>
      </w:pPr>
      <w:r>
        <w:t>组织用户访谈，挖掘潜在需求。 输出PRD文档，协调开发、测试、运营团队推进产品落地。 跟踪产品数据，根据反馈持续优化迭代。</w:t>
      </w:r>
    </w:p>
    <w:p w14:paraId="0B16E608">
      <w:r>
        <w:rPr>
          <w:b/>
        </w:rPr>
        <w:t>智云医疗有限公司 | 高级产品经理 | 2023-11 ~ 2025-10</w:t>
      </w:r>
    </w:p>
    <w:p w14:paraId="7D983C85">
      <w:pPr>
        <w:pStyle w:val="16"/>
      </w:pPr>
      <w:r>
        <w:t>组织用户访谈，挖掘潜在需求。</w:t>
      </w:r>
    </w:p>
    <w:p w14:paraId="066DA91F">
      <w:r>
        <w:rPr>
          <w:b/>
        </w:rPr>
        <w:t>卓越医疗科技有限公司 | 高级产品经理 | 2025-05 ~ 2026-05</w:t>
      </w:r>
    </w:p>
    <w:p w14:paraId="673EE397">
      <w:pPr>
        <w:pStyle w:val="16"/>
      </w:pPr>
      <w:r>
        <w:t>负责产品需求调研、用户分析，完成产品规划与设计。</w:t>
      </w:r>
    </w:p>
    <w:p w14:paraId="43CF001B">
      <w:pPr>
        <w:pStyle w:val="4"/>
      </w:pPr>
      <w:r>
        <w:t>技能证书</w:t>
      </w:r>
    </w:p>
    <w:p w14:paraId="24975148">
      <w:r>
        <w:t>语言能力：日语N2，可进行日常对话。</w:t>
      </w:r>
    </w:p>
    <w:p w14:paraId="4535170B">
      <w:r>
        <w:t>计算机能力：掌握Photoshop基本操作</w:t>
      </w:r>
    </w:p>
    <w:p w14:paraId="1646CAD1">
      <w:r>
        <w:t>专业能力：数据分析、Axure、用户调研</w:t>
      </w:r>
    </w:p>
    <w:p w14:paraId="1788852F">
      <w:pPr>
        <w:pStyle w:val="4"/>
      </w:pPr>
      <w:r>
        <w:t>资格证书</w:t>
      </w:r>
    </w:p>
    <w:p w14:paraId="19200B05">
      <w:pPr>
        <w:pStyle w:val="16"/>
      </w:pPr>
      <w:r>
        <w:t>PMP项目管理认证。</w:t>
      </w:r>
    </w:p>
    <w:p w14:paraId="10BC2D8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10FA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8231AA">
            <w:r>
              <w:rPr>
                <w:b/>
                <w:sz w:val="28"/>
              </w:rPr>
              <w:t>方丽华</w:t>
            </w:r>
          </w:p>
          <w:p w14:paraId="48978EF8">
            <w:r>
              <w:t>求职意向：设计师 | 郑州 | 11568/月 | 一周内到岗</w:t>
            </w:r>
          </w:p>
          <w:p w14:paraId="0170F1C5">
            <w:r>
              <w:t>基本信息：33岁 | 女 | 郑州 | 9年经验</w:t>
            </w:r>
          </w:p>
          <w:p w14:paraId="47A20B91">
            <w:r>
              <w:t>联系方式：13168247764 | lshen@example.org</w:t>
            </w:r>
          </w:p>
          <w:p w14:paraId="39F3D06E">
            <w:pPr>
              <w:pStyle w:val="4"/>
            </w:pPr>
            <w:r>
              <w:t>核心技能</w:t>
            </w:r>
          </w:p>
          <w:p w14:paraId="3623125F">
            <w:r>
              <w:t>语言能力：英语CET-4，具备基本读写能力。</w:t>
            </w:r>
          </w:p>
          <w:p w14:paraId="2228EC4F">
            <w:r>
              <w:t>计算机能力：掌握Photoshop基本操作</w:t>
            </w:r>
          </w:p>
          <w:p w14:paraId="60A57C3F">
            <w:r>
              <w:t>专业能力：Figma、色彩搭配、Sketch</w:t>
            </w:r>
          </w:p>
        </w:tc>
        <w:tc>
          <w:tcPr>
            <w:tcW w:w="4320" w:type="dxa"/>
          </w:tcPr>
          <w:p w14:paraId="151BAC43"/>
          <w:p w14:paraId="4F659E3A">
            <w:pPr>
              <w:pStyle w:val="4"/>
            </w:pPr>
            <w:r>
              <w:t>教育经历</w:t>
            </w:r>
          </w:p>
          <w:p w14:paraId="4E22BD5A">
            <w:r>
              <w:t>南京大学 | 数字媒体艺术 | 硕士 | 2014-09 ~ 2017-06</w:t>
            </w:r>
          </w:p>
          <w:p w14:paraId="24008DDB">
            <w:r>
              <w:t>专业成绩：3.66/4（专业前10%）</w:t>
            </w:r>
          </w:p>
          <w:p w14:paraId="7D96C92B">
            <w:r>
              <w:t>主修课程：管理学原理、运营管理、市场营销学、财务管理、组织行为学、战略管理</w:t>
            </w:r>
          </w:p>
          <w:p w14:paraId="5D3D632B">
            <w:pPr>
              <w:pStyle w:val="4"/>
            </w:pPr>
            <w:r>
              <w:t>职业经历</w:t>
            </w:r>
          </w:p>
          <w:p w14:paraId="1E36E087">
            <w:r>
              <w:rPr>
                <w:b/>
              </w:rPr>
              <w:t>恒通金融有限公司 | 视觉设计师 | 2017-10 ~ 2021-05</w:t>
            </w:r>
          </w:p>
          <w:p w14:paraId="09BE3A5A">
            <w:pPr>
              <w:pStyle w:val="16"/>
            </w:pPr>
            <w:r>
              <w:t>参与品牌VI设计，确保品牌一致性。</w:t>
            </w:r>
          </w:p>
          <w:p w14:paraId="0D7F7232">
            <w:r>
              <w:rPr>
                <w:b/>
              </w:rPr>
              <w:t>上海传媒有限公司 | 视觉设计师 | 2021-12 ~ 2022-07</w:t>
            </w:r>
          </w:p>
          <w:p w14:paraId="37083421">
            <w:pPr>
              <w:pStyle w:val="16"/>
            </w:pPr>
            <w:r>
              <w:t>负责公司产品UI界面设计，提升视觉体验。 参与品牌VI设计，确保品牌一致性。 维护设计规范，持续优化设计风格。</w:t>
            </w:r>
          </w:p>
          <w:p w14:paraId="7F3CDD0E">
            <w:r>
              <w:rPr>
                <w:b/>
              </w:rPr>
              <w:t>卓越金融有限公司 | UI设计师 | 2022-05 ~ 2026-03</w:t>
            </w:r>
          </w:p>
          <w:p w14:paraId="3747CB89">
            <w:pPr>
              <w:pStyle w:val="16"/>
            </w:pPr>
            <w:r>
              <w:t>负责公司产品UI界面设计，提升视觉体验。 参与品牌VI设计，确保品牌一致性。 与产品、开发沟通，保证设计落地效果。</w:t>
            </w:r>
          </w:p>
          <w:p w14:paraId="7CDBE0B3">
            <w:pPr>
              <w:pStyle w:val="4"/>
            </w:pPr>
            <w:r>
              <w:t>获奖情况</w:t>
            </w:r>
          </w:p>
          <w:p w14:paraId="146F6C12">
            <w:pPr>
              <w:pStyle w:val="16"/>
            </w:pPr>
            <w:r>
              <w:t>Adobe认证设计师。</w:t>
            </w:r>
          </w:p>
          <w:p w14:paraId="1377F5E1">
            <w:pPr>
              <w:pStyle w:val="4"/>
            </w:pPr>
            <w:r>
              <w:t>关于我</w:t>
            </w:r>
          </w:p>
          <w:p w14:paraId="413882C2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44C5CA8C">
      <w:r>
        <w:br w:type="page"/>
      </w:r>
    </w:p>
    <w:p w14:paraId="165FF8A2">
      <w:pPr>
        <w:jc w:val="center"/>
      </w:pPr>
      <w:r>
        <w:rPr>
          <w:b/>
          <w:sz w:val="32"/>
        </w:rPr>
        <w:t>张春梅</w:t>
      </w:r>
    </w:p>
    <w:p w14:paraId="25D26E8A">
      <w:r>
        <w:t>求职意向：人事专员 | 苏州 | 13941/月 | 两周内到岗</w:t>
      </w:r>
    </w:p>
    <w:p w14:paraId="068FBBBC">
      <w:r>
        <w:t>基本信息：36岁 | 女 | 苏州 | 14年经验</w:t>
      </w:r>
    </w:p>
    <w:p w14:paraId="192F49D0">
      <w:r>
        <w:t>联系方式：18730435128 | chaozhang@example.com</w:t>
      </w:r>
    </w:p>
    <w:p w14:paraId="5476AD54">
      <w:pPr>
        <w:pStyle w:val="4"/>
      </w:pPr>
      <w:r>
        <w:t>个人评价</w:t>
      </w:r>
    </w:p>
    <w:p w14:paraId="7D68C198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FAC8607">
      <w:pPr>
        <w:pStyle w:val="4"/>
      </w:pPr>
      <w:r>
        <w:t>教育经历</w:t>
      </w:r>
    </w:p>
    <w:p w14:paraId="7A27F16A">
      <w:r>
        <w:t>南京大学 | 人力资源管理 | 本科 | 2008-09 ~ 2012-06</w:t>
      </w:r>
    </w:p>
    <w:p w14:paraId="0B95D358">
      <w:r>
        <w:t>专业成绩：3.41/4</w:t>
      </w:r>
    </w:p>
    <w:p w14:paraId="7385B5D5">
      <w:r>
        <w:t>主修课程：人力资源管理、薪酬管理、组织行为学、培训与开发、绩效管理、招聘与配置</w:t>
      </w:r>
    </w:p>
    <w:p w14:paraId="30EEA3FC">
      <w:pPr>
        <w:pStyle w:val="4"/>
      </w:pPr>
      <w:r>
        <w:t>工作经验</w:t>
      </w:r>
    </w:p>
    <w:p w14:paraId="7E6D9468">
      <w:r>
        <w:rPr>
          <w:b/>
        </w:rPr>
        <w:t>杭州传媒有限公司 | 人事专员 | 2023-02 ~ 2026-01</w:t>
      </w:r>
    </w:p>
    <w:p w14:paraId="1199491B">
      <w:pPr>
        <w:pStyle w:val="16"/>
      </w:pPr>
      <w:r>
        <w:t>负责招聘全流程，包括职位发布、简历筛选、面试安排及录用跟进。</w:t>
      </w:r>
    </w:p>
    <w:p w14:paraId="79259F35">
      <w:pPr>
        <w:pStyle w:val="4"/>
      </w:pPr>
      <w:r>
        <w:t>能力专长</w:t>
      </w:r>
    </w:p>
    <w:p w14:paraId="40FA3BA5">
      <w:r>
        <w:t>语言能力：英语CET-4，具备基本读写能力。</w:t>
      </w:r>
    </w:p>
    <w:p w14:paraId="65516F0B">
      <w:r>
        <w:t>计算机能力：精通Excel数据处理</w:t>
      </w:r>
    </w:p>
    <w:p w14:paraId="2F9B357A">
      <w:r>
        <w:t>专业能力：招聘面试、劳动法、培训组织</w:t>
      </w:r>
    </w:p>
    <w:p w14:paraId="19CD580D">
      <w:pPr>
        <w:pStyle w:val="4"/>
      </w:pPr>
      <w:r>
        <w:t>证书与荣誉</w:t>
      </w:r>
    </w:p>
    <w:p w14:paraId="6486CDC0">
      <w:pPr>
        <w:pStyle w:val="16"/>
      </w:pPr>
      <w:r>
        <w:t>人力资源管理师三级证书。</w:t>
      </w:r>
    </w:p>
    <w:p w14:paraId="313F1B8B">
      <w:r>
        <w:br w:type="page"/>
      </w:r>
    </w:p>
    <w:p w14:paraId="3E7A55B4">
      <w:pPr>
        <w:jc w:val="center"/>
      </w:pPr>
      <w:r>
        <w:rPr>
          <w:b/>
          <w:sz w:val="32"/>
        </w:rPr>
        <w:t>董颖</w:t>
      </w:r>
    </w:p>
    <w:p w14:paraId="0FC3DDBE">
      <w:r>
        <w:t>求职意向：运营专员 | 杭州 | 12101/月 | 一周内到岗</w:t>
      </w:r>
    </w:p>
    <w:p w14:paraId="4D9AD045">
      <w:r>
        <w:t>基本信息：29岁 | 男 | 杭州 | 7年经验</w:t>
      </w:r>
    </w:p>
    <w:p w14:paraId="5B92FDA2">
      <w:r>
        <w:t>联系方式：15019872458 | pantao@example.com</w:t>
      </w:r>
    </w:p>
    <w:p w14:paraId="6378D3D8">
      <w:pPr>
        <w:pStyle w:val="4"/>
      </w:pPr>
      <w:r>
        <w:t>教育背景</w:t>
      </w:r>
    </w:p>
    <w:p w14:paraId="21FA1980">
      <w:r>
        <w:t>四川大学 | 汉语言文学 | 本科 | 2015-09 ~ 2019-06</w:t>
      </w:r>
    </w:p>
    <w:p w14:paraId="75896187">
      <w:r>
        <w:t>专业成绩：3.73/4（专业前10%）</w:t>
      </w:r>
    </w:p>
    <w:p w14:paraId="5404670E">
      <w:r>
        <w:t>主修课程：组织行为学、财务管理、运营管理、战略管理、市场营销学、管理学原理</w:t>
      </w:r>
    </w:p>
    <w:p w14:paraId="5174FEA1">
      <w:pPr>
        <w:pStyle w:val="4"/>
      </w:pPr>
      <w:r>
        <w:t>工作经验</w:t>
      </w:r>
    </w:p>
    <w:p w14:paraId="34DCC9C1">
      <w:r>
        <w:rPr>
          <w:b/>
        </w:rPr>
        <w:t>智云制造有限公司 | 内容运营 | 2020-12 ~ 2022-08</w:t>
      </w:r>
    </w:p>
    <w:p w14:paraId="2B151F18">
      <w:pPr>
        <w:pStyle w:val="16"/>
      </w:pPr>
      <w:r>
        <w:t>撰写内容文案，维护APP/网站内容更新。 策划并执行线上活动，促进用户增长和转化。 负责用户社群运营，提升用户活跃度和粘性。</w:t>
      </w:r>
    </w:p>
    <w:p w14:paraId="382874D5">
      <w:r>
        <w:rPr>
          <w:b/>
        </w:rPr>
        <w:t>恒通金融科技有限公司 | 运营专员 | 2022-10 ~ 2026-09</w:t>
      </w:r>
    </w:p>
    <w:p w14:paraId="664D406E">
      <w:pPr>
        <w:pStyle w:val="16"/>
      </w:pPr>
      <w:r>
        <w:t>负责用户社群运营，提升用户活跃度和粘性。</w:t>
      </w:r>
    </w:p>
    <w:p w14:paraId="17A0F0A0">
      <w:pPr>
        <w:pStyle w:val="4"/>
      </w:pPr>
      <w:r>
        <w:t>技能证书</w:t>
      </w:r>
    </w:p>
    <w:p w14:paraId="479E9799">
      <w:r>
        <w:t>语言能力：英语CET-4，具备基本读写能力。</w:t>
      </w:r>
    </w:p>
    <w:p w14:paraId="1219A369">
      <w:r>
        <w:t>计算机能力：具备网络基础</w:t>
      </w:r>
    </w:p>
    <w:p w14:paraId="11E2B5F2">
      <w:r>
        <w:t>专业能力：社群管理、内容创作</w:t>
      </w:r>
    </w:p>
    <w:p w14:paraId="06ACDAF2">
      <w:pPr>
        <w:pStyle w:val="4"/>
      </w:pPr>
      <w:r>
        <w:t>资质认证</w:t>
      </w:r>
    </w:p>
    <w:p w14:paraId="487E6528">
      <w:pPr>
        <w:pStyle w:val="16"/>
      </w:pPr>
      <w:r>
        <w:t>大学英语四级（CET-4），良好的读写能力。</w:t>
      </w:r>
    </w:p>
    <w:p w14:paraId="3216B991">
      <w:pPr>
        <w:pStyle w:val="16"/>
      </w:pPr>
      <w:r>
        <w:t>大学英语六级（CET-6），优秀的听说读写能力。</w:t>
      </w:r>
    </w:p>
    <w:p w14:paraId="236EBB40">
      <w:pPr>
        <w:pStyle w:val="4"/>
      </w:pPr>
      <w:r>
        <w:t>自我介绍</w:t>
      </w:r>
    </w:p>
    <w:p w14:paraId="474A5F43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7CB10D8B">
      <w:r>
        <w:br w:type="page"/>
      </w:r>
    </w:p>
    <w:p w14:paraId="14BED97C">
      <w:pPr>
        <w:jc w:val="center"/>
      </w:pPr>
      <w:r>
        <w:rPr>
          <w:b/>
          <w:sz w:val="32"/>
        </w:rPr>
        <w:t>路东</w:t>
      </w:r>
    </w:p>
    <w:p w14:paraId="5E5B8883">
      <w:r>
        <w:t>求职意向：产品经理 | 成都 | 11595/月 | 随时到岗</w:t>
      </w:r>
    </w:p>
    <w:p w14:paraId="7685864B">
      <w:r>
        <w:t>基本信息：30岁 | 女 | 成都 | 8年经验</w:t>
      </w:r>
    </w:p>
    <w:p w14:paraId="7EACFD52">
      <w:r>
        <w:t>联系方式：15304361312 | duna@example.org</w:t>
      </w:r>
    </w:p>
    <w:p w14:paraId="431993A9">
      <w:pPr>
        <w:pStyle w:val="4"/>
      </w:pPr>
      <w:r>
        <w:t>教育经历</w:t>
      </w:r>
    </w:p>
    <w:p w14:paraId="5B34743B">
      <w:r>
        <w:t>中国科学技术大学 | 计算机科学与技术 | 本科 | 2014-09 ~ 2018-06</w:t>
      </w:r>
    </w:p>
    <w:p w14:paraId="7D1170DD">
      <w:r>
        <w:t>专业成绩：3.92/4（专业前10%）</w:t>
      </w:r>
    </w:p>
    <w:p w14:paraId="573AAA6D">
      <w:r>
        <w:t>主修课程：计算机网络、算法设计、编程基础、数据库原理、数据结构、操作系统</w:t>
      </w:r>
    </w:p>
    <w:p w14:paraId="1C512485">
      <w:pPr>
        <w:pStyle w:val="4"/>
      </w:pPr>
      <w:r>
        <w:t>职业经历</w:t>
      </w:r>
    </w:p>
    <w:p w14:paraId="2E0617BB">
      <w:r>
        <w:rPr>
          <w:b/>
        </w:rPr>
        <w:t>恒通医疗有限公司 | 高级产品经理 | 2021-02 ~ 2025-10</w:t>
      </w:r>
    </w:p>
    <w:p w14:paraId="25B9EF2D">
      <w:pPr>
        <w:pStyle w:val="16"/>
      </w:pPr>
      <w:r>
        <w:t>负责产品需求调研、用户分析，完成产品规划与设计。</w:t>
      </w:r>
    </w:p>
    <w:p w14:paraId="49D42FEB">
      <w:r>
        <w:rPr>
          <w:b/>
        </w:rPr>
        <w:t>成都制造有限公司 | 产品经理 | 2025-08 ~ 2026-12</w:t>
      </w:r>
    </w:p>
    <w:p w14:paraId="4BE54282">
      <w:pPr>
        <w:pStyle w:val="16"/>
      </w:pPr>
      <w:r>
        <w:t>输出PRD文档，协调开发、测试、运营团队推进产品落地。</w:t>
      </w:r>
    </w:p>
    <w:p w14:paraId="65B77A1B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277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9C3DFB7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3724BBC6">
            <w:r>
              <w:t>熟练使用Office办公软件</w:t>
            </w:r>
          </w:p>
        </w:tc>
      </w:tr>
      <w:tr w14:paraId="7127A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4045F68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6177F833">
            <w:r>
              <w:t>项目管理</w:t>
            </w:r>
          </w:p>
        </w:tc>
      </w:tr>
    </w:tbl>
    <w:p w14:paraId="2335BE9C"/>
    <w:p w14:paraId="2B51DE4B">
      <w:pPr>
        <w:pStyle w:val="4"/>
      </w:pPr>
      <w:r>
        <w:t>证书与荣誉</w:t>
      </w:r>
    </w:p>
    <w:p w14:paraId="2F76C9BD">
      <w:pPr>
        <w:pStyle w:val="16"/>
      </w:pPr>
      <w:r>
        <w:t>PMP项目管理认证。</w:t>
      </w:r>
    </w:p>
    <w:p w14:paraId="395F76AB">
      <w:pPr>
        <w:pStyle w:val="4"/>
      </w:pPr>
      <w:r>
        <w:t>个人评价</w:t>
      </w:r>
    </w:p>
    <w:p w14:paraId="05542F63">
      <w:r>
        <w:t>善于洞察用户需求，逻辑分析能力强；能够快速理解业务场景；有责任心，注重细节，追求产品极致。</w:t>
      </w:r>
    </w:p>
    <w:p w14:paraId="5FB3E32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31F4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F4B6AD">
            <w:r>
              <w:rPr>
                <w:b/>
                <w:sz w:val="28"/>
              </w:rPr>
              <w:t>宋玲</w:t>
            </w:r>
          </w:p>
          <w:p w14:paraId="3B5E97A1">
            <w:r>
              <w:t>求职意向：人事专员 | 北京 | 15562/月 | 一周内到岗</w:t>
            </w:r>
          </w:p>
          <w:p w14:paraId="22B9D016">
            <w:r>
              <w:t>基本信息：36岁 | 女 | 杭州 | 14年经验</w:t>
            </w:r>
          </w:p>
          <w:p w14:paraId="09B0965A">
            <w:r>
              <w:t>联系方式：13910238664 | ttang@example.org</w:t>
            </w:r>
          </w:p>
          <w:p w14:paraId="194AF312">
            <w:pPr>
              <w:pStyle w:val="4"/>
            </w:pPr>
            <w:r>
              <w:t>能力专长</w:t>
            </w:r>
          </w:p>
          <w:p w14:paraId="1B2E33A0">
            <w:r>
              <w:t>语言能力：英语CET-6，读写熟练，可日常交流。</w:t>
            </w:r>
          </w:p>
          <w:p w14:paraId="050ADBD0">
            <w:r>
              <w:t>计算机能力：掌握Photoshop基本操作</w:t>
            </w:r>
          </w:p>
          <w:p w14:paraId="6B76E83E">
            <w:r>
              <w:t>专业能力：劳动法、员工关系、薪酬核算</w:t>
            </w:r>
          </w:p>
        </w:tc>
        <w:tc>
          <w:tcPr>
            <w:tcW w:w="4320" w:type="dxa"/>
          </w:tcPr>
          <w:p w14:paraId="3F81666C"/>
          <w:p w14:paraId="40F47071">
            <w:pPr>
              <w:pStyle w:val="4"/>
            </w:pPr>
            <w:r>
              <w:t>教育经历</w:t>
            </w:r>
          </w:p>
          <w:p w14:paraId="1826F4A9">
            <w:r>
              <w:t>四川大学 | 心理学 | 本科 | 2008-09 ~ 2012-06</w:t>
            </w:r>
          </w:p>
          <w:p w14:paraId="58F7690B">
            <w:r>
              <w:t>专业成绩：3.18/4</w:t>
            </w:r>
          </w:p>
          <w:p w14:paraId="5ECE0A1C">
            <w:r>
              <w:t>主修课程：管理学原理、市场营销学、运营管理、组织行为学、财务管理、战略管理</w:t>
            </w:r>
          </w:p>
          <w:p w14:paraId="7ABA01A8">
            <w:pPr>
              <w:pStyle w:val="4"/>
            </w:pPr>
            <w:r>
              <w:t>工作经历</w:t>
            </w:r>
          </w:p>
          <w:p w14:paraId="03DCBC86">
            <w:r>
              <w:rPr>
                <w:b/>
              </w:rPr>
              <w:t>新锐医疗科技有限公司 | 薪酬专员 | 2023-06 ~ 2026-06</w:t>
            </w:r>
          </w:p>
          <w:p w14:paraId="37F225C4">
            <w:pPr>
              <w:pStyle w:val="16"/>
            </w:pPr>
            <w:r>
              <w:t>办理员工入职、转正、调动、离职手续，维护人事档案。 处理员工关系，协助解决劳动争议，维护和谐劳动关系。 负责招聘全流程，包括职位发布、简历筛选、面试安排及录用跟进。</w:t>
            </w:r>
          </w:p>
          <w:p w14:paraId="4044F07A">
            <w:pPr>
              <w:pStyle w:val="4"/>
            </w:pPr>
            <w:r>
              <w:t>荣誉证书</w:t>
            </w:r>
          </w:p>
          <w:p w14:paraId="344580D3">
            <w:pPr>
              <w:pStyle w:val="16"/>
            </w:pPr>
            <w:r>
              <w:t>人力资源管理师三级证书。</w:t>
            </w:r>
          </w:p>
          <w:p w14:paraId="736E9C57">
            <w:pPr>
              <w:pStyle w:val="4"/>
            </w:pPr>
            <w:r>
              <w:t>关于我</w:t>
            </w:r>
          </w:p>
          <w:p w14:paraId="02761F25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590F8174">
      <w:r>
        <w:br w:type="page"/>
      </w:r>
    </w:p>
    <w:p w14:paraId="7E072B15">
      <w:pPr>
        <w:jc w:val="center"/>
      </w:pPr>
      <w:r>
        <w:rPr>
          <w:b/>
          <w:sz w:val="32"/>
        </w:rPr>
        <w:t>郑桂芳</w:t>
      </w:r>
    </w:p>
    <w:p w14:paraId="13DF02EA">
      <w:pPr>
        <w:jc w:val="center"/>
      </w:pPr>
      <w:r>
        <w:rPr>
          <w:sz w:val="2"/>
        </w:rPr>
        <w:t>____________________________________________________________</w:t>
      </w:r>
    </w:p>
    <w:p w14:paraId="2ED1C795">
      <w:r>
        <w:t>求职意向：市场专员 | 郑州 | 17620/月 | 一个月内到岗</w:t>
      </w:r>
    </w:p>
    <w:p w14:paraId="32F340C2">
      <w:r>
        <w:t>基本信息：31岁 | 女 | 郑州 | 9年经验</w:t>
      </w:r>
    </w:p>
    <w:p w14:paraId="0A8C487A">
      <w:r>
        <w:t>联系方式：14515094940 | zhoujing@example.org</w:t>
      </w:r>
    </w:p>
    <w:p w14:paraId="4ED25E50">
      <w:pPr>
        <w:pStyle w:val="4"/>
      </w:pPr>
      <w:r>
        <w:t>工作经验</w:t>
      </w:r>
    </w:p>
    <w:p w14:paraId="1BD20A38">
      <w:r>
        <w:rPr>
          <w:b/>
        </w:rPr>
        <w:t>新锐传媒有限公司 | 营销专员 | 2022-07 ~ 2025-07</w:t>
      </w:r>
    </w:p>
    <w:p w14:paraId="6F64AF2A">
      <w:pPr>
        <w:pStyle w:val="16"/>
      </w:pPr>
      <w:r>
        <w:t>协助制定营销策略，跟踪推广效果并优化。 负责市场调研，收集竞品信息，撰写分析报告。 策划并执行线上线下营销活动，提升品牌知名度。</w:t>
      </w:r>
    </w:p>
    <w:p w14:paraId="4B9F2E96">
      <w:r>
        <w:rPr>
          <w:b/>
        </w:rPr>
        <w:t>领航互联网有限公司 | 市场助理 | 2025-10 ~ 2026-11</w:t>
      </w:r>
    </w:p>
    <w:p w14:paraId="6ACA9DD7">
      <w:pPr>
        <w:pStyle w:val="16"/>
      </w:pPr>
      <w:r>
        <w:t>运营公司社交媒体账号（公众号、微博等），提高粉丝互动。</w:t>
      </w:r>
    </w:p>
    <w:p w14:paraId="796574CC">
      <w:pPr>
        <w:pStyle w:val="4"/>
      </w:pPr>
      <w:r>
        <w:t>学习背景</w:t>
      </w:r>
    </w:p>
    <w:p w14:paraId="5FD8EEB0">
      <w:r>
        <w:t>天津大学 | 新闻传播 | 本科 | 2013-09 ~ 2017-06</w:t>
      </w:r>
    </w:p>
    <w:p w14:paraId="1E55F5D6">
      <w:r>
        <w:t>专业成绩：3.28/4</w:t>
      </w:r>
    </w:p>
    <w:p w14:paraId="70F8E08A">
      <w:r>
        <w:t>主修课程：管理学原理、运营管理、财务管理、市场营销学、组织行为学、战略管理</w:t>
      </w:r>
    </w:p>
    <w:p w14:paraId="0F7D47E2">
      <w:pPr>
        <w:pStyle w:val="4"/>
      </w:pPr>
      <w:r>
        <w:t>专业技能</w:t>
      </w:r>
    </w:p>
    <w:p w14:paraId="0B6BF896">
      <w:r>
        <w:t>语言能力：英语CET-4，具备基本读写能力。</w:t>
      </w:r>
    </w:p>
    <w:p w14:paraId="264EE2E7">
      <w:r>
        <w:t>计算机能力：精通Excel数据处理</w:t>
      </w:r>
    </w:p>
    <w:p w14:paraId="4EDBAB67">
      <w:r>
        <w:t>专业能力：活动策划、社交媒体运营</w:t>
      </w:r>
    </w:p>
    <w:p w14:paraId="295CEC93">
      <w:pPr>
        <w:pStyle w:val="4"/>
      </w:pPr>
      <w:r>
        <w:t>获奖情况</w:t>
      </w:r>
    </w:p>
    <w:p w14:paraId="4854CFA4">
      <w:pPr>
        <w:pStyle w:val="16"/>
      </w:pPr>
      <w:r>
        <w:t>全国计算机等级考试二级（Office高级应用）。</w:t>
      </w:r>
    </w:p>
    <w:p w14:paraId="75E53382">
      <w:pPr>
        <w:pStyle w:val="16"/>
      </w:pPr>
      <w:r>
        <w:t>大学英语四级（CET-4），良好的读写能力。</w:t>
      </w:r>
    </w:p>
    <w:p w14:paraId="459C3F6F">
      <w:pPr>
        <w:pStyle w:val="4"/>
      </w:pPr>
      <w:r>
        <w:t>个人评价</w:t>
      </w:r>
    </w:p>
    <w:p w14:paraId="304D99FA">
      <w:r>
        <w:t>思维活跃，富有创意；具备敏锐的市场洞察力；热爱挑战，能够承受工作压力；善于数据分析，用数据驱动决策。</w:t>
      </w:r>
    </w:p>
    <w:p w14:paraId="3D75D79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901C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0CD184">
            <w:r>
              <w:rPr>
                <w:b/>
                <w:sz w:val="28"/>
              </w:rPr>
              <w:t>黄杰</w:t>
            </w:r>
          </w:p>
          <w:p w14:paraId="39E222D6">
            <w:r>
              <w:t>求职意向：人事专员 | 深圳 | 10789/月 | 一周内到岗</w:t>
            </w:r>
          </w:p>
          <w:p w14:paraId="275CC2BE">
            <w:r>
              <w:t>基本信息：28岁 | 女 | 深圳 | 8年经验</w:t>
            </w:r>
          </w:p>
          <w:p w14:paraId="0F0B4084">
            <w:r>
              <w:t>联系方式：15529654893 | yong60@example.org</w:t>
            </w:r>
          </w:p>
          <w:p w14:paraId="795C1FF3">
            <w:pPr>
              <w:pStyle w:val="4"/>
            </w:pPr>
            <w:r>
              <w:t>能力专长</w:t>
            </w:r>
          </w:p>
          <w:p w14:paraId="7CA062C5">
            <w:r>
              <w:t>语言能力：英语CET-4，具备基本读写能力。</w:t>
            </w:r>
          </w:p>
          <w:p w14:paraId="6E93DF38">
            <w:r>
              <w:t>计算机能力：具备网络基础</w:t>
            </w:r>
          </w:p>
          <w:p w14:paraId="0ADE92D0">
            <w:r>
              <w:t>专业能力：培训组织、招聘面试、劳动法、薪酬核算</w:t>
            </w:r>
          </w:p>
        </w:tc>
        <w:tc>
          <w:tcPr>
            <w:tcW w:w="4320" w:type="dxa"/>
          </w:tcPr>
          <w:p w14:paraId="42DCB5D3"/>
          <w:p w14:paraId="4B4829BF">
            <w:pPr>
              <w:pStyle w:val="4"/>
            </w:pPr>
            <w:r>
              <w:t>教育经历</w:t>
            </w:r>
          </w:p>
          <w:p w14:paraId="6D8F50FB">
            <w:r>
              <w:t>深圳职业技术学院 | 人力资源管理 | 专科 | 2015-09 ~ 2018-06</w:t>
            </w:r>
          </w:p>
          <w:p w14:paraId="749EF59A">
            <w:r>
              <w:t>专业成绩：3.71/4（专业前10%）</w:t>
            </w:r>
          </w:p>
          <w:p w14:paraId="12683935">
            <w:r>
              <w:t>主修课程：薪酬管理、绩效管理、培训与开发、组织行为学、招聘与配置、人力资源管理</w:t>
            </w:r>
          </w:p>
          <w:p w14:paraId="65242439">
            <w:pPr>
              <w:pStyle w:val="4"/>
            </w:pPr>
            <w:r>
              <w:t>职业经历</w:t>
            </w:r>
          </w:p>
          <w:p w14:paraId="0FF93A78">
            <w:r>
              <w:rPr>
                <w:b/>
              </w:rPr>
              <w:t>成都互联网有限公司 | 招聘专员 | 2022-09 ~ 2026-07</w:t>
            </w:r>
          </w:p>
          <w:p w14:paraId="14408A89">
            <w:pPr>
              <w:pStyle w:val="16"/>
            </w:pPr>
            <w:r>
              <w:t>负责招聘全流程，包括职位发布、简历筛选、面试安排及录用跟进。 处理员工关系，协助解决劳动争议，维护和谐劳动关系。</w:t>
            </w:r>
          </w:p>
          <w:p w14:paraId="0E6726F1">
            <w:pPr>
              <w:pStyle w:val="4"/>
            </w:pPr>
            <w:r>
              <w:t>资格证书</w:t>
            </w:r>
          </w:p>
          <w:p w14:paraId="27364BAF">
            <w:pPr>
              <w:pStyle w:val="16"/>
            </w:pPr>
            <w:r>
              <w:t>人力资源管理师三级证书。</w:t>
            </w:r>
          </w:p>
          <w:p w14:paraId="1E1476C6">
            <w:pPr>
              <w:pStyle w:val="4"/>
            </w:pPr>
            <w:r>
              <w:t>关于我</w:t>
            </w:r>
          </w:p>
          <w:p w14:paraId="09C8E1C9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600BB3A3">
      <w:r>
        <w:br w:type="page"/>
      </w:r>
    </w:p>
    <w:p w14:paraId="5BAE680C">
      <w:pPr>
        <w:jc w:val="center"/>
      </w:pPr>
      <w:r>
        <w:rPr>
          <w:b/>
          <w:sz w:val="32"/>
        </w:rPr>
        <w:t>李健</w:t>
      </w:r>
    </w:p>
    <w:p w14:paraId="6D95BC85">
      <w:r>
        <w:t>求职意向：运营专员 | 上海 | 24785/月 | 一个月内到岗</w:t>
      </w:r>
    </w:p>
    <w:p w14:paraId="7F24E167">
      <w:r>
        <w:t>基本信息：35岁 | 女 | 上海 | 13年经验</w:t>
      </w:r>
    </w:p>
    <w:p w14:paraId="0682065F">
      <w:r>
        <w:t>联系方式：14532592173 | gzou@example.com</w:t>
      </w:r>
    </w:p>
    <w:p w14:paraId="3B0A4627">
      <w:pPr>
        <w:pStyle w:val="4"/>
      </w:pPr>
      <w:r>
        <w:t>教育状况</w:t>
      </w:r>
    </w:p>
    <w:p w14:paraId="485B4A5F">
      <w:r>
        <w:t>中国科学技术大学 | 汉语言文学 | 本科 | 2009-09 ~ 2013-06</w:t>
      </w:r>
    </w:p>
    <w:p w14:paraId="264E7846">
      <w:r>
        <w:t>专业成绩：3.44/4</w:t>
      </w:r>
    </w:p>
    <w:p w14:paraId="5779AE4A">
      <w:r>
        <w:t>主修课程：战略管理、市场营销学、组织行为学、运营管理、管理学原理、财务管理</w:t>
      </w:r>
    </w:p>
    <w:p w14:paraId="7BCACDCB">
      <w:pPr>
        <w:pStyle w:val="4"/>
      </w:pPr>
      <w:r>
        <w:t>过往经历</w:t>
      </w:r>
    </w:p>
    <w:p w14:paraId="0A093D85">
      <w:r>
        <w:rPr>
          <w:b/>
        </w:rPr>
        <w:t>新锐教育有限公司 | 内容运营 | 2022-03 ~ 2024-06</w:t>
      </w:r>
    </w:p>
    <w:p w14:paraId="10ABDC68">
      <w:pPr>
        <w:pStyle w:val="16"/>
      </w:pPr>
      <w:r>
        <w:t>分析运营数据，提出优化建议。 策划并执行线上活动，促进用户增长和转化。</w:t>
      </w:r>
    </w:p>
    <w:p w14:paraId="4BF9D4CB">
      <w:r>
        <w:rPr>
          <w:b/>
        </w:rPr>
        <w:t>上海传媒科技有限公司 | 用户运营 | 2024-05 ~ 2026-10</w:t>
      </w:r>
    </w:p>
    <w:p w14:paraId="1F75EC20">
      <w:pPr>
        <w:pStyle w:val="16"/>
      </w:pPr>
      <w:r>
        <w:t>撰写内容文案，维护APP/网站内容更新。</w:t>
      </w:r>
    </w:p>
    <w:p w14:paraId="4C576370">
      <w:pPr>
        <w:pStyle w:val="4"/>
      </w:pPr>
      <w:r>
        <w:t>能力专长</w:t>
      </w:r>
    </w:p>
    <w:p w14:paraId="14029E77">
      <w:r>
        <w:t>语言能力：日语N2，可进行日常对话。</w:t>
      </w:r>
    </w:p>
    <w:p w14:paraId="7C58557E">
      <w:r>
        <w:t>计算机能力：熟练使用Office办公软件</w:t>
      </w:r>
    </w:p>
    <w:p w14:paraId="2433E039">
      <w:r>
        <w:t>专业能力：PS/PR、数据分析、社群管理</w:t>
      </w:r>
    </w:p>
    <w:p w14:paraId="4BAD4E67">
      <w:pPr>
        <w:pStyle w:val="4"/>
      </w:pPr>
      <w:r>
        <w:t>资质认证</w:t>
      </w:r>
    </w:p>
    <w:p w14:paraId="69956988">
      <w:pPr>
        <w:pStyle w:val="16"/>
      </w:pPr>
      <w:r>
        <w:t>大学英语六级（CET-6），优秀的听说读写能力。</w:t>
      </w:r>
    </w:p>
    <w:p w14:paraId="60949B77">
      <w:pPr>
        <w:pStyle w:val="4"/>
      </w:pPr>
      <w:r>
        <w:t>自我评价</w:t>
      </w:r>
    </w:p>
    <w:p w14:paraId="449800B6">
      <w:r>
        <w:t>执行力强，结果导向；具备良好的沟通能力和文案功底；善于在快节奏环境中工作，能高效完成目标。</w:t>
      </w:r>
    </w:p>
    <w:p w14:paraId="312353F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BE28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84AB34">
            <w:r>
              <w:rPr>
                <w:b/>
                <w:sz w:val="28"/>
              </w:rPr>
              <w:t>孟斌</w:t>
            </w:r>
          </w:p>
          <w:p w14:paraId="6C019FDA">
            <w:r>
              <w:t>求职意向：产品经理 | 杭州 | 14499/月 | 一周内到岗</w:t>
            </w:r>
          </w:p>
          <w:p w14:paraId="42294873">
            <w:r>
              <w:t>基本信息：26岁 | 女 | 杭州 | 4年经验</w:t>
            </w:r>
          </w:p>
          <w:p w14:paraId="1AEE67CB">
            <w:r>
              <w:t>联系方式：18044671837 | bwang@example.net</w:t>
            </w:r>
          </w:p>
          <w:p w14:paraId="3544C8FA">
            <w:pPr>
              <w:pStyle w:val="4"/>
            </w:pPr>
            <w:r>
              <w:t>专业技能</w:t>
            </w:r>
          </w:p>
          <w:p w14:paraId="271A2ED3">
            <w:r>
              <w:t>语言能力：英语CET-6，读写熟练，可日常交流。</w:t>
            </w:r>
          </w:p>
          <w:p w14:paraId="25B8E042">
            <w:r>
              <w:t>计算机能力：熟练使用Office办公软件</w:t>
            </w:r>
          </w:p>
          <w:p w14:paraId="542FF7A7">
            <w:r>
              <w:t>专业能力：Axure、需求分析</w:t>
            </w:r>
          </w:p>
        </w:tc>
        <w:tc>
          <w:tcPr>
            <w:tcW w:w="4320" w:type="dxa"/>
          </w:tcPr>
          <w:p w14:paraId="2F215132"/>
          <w:p w14:paraId="7CC634EF">
            <w:pPr>
              <w:pStyle w:val="4"/>
            </w:pPr>
            <w:r>
              <w:t>学历信息</w:t>
            </w:r>
          </w:p>
          <w:p w14:paraId="67980BB9">
            <w:r>
              <w:t>上海交通大学 | 心理学 | 本科 | 2018-09 ~ 2022-06</w:t>
            </w:r>
          </w:p>
          <w:p w14:paraId="023336C4">
            <w:r>
              <w:t>专业成绩：3.47/4</w:t>
            </w:r>
          </w:p>
          <w:p w14:paraId="266DD135">
            <w:r>
              <w:t>主修课程：组织行为学、战略管理、管理学原理、运营管理、市场营销学</w:t>
            </w:r>
          </w:p>
          <w:p w14:paraId="50B9B15F">
            <w:pPr>
              <w:pStyle w:val="4"/>
            </w:pPr>
            <w:r>
              <w:t>过往经历</w:t>
            </w:r>
          </w:p>
          <w:p w14:paraId="2D4A2969">
            <w:r>
              <w:rPr>
                <w:b/>
              </w:rPr>
              <w:t>上海科技科技有限公司 | 产品助理 | 2022-09 ~ 2026-05</w:t>
            </w:r>
          </w:p>
          <w:p w14:paraId="0EEF606F">
            <w:pPr>
              <w:pStyle w:val="16"/>
            </w:pPr>
            <w:r>
              <w:t>跟踪产品数据，根据反馈持续优化迭代。 输出PRD文档，协调开发、测试、运营团队推进产品落地。</w:t>
            </w:r>
          </w:p>
          <w:p w14:paraId="5B852C79">
            <w:pPr>
              <w:pStyle w:val="4"/>
            </w:pPr>
            <w:r>
              <w:t>资质认证</w:t>
            </w:r>
          </w:p>
          <w:p w14:paraId="2AA23D03">
            <w:pPr>
              <w:pStyle w:val="16"/>
            </w:pPr>
            <w:r>
              <w:t>PMP项目管理认证。</w:t>
            </w:r>
          </w:p>
          <w:p w14:paraId="66CCCA93">
            <w:pPr>
              <w:pStyle w:val="4"/>
            </w:pPr>
            <w:r>
              <w:t>项目经历</w:t>
            </w:r>
          </w:p>
          <w:p w14:paraId="0FB3118B">
            <w:r>
              <w:rPr>
                <w:b/>
              </w:rPr>
              <w:t>智能客服系统（2020-03 ~ 2024-04）</w:t>
            </w:r>
          </w:p>
          <w:p w14:paraId="0C8EF82F">
            <w:pPr>
              <w:pStyle w:val="16"/>
            </w:pPr>
            <w:r>
              <w:t>负责核心模块设计与开发，实现了高并发处理，提升了系统性能30%。</w:t>
            </w:r>
          </w:p>
          <w:p w14:paraId="0AACFDB5">
            <w:pPr>
              <w:pStyle w:val="4"/>
            </w:pPr>
            <w:r>
              <w:t>自我陈述</w:t>
            </w:r>
          </w:p>
          <w:p w14:paraId="5AFAA081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62416AD">
      <w:r>
        <w:br w:type="page"/>
      </w:r>
    </w:p>
    <w:p w14:paraId="6D459043">
      <w:pPr>
        <w:jc w:val="center"/>
      </w:pPr>
      <w:r>
        <w:rPr>
          <w:b/>
          <w:sz w:val="32"/>
        </w:rPr>
        <w:t>孙颖</w:t>
      </w:r>
    </w:p>
    <w:p w14:paraId="00D6B1F8">
      <w:r>
        <w:t>求职意向：市场专员 | 长沙 | 19221/月 | 一周内到岗</w:t>
      </w:r>
    </w:p>
    <w:p w14:paraId="622D9B38">
      <w:r>
        <w:t>基本信息：33岁 | 女 | 长沙 | 11年经验</w:t>
      </w:r>
    </w:p>
    <w:p w14:paraId="3D7A9AF1">
      <w:r>
        <w:t>联系方式：15961060197 | wumin@example.org</w:t>
      </w:r>
    </w:p>
    <w:p w14:paraId="48001665">
      <w:pPr>
        <w:pStyle w:val="4"/>
      </w:pPr>
      <w:r>
        <w:t>教育背景</w:t>
      </w:r>
    </w:p>
    <w:p w14:paraId="39BD2F22">
      <w:r>
        <w:t>南开大学 | 广告学 | 本科 | 2011-09 ~ 2015-06</w:t>
      </w:r>
    </w:p>
    <w:p w14:paraId="08F24BDA">
      <w:r>
        <w:t>专业成绩：3.18/4</w:t>
      </w:r>
    </w:p>
    <w:p w14:paraId="10305D12">
      <w:r>
        <w:t>主修课程：运营管理、市场营销学、战略管理、财务管理、组织行为学、管理学原理</w:t>
      </w:r>
    </w:p>
    <w:p w14:paraId="578FAF07">
      <w:pPr>
        <w:pStyle w:val="4"/>
      </w:pPr>
      <w:r>
        <w:t>实习经历</w:t>
      </w:r>
    </w:p>
    <w:p w14:paraId="2929A310">
      <w:r>
        <w:rPr>
          <w:b/>
        </w:rPr>
        <w:t>1. 杭州金融科技有限公司 | 品牌专员 | 2020-08 ~ 2023-05</w:t>
      </w:r>
    </w:p>
    <w:p w14:paraId="0ACAC1F3">
      <w:pPr>
        <w:pStyle w:val="16"/>
      </w:pPr>
      <w:r>
        <w:t>运营公司社交媒体账号（公众号、微博等），提高粉丝互动。 协助制定营销策略，跟踪推广效果并优化。</w:t>
      </w:r>
    </w:p>
    <w:p w14:paraId="38909017">
      <w:r>
        <w:rPr>
          <w:b/>
        </w:rPr>
        <w:t>2. 智云互联网有限公司 | 市场专员 | 2023-08 ~ 2026-11</w:t>
      </w:r>
    </w:p>
    <w:p w14:paraId="4D7BA103">
      <w:pPr>
        <w:pStyle w:val="16"/>
      </w:pPr>
      <w:r>
        <w:t>与媒体、渠道保持良好合作，拓展市场资源。 协助制定营销策略，跟踪推广效果并优化。 策划并执行线上线下营销活动，提升品牌知名度。</w:t>
      </w:r>
    </w:p>
    <w:p w14:paraId="2C59C7F0">
      <w:pPr>
        <w:pStyle w:val="4"/>
      </w:pPr>
      <w:r>
        <w:t>技能特长</w:t>
      </w:r>
    </w:p>
    <w:p w14:paraId="4ED3ADF3">
      <w:r>
        <w:t>语言能力：韩语TOPIK4，基础交流能力。</w:t>
      </w:r>
    </w:p>
    <w:p w14:paraId="25630F79">
      <w:r>
        <w:t>计算机能力：掌握Photoshop基本操作</w:t>
      </w:r>
    </w:p>
    <w:p w14:paraId="7E70ACA8">
      <w:r>
        <w:t>专业能力：数据分析、文案写作、活动策划</w:t>
      </w:r>
    </w:p>
    <w:p w14:paraId="78D069B4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0B3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A2EC08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2C71D9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5E06E4F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251B07FE">
      <w:pPr>
        <w:pStyle w:val="4"/>
      </w:pPr>
      <w:r>
        <w:t>自我介绍</w:t>
      </w:r>
    </w:p>
    <w:p w14:paraId="73157436">
      <w:r>
        <w:t>思维活跃，富有创意；具备敏锐的市场洞察力；热爱挑战，能够承受工作压力；善于数据分析，用数据驱动决策。</w:t>
      </w:r>
    </w:p>
    <w:p w14:paraId="68C94A5B">
      <w:r>
        <w:br w:type="page"/>
      </w:r>
    </w:p>
    <w:p w14:paraId="1E6D5A75">
      <w:pPr>
        <w:jc w:val="center"/>
      </w:pPr>
      <w:r>
        <w:rPr>
          <w:b/>
          <w:sz w:val="32"/>
        </w:rPr>
        <w:t>薛刚</w:t>
      </w:r>
    </w:p>
    <w:p w14:paraId="33CF62BC">
      <w:pPr>
        <w:jc w:val="center"/>
      </w:pPr>
      <w:r>
        <w:rPr>
          <w:sz w:val="2"/>
        </w:rPr>
        <w:t>____________________________________________________________</w:t>
      </w:r>
    </w:p>
    <w:p w14:paraId="4A4E78B5">
      <w:r>
        <w:t>求职意向：行政专员 | 北京 | 15243/月 | 一周内到岗</w:t>
      </w:r>
    </w:p>
    <w:p w14:paraId="16487306">
      <w:r>
        <w:t>基本信息：32岁 | 女 | 北京 | 10年经验</w:t>
      </w:r>
    </w:p>
    <w:p w14:paraId="0591C022">
      <w:r>
        <w:t>联系方式：13655945843 | ming08@example.net</w:t>
      </w:r>
    </w:p>
    <w:p w14:paraId="6A24E03A">
      <w:pPr>
        <w:pStyle w:val="4"/>
      </w:pPr>
      <w:r>
        <w:t>过往经历</w:t>
      </w:r>
    </w:p>
    <w:p w14:paraId="5FE32AE2">
      <w:r>
        <w:rPr>
          <w:b/>
        </w:rPr>
        <w:t>新锐咨询有限公司 | 行政经理 | 2020-01 ~ 2022-06</w:t>
      </w:r>
    </w:p>
    <w:p w14:paraId="2B87EB74">
      <w:pPr>
        <w:pStyle w:val="16"/>
      </w:pPr>
      <w:r>
        <w:t>管理公司固定资产、车辆、印章等，确保规范使用。 参与制定行政管理制度，优化流程，提高工作效率。</w:t>
      </w:r>
    </w:p>
    <w:p w14:paraId="2BF3DA4A">
      <w:r>
        <w:rPr>
          <w:b/>
        </w:rPr>
        <w:t>深圳科技科技有限公司 | 行政助理 | 2022-12 ~ 2026-08</w:t>
      </w:r>
    </w:p>
    <w:p w14:paraId="1A1C84D1">
      <w:pPr>
        <w:pStyle w:val="16"/>
      </w:pPr>
      <w:r>
        <w:t>管理公司固定资产、车辆、印章等，确保规范使用。 参与制定行政管理制度，优化流程，提高工作效率。 协助组织公司内部会议、活动，撰写会议纪要并跟进落实。</w:t>
      </w:r>
    </w:p>
    <w:p w14:paraId="48BED231">
      <w:pPr>
        <w:pStyle w:val="4"/>
      </w:pPr>
      <w:r>
        <w:t>教育状况</w:t>
      </w:r>
    </w:p>
    <w:p w14:paraId="74A97391">
      <w:r>
        <w:t>同济大学 | 公共事业管理 | 本科 | 2012-09 ~ 2016-06</w:t>
      </w:r>
    </w:p>
    <w:p w14:paraId="4A37A7D0">
      <w:r>
        <w:t>专业成绩：3.13/4</w:t>
      </w:r>
    </w:p>
    <w:p w14:paraId="64045892">
      <w:r>
        <w:t>主修课程：管理学原理、战略管理、组织行为学、市场营销学、运营管理、财务管理</w:t>
      </w:r>
    </w:p>
    <w:p w14:paraId="6575BB6F">
      <w:pPr>
        <w:pStyle w:val="4"/>
      </w:pPr>
      <w:r>
        <w:t>技能证书</w:t>
      </w:r>
    </w:p>
    <w:p w14:paraId="1D8307E5">
      <w:r>
        <w:t>语言能力：英语专八，流利商务沟通。</w:t>
      </w:r>
    </w:p>
    <w:p w14:paraId="337D16AB">
      <w:r>
        <w:t>计算机能力：熟练使用Office办公软件</w:t>
      </w:r>
    </w:p>
    <w:p w14:paraId="736255B4">
      <w:r>
        <w:t>专业能力：公文写作、会议组织</w:t>
      </w:r>
    </w:p>
    <w:p w14:paraId="324C4AB3">
      <w:pPr>
        <w:pStyle w:val="4"/>
      </w:pPr>
      <w:r>
        <w:t>荣誉证书</w:t>
      </w:r>
    </w:p>
    <w:p w14:paraId="293DDBB9">
      <w:pPr>
        <w:pStyle w:val="16"/>
      </w:pPr>
      <w:r>
        <w:t>大学英语六级（CET-6），优秀的听说读写能力。</w:t>
      </w:r>
    </w:p>
    <w:p w14:paraId="2D2000B4">
      <w:pPr>
        <w:pStyle w:val="16"/>
      </w:pPr>
      <w:r>
        <w:t>大学英语四级（CET-4），良好的读写能力。</w:t>
      </w:r>
    </w:p>
    <w:p w14:paraId="1498C0DB">
      <w:pPr>
        <w:pStyle w:val="4"/>
      </w:pPr>
      <w:r>
        <w:t>个人评价</w:t>
      </w:r>
    </w:p>
    <w:p w14:paraId="2C52C025">
      <w:r>
        <w:t>工作细致认真，有良好的条理性；善于沟通协调，能够高效处理多项任务；责任心强，有较强的服务意识和团队合作精神。</w:t>
      </w:r>
    </w:p>
    <w:p w14:paraId="648FC5B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1A85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AB2C6F">
            <w:r>
              <w:rPr>
                <w:b/>
                <w:sz w:val="28"/>
              </w:rPr>
              <w:t>李桂珍</w:t>
            </w:r>
          </w:p>
          <w:p w14:paraId="429F36BF">
            <w:r>
              <w:t>求职意向：市场专员 | 武汉 | 10983/月 | 两周内到岗</w:t>
            </w:r>
          </w:p>
          <w:p w14:paraId="650BBD0A">
            <w:r>
              <w:t>基本信息：36岁 | 女 | 西安 | 14年经验</w:t>
            </w:r>
          </w:p>
          <w:p w14:paraId="2884C3A2">
            <w:r>
              <w:t>联系方式：14577758483 | yan22@example.org</w:t>
            </w:r>
          </w:p>
          <w:p w14:paraId="3FA37BD4">
            <w:pPr>
              <w:pStyle w:val="4"/>
            </w:pPr>
            <w:r>
              <w:t>核心技能</w:t>
            </w:r>
          </w:p>
          <w:p w14:paraId="304BAB63">
            <w:r>
              <w:t>语言能力：英语专八，流利商务沟通。</w:t>
            </w:r>
          </w:p>
          <w:p w14:paraId="339C98A5">
            <w:r>
              <w:t>计算机能力：熟练使用Office办公软件</w:t>
            </w:r>
          </w:p>
          <w:p w14:paraId="482D79FB">
            <w:r>
              <w:t>专业能力：文案写作、社交媒体运营</w:t>
            </w:r>
          </w:p>
        </w:tc>
        <w:tc>
          <w:tcPr>
            <w:tcW w:w="4320" w:type="dxa"/>
          </w:tcPr>
          <w:p w14:paraId="6D10439E"/>
          <w:p w14:paraId="7150BD0F">
            <w:pPr>
              <w:pStyle w:val="4"/>
            </w:pPr>
            <w:r>
              <w:t>教育背景</w:t>
            </w:r>
          </w:p>
          <w:p w14:paraId="1546953E">
            <w:r>
              <w:t>北京师范大学 | 工商管理 | 本科 | 2008-09 ~ 2012-06</w:t>
            </w:r>
          </w:p>
          <w:p w14:paraId="7F1D8D94">
            <w:r>
              <w:t>专业成绩：3.75/4（专业前10%）</w:t>
            </w:r>
          </w:p>
          <w:p w14:paraId="40841A45">
            <w:r>
              <w:t>主修课程：管理学原理、运营管理、组织行为学、财务管理、战略管理、市场营销学</w:t>
            </w:r>
          </w:p>
          <w:p w14:paraId="1D08718B">
            <w:pPr>
              <w:pStyle w:val="4"/>
            </w:pPr>
            <w:r>
              <w:t>职业经历</w:t>
            </w:r>
          </w:p>
          <w:p w14:paraId="17CAF618">
            <w:r>
              <w:rPr>
                <w:b/>
              </w:rPr>
              <w:t>博雅传媒科技有限公司 | 品牌专员 | 2019-12 ~ 2021-06</w:t>
            </w:r>
          </w:p>
          <w:p w14:paraId="5EC9A573">
            <w:pPr>
              <w:pStyle w:val="16"/>
            </w:pPr>
            <w:r>
              <w:t>与媒体、渠道保持良好合作，拓展市场资源。</w:t>
            </w:r>
          </w:p>
          <w:p w14:paraId="738C77FD">
            <w:r>
              <w:rPr>
                <w:b/>
              </w:rPr>
              <w:t>博雅教育科技有限公司 | 营销专员 | 2021-09 ~ 2023-05</w:t>
            </w:r>
          </w:p>
          <w:p w14:paraId="75CAAD19">
            <w:pPr>
              <w:pStyle w:val="16"/>
            </w:pPr>
            <w:r>
              <w:t>协助制定营销策略，跟踪推广效果并优化。 运营公司社交媒体账号（公众号、微博等），提高粉丝互动。 与媒体、渠道保持良好合作，拓展市场资源。</w:t>
            </w:r>
          </w:p>
          <w:p w14:paraId="09F3FE93">
            <w:r>
              <w:rPr>
                <w:b/>
              </w:rPr>
              <w:t>创想咨询科技有限公司 | 市场专员 | 2023-11 ~ 2026-02</w:t>
            </w:r>
          </w:p>
          <w:p w14:paraId="658C6FF3">
            <w:pPr>
              <w:pStyle w:val="16"/>
            </w:pPr>
            <w:r>
              <w:t>策划并执行线上线下营销活动，提升品牌知名度。 协助制定营销策略，跟踪推广效果并优化。 负责市场调研，收集竞品信息，撰写分析报告。</w:t>
            </w:r>
          </w:p>
          <w:p w14:paraId="053A2622">
            <w:pPr>
              <w:pStyle w:val="4"/>
            </w:pPr>
            <w:r>
              <w:t>荣誉证书</w:t>
            </w:r>
          </w:p>
          <w:p w14:paraId="24F527B7">
            <w:pPr>
              <w:pStyle w:val="16"/>
            </w:pPr>
            <w:r>
              <w:t>大学英语六级（CET-6），优秀的听说读写能力。</w:t>
            </w:r>
          </w:p>
          <w:p w14:paraId="13391438">
            <w:pPr>
              <w:pStyle w:val="4"/>
            </w:pPr>
            <w:r>
              <w:t>个人评价</w:t>
            </w:r>
          </w:p>
          <w:p w14:paraId="48EB97F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1673C084">
      <w:r>
        <w:br w:type="page"/>
      </w:r>
    </w:p>
    <w:p w14:paraId="1ED5203A">
      <w:pPr>
        <w:jc w:val="center"/>
      </w:pPr>
      <w:r>
        <w:rPr>
          <w:b/>
          <w:sz w:val="32"/>
        </w:rPr>
        <w:t>刘琳</w:t>
      </w:r>
    </w:p>
    <w:p w14:paraId="51BDA3F2">
      <w:r>
        <w:t>求职意向：财务助理 | 郑州 | 11212/月 | 随时到岗</w:t>
      </w:r>
    </w:p>
    <w:p w14:paraId="023186B9">
      <w:r>
        <w:t>基本信息：29岁 | 男 | 郑州 | 7年经验</w:t>
      </w:r>
    </w:p>
    <w:p w14:paraId="21B3FF1B">
      <w:r>
        <w:t>联系方式：13670831848 | maoyong@example.com</w:t>
      </w:r>
    </w:p>
    <w:p w14:paraId="5DD0E039">
      <w:pPr>
        <w:pStyle w:val="4"/>
      </w:pPr>
      <w:r>
        <w:t>教育背景</w:t>
      </w:r>
    </w:p>
    <w:p w14:paraId="01CD9DDC">
      <w:r>
        <w:t>上海交通大学 | 财务管理 | 本科 | 2015-09 ~ 2019-06</w:t>
      </w:r>
    </w:p>
    <w:p w14:paraId="1EC6834B">
      <w:r>
        <w:t>专业成绩：3.71/4</w:t>
      </w:r>
    </w:p>
    <w:p w14:paraId="51278B73">
      <w:r>
        <w:t>主修课程：管理学原理、组织行为学、战略管理、市场营销学、运营管理、财务管理</w:t>
      </w:r>
    </w:p>
    <w:p w14:paraId="48E5886E">
      <w:pPr>
        <w:pStyle w:val="4"/>
      </w:pPr>
      <w:r>
        <w:t>过往经历</w:t>
      </w:r>
    </w:p>
    <w:p w14:paraId="09ED1844">
      <w:r>
        <w:rPr>
          <w:b/>
        </w:rPr>
        <w:t>1. 鼎盛互联网有限公司 | 会计 | 2021-04 ~ 2022-06</w:t>
      </w:r>
    </w:p>
    <w:p w14:paraId="77739A57">
      <w:pPr>
        <w:pStyle w:val="16"/>
      </w:pPr>
      <w:r>
        <w:t>参与预算编制及成本控制分析。 负责日常报销审核、凭证编制及账务处理。 配合审计工作，提供所需财务资料。</w:t>
      </w:r>
    </w:p>
    <w:p w14:paraId="74D52702">
      <w:r>
        <w:rPr>
          <w:b/>
        </w:rPr>
        <w:t>2. 创想零售有限公司 | 财务助理 | 2022-11 ~ 2026-07</w:t>
      </w:r>
    </w:p>
    <w:p w14:paraId="44E65F17">
      <w:pPr>
        <w:pStyle w:val="16"/>
      </w:pPr>
      <w:r>
        <w:t>管理发票、合同等财务档案，确保合规。 配合审计工作，提供所需财务资料。 负责日常报销审核、凭证编制及账务处理。</w:t>
      </w:r>
    </w:p>
    <w:p w14:paraId="311515F2">
      <w:pPr>
        <w:pStyle w:val="4"/>
      </w:pPr>
      <w:r>
        <w:t>专业技能</w:t>
      </w:r>
    </w:p>
    <w:p w14:paraId="49F6A9DB">
      <w:r>
        <w:t>语言能力：韩语TOPIK4，基础交流能力。</w:t>
      </w:r>
    </w:p>
    <w:p w14:paraId="0D68041F">
      <w:r>
        <w:t>计算机能力：掌握Photoshop基本操作</w:t>
      </w:r>
    </w:p>
    <w:p w14:paraId="793A8141">
      <w:r>
        <w:t>专业能力：财务报表、税务申报、金蝶</w:t>
      </w:r>
    </w:p>
    <w:p w14:paraId="5F640D25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6A4F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581C991">
            <w:pPr>
              <w:spacing w:after="0" w:line="240" w:lineRule="auto"/>
            </w:pPr>
            <w:r>
              <w:t>会计从业资格证。</w:t>
            </w:r>
          </w:p>
        </w:tc>
      </w:tr>
      <w:tr w14:paraId="7E1589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352692C">
            <w:pPr>
              <w:spacing w:after="0" w:line="240" w:lineRule="auto"/>
            </w:pPr>
            <w:r>
              <w:t>初级会计职称。</w:t>
            </w:r>
          </w:p>
        </w:tc>
      </w:tr>
    </w:tbl>
    <w:p w14:paraId="6B2D757F">
      <w:pPr>
        <w:pStyle w:val="4"/>
      </w:pPr>
      <w:r>
        <w:t>自我介绍</w:t>
      </w:r>
    </w:p>
    <w:p w14:paraId="5AEDC89F">
      <w:r>
        <w:t>做事严谨，对数字敏感；熟练掌握财务软件，有较强的合规意识；诚实守信，具备良好的职业道德。</w:t>
      </w:r>
    </w:p>
    <w:p w14:paraId="43F6FAE3">
      <w:r>
        <w:br w:type="page"/>
      </w:r>
    </w:p>
    <w:p w14:paraId="58C2FA10">
      <w:pPr>
        <w:jc w:val="center"/>
      </w:pPr>
      <w:r>
        <w:rPr>
          <w:b/>
          <w:sz w:val="32"/>
        </w:rPr>
        <w:t>叶帆</w:t>
      </w:r>
    </w:p>
    <w:p w14:paraId="2EC12A89">
      <w:pPr>
        <w:jc w:val="center"/>
      </w:pPr>
      <w:r>
        <w:rPr>
          <w:sz w:val="2"/>
        </w:rPr>
        <w:t>____________________________________________________________</w:t>
      </w:r>
    </w:p>
    <w:p w14:paraId="246919D2">
      <w:r>
        <w:t>求职意向：产品经理 | 成都 | 13776/月 | 一个月内到岗</w:t>
      </w:r>
    </w:p>
    <w:p w14:paraId="738CA55F">
      <w:r>
        <w:t>基本信息：27岁 | 女 | 成都 | 5年经验</w:t>
      </w:r>
    </w:p>
    <w:p w14:paraId="2080A161">
      <w:r>
        <w:t>联系方式：15731656648 | junwei@example.com</w:t>
      </w:r>
    </w:p>
    <w:p w14:paraId="5AD8F074">
      <w:pPr>
        <w:pStyle w:val="4"/>
      </w:pPr>
      <w:r>
        <w:t>工作经历</w:t>
      </w:r>
    </w:p>
    <w:p w14:paraId="35EC4CA6">
      <w:r>
        <w:rPr>
          <w:b/>
        </w:rPr>
        <w:t>恒通传媒有限公司 | 高级产品经理 | 2021-10 ~ 2022-02</w:t>
      </w:r>
    </w:p>
    <w:p w14:paraId="50F5BDEC">
      <w:pPr>
        <w:pStyle w:val="16"/>
      </w:pPr>
      <w:r>
        <w:t>输出PRD文档，协调开发、测试、运营团队推进产品落地。 组织用户访谈，挖掘潜在需求。 参与竞品分析，提炼差异化优势。</w:t>
      </w:r>
    </w:p>
    <w:p w14:paraId="71CD13B4">
      <w:r>
        <w:rPr>
          <w:b/>
        </w:rPr>
        <w:t>博雅金融科技有限公司 | 产品助理 | 2022-05 ~ 2025-07</w:t>
      </w:r>
    </w:p>
    <w:p w14:paraId="6818E690">
      <w:pPr>
        <w:pStyle w:val="16"/>
      </w:pPr>
      <w:r>
        <w:t>组织用户访谈，挖掘潜在需求。 输出PRD文档，协调开发、测试、运营团队推进产品落地。 负责产品需求调研、用户分析，完成产品规划与设计。</w:t>
      </w:r>
    </w:p>
    <w:p w14:paraId="562DEB94">
      <w:r>
        <w:rPr>
          <w:b/>
        </w:rPr>
        <w:t>新锐金融科技有限公司 | 高级产品经理 | 2025-06 ~ 2026-02</w:t>
      </w:r>
    </w:p>
    <w:p w14:paraId="338156A6">
      <w:pPr>
        <w:pStyle w:val="16"/>
      </w:pPr>
      <w:r>
        <w:t>跟踪产品数据，根据反馈持续优化迭代。</w:t>
      </w:r>
    </w:p>
    <w:p w14:paraId="0906AF72">
      <w:pPr>
        <w:pStyle w:val="4"/>
      </w:pPr>
      <w:r>
        <w:t>教育状况</w:t>
      </w:r>
    </w:p>
    <w:p w14:paraId="66C59A5B">
      <w:r>
        <w:t>天津大学 | 工业设计 | 本科 | 2017-09 ~ 2021-06</w:t>
      </w:r>
    </w:p>
    <w:p w14:paraId="0BD72041">
      <w:r>
        <w:t>专业成绩：3.99/4</w:t>
      </w:r>
    </w:p>
    <w:p w14:paraId="31795B25">
      <w:r>
        <w:t>主修课程：战略管理、管理学原理、市场营销学、运营管理、组织行为学、财务管理</w:t>
      </w:r>
    </w:p>
    <w:p w14:paraId="5AC5F86F">
      <w:pPr>
        <w:pStyle w:val="4"/>
      </w:pPr>
      <w:r>
        <w:t>技能证书</w:t>
      </w:r>
    </w:p>
    <w:p w14:paraId="2163E22B">
      <w:r>
        <w:t>语言能力：日语N2，可进行日常对话。</w:t>
      </w:r>
    </w:p>
    <w:p w14:paraId="18830758">
      <w:r>
        <w:t>计算机能力：精通Excel数据处理</w:t>
      </w:r>
    </w:p>
    <w:p w14:paraId="00E13A05">
      <w:r>
        <w:t>专业能力：数据分析、Axure、用户调研</w:t>
      </w:r>
    </w:p>
    <w:p w14:paraId="0DC0801D">
      <w:pPr>
        <w:pStyle w:val="4"/>
      </w:pPr>
      <w:r>
        <w:t>获奖情况</w:t>
      </w:r>
    </w:p>
    <w:p w14:paraId="3594942A">
      <w:pPr>
        <w:pStyle w:val="16"/>
      </w:pPr>
      <w:r>
        <w:t>PMP项目管理认证。</w:t>
      </w:r>
    </w:p>
    <w:p w14:paraId="706C32D6">
      <w:pPr>
        <w:pStyle w:val="4"/>
      </w:pPr>
      <w:r>
        <w:t>项目实践</w:t>
      </w:r>
    </w:p>
    <w:p w14:paraId="53CC957F">
      <w:r>
        <w:rPr>
          <w:b/>
        </w:rPr>
        <w:t>企业级管理系统（2019-08 ~ 2025-04）</w:t>
      </w:r>
    </w:p>
    <w:p w14:paraId="55B70B9C">
      <w:pPr>
        <w:pStyle w:val="16"/>
      </w:pPr>
      <w:r>
        <w:t>负责核心模块设计与开发，实现了高并发处理，提升了系统性能30%。</w:t>
      </w:r>
    </w:p>
    <w:p w14:paraId="343BFDC9">
      <w:pPr>
        <w:pStyle w:val="4"/>
      </w:pPr>
      <w:r>
        <w:t>个人评价</w:t>
      </w:r>
    </w:p>
    <w:p w14:paraId="0D1B238F">
      <w:r>
        <w:t>善于洞察用户需求，逻辑分析能力强；能够快速理解业务场景；有责任心，注重细节，追求产品极致。</w:t>
      </w:r>
    </w:p>
    <w:p w14:paraId="73E1F6FF">
      <w:r>
        <w:br w:type="page"/>
      </w:r>
    </w:p>
    <w:p w14:paraId="5F6BE9DE">
      <w:pPr>
        <w:jc w:val="center"/>
      </w:pPr>
      <w:r>
        <w:rPr>
          <w:b/>
          <w:sz w:val="32"/>
        </w:rPr>
        <w:t>陈凯</w:t>
      </w:r>
    </w:p>
    <w:p w14:paraId="1B2660E7">
      <w:r>
        <w:t>求职意向：人事专员 | 广州 | 19735/月 | 两周内到岗</w:t>
      </w:r>
    </w:p>
    <w:p w14:paraId="4705B11B">
      <w:r>
        <w:t>基本信息：31岁 | 男 | 上海 | 9年经验</w:t>
      </w:r>
    </w:p>
    <w:p w14:paraId="57487120">
      <w:r>
        <w:t>联系方式：18956010400 | kbai@example.com</w:t>
      </w:r>
    </w:p>
    <w:p w14:paraId="5E4B9E0C">
      <w:pPr>
        <w:pStyle w:val="4"/>
      </w:pPr>
      <w:r>
        <w:t>教育经历</w:t>
      </w:r>
    </w:p>
    <w:p w14:paraId="4E535B5E">
      <w:r>
        <w:t>南开大学 | 心理学 | 本科 | 2013-09 ~ 2017-06</w:t>
      </w:r>
    </w:p>
    <w:p w14:paraId="735D0B8C">
      <w:r>
        <w:t>专业成绩：3.43/4（专业前30%）</w:t>
      </w:r>
    </w:p>
    <w:p w14:paraId="48FF5D6C">
      <w:r>
        <w:t>主修课程：运营管理、管理学原理、财务管理、市场营销学、战略管理、组织行为学</w:t>
      </w:r>
    </w:p>
    <w:p w14:paraId="72B95D5F">
      <w:pPr>
        <w:pStyle w:val="4"/>
      </w:pPr>
      <w:r>
        <w:t>过往经历</w:t>
      </w:r>
    </w:p>
    <w:p w14:paraId="4A87FCDC">
      <w:r>
        <w:rPr>
          <w:b/>
        </w:rPr>
        <w:t>新锐制造科技有限公司 | HR助理 | 2024-01 ~ 2026-03</w:t>
      </w:r>
    </w:p>
    <w:p w14:paraId="393CD4CF">
      <w:pPr>
        <w:pStyle w:val="16"/>
      </w:pPr>
      <w:r>
        <w:t>负责考勤统计、薪酬核算及社保公积金缴纳。 办理员工入职、转正、调动、离职手续，维护人事档案。 负责招聘全流程，包括职位发布、简历筛选、面试安排及录用跟进。</w:t>
      </w:r>
    </w:p>
    <w:p w14:paraId="2CF20942">
      <w:pPr>
        <w:pStyle w:val="4"/>
      </w:pPr>
      <w:r>
        <w:t>技能证书</w:t>
      </w:r>
    </w:p>
    <w:p w14:paraId="02E6A751">
      <w:r>
        <w:t>语言能力：日语N2，可进行日常对话。</w:t>
      </w:r>
    </w:p>
    <w:p w14:paraId="1574B03F">
      <w:r>
        <w:t>计算机能力：熟练使用Office办公软件</w:t>
      </w:r>
    </w:p>
    <w:p w14:paraId="5D16BE9F">
      <w:r>
        <w:t>专业能力：劳动法、招聘面试</w:t>
      </w:r>
    </w:p>
    <w:p w14:paraId="5BAA8B77">
      <w:pPr>
        <w:pStyle w:val="4"/>
      </w:pPr>
      <w:r>
        <w:t>资格证书</w:t>
      </w:r>
    </w:p>
    <w:p w14:paraId="1E6E83A1">
      <w:pPr>
        <w:pStyle w:val="16"/>
      </w:pPr>
      <w:r>
        <w:t>人力资源管理师三级证书。</w:t>
      </w:r>
    </w:p>
    <w:p w14:paraId="41F027E3">
      <w:pPr>
        <w:pStyle w:val="4"/>
      </w:pPr>
      <w:r>
        <w:t>自我陈述</w:t>
      </w:r>
    </w:p>
    <w:p w14:paraId="73750EEF">
      <w:r>
        <w:t>性格开朗，亲和力强，善于与各部门沟通协作；具备良好的组织协调能力和解决冲突能力；积极主动，乐于学习新知识。</w:t>
      </w:r>
    </w:p>
    <w:p w14:paraId="7A4486D9">
      <w:r>
        <w:br w:type="page"/>
      </w:r>
    </w:p>
    <w:p w14:paraId="2C632D5C">
      <w:pPr>
        <w:jc w:val="center"/>
      </w:pPr>
      <w:r>
        <w:rPr>
          <w:b/>
          <w:sz w:val="32"/>
        </w:rPr>
        <w:t>郑娜</w:t>
      </w:r>
    </w:p>
    <w:p w14:paraId="7B1F1E84">
      <w:pPr>
        <w:jc w:val="center"/>
      </w:pPr>
      <w:r>
        <w:rPr>
          <w:sz w:val="2"/>
        </w:rPr>
        <w:t>____________________________________________________________</w:t>
      </w:r>
    </w:p>
    <w:p w14:paraId="739230FD">
      <w:r>
        <w:t>求职意向：财务助理 | 杭州 | 13906/月 | 一周内到岗</w:t>
      </w:r>
    </w:p>
    <w:p w14:paraId="427AA365">
      <w:r>
        <w:t>基本信息：29岁 | 男 | 杭州 | 7年经验</w:t>
      </w:r>
    </w:p>
    <w:p w14:paraId="2FF12527">
      <w:r>
        <w:t>联系方式：13583505105 | xiulan91@example.net</w:t>
      </w:r>
    </w:p>
    <w:p w14:paraId="57986B70">
      <w:pPr>
        <w:pStyle w:val="4"/>
      </w:pPr>
      <w:r>
        <w:t>职业经历</w:t>
      </w:r>
    </w:p>
    <w:p w14:paraId="668A7D31">
      <w:r>
        <w:rPr>
          <w:b/>
        </w:rPr>
        <w:t>上海咨询有限公司 | 出纳 | 2020-06 ~ 2021-03</w:t>
      </w:r>
    </w:p>
    <w:p w14:paraId="050977B5">
      <w:pPr>
        <w:pStyle w:val="16"/>
      </w:pPr>
      <w:r>
        <w:t>负责日常报销审核、凭证编制及账务处理。</w:t>
      </w:r>
    </w:p>
    <w:p w14:paraId="75691103">
      <w:r>
        <w:rPr>
          <w:b/>
        </w:rPr>
        <w:t>智云互联网科技有限公司 | 财务分析 | 2021-09 ~ 2024-02</w:t>
      </w:r>
    </w:p>
    <w:p w14:paraId="3DC8804B">
      <w:pPr>
        <w:pStyle w:val="16"/>
      </w:pPr>
      <w:r>
        <w:t>配合审计工作，提供所需财务资料。 管理发票、合同等财务档案，确保合规。</w:t>
      </w:r>
    </w:p>
    <w:p w14:paraId="16A42136">
      <w:r>
        <w:rPr>
          <w:b/>
        </w:rPr>
        <w:t>卓越医疗科技有限公司 | 财务分析 | 2024-10 ~ 2026-02</w:t>
      </w:r>
    </w:p>
    <w:p w14:paraId="5FBFB7D1">
      <w:pPr>
        <w:pStyle w:val="16"/>
      </w:pPr>
      <w:r>
        <w:t>负责日常报销审核、凭证编制及账务处理。</w:t>
      </w:r>
    </w:p>
    <w:p w14:paraId="1958D030">
      <w:pPr>
        <w:pStyle w:val="4"/>
      </w:pPr>
      <w:r>
        <w:t>教育背景</w:t>
      </w:r>
    </w:p>
    <w:p w14:paraId="411C0782">
      <w:r>
        <w:t>四川大学 | 金融学 | 本科 | 2015-09 ~ 2019-06</w:t>
      </w:r>
    </w:p>
    <w:p w14:paraId="3E4D0AE0">
      <w:r>
        <w:t>专业成绩：3.74/4（专业前15%）</w:t>
      </w:r>
    </w:p>
    <w:p w14:paraId="69ACBB68">
      <w:r>
        <w:t>主修课程：市场营销学、组织行为学、运营管理、战略管理、财务管理、管理学原理</w:t>
      </w:r>
    </w:p>
    <w:p w14:paraId="074AF57D">
      <w:pPr>
        <w:pStyle w:val="4"/>
      </w:pPr>
      <w:r>
        <w:t>能力专长</w:t>
      </w:r>
    </w:p>
    <w:p w14:paraId="6A4254DD">
      <w:r>
        <w:t>语言能力：英语专八，流利商务沟通。</w:t>
      </w:r>
    </w:p>
    <w:p w14:paraId="26A9FADB">
      <w:r>
        <w:t>计算机能力：掌握Photoshop基本操作</w:t>
      </w:r>
    </w:p>
    <w:p w14:paraId="39967574">
      <w:r>
        <w:t>专业能力：税务申报、Excel</w:t>
      </w:r>
    </w:p>
    <w:p w14:paraId="067AC6DB">
      <w:pPr>
        <w:pStyle w:val="4"/>
      </w:pPr>
      <w:r>
        <w:t>资质认证</w:t>
      </w:r>
    </w:p>
    <w:p w14:paraId="64E9B6CD">
      <w:pPr>
        <w:pStyle w:val="16"/>
      </w:pPr>
      <w:r>
        <w:t>初级会计职称。</w:t>
      </w:r>
    </w:p>
    <w:p w14:paraId="7E8B73BF">
      <w:pPr>
        <w:pStyle w:val="16"/>
      </w:pPr>
      <w:r>
        <w:t>会计从业资格证。</w:t>
      </w:r>
    </w:p>
    <w:p w14:paraId="64E24668">
      <w:pPr>
        <w:pStyle w:val="4"/>
      </w:pPr>
      <w:r>
        <w:t>自我评价</w:t>
      </w:r>
    </w:p>
    <w:p w14:paraId="66E3A7B1">
      <w:r>
        <w:t>做事严谨，对数字敏感；熟练掌握财务软件，有较强的合规意识；诚实守信，具备良好的职业道德。</w:t>
      </w:r>
    </w:p>
    <w:p w14:paraId="65D9379B">
      <w:r>
        <w:br w:type="page"/>
      </w:r>
    </w:p>
    <w:p w14:paraId="188A7D76">
      <w:pPr>
        <w:jc w:val="center"/>
      </w:pPr>
      <w:r>
        <w:rPr>
          <w:b/>
          <w:sz w:val="32"/>
        </w:rPr>
        <w:t>刘文</w:t>
      </w:r>
    </w:p>
    <w:p w14:paraId="68814CB2">
      <w:r>
        <w:t>求职意向：产品经理 | 成都 | 12073/月 | 一个月内到岗</w:t>
      </w:r>
    </w:p>
    <w:p w14:paraId="018CA18F">
      <w:r>
        <w:t>基本信息：36岁 | 女 | 成都 | 14年经验</w:t>
      </w:r>
    </w:p>
    <w:p w14:paraId="71040603">
      <w:r>
        <w:t>联系方式：13847458343 | yfan@example.net</w:t>
      </w:r>
    </w:p>
    <w:p w14:paraId="383650BA">
      <w:pPr>
        <w:pStyle w:val="4"/>
      </w:pPr>
      <w:r>
        <w:t>学习背景</w:t>
      </w:r>
    </w:p>
    <w:p w14:paraId="1F687135">
      <w:r>
        <w:t>同济大学 | 心理学 | 本科 | 2008-09 ~ 2012-06</w:t>
      </w:r>
    </w:p>
    <w:p w14:paraId="50003B98">
      <w:r>
        <w:t>专业成绩：3.62/4</w:t>
      </w:r>
    </w:p>
    <w:p w14:paraId="621C1F0D">
      <w:r>
        <w:t>主修课程：运营管理、财务管理、战略管理、市场营销学、组织行为学、管理学原理</w:t>
      </w:r>
    </w:p>
    <w:p w14:paraId="054D28C8">
      <w:pPr>
        <w:pStyle w:val="4"/>
      </w:pPr>
      <w:r>
        <w:t>实习经历</w:t>
      </w:r>
    </w:p>
    <w:p w14:paraId="6472D6B2">
      <w:r>
        <w:rPr>
          <w:b/>
        </w:rPr>
        <w:t>创想制造科技有限公司 | 高级产品经理 | 2024-08 ~ 2026-01</w:t>
      </w:r>
    </w:p>
    <w:p w14:paraId="79E1B005">
      <w:pPr>
        <w:pStyle w:val="16"/>
      </w:pPr>
      <w:r>
        <w:t>负责产品需求调研、用户分析，完成产品规划与设计。 参与竞品分析，提炼差异化优势。 组织用户访谈，挖掘潜在需求。</w:t>
      </w:r>
    </w:p>
    <w:p w14:paraId="11AD13CE">
      <w:pPr>
        <w:pStyle w:val="4"/>
      </w:pPr>
      <w:r>
        <w:t>技能特长</w:t>
      </w:r>
    </w:p>
    <w:p w14:paraId="3B02719F">
      <w:r>
        <w:t>语言能力：英语CET-6，读写熟练，可日常交流。</w:t>
      </w:r>
    </w:p>
    <w:p w14:paraId="3506D0C5">
      <w:r>
        <w:t>计算机能力：具备网络基础</w:t>
      </w:r>
    </w:p>
    <w:p w14:paraId="20363366">
      <w:r>
        <w:t>专业能力：需求分析、项目管理、Axure、用户调研</w:t>
      </w:r>
    </w:p>
    <w:p w14:paraId="08D2A80D">
      <w:pPr>
        <w:pStyle w:val="4"/>
      </w:pPr>
      <w:r>
        <w:t>证书与荣誉</w:t>
      </w:r>
    </w:p>
    <w:p w14:paraId="572124BD">
      <w:pPr>
        <w:pStyle w:val="16"/>
      </w:pPr>
      <w:r>
        <w:t>PMP项目管理认证。</w:t>
      </w:r>
    </w:p>
    <w:p w14:paraId="336D82E9">
      <w:pPr>
        <w:pStyle w:val="4"/>
      </w:pPr>
      <w:r>
        <w:t>自我介绍</w:t>
      </w:r>
    </w:p>
    <w:p w14:paraId="2FC32A9B">
      <w:r>
        <w:t>善于洞察用户需求，逻辑分析能力强；能够快速理解业务场景；有责任心，注重细节，追求产品极致。</w:t>
      </w:r>
    </w:p>
    <w:p w14:paraId="4CDA0C82">
      <w:r>
        <w:br w:type="page"/>
      </w:r>
    </w:p>
    <w:p w14:paraId="739BFA7E">
      <w:pPr>
        <w:jc w:val="center"/>
      </w:pPr>
      <w:r>
        <w:rPr>
          <w:b/>
          <w:sz w:val="32"/>
        </w:rPr>
        <w:t>金冬梅</w:t>
      </w:r>
    </w:p>
    <w:p w14:paraId="7819A758">
      <w:r>
        <w:t>求职意向：人事专员 | 南京 | 9980/月 | 一个月内到岗</w:t>
      </w:r>
    </w:p>
    <w:p w14:paraId="4D1D1010">
      <w:r>
        <w:t>基本信息：26岁 | 女 | 南京 | 6年经验</w:t>
      </w:r>
    </w:p>
    <w:p w14:paraId="2B020F1C">
      <w:r>
        <w:t>联系方式：15065117592 | pingzhong@example.net</w:t>
      </w:r>
    </w:p>
    <w:p w14:paraId="615AA044">
      <w:pPr>
        <w:pStyle w:val="4"/>
      </w:pPr>
      <w:r>
        <w:t>学习背景</w:t>
      </w:r>
    </w:p>
    <w:p w14:paraId="607BA68A">
      <w:r>
        <w:t>深圳职业技术学院 | 心理学 | 专科 | 2017-09 ~ 2020-06</w:t>
      </w:r>
    </w:p>
    <w:p w14:paraId="7113973F">
      <w:r>
        <w:t>专业成绩：3.85/4（专业前10%）</w:t>
      </w:r>
    </w:p>
    <w:p w14:paraId="0A9AAB3F">
      <w:r>
        <w:t>主修课程：财务管理、战略管理、组织行为学、管理学原理、运营管理</w:t>
      </w:r>
    </w:p>
    <w:p w14:paraId="78D80EEB">
      <w:pPr>
        <w:pStyle w:val="4"/>
      </w:pPr>
      <w:r>
        <w:t>职业经历</w:t>
      </w:r>
    </w:p>
    <w:p w14:paraId="5E0A5495">
      <w:r>
        <w:rPr>
          <w:b/>
        </w:rPr>
        <w:t>全民简历零售有限公司 | 招聘专员 | 2020-11 ~ 2021-02</w:t>
      </w:r>
    </w:p>
    <w:p w14:paraId="7FEBEB26">
      <w:pPr>
        <w:pStyle w:val="16"/>
      </w:pPr>
      <w:r>
        <w:t>负责考勤统计、薪酬核算及社保公积金缴纳。</w:t>
      </w:r>
    </w:p>
    <w:p w14:paraId="2E502AD0">
      <w:r>
        <w:rPr>
          <w:b/>
        </w:rPr>
        <w:t>博雅科技科技有限公司 | 薪酬专员 | 2021-06 ~ 2024-07</w:t>
      </w:r>
    </w:p>
    <w:p w14:paraId="6BD60C74">
      <w:pPr>
        <w:pStyle w:val="16"/>
      </w:pPr>
      <w:r>
        <w:t>办理员工入职、转正、调动、离职手续，维护人事档案。 负责考勤统计、薪酬核算及社保公积金缴纳。</w:t>
      </w:r>
    </w:p>
    <w:p w14:paraId="21DC1BEE">
      <w:r>
        <w:rPr>
          <w:b/>
        </w:rPr>
        <w:t>上海零售科技有限公司 | 招聘专员 | 2024-11 ~ 2026-06</w:t>
      </w:r>
    </w:p>
    <w:p w14:paraId="27947FF5">
      <w:pPr>
        <w:pStyle w:val="16"/>
      </w:pPr>
      <w:r>
        <w:t>负责考勤统计、薪酬核算及社保公积金缴纳。 办理员工入职、转正、调动、离职手续，维护人事档案。</w:t>
      </w:r>
    </w:p>
    <w:p w14:paraId="6A487C96">
      <w:pPr>
        <w:pStyle w:val="4"/>
      </w:pPr>
      <w:r>
        <w:t>技能特长</w:t>
      </w:r>
    </w:p>
    <w:p w14:paraId="137569E0">
      <w:r>
        <w:t>语言能力：英语CET-6，读写熟练，可日常交流。</w:t>
      </w:r>
    </w:p>
    <w:p w14:paraId="0EB045F7">
      <w:r>
        <w:t>计算机能力：熟练使用Office办公软件</w:t>
      </w:r>
    </w:p>
    <w:p w14:paraId="3AD3CAE7">
      <w:r>
        <w:t>专业能力：劳动法、招聘面试</w:t>
      </w:r>
    </w:p>
    <w:p w14:paraId="17DED3BB">
      <w:pPr>
        <w:pStyle w:val="4"/>
      </w:pPr>
      <w:r>
        <w:t>资质认证</w:t>
      </w:r>
    </w:p>
    <w:p w14:paraId="467B16E3">
      <w:pPr>
        <w:pStyle w:val="16"/>
      </w:pPr>
      <w:r>
        <w:t>人力资源管理师三级证书。</w:t>
      </w:r>
    </w:p>
    <w:p w14:paraId="625EF1A1">
      <w:pPr>
        <w:pStyle w:val="4"/>
      </w:pPr>
      <w:r>
        <w:t>自我介绍</w:t>
      </w:r>
    </w:p>
    <w:p w14:paraId="4FF26305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58090E0">
      <w:r>
        <w:br w:type="page"/>
      </w:r>
    </w:p>
    <w:p w14:paraId="0500C5DB">
      <w:pPr>
        <w:jc w:val="center"/>
      </w:pPr>
      <w:r>
        <w:rPr>
          <w:b/>
          <w:sz w:val="32"/>
        </w:rPr>
        <w:t>周瑜</w:t>
      </w:r>
    </w:p>
    <w:p w14:paraId="41EADB46">
      <w:r>
        <w:t>求职意向：市场专员 | 南京 | 16506/月 | 两周内到岗</w:t>
      </w:r>
    </w:p>
    <w:p w14:paraId="7332DCD9">
      <w:r>
        <w:t>基本信息：39岁 | 女 | 郑州 | 15年经验</w:t>
      </w:r>
    </w:p>
    <w:p w14:paraId="3B31873F">
      <w:r>
        <w:t>联系方式：13841937108 | liangyan@example.org</w:t>
      </w:r>
    </w:p>
    <w:p w14:paraId="3AE15022">
      <w:pPr>
        <w:pStyle w:val="4"/>
      </w:pPr>
      <w:r>
        <w:t>学历信息</w:t>
      </w:r>
    </w:p>
    <w:p w14:paraId="4EF1C38A">
      <w:r>
        <w:t>四川大学 | 广告学 | 硕士 | 2008-09 ~ 2011-06</w:t>
      </w:r>
    </w:p>
    <w:p w14:paraId="30674FB0">
      <w:r>
        <w:t>专业成绩：3.28/4</w:t>
      </w:r>
    </w:p>
    <w:p w14:paraId="24321659">
      <w:r>
        <w:t>主修课程：运营管理、管理学原理、市场营销学、财务管理、组织行为学、战略管理</w:t>
      </w:r>
    </w:p>
    <w:p w14:paraId="008D7253">
      <w:pPr>
        <w:pStyle w:val="4"/>
      </w:pPr>
      <w:r>
        <w:t>职业经历</w:t>
      </w:r>
    </w:p>
    <w:p w14:paraId="5B5F47F0">
      <w:r>
        <w:rPr>
          <w:b/>
        </w:rPr>
        <w:t>鼎盛咨询有限公司 | 市场助理 | 2020-08 ~ 2021-08</w:t>
      </w:r>
    </w:p>
    <w:p w14:paraId="7BB8B761">
      <w:pPr>
        <w:pStyle w:val="16"/>
      </w:pPr>
      <w:r>
        <w:t>协助制定营销策略，跟踪推广效果并优化。 与媒体、渠道保持良好合作，拓展市场资源。</w:t>
      </w:r>
    </w:p>
    <w:p w14:paraId="1B38BA49">
      <w:r>
        <w:rPr>
          <w:b/>
        </w:rPr>
        <w:t>卓越传媒有限公司 | 营销专员 | 2021-09 ~ 2022-12</w:t>
      </w:r>
    </w:p>
    <w:p w14:paraId="7EDF43F1">
      <w:pPr>
        <w:pStyle w:val="16"/>
      </w:pPr>
      <w:r>
        <w:t>策划并执行线上线下营销活动，提升品牌知名度。 与媒体、渠道保持良好合作，拓展市场资源。</w:t>
      </w:r>
    </w:p>
    <w:p w14:paraId="75558585">
      <w:r>
        <w:rPr>
          <w:b/>
        </w:rPr>
        <w:t>杭州科技科技有限公司 | 品牌专员 | 2022-06 ~ 2026-10</w:t>
      </w:r>
    </w:p>
    <w:p w14:paraId="19748B3E">
      <w:pPr>
        <w:pStyle w:val="16"/>
      </w:pPr>
      <w:r>
        <w:t>协助制定营销策略，跟踪推广效果并优化。 运营公司社交媒体账号（公众号、微博等），提高粉丝互动。 策划并执行线上线下营销活动，提升品牌知名度。</w:t>
      </w:r>
    </w:p>
    <w:p w14:paraId="3962B3B5">
      <w:pPr>
        <w:pStyle w:val="4"/>
      </w:pPr>
      <w:r>
        <w:t>技能特长</w:t>
      </w:r>
    </w:p>
    <w:p w14:paraId="5C0FB3C7">
      <w:r>
        <w:t>语言能力：英语专八，流利商务沟通。</w:t>
      </w:r>
    </w:p>
    <w:p w14:paraId="2A1D87C4">
      <w:r>
        <w:t>计算机能力：精通Excel数据处理</w:t>
      </w:r>
    </w:p>
    <w:p w14:paraId="4C84C1C6">
      <w:r>
        <w:t>专业能力：活动策划、社交媒体运营</w:t>
      </w:r>
    </w:p>
    <w:p w14:paraId="7DA8E40E">
      <w:pPr>
        <w:pStyle w:val="4"/>
      </w:pPr>
      <w:r>
        <w:t>获奖情况</w:t>
      </w:r>
    </w:p>
    <w:p w14:paraId="3369323F">
      <w:pPr>
        <w:pStyle w:val="16"/>
      </w:pPr>
      <w:r>
        <w:t>大学英语六级（CET-6），优秀的听说读写能力。</w:t>
      </w:r>
    </w:p>
    <w:p w14:paraId="5E619E18">
      <w:pPr>
        <w:pStyle w:val="16"/>
      </w:pPr>
      <w:r>
        <w:t>全国计算机等级考试二级（Office高级应用）。</w:t>
      </w:r>
    </w:p>
    <w:p w14:paraId="7BED783F">
      <w:pPr>
        <w:pStyle w:val="4"/>
      </w:pPr>
      <w:r>
        <w:t>自我介绍</w:t>
      </w:r>
    </w:p>
    <w:p w14:paraId="4A821F50">
      <w:r>
        <w:t>思维活跃，富有创意；具备敏锐的市场洞察力；热爱挑战，能够承受工作压力；善于数据分析，用数据驱动决策。</w:t>
      </w:r>
    </w:p>
    <w:p w14:paraId="5E912F53">
      <w:r>
        <w:br w:type="page"/>
      </w:r>
    </w:p>
    <w:p w14:paraId="4CEE0F35">
      <w:pPr>
        <w:jc w:val="center"/>
      </w:pPr>
      <w:r>
        <w:rPr>
          <w:b/>
          <w:sz w:val="32"/>
        </w:rPr>
        <w:t>方淑珍</w:t>
      </w:r>
    </w:p>
    <w:p w14:paraId="2E8F3132">
      <w:r>
        <w:t>求职意向：软件工程师 | 北京 | 17066/月 | 随时到岗</w:t>
      </w:r>
    </w:p>
    <w:p w14:paraId="2F5D5EBE">
      <w:r>
        <w:t>基本信息：33岁 | 女 | 北京 | 11年经验</w:t>
      </w:r>
    </w:p>
    <w:p w14:paraId="0186918D">
      <w:r>
        <w:t>联系方式：15098473453 | qiangqian@example.net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A22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A34CC3">
            <w:pPr>
              <w:pStyle w:val="4"/>
            </w:pPr>
            <w:r>
              <w:t>学历信息</w:t>
            </w:r>
          </w:p>
          <w:p w14:paraId="740E7BE2">
            <w:r>
              <w:t>吉林大学 | 信息管理与信息系统 | 本科 | 2011-09 ~ 2015-06</w:t>
            </w:r>
          </w:p>
          <w:p w14:paraId="06A67693">
            <w:r>
              <w:t>专业成绩：3.72/4</w:t>
            </w:r>
          </w:p>
          <w:p w14:paraId="22AC37C2">
            <w:r>
              <w:t>主修课程：组织行为学、市场营销学、管理学原理、战略管理、财务管理</w:t>
            </w:r>
          </w:p>
        </w:tc>
      </w:tr>
    </w:tbl>
    <w:p w14:paraId="6EBE49D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7A6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CEB9651">
            <w:pPr>
              <w:pStyle w:val="4"/>
            </w:pPr>
            <w:r>
              <w:t>职业经历</w:t>
            </w:r>
          </w:p>
          <w:p w14:paraId="54711899">
            <w:r>
              <w:rPr>
                <w:b/>
              </w:rPr>
              <w:t>华讯医疗科技有限公司 | 前端开发工程师 | 2025-04 ~ 2026-06</w:t>
            </w:r>
          </w:p>
          <w:p w14:paraId="3D51601C">
            <w:pPr>
              <w:pStyle w:val="16"/>
            </w:pPr>
            <w:r>
              <w:t>参与技术方案讨论，撰写技术文档。 编写高质量代码，进行单元测试和性能优化。</w:t>
            </w:r>
          </w:p>
        </w:tc>
      </w:tr>
    </w:tbl>
    <w:p w14:paraId="4D2C168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9E5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29EF61">
            <w:pPr>
              <w:pStyle w:val="4"/>
            </w:pPr>
            <w:r>
              <w:t>技能特长</w:t>
            </w:r>
          </w:p>
          <w:p w14:paraId="6407267F">
            <w:r>
              <w:t>语言能力：英语CET-6，读写熟练，可日常交流。</w:t>
            </w:r>
          </w:p>
          <w:p w14:paraId="427EE594">
            <w:r>
              <w:t>计算机能力：具备网络基础</w:t>
            </w:r>
          </w:p>
          <w:p w14:paraId="699A75B5">
            <w:r>
              <w:t>专业能力：React、Python、Spring、Git</w:t>
            </w:r>
          </w:p>
        </w:tc>
      </w:tr>
    </w:tbl>
    <w:p w14:paraId="0BFE237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F8A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F62F5B">
            <w:pPr>
              <w:pStyle w:val="4"/>
            </w:pPr>
            <w:r>
              <w:t>荣誉证书</w:t>
            </w:r>
          </w:p>
          <w:p w14:paraId="66CFB870">
            <w:pPr>
              <w:pStyle w:val="16"/>
            </w:pPr>
            <w:r>
              <w:t>全国计算机等级考试二级（Office高级应用）。</w:t>
            </w:r>
          </w:p>
          <w:p w14:paraId="3D634B98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40E7E66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F39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D8F5BAC">
            <w:pPr>
              <w:pStyle w:val="4"/>
            </w:pPr>
            <w:r>
              <w:t>项目实践</w:t>
            </w:r>
          </w:p>
          <w:p w14:paraId="2F6467A9">
            <w:r>
              <w:rPr>
                <w:b/>
              </w:rPr>
              <w:t>数据可视化平台（2020-01 ~ 2023-01）</w:t>
            </w:r>
          </w:p>
          <w:p w14:paraId="73F77BA7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6236925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CB0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AFC35E">
            <w:pPr>
              <w:pStyle w:val="4"/>
            </w:pPr>
            <w:r>
              <w:t>关于我</w:t>
            </w:r>
          </w:p>
          <w:p w14:paraId="1082490C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5008419E"/>
    <w:p w14:paraId="738E1FB2">
      <w:r>
        <w:br w:type="page"/>
      </w:r>
    </w:p>
    <w:p w14:paraId="367913E8">
      <w:pPr>
        <w:jc w:val="center"/>
      </w:pPr>
      <w:r>
        <w:rPr>
          <w:b/>
          <w:sz w:val="32"/>
        </w:rPr>
        <w:t>常佳</w:t>
      </w:r>
    </w:p>
    <w:p w14:paraId="3D750851">
      <w:r>
        <w:t>求职意向：设计师 | 广州 | 18501/月 | 一个月内到岗</w:t>
      </w:r>
    </w:p>
    <w:p w14:paraId="4365F986">
      <w:r>
        <w:t>基本信息：39岁 | 女 | 青岛 | 15年经验</w:t>
      </w:r>
    </w:p>
    <w:p w14:paraId="549739D5">
      <w:r>
        <w:t>联系方式：14569170908 | yan27@example.net</w:t>
      </w:r>
    </w:p>
    <w:p w14:paraId="0CF520C0">
      <w:pPr>
        <w:pStyle w:val="4"/>
      </w:pPr>
      <w:r>
        <w:t>关于我</w:t>
      </w:r>
    </w:p>
    <w:p w14:paraId="679C600C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278987E">
      <w:pPr>
        <w:pStyle w:val="4"/>
      </w:pPr>
      <w:r>
        <w:t>学历信息</w:t>
      </w:r>
    </w:p>
    <w:p w14:paraId="7D6AB140">
      <w:r>
        <w:t>南京大学 | 数字媒体艺术 | 硕士 | 2008-09 ~ 2011-06</w:t>
      </w:r>
    </w:p>
    <w:p w14:paraId="15C0A963">
      <w:r>
        <w:t>专业成绩：3.73/4（专业前10%）</w:t>
      </w:r>
    </w:p>
    <w:p w14:paraId="30DEE29D">
      <w:r>
        <w:t>主修课程：组织行为学、战略管理、市场营销学、财务管理、管理学原理、运营管理</w:t>
      </w:r>
    </w:p>
    <w:p w14:paraId="001C6D9D">
      <w:pPr>
        <w:pStyle w:val="4"/>
      </w:pPr>
      <w:r>
        <w:t>过往经历</w:t>
      </w:r>
    </w:p>
    <w:p w14:paraId="617FCD35">
      <w:r>
        <w:rPr>
          <w:b/>
        </w:rPr>
        <w:t>杭州教育科技有限公司 | UI设计师 | 2016-12 ~ 2019-03</w:t>
      </w:r>
    </w:p>
    <w:p w14:paraId="69D33FEB">
      <w:pPr>
        <w:pStyle w:val="16"/>
      </w:pPr>
      <w:r>
        <w:t>参与品牌VI设计，确保品牌一致性。</w:t>
      </w:r>
    </w:p>
    <w:p w14:paraId="5637A881">
      <w:r>
        <w:rPr>
          <w:b/>
        </w:rPr>
        <w:t>恒通制造有限公司 | UI设计师 | 2019-07 ~ 2022-12</w:t>
      </w:r>
    </w:p>
    <w:p w14:paraId="4075B95E">
      <w:pPr>
        <w:pStyle w:val="16"/>
      </w:pPr>
      <w:r>
        <w:t>制作宣传海报、画册、名片等平面物料。 与产品、开发沟通，保证设计落地效果。 参与品牌VI设计，确保品牌一致性。</w:t>
      </w:r>
    </w:p>
    <w:p w14:paraId="014B37B8">
      <w:r>
        <w:rPr>
          <w:b/>
        </w:rPr>
        <w:t>创想互联网科技有限公司 | UI设计师 | 2022-12 ~ 2026-01</w:t>
      </w:r>
    </w:p>
    <w:p w14:paraId="24F651C6">
      <w:pPr>
        <w:pStyle w:val="16"/>
      </w:pPr>
      <w:r>
        <w:t>参与品牌VI设计，确保品牌一致性。 制作宣传海报、画册、名片等平面物料。</w:t>
      </w:r>
    </w:p>
    <w:p w14:paraId="4FB9F821">
      <w:pPr>
        <w:pStyle w:val="4"/>
      </w:pPr>
      <w:r>
        <w:t>专业技能</w:t>
      </w:r>
    </w:p>
    <w:p w14:paraId="6128D460">
      <w:r>
        <w:t>语言能力：英语CET-4，具备基本读写能力。</w:t>
      </w:r>
    </w:p>
    <w:p w14:paraId="3D9BA7A1">
      <w:r>
        <w:t>计算机能力：精通Excel数据处理</w:t>
      </w:r>
    </w:p>
    <w:p w14:paraId="0E044EFB">
      <w:r>
        <w:t>专业能力：Figma、Illustrator、色彩搭配</w:t>
      </w:r>
    </w:p>
    <w:p w14:paraId="44653FCE">
      <w:pPr>
        <w:pStyle w:val="4"/>
      </w:pPr>
      <w:r>
        <w:t>资格证书</w:t>
      </w:r>
    </w:p>
    <w:p w14:paraId="09AE1FAB">
      <w:pPr>
        <w:pStyle w:val="16"/>
      </w:pPr>
      <w:r>
        <w:t>Adobe认证设计师。</w:t>
      </w:r>
    </w:p>
    <w:p w14:paraId="221CB27E">
      <w:pPr>
        <w:pStyle w:val="4"/>
      </w:pPr>
      <w:r>
        <w:t>项目经验</w:t>
      </w:r>
    </w:p>
    <w:p w14:paraId="59966C4E">
      <w:r>
        <w:rPr>
          <w:b/>
        </w:rPr>
        <w:t>品牌官网改版（2021-12 ~ 2023-05）</w:t>
      </w:r>
    </w:p>
    <w:p w14:paraId="709858E6">
      <w:pPr>
        <w:pStyle w:val="16"/>
      </w:pPr>
      <w:r>
        <w:t>负责核心模块设计与开发，实现了高并发处理，提升了系统性能30%。</w:t>
      </w:r>
    </w:p>
    <w:p w14:paraId="22982281">
      <w:r>
        <w:br w:type="page"/>
      </w:r>
    </w:p>
    <w:p w14:paraId="1A89DA29">
      <w:pPr>
        <w:jc w:val="center"/>
      </w:pPr>
      <w:r>
        <w:rPr>
          <w:b/>
          <w:sz w:val="32"/>
        </w:rPr>
        <w:t>黄俊</w:t>
      </w:r>
    </w:p>
    <w:p w14:paraId="2C59C215">
      <w:r>
        <w:t>求职意向：财务助理 | 苏州 | 14907/月 | 一个月内到岗</w:t>
      </w:r>
    </w:p>
    <w:p w14:paraId="58E1EE53">
      <w:r>
        <w:t>基本信息：29岁 | 女 | 苏州 | 7年经验</w:t>
      </w:r>
    </w:p>
    <w:p w14:paraId="0D1D8431">
      <w:r>
        <w:t>联系方式：18236058780 | guiying57@example.net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C2B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FEE54E6">
            <w:pPr>
              <w:pStyle w:val="4"/>
            </w:pPr>
            <w:r>
              <w:t>教育经历</w:t>
            </w:r>
          </w:p>
          <w:p w14:paraId="67D9E6C5">
            <w:r>
              <w:t>西安交通大学 | 金融学 | 本科 | 2015-09 ~ 2019-06</w:t>
            </w:r>
          </w:p>
          <w:p w14:paraId="145CA162">
            <w:r>
              <w:t>专业成绩：3.38/4（专业前30%）</w:t>
            </w:r>
          </w:p>
          <w:p w14:paraId="600F43A6">
            <w:r>
              <w:t>主修课程：财务管理、管理学原理、战略管理、组织行为学、运营管理</w:t>
            </w:r>
          </w:p>
        </w:tc>
      </w:tr>
    </w:tbl>
    <w:p w14:paraId="0B9E654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27E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7F0B4F">
            <w:pPr>
              <w:pStyle w:val="4"/>
            </w:pPr>
            <w:r>
              <w:t>工作经历</w:t>
            </w:r>
          </w:p>
          <w:p w14:paraId="5002CA76">
            <w:r>
              <w:rPr>
                <w:b/>
              </w:rPr>
              <w:t>上海咨询有限公司 | 会计 | 2021-12 ~ 2022-01</w:t>
            </w:r>
          </w:p>
          <w:p w14:paraId="04C823CD">
            <w:pPr>
              <w:pStyle w:val="16"/>
            </w:pPr>
            <w:r>
              <w:t>协助完成月度财务报表编制及税务申报。 管理发票、合同等财务档案，确保合规。 参与预算编制及成本控制分析。</w:t>
            </w:r>
          </w:p>
          <w:p w14:paraId="762EACE3">
            <w:r>
              <w:rPr>
                <w:b/>
              </w:rPr>
              <w:t>北京医疗科技有限公司 | 会计 | 2022-03 ~ 2026-06</w:t>
            </w:r>
          </w:p>
          <w:p w14:paraId="2A07E3C5">
            <w:pPr>
              <w:pStyle w:val="16"/>
            </w:pPr>
            <w:r>
              <w:t>参与预算编制及成本控制分析。 负责日常报销审核、凭证编制及账务处理。</w:t>
            </w:r>
          </w:p>
        </w:tc>
      </w:tr>
    </w:tbl>
    <w:p w14:paraId="5E10793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019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B3FD49">
            <w:pPr>
              <w:pStyle w:val="4"/>
            </w:pPr>
            <w:r>
              <w:t>核心技能</w:t>
            </w:r>
          </w:p>
          <w:p w14:paraId="5E0E0176">
            <w:r>
              <w:t>语言能力：日语N2，可进行日常对话。</w:t>
            </w:r>
          </w:p>
          <w:p w14:paraId="4AD46C6E">
            <w:r>
              <w:t>计算机能力：熟悉Python基础</w:t>
            </w:r>
          </w:p>
          <w:p w14:paraId="55542CB6">
            <w:r>
              <w:t>专业能力：财务报表、金蝶、税务申报</w:t>
            </w:r>
          </w:p>
        </w:tc>
      </w:tr>
    </w:tbl>
    <w:p w14:paraId="4BB33F8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D37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60F456A">
            <w:pPr>
              <w:pStyle w:val="4"/>
            </w:pPr>
            <w:r>
              <w:t>荣誉证书</w:t>
            </w:r>
          </w:p>
          <w:p w14:paraId="3EB0A73A">
            <w:pPr>
              <w:pStyle w:val="16"/>
            </w:pPr>
            <w:r>
              <w:t>会计从业资格证。</w:t>
            </w:r>
          </w:p>
          <w:p w14:paraId="0A3B5964">
            <w:pPr>
              <w:pStyle w:val="16"/>
            </w:pPr>
            <w:r>
              <w:t>初级会计职称。</w:t>
            </w:r>
          </w:p>
        </w:tc>
      </w:tr>
    </w:tbl>
    <w:p w14:paraId="6BC616C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388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836DC7">
            <w:pPr>
              <w:pStyle w:val="4"/>
            </w:pPr>
            <w:r>
              <w:t>自我介绍</w:t>
            </w:r>
          </w:p>
          <w:p w14:paraId="0E926BAE">
            <w:r>
              <w:t>做事严谨，对数字敏感；熟练掌握财务软件，有较强的合规意识；诚实守信，具备良好的职业道德。</w:t>
            </w:r>
          </w:p>
        </w:tc>
      </w:tr>
    </w:tbl>
    <w:p w14:paraId="4E49148E"/>
    <w:p w14:paraId="018C5784">
      <w:r>
        <w:br w:type="page"/>
      </w:r>
    </w:p>
    <w:p w14:paraId="21367CEF">
      <w:pPr>
        <w:jc w:val="center"/>
      </w:pPr>
      <w:r>
        <w:rPr>
          <w:b/>
          <w:sz w:val="32"/>
        </w:rPr>
        <w:t>韦雪梅</w:t>
      </w:r>
    </w:p>
    <w:p w14:paraId="31C6D9A1">
      <w:pPr>
        <w:jc w:val="center"/>
      </w:pPr>
      <w:r>
        <w:rPr>
          <w:sz w:val="2"/>
        </w:rPr>
        <w:t>____________________________________________________________</w:t>
      </w:r>
    </w:p>
    <w:p w14:paraId="20895BDA">
      <w:r>
        <w:t>求职意向：设计师 | 北京 | 19434/月 | 一个月内到岗</w:t>
      </w:r>
    </w:p>
    <w:p w14:paraId="364D24C5">
      <w:r>
        <w:t>基本信息：31岁 | 男 | 郑州 | 9年经验</w:t>
      </w:r>
    </w:p>
    <w:p w14:paraId="4F4618F0">
      <w:r>
        <w:t>联系方式：13882184114 | szou@example.com</w:t>
      </w:r>
    </w:p>
    <w:p w14:paraId="33D1FB7E">
      <w:pPr>
        <w:pStyle w:val="4"/>
      </w:pPr>
      <w:r>
        <w:t>实习经历</w:t>
      </w:r>
    </w:p>
    <w:p w14:paraId="2E1B0D90">
      <w:r>
        <w:rPr>
          <w:b/>
        </w:rPr>
        <w:t>华讯制造有限公司 | 视觉设计师 | 2022-04 ~ 2026-07</w:t>
      </w:r>
    </w:p>
    <w:p w14:paraId="5B0C19AA">
      <w:pPr>
        <w:pStyle w:val="16"/>
      </w:pPr>
      <w:r>
        <w:t>制作宣传海报、画册、名片等平面物料。</w:t>
      </w:r>
    </w:p>
    <w:p w14:paraId="66D1FFFC">
      <w:pPr>
        <w:pStyle w:val="4"/>
      </w:pPr>
      <w:r>
        <w:t>教育经历</w:t>
      </w:r>
    </w:p>
    <w:p w14:paraId="4A72CEC4">
      <w:r>
        <w:t>吉林大学 | 数字媒体艺术 | 本科 | 2013-09 ~ 2017-06</w:t>
      </w:r>
    </w:p>
    <w:p w14:paraId="5DA3A9E0">
      <w:r>
        <w:t>专业成绩：3.21/4</w:t>
      </w:r>
    </w:p>
    <w:p w14:paraId="25B47191">
      <w:r>
        <w:t>主修课程：战略管理、市场营销学、组织行为学、管理学原理、财务管理、运营管理</w:t>
      </w:r>
    </w:p>
    <w:p w14:paraId="77600EF7">
      <w:pPr>
        <w:pStyle w:val="4"/>
      </w:pPr>
      <w:r>
        <w:t>核心技能</w:t>
      </w:r>
    </w:p>
    <w:p w14:paraId="060C0435">
      <w:r>
        <w:t>语言能力：英语CET-6，读写熟练，可日常交流。</w:t>
      </w:r>
    </w:p>
    <w:p w14:paraId="46A92CD3">
      <w:r>
        <w:t>计算机能力：掌握Photoshop基本操作</w:t>
      </w:r>
    </w:p>
    <w:p w14:paraId="6BB4A825">
      <w:r>
        <w:t>专业能力：Figma、Photoshop、色彩搭配</w:t>
      </w:r>
    </w:p>
    <w:p w14:paraId="067749AC">
      <w:pPr>
        <w:pStyle w:val="4"/>
      </w:pPr>
      <w:r>
        <w:t>资质认证</w:t>
      </w:r>
    </w:p>
    <w:p w14:paraId="36C939B4">
      <w:pPr>
        <w:pStyle w:val="16"/>
      </w:pPr>
      <w:r>
        <w:t>Adobe认证设计师。</w:t>
      </w:r>
    </w:p>
    <w:p w14:paraId="5856B0DE">
      <w:pPr>
        <w:pStyle w:val="4"/>
      </w:pPr>
      <w:r>
        <w:t>个人评价</w:t>
      </w:r>
    </w:p>
    <w:p w14:paraId="21A042C6">
      <w:r>
        <w:t>具备良好的审美能力和设计功底；热爱设计，关注细节；善于沟通，能准确理解需求并转化为优秀的设计方案。</w:t>
      </w:r>
    </w:p>
    <w:p w14:paraId="194588D0">
      <w:r>
        <w:br w:type="page"/>
      </w:r>
    </w:p>
    <w:p w14:paraId="518584D5">
      <w:pPr>
        <w:jc w:val="center"/>
      </w:pPr>
      <w:r>
        <w:rPr>
          <w:b/>
          <w:sz w:val="32"/>
        </w:rPr>
        <w:t>何亮</w:t>
      </w:r>
    </w:p>
    <w:p w14:paraId="6A8E16B6">
      <w:r>
        <w:t>求职意向：设计师 | 青岛 | 14714/月 | 一周内到岗</w:t>
      </w:r>
    </w:p>
    <w:p w14:paraId="61C2B021">
      <w:r>
        <w:t>基本信息：30岁 | 女 | 青岛 | 10年经验</w:t>
      </w:r>
    </w:p>
    <w:p w14:paraId="740A2D9F">
      <w:r>
        <w:t>联系方式：15336872850 | xguo@example.net</w:t>
      </w:r>
    </w:p>
    <w:p w14:paraId="449C09E2">
      <w:pPr>
        <w:pStyle w:val="4"/>
      </w:pPr>
      <w:r>
        <w:t>自我评价</w:t>
      </w:r>
    </w:p>
    <w:p w14:paraId="118D269C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32B0BAF">
      <w:pPr>
        <w:pStyle w:val="4"/>
      </w:pPr>
      <w:r>
        <w:t>教育经历</w:t>
      </w:r>
    </w:p>
    <w:p w14:paraId="338CA1C5">
      <w:r>
        <w:t>深圳职业技术学院 | 艺术设计 | 专科 | 2013-09 ~ 2016-06</w:t>
      </w:r>
    </w:p>
    <w:p w14:paraId="4F053AE3">
      <w:r>
        <w:t>专业成绩：3.06/4</w:t>
      </w:r>
    </w:p>
    <w:p w14:paraId="4BAAC328">
      <w:r>
        <w:t>主修课程：财务管理、市场营销学、战略管理、管理学原理、运营管理、组织行为学</w:t>
      </w:r>
    </w:p>
    <w:p w14:paraId="117A319A">
      <w:pPr>
        <w:pStyle w:val="4"/>
      </w:pPr>
      <w:r>
        <w:t>工作经历</w:t>
      </w:r>
    </w:p>
    <w:p w14:paraId="478CF56C">
      <w:r>
        <w:rPr>
          <w:b/>
        </w:rPr>
        <w:t>上海教育有限公司 | 平面设计师 | 2023-03 ~ 2026-10</w:t>
      </w:r>
    </w:p>
    <w:p w14:paraId="52858C7C">
      <w:pPr>
        <w:pStyle w:val="16"/>
      </w:pPr>
      <w:r>
        <w:t>负责公司产品UI界面设计，提升视觉体验。 参与品牌VI设计，确保品牌一致性。</w:t>
      </w:r>
    </w:p>
    <w:p w14:paraId="78CB5C2F">
      <w:pPr>
        <w:pStyle w:val="4"/>
      </w:pPr>
      <w:r>
        <w:t>专业技能</w:t>
      </w:r>
    </w:p>
    <w:p w14:paraId="7F06F588">
      <w:r>
        <w:t>语言能力：韩语TOPIK4，基础交流能力。</w:t>
      </w:r>
    </w:p>
    <w:p w14:paraId="5F924189">
      <w:r>
        <w:t>计算机能力：熟悉Python基础</w:t>
      </w:r>
    </w:p>
    <w:p w14:paraId="071B9CA6">
      <w:r>
        <w:t>专业能力：Illustrator、色彩搭配</w:t>
      </w:r>
    </w:p>
    <w:p w14:paraId="4F9D5DE4">
      <w:pPr>
        <w:pStyle w:val="4"/>
      </w:pPr>
      <w:r>
        <w:t>资质认证</w:t>
      </w:r>
    </w:p>
    <w:p w14:paraId="34A47034">
      <w:pPr>
        <w:pStyle w:val="16"/>
      </w:pPr>
      <w:r>
        <w:t>Adobe认证设计师。</w:t>
      </w:r>
    </w:p>
    <w:p w14:paraId="737AE2CA">
      <w:r>
        <w:br w:type="page"/>
      </w:r>
    </w:p>
    <w:p w14:paraId="0E9131FB">
      <w:pPr>
        <w:jc w:val="center"/>
      </w:pPr>
      <w:r>
        <w:rPr>
          <w:b/>
          <w:sz w:val="32"/>
        </w:rPr>
        <w:t>张雷</w:t>
      </w:r>
    </w:p>
    <w:p w14:paraId="3BBBE76A">
      <w:r>
        <w:t>求职意向：市场专员 | 郑州 | 13420/月 | 一个月内到岗</w:t>
      </w:r>
    </w:p>
    <w:p w14:paraId="2F1A95A8">
      <w:r>
        <w:t>基本信息：34岁 | 女 | 青岛 | 12年经验</w:t>
      </w:r>
    </w:p>
    <w:p w14:paraId="568B9CED">
      <w:r>
        <w:t>联系方式：14564484580 | ming35@example.com</w:t>
      </w:r>
    </w:p>
    <w:p w14:paraId="54CBF48B">
      <w:pPr>
        <w:pStyle w:val="4"/>
      </w:pPr>
      <w:r>
        <w:t>学历信息</w:t>
      </w:r>
    </w:p>
    <w:p w14:paraId="6F92F13F">
      <w:r>
        <w:t>山东大学 | 新闻传播 | 本科 | 2010-09 ~ 2014-06</w:t>
      </w:r>
    </w:p>
    <w:p w14:paraId="1FF3877B">
      <w:r>
        <w:t>专业成绩：3.42/4（专业前30%）</w:t>
      </w:r>
    </w:p>
    <w:p w14:paraId="64C934CA">
      <w:r>
        <w:t>主修课程：运营管理、战略管理、市场营销学、组织行为学、管理学原理、财务管理</w:t>
      </w:r>
    </w:p>
    <w:p w14:paraId="0A1B348D">
      <w:pPr>
        <w:pStyle w:val="4"/>
      </w:pPr>
      <w:r>
        <w:t>职业经历</w:t>
      </w:r>
    </w:p>
    <w:p w14:paraId="59147F55">
      <w:r>
        <w:rPr>
          <w:b/>
        </w:rPr>
        <w:t>新锐医疗有限公司 | 营销专员 | 2019-05 ~ 2022-08</w:t>
      </w:r>
    </w:p>
    <w:p w14:paraId="3AB802C3">
      <w:pPr>
        <w:pStyle w:val="16"/>
      </w:pPr>
      <w:r>
        <w:t>与媒体、渠道保持良好合作，拓展市场资源。</w:t>
      </w:r>
    </w:p>
    <w:p w14:paraId="17BBCD24">
      <w:r>
        <w:rPr>
          <w:b/>
        </w:rPr>
        <w:t>杭州医疗有限公司 | 品牌专员 | 2022-08 ~ 2026-06</w:t>
      </w:r>
    </w:p>
    <w:p w14:paraId="6ECE2139">
      <w:pPr>
        <w:pStyle w:val="16"/>
      </w:pPr>
      <w:r>
        <w:t>运营公司社交媒体账号（公众号、微博等），提高粉丝互动。 策划并执行线上线下营销活动，提升品牌知名度。 负责市场调研，收集竞品信息，撰写分析报告。</w:t>
      </w:r>
    </w:p>
    <w:p w14:paraId="622D5BBF">
      <w:pPr>
        <w:pStyle w:val="4"/>
      </w:pPr>
      <w:r>
        <w:t>能力专长</w:t>
      </w:r>
    </w:p>
    <w:p w14:paraId="599E6BA6">
      <w:r>
        <w:t>语言能力：英语专八，流利商务沟通。</w:t>
      </w:r>
    </w:p>
    <w:p w14:paraId="47856ACB">
      <w:r>
        <w:t>计算机能力：具备网络基础</w:t>
      </w:r>
    </w:p>
    <w:p w14:paraId="500484DE">
      <w:r>
        <w:t>专业能力：文案写作、活动策划、数据分析</w:t>
      </w:r>
    </w:p>
    <w:p w14:paraId="128E6B51">
      <w:pPr>
        <w:pStyle w:val="4"/>
      </w:pPr>
      <w:r>
        <w:t>资格证书</w:t>
      </w:r>
    </w:p>
    <w:p w14:paraId="3BFE04E6">
      <w:pPr>
        <w:pStyle w:val="16"/>
      </w:pPr>
      <w:r>
        <w:t>大学英语四级（CET-4），良好的读写能力。</w:t>
      </w:r>
    </w:p>
    <w:p w14:paraId="70CB556C">
      <w:pPr>
        <w:pStyle w:val="16"/>
      </w:pPr>
      <w:r>
        <w:t>全国计算机等级考试二级（Office高级应用）。</w:t>
      </w:r>
    </w:p>
    <w:p w14:paraId="445480FA">
      <w:pPr>
        <w:pStyle w:val="16"/>
      </w:pPr>
      <w:r>
        <w:t>大学英语六级（CET-6），优秀的听说读写能力。</w:t>
      </w:r>
    </w:p>
    <w:p w14:paraId="25314D62">
      <w:pPr>
        <w:pStyle w:val="4"/>
      </w:pPr>
      <w:r>
        <w:t>自我陈述</w:t>
      </w:r>
    </w:p>
    <w:p w14:paraId="790AFC28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51E42BA5">
      <w:r>
        <w:br w:type="page"/>
      </w:r>
    </w:p>
    <w:p w14:paraId="581CF84A">
      <w:pPr>
        <w:jc w:val="center"/>
      </w:pPr>
      <w:r>
        <w:rPr>
          <w:b/>
          <w:sz w:val="32"/>
        </w:rPr>
        <w:t>段鑫</w:t>
      </w:r>
    </w:p>
    <w:p w14:paraId="47709E09">
      <w:r>
        <w:t>求职意向：财务助理 | 北京 | 22193/月 | 一周内到岗</w:t>
      </w:r>
    </w:p>
    <w:p w14:paraId="1972AD8E">
      <w:r>
        <w:t>基本信息：33岁 | 女 | 北京 | 11年经验</w:t>
      </w:r>
    </w:p>
    <w:p w14:paraId="1E48FCC0">
      <w:r>
        <w:t>联系方式：18994283115 | chaokang@example.net</w:t>
      </w:r>
    </w:p>
    <w:p w14:paraId="549CD063">
      <w:pPr>
        <w:pStyle w:val="4"/>
      </w:pPr>
      <w:r>
        <w:t>个人评价</w:t>
      </w:r>
    </w:p>
    <w:p w14:paraId="1742D939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F203EB3">
      <w:pPr>
        <w:pStyle w:val="4"/>
      </w:pPr>
      <w:r>
        <w:t>学历信息</w:t>
      </w:r>
    </w:p>
    <w:p w14:paraId="2C4247EC">
      <w:r>
        <w:t>西安交通大学 | 金融学 | 本科 | 2011-09 ~ 2015-06</w:t>
      </w:r>
    </w:p>
    <w:p w14:paraId="7289736A">
      <w:r>
        <w:t>专业成绩：3.9/4（专业前15%）</w:t>
      </w:r>
    </w:p>
    <w:p w14:paraId="5C0B3EF3">
      <w:r>
        <w:t>主修课程：市场营销学、财务管理、管理学原理、运营管理、战略管理</w:t>
      </w:r>
    </w:p>
    <w:p w14:paraId="57E7BA25">
      <w:pPr>
        <w:pStyle w:val="4"/>
      </w:pPr>
      <w:r>
        <w:t>工作经历</w:t>
      </w:r>
    </w:p>
    <w:p w14:paraId="14D03192">
      <w:r>
        <w:rPr>
          <w:b/>
        </w:rPr>
        <w:t>智云制造有限公司 | 出纳 | 2025-12 ~ 2026-02</w:t>
      </w:r>
    </w:p>
    <w:p w14:paraId="68FECC01">
      <w:pPr>
        <w:pStyle w:val="16"/>
      </w:pPr>
      <w:r>
        <w:t>协助完成月度财务报表编制及税务申报。 负责日常报销审核、凭证编制及账务处理。 配合审计工作，提供所需财务资料。</w:t>
      </w:r>
    </w:p>
    <w:p w14:paraId="57637258">
      <w:pPr>
        <w:pStyle w:val="4"/>
      </w:pPr>
      <w:r>
        <w:t>能力专长</w:t>
      </w:r>
    </w:p>
    <w:p w14:paraId="500681C2">
      <w:r>
        <w:t>语言能力：韩语TOPIK4，基础交流能力。</w:t>
      </w:r>
    </w:p>
    <w:p w14:paraId="3FFB2A2F">
      <w:r>
        <w:t>计算机能力：掌握Photoshop基本操作</w:t>
      </w:r>
    </w:p>
    <w:p w14:paraId="1B498C92">
      <w:r>
        <w:t>专业能力：用友、税务申报、Excel、财务报表</w:t>
      </w:r>
    </w:p>
    <w:p w14:paraId="0E32968D">
      <w:pPr>
        <w:pStyle w:val="4"/>
      </w:pPr>
      <w:r>
        <w:t>荣誉证书</w:t>
      </w:r>
    </w:p>
    <w:p w14:paraId="667E7221">
      <w:pPr>
        <w:pStyle w:val="16"/>
      </w:pPr>
      <w:r>
        <w:t>会计从业资格证。</w:t>
      </w:r>
    </w:p>
    <w:p w14:paraId="5BFAC516">
      <w:pPr>
        <w:pStyle w:val="16"/>
      </w:pPr>
      <w:r>
        <w:t>初级会计职称。</w:t>
      </w:r>
    </w:p>
    <w:p w14:paraId="07FF7B24">
      <w:r>
        <w:br w:type="page"/>
      </w:r>
    </w:p>
    <w:p w14:paraId="31571337">
      <w:pPr>
        <w:jc w:val="center"/>
      </w:pPr>
      <w:r>
        <w:rPr>
          <w:b/>
          <w:sz w:val="32"/>
        </w:rPr>
        <w:t>何楠</w:t>
      </w:r>
    </w:p>
    <w:p w14:paraId="7F4702D8">
      <w:pPr>
        <w:jc w:val="center"/>
      </w:pPr>
      <w:r>
        <w:rPr>
          <w:sz w:val="2"/>
        </w:rPr>
        <w:t>____________________________________________________________</w:t>
      </w:r>
    </w:p>
    <w:p w14:paraId="1CBC03C5">
      <w:r>
        <w:t>求职意向：财务助理 | 北京 | 19318/月 | 一周内到岗</w:t>
      </w:r>
    </w:p>
    <w:p w14:paraId="24ED581D">
      <w:r>
        <w:t>基本信息：26岁 | 男 | 武汉 | 4年经验</w:t>
      </w:r>
    </w:p>
    <w:p w14:paraId="157B766B">
      <w:r>
        <w:t>联系方式：14720836067 | fgao@example.org</w:t>
      </w:r>
    </w:p>
    <w:p w14:paraId="2227BDC4">
      <w:pPr>
        <w:pStyle w:val="4"/>
      </w:pPr>
      <w:r>
        <w:t>职业经历</w:t>
      </w:r>
    </w:p>
    <w:p w14:paraId="7747896E">
      <w:r>
        <w:rPr>
          <w:b/>
        </w:rPr>
        <w:t>领航金融科技有限公司 | 出纳 | 2022-12 ~ 2023-02</w:t>
      </w:r>
    </w:p>
    <w:p w14:paraId="5BF89198">
      <w:pPr>
        <w:pStyle w:val="16"/>
      </w:pPr>
      <w:r>
        <w:t>管理发票、合同等财务档案，确保合规。 协助完成月度财务报表编制及税务申报。</w:t>
      </w:r>
    </w:p>
    <w:p w14:paraId="02176D1C">
      <w:r>
        <w:rPr>
          <w:b/>
        </w:rPr>
        <w:t>鼎盛医疗科技有限公司 | 财务助理 | 2023-07 ~ 2026-09</w:t>
      </w:r>
    </w:p>
    <w:p w14:paraId="3DED233E">
      <w:pPr>
        <w:pStyle w:val="16"/>
      </w:pPr>
      <w:r>
        <w:t>协助完成月度财务报表编制及税务申报。</w:t>
      </w:r>
    </w:p>
    <w:p w14:paraId="16E366FB">
      <w:pPr>
        <w:pStyle w:val="4"/>
      </w:pPr>
      <w:r>
        <w:t>学历信息</w:t>
      </w:r>
    </w:p>
    <w:p w14:paraId="6DAEC74C">
      <w:r>
        <w:t>清华大学 | 会计学 | 本科 | 2018-09 ~ 2022-06</w:t>
      </w:r>
    </w:p>
    <w:p w14:paraId="0018CE45">
      <w:r>
        <w:t>专业成绩：3.73/4（专业前10%）</w:t>
      </w:r>
    </w:p>
    <w:p w14:paraId="76E251BC">
      <w:r>
        <w:t>主修课程：审计学、基础会计、中级财务会计、税法、成本会计</w:t>
      </w:r>
    </w:p>
    <w:p w14:paraId="192F4D4D">
      <w:pPr>
        <w:pStyle w:val="4"/>
      </w:pPr>
      <w:r>
        <w:t>技能证书</w:t>
      </w:r>
    </w:p>
    <w:p w14:paraId="60A2B2BA">
      <w:r>
        <w:t>语言能力：日语N2，可进行日常对话。</w:t>
      </w:r>
    </w:p>
    <w:p w14:paraId="0E7BB54C">
      <w:r>
        <w:t>计算机能力：熟练使用Office办公软件</w:t>
      </w:r>
    </w:p>
    <w:p w14:paraId="7FE03C08">
      <w:r>
        <w:t>专业能力：金蝶、税务申报、Excel、财务报表</w:t>
      </w:r>
    </w:p>
    <w:p w14:paraId="2BA89E53">
      <w:pPr>
        <w:pStyle w:val="4"/>
      </w:pPr>
      <w:r>
        <w:t>证书与荣誉</w:t>
      </w:r>
    </w:p>
    <w:p w14:paraId="5E9EECDC">
      <w:pPr>
        <w:pStyle w:val="16"/>
      </w:pPr>
      <w:r>
        <w:t>会计从业资格证。</w:t>
      </w:r>
    </w:p>
    <w:p w14:paraId="32C3C9AB">
      <w:pPr>
        <w:pStyle w:val="4"/>
      </w:pPr>
      <w:r>
        <w:t>自我评价</w:t>
      </w:r>
    </w:p>
    <w:p w14:paraId="35C8DAC7">
      <w:r>
        <w:t>做事严谨，对数字敏感；熟练掌握财务软件，有较强的合规意识；诚实守信，具备良好的职业道德。</w:t>
      </w:r>
    </w:p>
    <w:p w14:paraId="7B196184">
      <w:r>
        <w:br w:type="page"/>
      </w:r>
    </w:p>
    <w:p w14:paraId="59A53F52">
      <w:pPr>
        <w:jc w:val="center"/>
      </w:pPr>
      <w:r>
        <w:rPr>
          <w:b/>
          <w:sz w:val="32"/>
        </w:rPr>
        <w:t>杨红霞</w:t>
      </w:r>
    </w:p>
    <w:p w14:paraId="28E4C728">
      <w:r>
        <w:t>求职意向：市场专员 | 深圳 | 15119/月 | 随时到岗</w:t>
      </w:r>
    </w:p>
    <w:p w14:paraId="2FC9591D">
      <w:r>
        <w:t>基本信息：36岁 | 男 | 深圳 | 14年经验</w:t>
      </w:r>
    </w:p>
    <w:p w14:paraId="11A76AC3">
      <w:r>
        <w:t>联系方式：18059649911 | pyao@example.com</w:t>
      </w:r>
    </w:p>
    <w:p w14:paraId="42F2C183">
      <w:pPr>
        <w:pStyle w:val="4"/>
      </w:pPr>
      <w:r>
        <w:t>教育经历</w:t>
      </w:r>
    </w:p>
    <w:p w14:paraId="5AC0699E">
      <w:r>
        <w:t>武汉大学 | 市场营销 | 本科 | 2008-09 ~ 2012-06</w:t>
      </w:r>
    </w:p>
    <w:p w14:paraId="17C97A8F">
      <w:r>
        <w:t>专业成绩：3.49/4</w:t>
      </w:r>
    </w:p>
    <w:p w14:paraId="4572482C">
      <w:r>
        <w:t>主修课程：品牌管理、市场调研、市场营销学、广告学、消费者行为学、销售管理</w:t>
      </w:r>
    </w:p>
    <w:p w14:paraId="26B4191A">
      <w:pPr>
        <w:pStyle w:val="4"/>
      </w:pPr>
      <w:r>
        <w:t>工作经历</w:t>
      </w:r>
    </w:p>
    <w:p w14:paraId="38EB438E">
      <w:r>
        <w:rPr>
          <w:b/>
        </w:rPr>
        <w:t>1. 杭州互联网科技有限公司 | 市场助理 | 2017-12 ~ 2019-10</w:t>
      </w:r>
    </w:p>
    <w:p w14:paraId="64FE8E54">
      <w:pPr>
        <w:pStyle w:val="16"/>
      </w:pPr>
      <w:r>
        <w:t>负责市场调研，收集竞品信息，撰写分析报告。 策划并执行线上线下营销活动，提升品牌知名度。 运营公司社交媒体账号（公众号、微博等），提高粉丝互动。</w:t>
      </w:r>
    </w:p>
    <w:p w14:paraId="51A9731A">
      <w:r>
        <w:rPr>
          <w:b/>
        </w:rPr>
        <w:t>2. 杭州零售有限公司 | 市场专员 | 2019-06 ~ 2023-06</w:t>
      </w:r>
    </w:p>
    <w:p w14:paraId="05E2F45A">
      <w:pPr>
        <w:pStyle w:val="16"/>
      </w:pPr>
      <w:r>
        <w:t>运营公司社交媒体账号（公众号、微博等），提高粉丝互动。 策划并执行线上线下营销活动，提升品牌知名度。</w:t>
      </w:r>
    </w:p>
    <w:p w14:paraId="7739E097">
      <w:r>
        <w:rPr>
          <w:b/>
        </w:rPr>
        <w:t>3. 上海科技有限公司 | 品牌专员 | 2023-03 ~ 2026-12</w:t>
      </w:r>
    </w:p>
    <w:p w14:paraId="534E9A0D">
      <w:pPr>
        <w:pStyle w:val="16"/>
      </w:pPr>
      <w:r>
        <w:t>与媒体、渠道保持良好合作，拓展市场资源。</w:t>
      </w:r>
    </w:p>
    <w:p w14:paraId="7021B367">
      <w:pPr>
        <w:pStyle w:val="4"/>
      </w:pPr>
      <w:r>
        <w:t>技能特长</w:t>
      </w:r>
    </w:p>
    <w:p w14:paraId="37E4DBA9">
      <w:r>
        <w:t>语言能力：英语CET-4，具备基本读写能力。</w:t>
      </w:r>
    </w:p>
    <w:p w14:paraId="7E9FE061">
      <w:r>
        <w:t>计算机能力：具备网络基础</w:t>
      </w:r>
    </w:p>
    <w:p w14:paraId="677CB2F4">
      <w:r>
        <w:t>专业能力：文案写作、数据分析</w:t>
      </w:r>
    </w:p>
    <w:p w14:paraId="139123F5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355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0D9CCE45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710C9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8BDFB5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17450E21">
      <w:pPr>
        <w:pStyle w:val="4"/>
      </w:pPr>
      <w:r>
        <w:t>自我评价</w:t>
      </w:r>
    </w:p>
    <w:p w14:paraId="6D610C71">
      <w:r>
        <w:t>思维活跃，富有创意；具备敏锐的市场洞察力；热爱挑战，能够承受工作压力；善于数据分析，用数据驱动决策。</w:t>
      </w:r>
    </w:p>
    <w:p w14:paraId="6394AF5B">
      <w:r>
        <w:br w:type="page"/>
      </w:r>
    </w:p>
    <w:p w14:paraId="6BEA9BE4">
      <w:pPr>
        <w:jc w:val="center"/>
      </w:pPr>
      <w:r>
        <w:rPr>
          <w:b/>
          <w:sz w:val="32"/>
        </w:rPr>
        <w:t>王玉英</w:t>
      </w:r>
    </w:p>
    <w:p w14:paraId="165F1EFB">
      <w:pPr>
        <w:jc w:val="center"/>
      </w:pPr>
      <w:r>
        <w:rPr>
          <w:sz w:val="2"/>
        </w:rPr>
        <w:t>____________________________________________________________</w:t>
      </w:r>
    </w:p>
    <w:p w14:paraId="6D4F8678">
      <w:r>
        <w:t>求职意向：行政专员 | 青岛 | 17758/月 | 两周内到岗</w:t>
      </w:r>
    </w:p>
    <w:p w14:paraId="21D868F7">
      <w:r>
        <w:t>基本信息：33岁 | 女 | 青岛 | 11年经验</w:t>
      </w:r>
    </w:p>
    <w:p w14:paraId="0FB19F89">
      <w:r>
        <w:t>联系方式：15006784693 | pengyang@example.com</w:t>
      </w:r>
    </w:p>
    <w:p w14:paraId="296BFEEC">
      <w:pPr>
        <w:pStyle w:val="4"/>
      </w:pPr>
      <w:r>
        <w:t>工作经验</w:t>
      </w:r>
    </w:p>
    <w:p w14:paraId="576FEDDA">
      <w:r>
        <w:rPr>
          <w:b/>
        </w:rPr>
        <w:t>深圳咨询科技有限公司 | 行政主管 | 2018-01 ~ 2021-05</w:t>
      </w:r>
    </w:p>
    <w:p w14:paraId="44E2DE49">
      <w:pPr>
        <w:pStyle w:val="16"/>
      </w:pPr>
      <w:r>
        <w:t>负责公司日常行政事务管理，包括办公环境维护、办公用品采购与发放。 参与制定行政管理制度，优化流程，提高工作效率。 管理公司固定资产、车辆、印章等，确保规范使用。</w:t>
      </w:r>
    </w:p>
    <w:p w14:paraId="3E396D42">
      <w:r>
        <w:rPr>
          <w:b/>
        </w:rPr>
        <w:t>杭州互联网科技有限公司 | 行政经理 | 2021-09 ~ 2024-11</w:t>
      </w:r>
    </w:p>
    <w:p w14:paraId="3A43124E">
      <w:pPr>
        <w:pStyle w:val="16"/>
      </w:pPr>
      <w:r>
        <w:t>负责来访客户接待及电话接听，展现良好企业形象。 参与制定行政管理制度，优化流程，提高工作效率。 管理公司固定资产、车辆、印章等，确保规范使用。</w:t>
      </w:r>
    </w:p>
    <w:p w14:paraId="730FEB52">
      <w:r>
        <w:rPr>
          <w:b/>
        </w:rPr>
        <w:t>领航传媒科技有限公司 | 行政专员 | 2024-10 ~ 2026-10</w:t>
      </w:r>
    </w:p>
    <w:p w14:paraId="1AB87AF0">
      <w:pPr>
        <w:pStyle w:val="16"/>
      </w:pPr>
      <w:r>
        <w:t>负责公司日常行政事务管理，包括办公环境维护、办公用品采购与发放。</w:t>
      </w:r>
    </w:p>
    <w:p w14:paraId="71045EA0">
      <w:pPr>
        <w:pStyle w:val="4"/>
      </w:pPr>
      <w:r>
        <w:t>学习背景</w:t>
      </w:r>
    </w:p>
    <w:p w14:paraId="10C718B3">
      <w:r>
        <w:t>吉林大学 | 汉语言文学 | 本科 | 2011-09 ~ 2015-06</w:t>
      </w:r>
    </w:p>
    <w:p w14:paraId="0632BD94">
      <w:r>
        <w:t>专业成绩：3.62/4</w:t>
      </w:r>
    </w:p>
    <w:p w14:paraId="5D742541">
      <w:r>
        <w:t>主修课程：战略管理、管理学原理、市场营销学、运营管理、组织行为学、财务管理</w:t>
      </w:r>
    </w:p>
    <w:p w14:paraId="2078B98A">
      <w:pPr>
        <w:pStyle w:val="4"/>
      </w:pPr>
      <w:r>
        <w:t>专业技能</w:t>
      </w:r>
    </w:p>
    <w:p w14:paraId="5109CCBD">
      <w:r>
        <w:t>语言能力：英语CET-4，具备基本读写能力。</w:t>
      </w:r>
    </w:p>
    <w:p w14:paraId="7C61CCEE">
      <w:r>
        <w:t>计算机能力：熟悉Python基础</w:t>
      </w:r>
    </w:p>
    <w:p w14:paraId="400AFA72">
      <w:r>
        <w:t>专业能力：档案管理、办公软件、公文写作、固定资产管理</w:t>
      </w:r>
    </w:p>
    <w:p w14:paraId="65005FDE">
      <w:pPr>
        <w:pStyle w:val="4"/>
      </w:pPr>
      <w:r>
        <w:t>获奖情况</w:t>
      </w:r>
    </w:p>
    <w:p w14:paraId="6CA2883B">
      <w:pPr>
        <w:pStyle w:val="16"/>
      </w:pPr>
      <w:r>
        <w:t>大学英语六级（CET-6），优秀的听说读写能力。</w:t>
      </w:r>
    </w:p>
    <w:p w14:paraId="4C67A1A1">
      <w:pPr>
        <w:pStyle w:val="4"/>
      </w:pPr>
      <w:r>
        <w:t>关于我</w:t>
      </w:r>
    </w:p>
    <w:p w14:paraId="170F0E85">
      <w:r>
        <w:t>工作细致认真，有良好的条理性；善于沟通协调，能够高效处理多项任务；责任心强，有较强的服务意识和团队合作精神。</w:t>
      </w:r>
    </w:p>
    <w:p w14:paraId="58CB9836">
      <w:r>
        <w:br w:type="page"/>
      </w:r>
    </w:p>
    <w:p w14:paraId="2B3CFFC5">
      <w:pPr>
        <w:jc w:val="center"/>
      </w:pPr>
      <w:r>
        <w:rPr>
          <w:b/>
          <w:color w:val="003366"/>
          <w:sz w:val="32"/>
        </w:rPr>
        <w:t>何彬</w:t>
      </w:r>
    </w:p>
    <w:p w14:paraId="61F26D35">
      <w:r>
        <w:t>求职意向：市场专员 | 北京 | 12799/月 | 两周内到岗</w:t>
      </w:r>
    </w:p>
    <w:p w14:paraId="171F93ED">
      <w:r>
        <w:t>基本信息：30岁 | 男 | 北京 | 8年经验</w:t>
      </w:r>
    </w:p>
    <w:p w14:paraId="62AD0769">
      <w:r>
        <w:t>联系方式：13961140864 | jshen@example.com</w:t>
      </w:r>
    </w:p>
    <w:p w14:paraId="44A94CE8">
      <w:pPr>
        <w:pStyle w:val="4"/>
      </w:pPr>
      <w:r>
        <w:t>核心技能</w:t>
      </w:r>
    </w:p>
    <w:p w14:paraId="0F382E37">
      <w:r>
        <w:t>语言能力：韩语TOPIK4，基础交流能力。</w:t>
      </w:r>
    </w:p>
    <w:p w14:paraId="08BF672E">
      <w:r>
        <w:t>计算机能力：熟练使用Office办公软件</w:t>
      </w:r>
    </w:p>
    <w:p w14:paraId="56C256E6">
      <w:r>
        <w:t>专业能力：市场调研、文案写作、社交媒体运营</w:t>
      </w:r>
    </w:p>
    <w:p w14:paraId="18777558">
      <w:pPr>
        <w:pStyle w:val="4"/>
      </w:pPr>
      <w:r>
        <w:t>获奖情况</w:t>
      </w:r>
    </w:p>
    <w:p w14:paraId="77D88037">
      <w:pPr>
        <w:pStyle w:val="16"/>
      </w:pPr>
      <w:r>
        <w:t>大学英语六级（CET-6），优秀的听说读写能力。</w:t>
      </w:r>
    </w:p>
    <w:p w14:paraId="676163FD">
      <w:pPr>
        <w:pStyle w:val="4"/>
      </w:pPr>
      <w:r>
        <w:t>教育背景</w:t>
      </w:r>
    </w:p>
    <w:p w14:paraId="710DFDA5">
      <w:r>
        <w:t>山东大学 | 市场营销 | 本科 | 2014-09 ~ 2018-06</w:t>
      </w:r>
    </w:p>
    <w:p w14:paraId="02EC70C3">
      <w:r>
        <w:t>专业成绩：3.05/4</w:t>
      </w:r>
    </w:p>
    <w:p w14:paraId="1DB1A53B">
      <w:r>
        <w:t>主修课程：市场营销学、广告学、市场调研、品牌管理、销售管理</w:t>
      </w:r>
    </w:p>
    <w:p w14:paraId="265CE6CA">
      <w:pPr>
        <w:pStyle w:val="4"/>
      </w:pPr>
      <w:r>
        <w:t>工作经历</w:t>
      </w:r>
    </w:p>
    <w:p w14:paraId="69B7032B">
      <w:r>
        <w:rPr>
          <w:b/>
        </w:rPr>
        <w:t>卓越咨询科技有限公司 | 品牌专员 | 2023-07 ~ 2025-05</w:t>
      </w:r>
    </w:p>
    <w:p w14:paraId="37337313">
      <w:pPr>
        <w:pStyle w:val="16"/>
      </w:pPr>
      <w:r>
        <w:t>协助制定营销策略，跟踪推广效果并优化。 运营公司社交媒体账号（公众号、微博等），提高粉丝互动。</w:t>
      </w:r>
    </w:p>
    <w:p w14:paraId="55575AE0">
      <w:r>
        <w:rPr>
          <w:b/>
        </w:rPr>
        <w:t>华讯咨询有限公司 | 市场专员 | 2025-01 ~ 2026-02</w:t>
      </w:r>
    </w:p>
    <w:p w14:paraId="1D1AA964">
      <w:pPr>
        <w:pStyle w:val="16"/>
      </w:pPr>
      <w:r>
        <w:t>负责市场调研，收集竞品信息，撰写分析报告。 与媒体、渠道保持良好合作，拓展市场资源。 运营公司社交媒体账号（公众号、微博等），提高粉丝互动。</w:t>
      </w:r>
    </w:p>
    <w:p w14:paraId="44B46985">
      <w:pPr>
        <w:pStyle w:val="4"/>
      </w:pPr>
      <w:r>
        <w:t>自我评价</w:t>
      </w:r>
    </w:p>
    <w:p w14:paraId="27878E0A">
      <w:r>
        <w:t>思维活跃，富有创意；具备敏锐的市场洞察力；热爱挑战，能够承受工作压力；善于数据分析，用数据驱动决策。</w:t>
      </w:r>
    </w:p>
    <w:p w14:paraId="0E6F6C69">
      <w:r>
        <w:br w:type="page"/>
      </w:r>
    </w:p>
    <w:p w14:paraId="10F6EFBF">
      <w:pPr>
        <w:jc w:val="center"/>
      </w:pPr>
      <w:r>
        <w:rPr>
          <w:b/>
          <w:sz w:val="32"/>
        </w:rPr>
        <w:t>刘丽</w:t>
      </w:r>
    </w:p>
    <w:p w14:paraId="3D21FC17">
      <w:pPr>
        <w:jc w:val="center"/>
      </w:pPr>
      <w:r>
        <w:rPr>
          <w:sz w:val="2"/>
        </w:rPr>
        <w:t>____________________________________________________________</w:t>
      </w:r>
    </w:p>
    <w:p w14:paraId="0522073F">
      <w:r>
        <w:t>求职意向：人事专员 | 北京 | 16757/月 | 一个月内到岗</w:t>
      </w:r>
    </w:p>
    <w:p w14:paraId="159A6795">
      <w:r>
        <w:t>基本信息：29岁 | 男 | 北京 | 7年经验</w:t>
      </w:r>
    </w:p>
    <w:p w14:paraId="136F0E76">
      <w:r>
        <w:t>联系方式：18984665904 | houjie@example.net</w:t>
      </w:r>
    </w:p>
    <w:p w14:paraId="4FFCC443">
      <w:pPr>
        <w:pStyle w:val="4"/>
      </w:pPr>
      <w:r>
        <w:t>过往经历</w:t>
      </w:r>
    </w:p>
    <w:p w14:paraId="660C7439">
      <w:r>
        <w:rPr>
          <w:b/>
        </w:rPr>
        <w:t>华讯医疗有限公司 | HR助理 | 2019-05 ~ 2020-04</w:t>
      </w:r>
    </w:p>
    <w:p w14:paraId="0217A01D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538218B1">
      <w:r>
        <w:rPr>
          <w:b/>
        </w:rPr>
        <w:t>智云咨询科技有限公司 | 人事专员 | 2020-12 ~ 2023-07</w:t>
      </w:r>
    </w:p>
    <w:p w14:paraId="5BE9644A">
      <w:pPr>
        <w:pStyle w:val="16"/>
      </w:pPr>
      <w:r>
        <w:t>处理员工关系，协助解决劳动争议，维护和谐劳动关系。</w:t>
      </w:r>
    </w:p>
    <w:p w14:paraId="3665FEB7">
      <w:r>
        <w:rPr>
          <w:b/>
        </w:rPr>
        <w:t>新锐传媒科技有限公司 | 薪酬专员 | 2023-01 ~ 2026-10</w:t>
      </w:r>
    </w:p>
    <w:p w14:paraId="13C4A74D">
      <w:pPr>
        <w:pStyle w:val="16"/>
      </w:pPr>
      <w:r>
        <w:t>负责考勤统计、薪酬核算及社保公积金缴纳。 办理员工入职、转正、调动、离职手续，维护人事档案。 负责招聘全流程，包括职位发布、简历筛选、面试安排及录用跟进。</w:t>
      </w:r>
    </w:p>
    <w:p w14:paraId="12E2C902">
      <w:pPr>
        <w:pStyle w:val="4"/>
      </w:pPr>
      <w:r>
        <w:t>学习背景</w:t>
      </w:r>
    </w:p>
    <w:p w14:paraId="60BE1A52">
      <w:r>
        <w:t>南开大学 | 工商管理 | 本科 | 2015-09 ~ 2019-06</w:t>
      </w:r>
    </w:p>
    <w:p w14:paraId="5A4A46AC">
      <w:r>
        <w:t>专业成绩：3.86/4</w:t>
      </w:r>
    </w:p>
    <w:p w14:paraId="2DCBCAE7">
      <w:r>
        <w:t>主修课程：财务管理、市场营销学、组织行为学、运营管理、管理学原理、战略管理</w:t>
      </w:r>
    </w:p>
    <w:p w14:paraId="3360E81C">
      <w:pPr>
        <w:pStyle w:val="4"/>
      </w:pPr>
      <w:r>
        <w:t>能力专长</w:t>
      </w:r>
    </w:p>
    <w:p w14:paraId="1227F8FC">
      <w:r>
        <w:t>语言能力：英语CET-4，具备基本读写能力。</w:t>
      </w:r>
    </w:p>
    <w:p w14:paraId="6F1237C4">
      <w:r>
        <w:t>计算机能力：掌握Photoshop基本操作</w:t>
      </w:r>
    </w:p>
    <w:p w14:paraId="762A7A4C">
      <w:r>
        <w:t>专业能力：薪酬核算、劳动法、员工关系</w:t>
      </w:r>
    </w:p>
    <w:p w14:paraId="435C589D">
      <w:pPr>
        <w:pStyle w:val="4"/>
      </w:pPr>
      <w:r>
        <w:t>资格证书</w:t>
      </w:r>
    </w:p>
    <w:p w14:paraId="0F5FA57A">
      <w:pPr>
        <w:pStyle w:val="16"/>
      </w:pPr>
      <w:r>
        <w:t>人力资源管理师三级证书。</w:t>
      </w:r>
    </w:p>
    <w:p w14:paraId="1396E023">
      <w:pPr>
        <w:pStyle w:val="4"/>
      </w:pPr>
      <w:r>
        <w:t>自我介绍</w:t>
      </w:r>
    </w:p>
    <w:p w14:paraId="02EDE433">
      <w:r>
        <w:t>性格开朗，亲和力强，善于与各部门沟通协作；具备良好的组织协调能力和解决冲突能力；积极主动，乐于学习新知识。</w:t>
      </w:r>
    </w:p>
    <w:p w14:paraId="596789FB">
      <w:r>
        <w:br w:type="page"/>
      </w:r>
    </w:p>
    <w:p w14:paraId="0959643E">
      <w:pPr>
        <w:jc w:val="center"/>
      </w:pPr>
      <w:r>
        <w:rPr>
          <w:b/>
          <w:sz w:val="32"/>
        </w:rPr>
        <w:t>刘晶</w:t>
      </w:r>
    </w:p>
    <w:p w14:paraId="727BB1D4">
      <w:r>
        <w:t>求职意向：人事专员 | 深圳 | 13444/月 | 一个月内到岗</w:t>
      </w:r>
    </w:p>
    <w:p w14:paraId="1033F5AE">
      <w:r>
        <w:t>基本信息：26岁 | 男 | 深圳 | 4年经验</w:t>
      </w:r>
    </w:p>
    <w:p w14:paraId="682D1095">
      <w:r>
        <w:t>联系方式：14503390596 | lyu@example.org</w:t>
      </w:r>
    </w:p>
    <w:p w14:paraId="0631106E">
      <w:pPr>
        <w:pStyle w:val="4"/>
      </w:pPr>
      <w:r>
        <w:t>教育经历</w:t>
      </w:r>
    </w:p>
    <w:p w14:paraId="1C7AB4AB">
      <w:r>
        <w:t>武汉大学 | 心理学 | 本科 | 2018-09 ~ 2022-06</w:t>
      </w:r>
    </w:p>
    <w:p w14:paraId="46253750">
      <w:r>
        <w:t>专业成绩：3.58/4</w:t>
      </w:r>
    </w:p>
    <w:p w14:paraId="5533DADB">
      <w:r>
        <w:t>主修课程：战略管理、管理学原理、财务管理、运营管理、组织行为学、市场营销学</w:t>
      </w:r>
    </w:p>
    <w:p w14:paraId="7CD8A2BC">
      <w:pPr>
        <w:pStyle w:val="4"/>
      </w:pPr>
      <w:r>
        <w:t>实习经历</w:t>
      </w:r>
    </w:p>
    <w:p w14:paraId="102284B7">
      <w:r>
        <w:rPr>
          <w:b/>
        </w:rPr>
        <w:t>卓越咨询有限公司 | 薪酬专员 | 2023-10 ~ 2026-01</w:t>
      </w:r>
    </w:p>
    <w:p w14:paraId="7C78DFB8">
      <w:pPr>
        <w:pStyle w:val="16"/>
      </w:pPr>
      <w:r>
        <w:t>负责招聘全流程，包括职位发布、简历筛选、面试安排及录用跟进。 负责考勤统计、薪酬核算及社保公积金缴纳。 办理员工入职、转正、调动、离职手续，维护人事档案。</w:t>
      </w:r>
    </w:p>
    <w:p w14:paraId="64691D43">
      <w:pPr>
        <w:pStyle w:val="4"/>
      </w:pPr>
      <w:r>
        <w:t>技能证书</w:t>
      </w:r>
    </w:p>
    <w:p w14:paraId="4DA3E0C1">
      <w:r>
        <w:t>语言能力：英语CET-4，具备基本读写能力。</w:t>
      </w:r>
    </w:p>
    <w:p w14:paraId="6DCCDF0F">
      <w:r>
        <w:t>计算机能力：掌握Photoshop基本操作</w:t>
      </w:r>
    </w:p>
    <w:p w14:paraId="03CEB421">
      <w:r>
        <w:t>专业能力：劳动法、薪酬核算</w:t>
      </w:r>
    </w:p>
    <w:p w14:paraId="5E55502B">
      <w:pPr>
        <w:pStyle w:val="4"/>
      </w:pPr>
      <w:r>
        <w:t>荣誉证书</w:t>
      </w:r>
    </w:p>
    <w:p w14:paraId="30CD9B24">
      <w:pPr>
        <w:pStyle w:val="16"/>
      </w:pPr>
      <w:r>
        <w:t>人力资源管理师三级证书。</w:t>
      </w:r>
    </w:p>
    <w:p w14:paraId="4CF855FE">
      <w:pPr>
        <w:pStyle w:val="4"/>
      </w:pPr>
      <w:r>
        <w:t>关于我</w:t>
      </w:r>
    </w:p>
    <w:p w14:paraId="2AB0152B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450E41EE">
      <w:r>
        <w:br w:type="page"/>
      </w:r>
    </w:p>
    <w:p w14:paraId="2ED52BD5">
      <w:pPr>
        <w:jc w:val="center"/>
      </w:pPr>
      <w:r>
        <w:rPr>
          <w:b/>
          <w:sz w:val="32"/>
        </w:rPr>
        <w:t>杨桂兰</w:t>
      </w:r>
    </w:p>
    <w:p w14:paraId="0A8009C7">
      <w:r>
        <w:t>求职意向：设计师 | 重庆 | 14364/月 | 一周内到岗</w:t>
      </w:r>
    </w:p>
    <w:p w14:paraId="3ECCD6BB">
      <w:r>
        <w:t>基本信息：29岁 | 男 | 重庆 | 7年经验</w:t>
      </w:r>
    </w:p>
    <w:p w14:paraId="4D633213">
      <w:r>
        <w:t>联系方式：13999178123 | duanjing@example.com</w:t>
      </w:r>
    </w:p>
    <w:p w14:paraId="72D78513">
      <w:pPr>
        <w:pStyle w:val="4"/>
      </w:pPr>
      <w:r>
        <w:t>教育背景</w:t>
      </w:r>
    </w:p>
    <w:p w14:paraId="57DC6C7E">
      <w:r>
        <w:t>西安交通大学 | 视觉传达 | 本科 | 2015-09 ~ 2019-06</w:t>
      </w:r>
    </w:p>
    <w:p w14:paraId="7184E8B0">
      <w:r>
        <w:t>专业成绩：3.53/4</w:t>
      </w:r>
    </w:p>
    <w:p w14:paraId="289AABB4">
      <w:r>
        <w:t>主修课程：包装设计、色彩构成、平面设计、字体设计、设计史、UI设计</w:t>
      </w:r>
    </w:p>
    <w:p w14:paraId="2ED0BCCD">
      <w:pPr>
        <w:pStyle w:val="4"/>
      </w:pPr>
      <w:r>
        <w:t>工作经验</w:t>
      </w:r>
    </w:p>
    <w:p w14:paraId="53F858E6">
      <w:r>
        <w:rPr>
          <w:b/>
        </w:rPr>
        <w:t>1. 卓越科技科技有限公司 | 平面设计师 | 2020-02 ~ 2023-01</w:t>
      </w:r>
    </w:p>
    <w:p w14:paraId="57203882">
      <w:pPr>
        <w:pStyle w:val="16"/>
      </w:pPr>
      <w:r>
        <w:t>参与品牌VI设计，确保品牌一致性。</w:t>
      </w:r>
    </w:p>
    <w:p w14:paraId="18D9AC5D">
      <w:r>
        <w:rPr>
          <w:b/>
        </w:rPr>
        <w:t>2. 深圳互联网科技有限公司 | 平面设计师 | 2023-12 ~ 2026-06</w:t>
      </w:r>
    </w:p>
    <w:p w14:paraId="5B7A68AB">
      <w:pPr>
        <w:pStyle w:val="16"/>
      </w:pPr>
      <w:r>
        <w:t>制作宣传海报、画册、名片等平面物料。 维护设计规范，持续优化设计风格。 参与品牌VI设计，确保品牌一致性。</w:t>
      </w:r>
    </w:p>
    <w:p w14:paraId="2A41AE30">
      <w:pPr>
        <w:pStyle w:val="4"/>
      </w:pPr>
      <w:r>
        <w:t>技能证书</w:t>
      </w:r>
    </w:p>
    <w:p w14:paraId="2A3F5544">
      <w:r>
        <w:t>语言能力：英语CET-6，读写熟练，可日常交流。</w:t>
      </w:r>
    </w:p>
    <w:p w14:paraId="2BE70517">
      <w:r>
        <w:t>计算机能力：精通Excel数据处理</w:t>
      </w:r>
    </w:p>
    <w:p w14:paraId="72368E64">
      <w:r>
        <w:t>专业能力：Photoshop、Illustrator</w:t>
      </w:r>
    </w:p>
    <w:p w14:paraId="2D6A5754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7EC9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210442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0DB77A86">
      <w:pPr>
        <w:pStyle w:val="4"/>
      </w:pPr>
      <w:r>
        <w:t>个人评价</w:t>
      </w:r>
    </w:p>
    <w:p w14:paraId="5E50E150">
      <w:r>
        <w:t>具备良好的审美能力和设计功底；热爱设计，关注细节；善于沟通，能准确理解需求并转化为优秀的设计方案。</w:t>
      </w:r>
    </w:p>
    <w:p w14:paraId="7AF488FF">
      <w:r>
        <w:br w:type="page"/>
      </w:r>
    </w:p>
    <w:p w14:paraId="190FEEB3">
      <w:pPr>
        <w:jc w:val="center"/>
      </w:pPr>
      <w:r>
        <w:rPr>
          <w:b/>
          <w:sz w:val="32"/>
        </w:rPr>
        <w:t>常红霞</w:t>
      </w:r>
    </w:p>
    <w:p w14:paraId="70FEA175">
      <w:r>
        <w:t>求职意向：行政专员 | 深圳 | 18338/月 | 一个月内到岗</w:t>
      </w:r>
    </w:p>
    <w:p w14:paraId="4AD37DA7">
      <w:r>
        <w:t>基本信息：28岁 | 男 | 深圳 | 8年经验</w:t>
      </w:r>
    </w:p>
    <w:p w14:paraId="25E7249B">
      <w:r>
        <w:t>联系方式：15937138063 | jiejiang@example.net</w:t>
      </w:r>
    </w:p>
    <w:p w14:paraId="4EAA27F0">
      <w:pPr>
        <w:pStyle w:val="4"/>
      </w:pPr>
      <w:r>
        <w:t>学历信息</w:t>
      </w:r>
    </w:p>
    <w:p w14:paraId="2EEA31BF">
      <w:r>
        <w:t>北京信息职业技术学院 | 行政管理 | 专科 | 2015-09 ~ 2018-06</w:t>
      </w:r>
    </w:p>
    <w:p w14:paraId="138983E0">
      <w:r>
        <w:t>专业成绩：3.97/4（专业前15%）</w:t>
      </w:r>
    </w:p>
    <w:p w14:paraId="6A0CCDDA">
      <w:r>
        <w:t>主修课程：公共关系学、公文写作、行政管理学、人力资源管理、公共政策分析、组织行为学</w:t>
      </w:r>
    </w:p>
    <w:p w14:paraId="61119670">
      <w:pPr>
        <w:pStyle w:val="4"/>
      </w:pPr>
      <w:r>
        <w:t>职业经历</w:t>
      </w:r>
    </w:p>
    <w:p w14:paraId="0465D647">
      <w:r>
        <w:rPr>
          <w:b/>
        </w:rPr>
        <w:t>北京金融科技有限公司 | 行政经理 | 2019-11 ~ 2021-05</w:t>
      </w:r>
    </w:p>
    <w:p w14:paraId="58E12662">
      <w:pPr>
        <w:pStyle w:val="16"/>
      </w:pPr>
      <w:r>
        <w:t>负责来访客户接待及电话接听，展现良好企业形象。 参与制定行政管理制度，优化流程，提高工作效率。 管理公司固定资产、车辆、印章等，确保规范使用。</w:t>
      </w:r>
    </w:p>
    <w:p w14:paraId="0CE32057">
      <w:r>
        <w:rPr>
          <w:b/>
        </w:rPr>
        <w:t>恒通咨询科技有限公司 | 行政专员 | 2021-01 ~ 2025-11</w:t>
      </w:r>
    </w:p>
    <w:p w14:paraId="449AAF9C">
      <w:pPr>
        <w:pStyle w:val="16"/>
      </w:pPr>
      <w:r>
        <w:t>负责来访客户接待及电话接听，展现良好企业形象。 参与制定行政管理制度，优化流程，提高工作效率。 负责公司日常行政事务管理，包括办公环境维护、办公用品采购与发放。</w:t>
      </w:r>
    </w:p>
    <w:p w14:paraId="39952CB5">
      <w:r>
        <w:rPr>
          <w:b/>
        </w:rPr>
        <w:t>智云科技有限公司 | 行政主管 | 2025-10 ~ 2026-09</w:t>
      </w:r>
    </w:p>
    <w:p w14:paraId="33246709">
      <w:pPr>
        <w:pStyle w:val="16"/>
      </w:pPr>
      <w:r>
        <w:t>负责公司日常行政事务管理，包括办公环境维护、办公用品采购与发放。</w:t>
      </w:r>
    </w:p>
    <w:p w14:paraId="0B223499">
      <w:pPr>
        <w:pStyle w:val="4"/>
      </w:pPr>
      <w:r>
        <w:t>核心技能</w:t>
      </w:r>
    </w:p>
    <w:p w14:paraId="220470AE">
      <w:r>
        <w:t>语言能力：英语CET-6，读写熟练，可日常交流。</w:t>
      </w:r>
    </w:p>
    <w:p w14:paraId="3BD6B5E8">
      <w:r>
        <w:t>计算机能力：精通Excel数据处理</w:t>
      </w:r>
    </w:p>
    <w:p w14:paraId="7F67B755">
      <w:r>
        <w:t>专业能力：会议组织、公文写作、固定资产管理、办公软件</w:t>
      </w:r>
    </w:p>
    <w:p w14:paraId="38FF2333">
      <w:pPr>
        <w:pStyle w:val="4"/>
      </w:pPr>
      <w:r>
        <w:t>证书与荣誉</w:t>
      </w:r>
    </w:p>
    <w:p w14:paraId="0B2E2533">
      <w:pPr>
        <w:pStyle w:val="16"/>
      </w:pPr>
      <w:r>
        <w:t>全国计算机等级考试二级（Office高级应用）。</w:t>
      </w:r>
    </w:p>
    <w:p w14:paraId="2560E723">
      <w:pPr>
        <w:pStyle w:val="16"/>
      </w:pPr>
      <w:r>
        <w:t>大学英语四级（CET-4），良好的读写能力。</w:t>
      </w:r>
    </w:p>
    <w:p w14:paraId="77CD80E4">
      <w:pPr>
        <w:pStyle w:val="16"/>
      </w:pPr>
      <w:r>
        <w:t>大学英语六级（CET-6），优秀的听说读写能力。</w:t>
      </w:r>
    </w:p>
    <w:p w14:paraId="39165388">
      <w:pPr>
        <w:pStyle w:val="4"/>
      </w:pPr>
      <w:r>
        <w:t>自我陈述</w:t>
      </w:r>
    </w:p>
    <w:p w14:paraId="004B62A5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B310C09">
      <w:r>
        <w:br w:type="page"/>
      </w:r>
    </w:p>
    <w:p w14:paraId="2CBB757E">
      <w:pPr>
        <w:jc w:val="center"/>
      </w:pPr>
      <w:r>
        <w:rPr>
          <w:b/>
          <w:sz w:val="32"/>
        </w:rPr>
        <w:t>郎兰英</w:t>
      </w:r>
    </w:p>
    <w:p w14:paraId="454E2CE5">
      <w:r>
        <w:t>求职意向：软件工程师 | 长沙 | 16318/月 | 两周内到岗</w:t>
      </w:r>
    </w:p>
    <w:p w14:paraId="61F5DC4E">
      <w:r>
        <w:t>基本信息：36岁 | 男 | 长沙 | 14年经验</w:t>
      </w:r>
    </w:p>
    <w:p w14:paraId="77E4329D">
      <w:r>
        <w:t>联系方式：18689288321 | sunqiang@example.net</w:t>
      </w:r>
    </w:p>
    <w:p w14:paraId="6417709E">
      <w:pPr>
        <w:pStyle w:val="4"/>
      </w:pPr>
      <w:r>
        <w:t>学历信息</w:t>
      </w:r>
    </w:p>
    <w:p w14:paraId="26ACFD81">
      <w:r>
        <w:t>天津大学 | 软件工程 | 本科 | 2008-09 ~ 2012-06</w:t>
      </w:r>
    </w:p>
    <w:p w14:paraId="4A9A4659">
      <w:r>
        <w:t>专业成绩：3.44/4</w:t>
      </w:r>
    </w:p>
    <w:p w14:paraId="6E5CC512">
      <w:r>
        <w:t>主修课程：软件测试、Web开发、数据库设计、面向对象编程、项目管理、软件工程</w:t>
      </w:r>
    </w:p>
    <w:p w14:paraId="24536E84">
      <w:pPr>
        <w:pStyle w:val="4"/>
      </w:pPr>
      <w:r>
        <w:t>工作经验</w:t>
      </w:r>
    </w:p>
    <w:p w14:paraId="06647C02">
      <w:r>
        <w:rPr>
          <w:b/>
        </w:rPr>
        <w:t>华讯教育科技有限公司 | 前端开发工程师 | 2017-11 ~ 2020-03</w:t>
      </w:r>
    </w:p>
    <w:p w14:paraId="1BE6836F">
      <w:pPr>
        <w:pStyle w:val="16"/>
      </w:pPr>
      <w:r>
        <w:t>修复系统Bug，保障系统稳定运行。</w:t>
      </w:r>
    </w:p>
    <w:p w14:paraId="7802851E">
      <w:r>
        <w:rPr>
          <w:b/>
        </w:rPr>
        <w:t>全民简历医疗有限公司 | Java开发工程师 | 2020-08 ~ 2022-04</w:t>
      </w:r>
    </w:p>
    <w:p w14:paraId="59354159">
      <w:pPr>
        <w:pStyle w:val="16"/>
      </w:pPr>
      <w:r>
        <w:t>参与需求分析，负责后端/前端模块设计与开发。 协助团队完成项目迭代与上线。</w:t>
      </w:r>
    </w:p>
    <w:p w14:paraId="268E3AF1">
      <w:r>
        <w:rPr>
          <w:b/>
        </w:rPr>
        <w:t>上海金融有限公司 | Java开发工程师 | 2022-11 ~ 2026-12</w:t>
      </w:r>
    </w:p>
    <w:p w14:paraId="4B401A3B">
      <w:pPr>
        <w:pStyle w:val="16"/>
      </w:pPr>
      <w:r>
        <w:t>参与需求分析，负责后端/前端模块设计与开发。</w:t>
      </w:r>
    </w:p>
    <w:p w14:paraId="5D10598E">
      <w:pPr>
        <w:pStyle w:val="4"/>
      </w:pPr>
      <w:r>
        <w:t>技能特长</w:t>
      </w:r>
    </w:p>
    <w:p w14:paraId="237BCD17">
      <w:r>
        <w:t>语言能力：英语专八，流利商务沟通。</w:t>
      </w:r>
    </w:p>
    <w:p w14:paraId="54C157B7">
      <w:r>
        <w:t>计算机能力：具备网络基础</w:t>
      </w:r>
    </w:p>
    <w:p w14:paraId="600ADF8A">
      <w:r>
        <w:t>专业能力：Spring、MySQL、React</w:t>
      </w:r>
    </w:p>
    <w:p w14:paraId="1A5A2C8C">
      <w:pPr>
        <w:pStyle w:val="4"/>
      </w:pPr>
      <w:r>
        <w:t>证书与荣誉</w:t>
      </w:r>
    </w:p>
    <w:p w14:paraId="6C6FEE20">
      <w:pPr>
        <w:pStyle w:val="16"/>
      </w:pPr>
      <w:r>
        <w:t>全国计算机等级考试二级（Office高级应用）。</w:t>
      </w:r>
    </w:p>
    <w:p w14:paraId="647376E3">
      <w:pPr>
        <w:pStyle w:val="16"/>
      </w:pPr>
      <w:r>
        <w:t>全国计算机等级考试三级（数据库技术）。</w:t>
      </w:r>
    </w:p>
    <w:p w14:paraId="7BCE2534">
      <w:pPr>
        <w:pStyle w:val="4"/>
      </w:pPr>
      <w:r>
        <w:t>关于我</w:t>
      </w:r>
    </w:p>
    <w:p w14:paraId="605B4FB2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615918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D804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534607">
            <w:r>
              <w:rPr>
                <w:b/>
                <w:sz w:val="28"/>
              </w:rPr>
              <w:t>尹桂香</w:t>
            </w:r>
          </w:p>
          <w:p w14:paraId="5BA7F055">
            <w:r>
              <w:t>求职意向：人事专员 | 长沙 | 18318/月 | 一个月内到岗</w:t>
            </w:r>
          </w:p>
          <w:p w14:paraId="70711D9F">
            <w:r>
              <w:t>基本信息：36岁 | 女 | 长沙 | 14年经验</w:t>
            </w:r>
          </w:p>
          <w:p w14:paraId="5EABBF23">
            <w:r>
              <w:t>联系方式：13989486440 | liye@example.net</w:t>
            </w:r>
          </w:p>
          <w:p w14:paraId="26005DC1">
            <w:pPr>
              <w:pStyle w:val="4"/>
            </w:pPr>
            <w:r>
              <w:t>核心技能</w:t>
            </w:r>
          </w:p>
          <w:p w14:paraId="11D680C4">
            <w:r>
              <w:t>语言能力：英语CET-6，读写熟练，可日常交流。</w:t>
            </w:r>
          </w:p>
          <w:p w14:paraId="7CFF7A5C">
            <w:r>
              <w:t>计算机能力：精通Excel数据处理</w:t>
            </w:r>
          </w:p>
          <w:p w14:paraId="0B0AAE89">
            <w:r>
              <w:t>专业能力：薪酬核算、劳动法、招聘面试</w:t>
            </w:r>
          </w:p>
        </w:tc>
        <w:tc>
          <w:tcPr>
            <w:tcW w:w="4320" w:type="dxa"/>
          </w:tcPr>
          <w:p w14:paraId="3CC3384E"/>
          <w:p w14:paraId="32A13AD6">
            <w:pPr>
              <w:pStyle w:val="4"/>
            </w:pPr>
            <w:r>
              <w:t>学历信息</w:t>
            </w:r>
          </w:p>
          <w:p w14:paraId="04D2C205">
            <w:r>
              <w:t>天津大学 | 人力资源管理 | 本科 | 2008-09 ~ 2012-06</w:t>
            </w:r>
          </w:p>
          <w:p w14:paraId="7D1BC31C">
            <w:r>
              <w:t>专业成绩：3.02/4</w:t>
            </w:r>
          </w:p>
          <w:p w14:paraId="7F25F6CB">
            <w:r>
              <w:t>主修课程：薪酬管理、组织行为学、人力资源管理、招聘与配置、绩效管理、培训与开发</w:t>
            </w:r>
          </w:p>
          <w:p w14:paraId="0DA56D05">
            <w:pPr>
              <w:pStyle w:val="4"/>
            </w:pPr>
            <w:r>
              <w:t>工作经历</w:t>
            </w:r>
          </w:p>
          <w:p w14:paraId="5820FC05">
            <w:r>
              <w:rPr>
                <w:b/>
              </w:rPr>
              <w:t>深圳医疗有限公司 | 薪酬专员 | 2021-11 ~ 2022-09</w:t>
            </w:r>
          </w:p>
          <w:p w14:paraId="1A0624D2">
            <w:pPr>
              <w:pStyle w:val="16"/>
            </w:pPr>
            <w:r>
              <w:t>协助组织员工培训及企业文化活动，提升员工满意度。</w:t>
            </w:r>
          </w:p>
          <w:p w14:paraId="7A0D1241">
            <w:r>
              <w:rPr>
                <w:b/>
              </w:rPr>
              <w:t>成都互联网科技有限公司 | 人事专员 | 2022-09 ~ 2026-02</w:t>
            </w:r>
          </w:p>
          <w:p w14:paraId="2BB5183B">
            <w:pPr>
              <w:pStyle w:val="16"/>
            </w:pPr>
            <w:r>
              <w:t>负责招聘全流程，包括职位发布、简历筛选、面试安排及录用跟进。 负责考勤统计、薪酬核算及社保公积金缴纳。 办理员工入职、转正、调动、离职手续，维护人事档案。</w:t>
            </w:r>
          </w:p>
          <w:p w14:paraId="6A280470">
            <w:pPr>
              <w:pStyle w:val="4"/>
            </w:pPr>
            <w:r>
              <w:t>获奖情况</w:t>
            </w:r>
          </w:p>
          <w:p w14:paraId="7C0DADE5">
            <w:pPr>
              <w:pStyle w:val="16"/>
            </w:pPr>
            <w:r>
              <w:t>人力资源管理师三级证书。</w:t>
            </w:r>
          </w:p>
          <w:p w14:paraId="60BE64DB">
            <w:pPr>
              <w:pStyle w:val="4"/>
            </w:pPr>
            <w:r>
              <w:t>自我陈述</w:t>
            </w:r>
          </w:p>
          <w:p w14:paraId="44642A84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57EDA9B2">
      <w:r>
        <w:br w:type="page"/>
      </w:r>
    </w:p>
    <w:p w14:paraId="5A8496CD">
      <w:pPr>
        <w:jc w:val="center"/>
      </w:pPr>
      <w:r>
        <w:rPr>
          <w:b/>
          <w:sz w:val="32"/>
        </w:rPr>
        <w:t>程坤</w:t>
      </w:r>
    </w:p>
    <w:p w14:paraId="25B3E4DD">
      <w:r>
        <w:t>求职意向：软件工程师 | 深圳 | 18786/月 | 随时到岗</w:t>
      </w:r>
    </w:p>
    <w:p w14:paraId="495E183B">
      <w:r>
        <w:t>基本信息：36岁 | 男 | 武汉 | 14年经验</w:t>
      </w:r>
    </w:p>
    <w:p w14:paraId="5EC14261">
      <w:r>
        <w:t>联系方式：13597943764 | yong14@example.net</w:t>
      </w:r>
    </w:p>
    <w:p w14:paraId="42E10478">
      <w:pPr>
        <w:pStyle w:val="4"/>
      </w:pPr>
      <w:r>
        <w:t>学习背景</w:t>
      </w:r>
    </w:p>
    <w:p w14:paraId="06F5E267">
      <w:r>
        <w:t>同济大学 | 软件工程 | 本科 | 2008-09 ~ 2012-06</w:t>
      </w:r>
    </w:p>
    <w:p w14:paraId="0933D186">
      <w:r>
        <w:t>专业成绩：3.72/4（专业前10%）</w:t>
      </w:r>
    </w:p>
    <w:p w14:paraId="5ED9D7ED">
      <w:r>
        <w:t>主修课程：数据库设计、Web开发、面向对象编程、项目管理、软件工程、软件测试</w:t>
      </w:r>
    </w:p>
    <w:p w14:paraId="7C39A866">
      <w:pPr>
        <w:pStyle w:val="4"/>
      </w:pPr>
      <w:r>
        <w:t>职业经历</w:t>
      </w:r>
    </w:p>
    <w:p w14:paraId="48A499B8">
      <w:r>
        <w:rPr>
          <w:b/>
        </w:rPr>
        <w:t>智云互联网有限公司 | Python开发工程师 | 2020-08 ~ 2023-07</w:t>
      </w:r>
    </w:p>
    <w:p w14:paraId="5267C2C5">
      <w:pPr>
        <w:pStyle w:val="16"/>
      </w:pPr>
      <w:r>
        <w:t>参与技术方案讨论，撰写技术文档。</w:t>
      </w:r>
    </w:p>
    <w:p w14:paraId="0973B87F">
      <w:r>
        <w:rPr>
          <w:b/>
        </w:rPr>
        <w:t>领航医疗科技有限公司 | Python开发工程师 | 2023-08 ~ 2025-01</w:t>
      </w:r>
    </w:p>
    <w:p w14:paraId="14925580">
      <w:pPr>
        <w:pStyle w:val="16"/>
      </w:pPr>
      <w:r>
        <w:t>参与需求分析，负责后端/前端模块设计与开发。 协助团队完成项目迭代与上线。</w:t>
      </w:r>
    </w:p>
    <w:p w14:paraId="46041662">
      <w:r>
        <w:rPr>
          <w:b/>
        </w:rPr>
        <w:t>卓越互联网科技有限公司 | 前端开发工程师 | 2025-01 ~ 2026-04</w:t>
      </w:r>
    </w:p>
    <w:p w14:paraId="357953CD">
      <w:pPr>
        <w:pStyle w:val="16"/>
      </w:pPr>
      <w:r>
        <w:t>参与技术方案讨论，撰写技术文档。 协助团队完成项目迭代与上线。 编写高质量代码，进行单元测试和性能优化。</w:t>
      </w:r>
    </w:p>
    <w:p w14:paraId="2061CF26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8A8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4397626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4895C9CB">
            <w:r>
              <w:t>精通Excel数据处理</w:t>
            </w:r>
          </w:p>
        </w:tc>
      </w:tr>
      <w:tr w14:paraId="15A99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1A8C428">
            <w:r>
              <w:t>React</w:t>
            </w:r>
          </w:p>
        </w:tc>
        <w:tc>
          <w:tcPr>
            <w:tcW w:w="4320" w:type="dxa"/>
            <w:shd w:val="clear" w:color="auto" w:fill="E7E6E6"/>
          </w:tcPr>
          <w:p w14:paraId="48E5D378">
            <w:r>
              <w:t>Python</w:t>
            </w:r>
          </w:p>
        </w:tc>
      </w:tr>
      <w:tr w14:paraId="14CA0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44AB202">
            <w:r>
              <w:t>Java</w:t>
            </w:r>
          </w:p>
        </w:tc>
        <w:tc>
          <w:tcPr>
            <w:tcW w:w="4320" w:type="dxa"/>
          </w:tcPr>
          <w:p w14:paraId="0876992A"/>
        </w:tc>
      </w:tr>
    </w:tbl>
    <w:p w14:paraId="249A4465"/>
    <w:p w14:paraId="579B2132">
      <w:pPr>
        <w:pStyle w:val="4"/>
      </w:pPr>
      <w:r>
        <w:t>证书与荣誉</w:t>
      </w:r>
    </w:p>
    <w:p w14:paraId="42252B52">
      <w:pPr>
        <w:pStyle w:val="16"/>
      </w:pPr>
      <w:r>
        <w:t>全国计算机等级考试三级（数据库技术）。</w:t>
      </w:r>
    </w:p>
    <w:p w14:paraId="5C222D37">
      <w:pPr>
        <w:pStyle w:val="4"/>
      </w:pPr>
      <w:r>
        <w:t>项目经验</w:t>
      </w:r>
    </w:p>
    <w:p w14:paraId="556D36CB">
      <w:r>
        <w:rPr>
          <w:b/>
        </w:rPr>
        <w:t>企业级管理系统（2019-04 ~ 2024-02）</w:t>
      </w:r>
    </w:p>
    <w:p w14:paraId="429B05F0">
      <w:pPr>
        <w:pStyle w:val="16"/>
      </w:pPr>
      <w:r>
        <w:t>负责核心模块设计与开发，实现了高并发处理，提升了系统性能30%。</w:t>
      </w:r>
    </w:p>
    <w:p w14:paraId="0C9D42B8">
      <w:pPr>
        <w:pStyle w:val="4"/>
      </w:pPr>
      <w:r>
        <w:t>关于我</w:t>
      </w:r>
    </w:p>
    <w:p w14:paraId="39000FA3">
      <w:r>
        <w:t>逻辑思维清晰，代码规范；热爱技术，乐于钻研；具备良好的问题分析和解决能力；有较强的学习能力和团队协作精神。</w:t>
      </w:r>
    </w:p>
    <w:p w14:paraId="0D3F102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6F70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B05E9B">
            <w:r>
              <w:rPr>
                <w:b/>
                <w:sz w:val="28"/>
              </w:rPr>
              <w:t>张婷婷</w:t>
            </w:r>
          </w:p>
          <w:p w14:paraId="7860AC10">
            <w:r>
              <w:t>求职意向：运营专员 | 西安 | 17224/月 | 随时到岗</w:t>
            </w:r>
          </w:p>
          <w:p w14:paraId="3EC40071">
            <w:r>
              <w:t>基本信息：33岁 | 男 | 西安 | 11年经验</w:t>
            </w:r>
          </w:p>
          <w:p w14:paraId="78D235C0">
            <w:r>
              <w:t>联系方式：13670387830 | pinglu@example.org</w:t>
            </w:r>
          </w:p>
          <w:p w14:paraId="2DB6AFFD">
            <w:pPr>
              <w:pStyle w:val="4"/>
            </w:pPr>
            <w:r>
              <w:t>专业技能</w:t>
            </w:r>
          </w:p>
          <w:p w14:paraId="6C097409">
            <w:r>
              <w:t>语言能力：英语CET-6，读写熟练，可日常交流。</w:t>
            </w:r>
          </w:p>
          <w:p w14:paraId="3D33CF27">
            <w:r>
              <w:t>计算机能力：熟悉Python基础</w:t>
            </w:r>
          </w:p>
          <w:p w14:paraId="54948A7F">
            <w:r>
              <w:t>专业能力：社群管理、PS/PR</w:t>
            </w:r>
          </w:p>
        </w:tc>
        <w:tc>
          <w:tcPr>
            <w:tcW w:w="4320" w:type="dxa"/>
          </w:tcPr>
          <w:p w14:paraId="213B2293"/>
          <w:p w14:paraId="6CC8393F">
            <w:pPr>
              <w:pStyle w:val="4"/>
            </w:pPr>
            <w:r>
              <w:t>学习背景</w:t>
            </w:r>
          </w:p>
          <w:p w14:paraId="238E32D2">
            <w:r>
              <w:t>山东大学 | 市场营销 | 本科 | 2011-09 ~ 2015-06</w:t>
            </w:r>
          </w:p>
          <w:p w14:paraId="564BC340">
            <w:r>
              <w:t>专业成绩：3.41/4</w:t>
            </w:r>
          </w:p>
          <w:p w14:paraId="460454E4">
            <w:r>
              <w:t>主修课程：市场调研、广告学、市场营销学、品牌管理、销售管理、消费者行为学</w:t>
            </w:r>
          </w:p>
          <w:p w14:paraId="46B6A65B">
            <w:pPr>
              <w:pStyle w:val="4"/>
            </w:pPr>
            <w:r>
              <w:t>工作经验</w:t>
            </w:r>
          </w:p>
          <w:p w14:paraId="74B944EB">
            <w:r>
              <w:rPr>
                <w:b/>
              </w:rPr>
              <w:t>杭州零售科技有限公司 | 用户运营 | 2023-09 ~ 2024-04</w:t>
            </w:r>
          </w:p>
          <w:p w14:paraId="0FA650CC">
            <w:pPr>
              <w:pStyle w:val="16"/>
            </w:pPr>
            <w:r>
              <w:t>撰写内容文案，维护APP/网站内容更新。 策划并执行线上活动，促进用户增长和转化。</w:t>
            </w:r>
          </w:p>
          <w:p w14:paraId="17E5F2A9">
            <w:r>
              <w:rPr>
                <w:b/>
              </w:rPr>
              <w:t>恒通金融有限公司 | 运营专员 | 2024-10 ~ 2026-03</w:t>
            </w:r>
          </w:p>
          <w:p w14:paraId="197DCA58">
            <w:pPr>
              <w:pStyle w:val="16"/>
            </w:pPr>
            <w:r>
              <w:t>分析运营数据，提出优化建议。 策划并执行线上活动，促进用户增长和转化。</w:t>
            </w:r>
          </w:p>
          <w:p w14:paraId="53C068CE">
            <w:pPr>
              <w:pStyle w:val="4"/>
            </w:pPr>
            <w:r>
              <w:t>证书与荣誉</w:t>
            </w:r>
          </w:p>
          <w:p w14:paraId="3216C750">
            <w:pPr>
              <w:pStyle w:val="16"/>
            </w:pPr>
            <w:r>
              <w:t>大学英语四级（CET-4），良好的读写能力。</w:t>
            </w:r>
          </w:p>
          <w:p w14:paraId="63930403">
            <w:pPr>
              <w:pStyle w:val="4"/>
            </w:pPr>
            <w:r>
              <w:t>个人评价</w:t>
            </w:r>
          </w:p>
          <w:p w14:paraId="794427E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57E1DE42">
      <w:r>
        <w:br w:type="page"/>
      </w:r>
    </w:p>
    <w:p w14:paraId="23AD1FA0">
      <w:pPr>
        <w:jc w:val="center"/>
      </w:pPr>
      <w:r>
        <w:rPr>
          <w:b/>
          <w:sz w:val="32"/>
        </w:rPr>
        <w:t>刘丽</w:t>
      </w:r>
    </w:p>
    <w:p w14:paraId="195FA788">
      <w:pPr>
        <w:jc w:val="center"/>
      </w:pPr>
      <w:r>
        <w:rPr>
          <w:sz w:val="2"/>
        </w:rPr>
        <w:t>____________________________________________________________</w:t>
      </w:r>
    </w:p>
    <w:p w14:paraId="5D80211E">
      <w:r>
        <w:t>求职意向：产品经理 | 苏州 | 12994/月 | 一个月内到岗</w:t>
      </w:r>
    </w:p>
    <w:p w14:paraId="0C185DAC">
      <w:r>
        <w:t>基本信息：26岁 | 女 | 苏州 | 4年经验</w:t>
      </w:r>
    </w:p>
    <w:p w14:paraId="6FC1E019">
      <w:r>
        <w:t>联系方式：14725758700 | jingtang@example.net</w:t>
      </w:r>
    </w:p>
    <w:p w14:paraId="29889D18">
      <w:pPr>
        <w:pStyle w:val="4"/>
      </w:pPr>
      <w:r>
        <w:t>工作经历</w:t>
      </w:r>
    </w:p>
    <w:p w14:paraId="05A5782F">
      <w:r>
        <w:rPr>
          <w:b/>
        </w:rPr>
        <w:t>创想互联网科技有限公司 | 产品经理 | 2023-02 ~ 2026-04</w:t>
      </w:r>
    </w:p>
    <w:p w14:paraId="39B5D2C1">
      <w:pPr>
        <w:pStyle w:val="16"/>
      </w:pPr>
      <w:r>
        <w:t>负责产品需求调研、用户分析，完成产品规划与设计。 跟踪产品数据，根据反馈持续优化迭代。</w:t>
      </w:r>
    </w:p>
    <w:p w14:paraId="10F7BB4D">
      <w:pPr>
        <w:pStyle w:val="4"/>
      </w:pPr>
      <w:r>
        <w:t>教育背景</w:t>
      </w:r>
    </w:p>
    <w:p w14:paraId="34D5010E">
      <w:r>
        <w:t>北京大学 | 心理学 | 本科 | 2018-09 ~ 2022-06</w:t>
      </w:r>
    </w:p>
    <w:p w14:paraId="4F91E9BF">
      <w:r>
        <w:t>专业成绩：3.52/4</w:t>
      </w:r>
    </w:p>
    <w:p w14:paraId="2B452789">
      <w:r>
        <w:t>主修课程：战略管理、运营管理、财务管理、管理学原理、组织行为学、市场营销学</w:t>
      </w:r>
    </w:p>
    <w:p w14:paraId="3032C983">
      <w:pPr>
        <w:pStyle w:val="4"/>
      </w:pPr>
      <w:r>
        <w:t>技能证书</w:t>
      </w:r>
    </w:p>
    <w:p w14:paraId="7C14CF63">
      <w:r>
        <w:t>语言能力：英语专八，流利商务沟通。</w:t>
      </w:r>
    </w:p>
    <w:p w14:paraId="26C4D17C">
      <w:r>
        <w:t>计算机能力：精通Excel数据处理</w:t>
      </w:r>
    </w:p>
    <w:p w14:paraId="6BDD13DE">
      <w:r>
        <w:t>专业能力：项目管理、Axure、数据分析</w:t>
      </w:r>
    </w:p>
    <w:p w14:paraId="46181FE4">
      <w:pPr>
        <w:pStyle w:val="4"/>
      </w:pPr>
      <w:r>
        <w:t>荣誉证书</w:t>
      </w:r>
    </w:p>
    <w:p w14:paraId="7475074D">
      <w:pPr>
        <w:pStyle w:val="16"/>
      </w:pPr>
      <w:r>
        <w:t>PMP项目管理认证。</w:t>
      </w:r>
    </w:p>
    <w:p w14:paraId="1687A4D4">
      <w:pPr>
        <w:pStyle w:val="4"/>
      </w:pPr>
      <w:r>
        <w:t>关于我</w:t>
      </w:r>
    </w:p>
    <w:p w14:paraId="0FD8BD15">
      <w:r>
        <w:t>善于洞察用户需求，逻辑分析能力强；能够快速理解业务场景；有责任心，注重细节，追求产品极致。</w:t>
      </w:r>
    </w:p>
    <w:p w14:paraId="3094B0E1">
      <w:r>
        <w:br w:type="page"/>
      </w:r>
    </w:p>
    <w:p w14:paraId="43EABF45">
      <w:pPr>
        <w:jc w:val="center"/>
      </w:pPr>
      <w:r>
        <w:rPr>
          <w:b/>
          <w:sz w:val="32"/>
        </w:rPr>
        <w:t>马凤英</w:t>
      </w:r>
    </w:p>
    <w:p w14:paraId="28550AD0">
      <w:r>
        <w:t>求职意向：运营专员 | 长沙 | 15621/月 | 随时到岗</w:t>
      </w:r>
    </w:p>
    <w:p w14:paraId="11BDF72A">
      <w:r>
        <w:t>基本信息：31岁 | 男 | 长沙 | 9年经验</w:t>
      </w:r>
    </w:p>
    <w:p w14:paraId="004BFE98">
      <w:r>
        <w:t>联系方式：18107116678 | lei91@example.com</w:t>
      </w:r>
    </w:p>
    <w:p w14:paraId="19430FFB">
      <w:pPr>
        <w:pStyle w:val="4"/>
      </w:pPr>
      <w:r>
        <w:t>教育经历</w:t>
      </w:r>
    </w:p>
    <w:p w14:paraId="5B44CDE7">
      <w:r>
        <w:t>四川大学 | 电子商务 | 本科 | 2013-09 ~ 2017-06</w:t>
      </w:r>
    </w:p>
    <w:p w14:paraId="7AB377C8">
      <w:r>
        <w:t>专业成绩：3.88/4（专业前15%）</w:t>
      </w:r>
    </w:p>
    <w:p w14:paraId="19D176AF">
      <w:r>
        <w:t>主修课程：市场营销学、运营管理、管理学原理、战略管理、组织行为学</w:t>
      </w:r>
    </w:p>
    <w:p w14:paraId="51B2EDC1">
      <w:pPr>
        <w:pStyle w:val="4"/>
      </w:pPr>
      <w:r>
        <w:t>职业经历</w:t>
      </w:r>
    </w:p>
    <w:p w14:paraId="51E84EC7">
      <w:r>
        <w:rPr>
          <w:b/>
        </w:rPr>
        <w:t>恒通金融科技有限公司 | 内容运营 | 2023-04 ~ 2026-06</w:t>
      </w:r>
    </w:p>
    <w:p w14:paraId="1ABD64DC">
      <w:pPr>
        <w:pStyle w:val="16"/>
      </w:pPr>
      <w:r>
        <w:t>负责用户社群运营，提升用户活跃度和粘性。 处理用户反馈，提升用户体验。</w:t>
      </w:r>
    </w:p>
    <w:p w14:paraId="30C923ED">
      <w:pPr>
        <w:pStyle w:val="4"/>
      </w:pPr>
      <w:r>
        <w:t>核心技能</w:t>
      </w:r>
    </w:p>
    <w:p w14:paraId="70802AF4">
      <w:r>
        <w:t>语言能力：日语N2，可进行日常对话。</w:t>
      </w:r>
    </w:p>
    <w:p w14:paraId="14C70BB1">
      <w:r>
        <w:t>计算机能力：精通Excel数据处理</w:t>
      </w:r>
    </w:p>
    <w:p w14:paraId="1B0BC0C0">
      <w:r>
        <w:t>专业能力：内容创作、活动策划</w:t>
      </w:r>
    </w:p>
    <w:p w14:paraId="22D25EA7">
      <w:pPr>
        <w:pStyle w:val="4"/>
      </w:pPr>
      <w:r>
        <w:t>资格证书</w:t>
      </w:r>
    </w:p>
    <w:p w14:paraId="1C7715C1">
      <w:pPr>
        <w:pStyle w:val="16"/>
      </w:pPr>
      <w:r>
        <w:t>全国计算机等级考试二级（Office高级应用）。</w:t>
      </w:r>
    </w:p>
    <w:p w14:paraId="1C6C2598">
      <w:pPr>
        <w:pStyle w:val="4"/>
      </w:pPr>
      <w:r>
        <w:t>自我评价</w:t>
      </w:r>
    </w:p>
    <w:p w14:paraId="551B5F44">
      <w:r>
        <w:t>执行力强，结果导向；具备良好的沟通能力和文案功底；善于在快节奏环境中工作，能高效完成目标。</w:t>
      </w:r>
    </w:p>
    <w:p w14:paraId="31FC6D56">
      <w:r>
        <w:br w:type="page"/>
      </w:r>
    </w:p>
    <w:p w14:paraId="7E1C2733">
      <w:pPr>
        <w:jc w:val="center"/>
      </w:pPr>
      <w:r>
        <w:rPr>
          <w:b/>
          <w:sz w:val="32"/>
        </w:rPr>
        <w:t>郭凤英</w:t>
      </w:r>
    </w:p>
    <w:p w14:paraId="42FDA6EC">
      <w:r>
        <w:t>求职意向：财务助理 | 杭州 | 18769/月 | 一周内到岗</w:t>
      </w:r>
    </w:p>
    <w:p w14:paraId="7D79111C">
      <w:r>
        <w:t>基本信息：30岁 | 女 | 杭州 | 10年经验</w:t>
      </w:r>
    </w:p>
    <w:p w14:paraId="24D68F50">
      <w:r>
        <w:t>联系方式：15996689697 | mincheng@example.org</w:t>
      </w:r>
    </w:p>
    <w:p w14:paraId="118DC969">
      <w:pPr>
        <w:pStyle w:val="4"/>
      </w:pPr>
      <w:r>
        <w:t>教育状况</w:t>
      </w:r>
    </w:p>
    <w:p w14:paraId="5F2C91F1">
      <w:r>
        <w:t>深圳职业技术学院 | 财务管理 | 专科 | 2013-09 ~ 2016-06</w:t>
      </w:r>
    </w:p>
    <w:p w14:paraId="0032B98C">
      <w:r>
        <w:t>专业成绩：3.35/4（专业前30%）</w:t>
      </w:r>
    </w:p>
    <w:p w14:paraId="03936D26">
      <w:r>
        <w:t>主修课程：运营管理、财务管理、管理学原理、战略管理、组织行为学、市场营销学</w:t>
      </w:r>
    </w:p>
    <w:p w14:paraId="22C6EB24">
      <w:pPr>
        <w:pStyle w:val="4"/>
      </w:pPr>
      <w:r>
        <w:t>职业经历</w:t>
      </w:r>
    </w:p>
    <w:p w14:paraId="7DC553AF">
      <w:r>
        <w:rPr>
          <w:b/>
        </w:rPr>
        <w:t>北京传媒有限公司 | 财务助理 | 2022-12 ~ 2024-01</w:t>
      </w:r>
    </w:p>
    <w:p w14:paraId="4FE99EF0">
      <w:pPr>
        <w:pStyle w:val="16"/>
      </w:pPr>
      <w:r>
        <w:t>配合审计工作，提供所需财务资料。</w:t>
      </w:r>
    </w:p>
    <w:p w14:paraId="3925A2F0">
      <w:r>
        <w:rPr>
          <w:b/>
        </w:rPr>
        <w:t>博雅咨询科技有限公司 | 财务助理 | 2024-09 ~ 2025-07</w:t>
      </w:r>
    </w:p>
    <w:p w14:paraId="01855D41">
      <w:pPr>
        <w:pStyle w:val="16"/>
      </w:pPr>
      <w:r>
        <w:t>负责日常报销审核、凭证编制及账务处理。</w:t>
      </w:r>
    </w:p>
    <w:p w14:paraId="75DA9CA4">
      <w:r>
        <w:rPr>
          <w:b/>
        </w:rPr>
        <w:t>华讯传媒有限公司 | 财务助理 | 2025-03 ~ 2026-01</w:t>
      </w:r>
    </w:p>
    <w:p w14:paraId="08AE3C51">
      <w:pPr>
        <w:pStyle w:val="16"/>
      </w:pPr>
      <w:r>
        <w:t>配合审计工作，提供所需财务资料。</w:t>
      </w:r>
    </w:p>
    <w:p w14:paraId="00F092DD">
      <w:pPr>
        <w:pStyle w:val="4"/>
      </w:pPr>
      <w:r>
        <w:t>能力专长</w:t>
      </w:r>
    </w:p>
    <w:p w14:paraId="7066335A">
      <w:r>
        <w:t>语言能力：韩语TOPIK4，基础交流能力。</w:t>
      </w:r>
    </w:p>
    <w:p w14:paraId="23F43D8A">
      <w:r>
        <w:t>计算机能力：具备网络基础</w:t>
      </w:r>
    </w:p>
    <w:p w14:paraId="3F63B899">
      <w:r>
        <w:t>专业能力：税务申报、用友、Excel、财务报表</w:t>
      </w:r>
    </w:p>
    <w:p w14:paraId="382B74B9">
      <w:pPr>
        <w:pStyle w:val="4"/>
      </w:pPr>
      <w:r>
        <w:t>获奖情况</w:t>
      </w:r>
    </w:p>
    <w:p w14:paraId="1F956B03">
      <w:pPr>
        <w:pStyle w:val="16"/>
      </w:pPr>
      <w:r>
        <w:t>会计从业资格证。</w:t>
      </w:r>
    </w:p>
    <w:p w14:paraId="79D39062">
      <w:pPr>
        <w:pStyle w:val="16"/>
      </w:pPr>
      <w:r>
        <w:t>初级会计职称。</w:t>
      </w:r>
    </w:p>
    <w:p w14:paraId="6DECB513">
      <w:pPr>
        <w:pStyle w:val="4"/>
      </w:pPr>
      <w:r>
        <w:t>自我介绍</w:t>
      </w:r>
    </w:p>
    <w:p w14:paraId="6037083F">
      <w:r>
        <w:t>做事严谨，对数字敏感；熟练掌握财务软件，有较强的合规意识；诚实守信，具备良好的职业道德。</w:t>
      </w:r>
    </w:p>
    <w:p w14:paraId="629DACD8">
      <w:r>
        <w:br w:type="page"/>
      </w:r>
    </w:p>
    <w:p w14:paraId="37E83286">
      <w:pPr>
        <w:jc w:val="center"/>
      </w:pPr>
      <w:r>
        <w:rPr>
          <w:b/>
          <w:sz w:val="32"/>
        </w:rPr>
        <w:t>巫海燕</w:t>
      </w:r>
    </w:p>
    <w:p w14:paraId="1B3EAFE5">
      <w:r>
        <w:t>求职意向：市场专员 | 北京 | 11044/月 | 两周内到岗</w:t>
      </w:r>
    </w:p>
    <w:p w14:paraId="747B6E62">
      <w:r>
        <w:t>基本信息：25岁 | 男 | 南京 | 5年经验</w:t>
      </w:r>
    </w:p>
    <w:p w14:paraId="4FD4EB9F">
      <w:r>
        <w:t>联系方式：15215190092 | xiamao@example.net</w:t>
      </w:r>
    </w:p>
    <w:p w14:paraId="7A2280EE">
      <w:pPr>
        <w:pStyle w:val="4"/>
      </w:pPr>
      <w:r>
        <w:t>教育经历</w:t>
      </w:r>
    </w:p>
    <w:p w14:paraId="52F41D92">
      <w:r>
        <w:t>南京工业职业技术学院 | 新闻传播 | 专科 | 2018-09 ~ 2021-06</w:t>
      </w:r>
    </w:p>
    <w:p w14:paraId="2E667CE4">
      <w:r>
        <w:t>专业成绩：3.4/4（专业前30%）</w:t>
      </w:r>
    </w:p>
    <w:p w14:paraId="478D9426">
      <w:r>
        <w:t>主修课程：市场营销学、运营管理、战略管理、财务管理、管理学原理、组织行为学</w:t>
      </w:r>
    </w:p>
    <w:p w14:paraId="5734ED2C">
      <w:pPr>
        <w:pStyle w:val="4"/>
      </w:pPr>
      <w:r>
        <w:t>工作经验</w:t>
      </w:r>
    </w:p>
    <w:p w14:paraId="17683E2C">
      <w:r>
        <w:rPr>
          <w:b/>
        </w:rPr>
        <w:t>恒通医疗有限公司 | 品牌专员 | 2024-10 ~ 2025-11</w:t>
      </w:r>
    </w:p>
    <w:p w14:paraId="2DC7B889">
      <w:pPr>
        <w:pStyle w:val="16"/>
      </w:pPr>
      <w:r>
        <w:t>策划并执行线上线下营销活动，提升品牌知名度。</w:t>
      </w:r>
    </w:p>
    <w:p w14:paraId="66124CCF">
      <w:r>
        <w:rPr>
          <w:b/>
        </w:rPr>
        <w:t>新锐教育科技有限公司 | 品牌专员 | 2025-01 ~ 2026-01</w:t>
      </w:r>
    </w:p>
    <w:p w14:paraId="6F69CF60">
      <w:pPr>
        <w:pStyle w:val="16"/>
      </w:pPr>
      <w:r>
        <w:t>协助制定营销策略，跟踪推广效果并优化。 与媒体、渠道保持良好合作，拓展市场资源。 策划并执行线上线下营销活动，提升品牌知名度。</w:t>
      </w:r>
    </w:p>
    <w:p w14:paraId="3525641B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60E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1DF1742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A9453CE">
            <w:r>
              <w:t>熟悉Python基础</w:t>
            </w:r>
          </w:p>
        </w:tc>
      </w:tr>
      <w:tr w14:paraId="5E7F2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9A8529C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2975D10A">
            <w:r>
              <w:t>活动策划</w:t>
            </w:r>
          </w:p>
        </w:tc>
      </w:tr>
      <w:tr w14:paraId="5B6DE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1974F8C">
            <w:r>
              <w:t>市场调研</w:t>
            </w:r>
          </w:p>
        </w:tc>
        <w:tc>
          <w:tcPr>
            <w:tcW w:w="4320" w:type="dxa"/>
            <w:shd w:val="clear" w:color="auto" w:fill="E7E6E6"/>
          </w:tcPr>
          <w:p w14:paraId="0247C50A">
            <w:r>
              <w:t>文案写作</w:t>
            </w:r>
          </w:p>
        </w:tc>
      </w:tr>
    </w:tbl>
    <w:p w14:paraId="27E2DC98"/>
    <w:p w14:paraId="5B22E2DE">
      <w:pPr>
        <w:pStyle w:val="4"/>
      </w:pPr>
      <w:r>
        <w:t>荣誉证书</w:t>
      </w:r>
    </w:p>
    <w:p w14:paraId="1D9BEA70">
      <w:pPr>
        <w:pStyle w:val="16"/>
      </w:pPr>
      <w:r>
        <w:t>大学英语四级（CET-4），良好的读写能力。</w:t>
      </w:r>
    </w:p>
    <w:p w14:paraId="22BD526F">
      <w:pPr>
        <w:pStyle w:val="16"/>
      </w:pPr>
      <w:r>
        <w:t>大学英语六级（CET-6），优秀的听说读写能力。</w:t>
      </w:r>
    </w:p>
    <w:p w14:paraId="335F95BD">
      <w:pPr>
        <w:pStyle w:val="4"/>
      </w:pPr>
      <w:r>
        <w:t>个人评价</w:t>
      </w:r>
    </w:p>
    <w:p w14:paraId="2B553C80">
      <w:r>
        <w:t>思维活跃，富有创意；具备敏锐的市场洞察力；热爱挑战，能够承受工作压力；善于数据分析，用数据驱动决策。</w:t>
      </w:r>
    </w:p>
    <w:p w14:paraId="473DE420">
      <w:r>
        <w:br w:type="page"/>
      </w:r>
    </w:p>
    <w:p w14:paraId="47E241DC">
      <w:pPr>
        <w:jc w:val="center"/>
      </w:pPr>
      <w:r>
        <w:rPr>
          <w:b/>
          <w:sz w:val="32"/>
        </w:rPr>
        <w:t>李玉</w:t>
      </w:r>
    </w:p>
    <w:p w14:paraId="0D18B4D3">
      <w:r>
        <w:t>求职意向：行政专员 | 深圳 | 15199/月 | 一周内到岗</w:t>
      </w:r>
    </w:p>
    <w:p w14:paraId="7E0BBB24">
      <w:r>
        <w:t>基本信息：28岁 | 男 | 上海 | 8年经验</w:t>
      </w:r>
    </w:p>
    <w:p w14:paraId="2671B523">
      <w:r>
        <w:t>联系方式：15663278660 | min67@example.com</w:t>
      </w:r>
    </w:p>
    <w:p w14:paraId="4D39A0C9">
      <w:pPr>
        <w:pStyle w:val="4"/>
      </w:pPr>
      <w:r>
        <w:t>学历信息</w:t>
      </w:r>
    </w:p>
    <w:p w14:paraId="5B11FB69">
      <w:r>
        <w:t>南京工业职业技术学院 | 公共事业管理 | 专科 | 2015-09 ~ 2018-06</w:t>
      </w:r>
    </w:p>
    <w:p w14:paraId="00BD9859">
      <w:r>
        <w:t>专业成绩：3.26/4</w:t>
      </w:r>
    </w:p>
    <w:p w14:paraId="0A5222E1">
      <w:r>
        <w:t>主修课程：战略管理、运营管理、市场营销学、财务管理、组织行为学</w:t>
      </w:r>
    </w:p>
    <w:p w14:paraId="1E77FB08">
      <w:pPr>
        <w:pStyle w:val="4"/>
      </w:pPr>
      <w:r>
        <w:t>工作经历</w:t>
      </w:r>
    </w:p>
    <w:p w14:paraId="41B63AF5">
      <w:r>
        <w:rPr>
          <w:b/>
        </w:rPr>
        <w:t>领航咨询科技有限公司 | 行政主管 | 2025-04 ~ 2026-10</w:t>
      </w:r>
    </w:p>
    <w:p w14:paraId="5801AA2E">
      <w:pPr>
        <w:pStyle w:val="16"/>
      </w:pPr>
      <w:r>
        <w:t>负责来访客户接待及电话接听，展现良好企业形象。</w:t>
      </w:r>
    </w:p>
    <w:p w14:paraId="66EA8790">
      <w:pPr>
        <w:pStyle w:val="4"/>
      </w:pPr>
      <w:r>
        <w:t>核心技能</w:t>
      </w:r>
    </w:p>
    <w:p w14:paraId="0F740FCC">
      <w:r>
        <w:t>语言能力：英语CET-6，读写熟练，可日常交流。</w:t>
      </w:r>
    </w:p>
    <w:p w14:paraId="7001C9ED">
      <w:r>
        <w:t>计算机能力：熟悉Python基础</w:t>
      </w:r>
    </w:p>
    <w:p w14:paraId="5308C68E">
      <w:r>
        <w:t>专业能力：档案管理、会议组织</w:t>
      </w:r>
    </w:p>
    <w:p w14:paraId="30D4807C">
      <w:pPr>
        <w:pStyle w:val="4"/>
      </w:pPr>
      <w:r>
        <w:t>资格证书</w:t>
      </w:r>
    </w:p>
    <w:p w14:paraId="2D924498">
      <w:pPr>
        <w:pStyle w:val="16"/>
      </w:pPr>
      <w:r>
        <w:t>大学英语六级（CET-6），优秀的听说读写能力。</w:t>
      </w:r>
    </w:p>
    <w:p w14:paraId="7B60FB5F">
      <w:pPr>
        <w:pStyle w:val="4"/>
      </w:pPr>
      <w:r>
        <w:t>自我陈述</w:t>
      </w:r>
    </w:p>
    <w:p w14:paraId="40D1F81F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093D5E54">
      <w:r>
        <w:br w:type="page"/>
      </w:r>
    </w:p>
    <w:p w14:paraId="288CA040">
      <w:pPr>
        <w:jc w:val="center"/>
      </w:pPr>
      <w:r>
        <w:rPr>
          <w:b/>
          <w:sz w:val="32"/>
        </w:rPr>
        <w:t>唐凤兰</w:t>
      </w:r>
    </w:p>
    <w:p w14:paraId="097B41FC">
      <w:r>
        <w:t>求职意向：人事专员 | 深圳 | 20248/月 | 一个月内到岗</w:t>
      </w:r>
    </w:p>
    <w:p w14:paraId="73B84243">
      <w:r>
        <w:t>基本信息：31岁 | 男 | 西安 | 9年经验</w:t>
      </w:r>
    </w:p>
    <w:p w14:paraId="2A6754A9">
      <w:r>
        <w:t>联系方式：15330542669 | fangping@example.org</w:t>
      </w:r>
    </w:p>
    <w:p w14:paraId="0DDE2147">
      <w:pPr>
        <w:pStyle w:val="4"/>
      </w:pPr>
      <w:r>
        <w:t>自我评价</w:t>
      </w:r>
    </w:p>
    <w:p w14:paraId="5A58CFB4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77312FD1">
      <w:pPr>
        <w:pStyle w:val="4"/>
      </w:pPr>
      <w:r>
        <w:t>教育状况</w:t>
      </w:r>
    </w:p>
    <w:p w14:paraId="55C42BAB">
      <w:r>
        <w:t>中国科学技术大学 | 劳动与社会保障 | 本科 | 2013-09 ~ 2017-06</w:t>
      </w:r>
    </w:p>
    <w:p w14:paraId="04C843BB">
      <w:r>
        <w:t>专业成绩：3.87/4（专业前15%）</w:t>
      </w:r>
    </w:p>
    <w:p w14:paraId="145C494B">
      <w:r>
        <w:t>主修课程：管理学原理、财务管理、市场营销学、战略管理、运营管理</w:t>
      </w:r>
    </w:p>
    <w:p w14:paraId="527DE24D">
      <w:pPr>
        <w:pStyle w:val="4"/>
      </w:pPr>
      <w:r>
        <w:t>职业经历</w:t>
      </w:r>
    </w:p>
    <w:p w14:paraId="10AA6F55">
      <w:r>
        <w:rPr>
          <w:b/>
        </w:rPr>
        <w:t>领航医疗科技有限公司 | 招聘专员 | 2022-07 ~ 2026-04</w:t>
      </w:r>
    </w:p>
    <w:p w14:paraId="215192EC">
      <w:pPr>
        <w:pStyle w:val="16"/>
      </w:pPr>
      <w:r>
        <w:t>负责招聘全流程，包括职位发布、简历筛选、面试安排及录用跟进。 协助组织员工培训及企业文化活动，提升员工满意度。</w:t>
      </w:r>
    </w:p>
    <w:p w14:paraId="35662833">
      <w:pPr>
        <w:pStyle w:val="4"/>
      </w:pPr>
      <w:r>
        <w:t>技能特长</w:t>
      </w:r>
    </w:p>
    <w:p w14:paraId="271F85EF">
      <w:r>
        <w:t>语言能力：英语CET-4，具备基本读写能力。</w:t>
      </w:r>
    </w:p>
    <w:p w14:paraId="19B5952B">
      <w:r>
        <w:t>计算机能力：熟悉Python基础</w:t>
      </w:r>
    </w:p>
    <w:p w14:paraId="3ED0B197">
      <w:r>
        <w:t>专业能力：劳动法、员工关系、招聘面试</w:t>
      </w:r>
    </w:p>
    <w:p w14:paraId="47AEEBEB">
      <w:pPr>
        <w:pStyle w:val="4"/>
      </w:pPr>
      <w:r>
        <w:t>荣誉证书</w:t>
      </w:r>
    </w:p>
    <w:p w14:paraId="29DEA4D2">
      <w:pPr>
        <w:pStyle w:val="16"/>
      </w:pPr>
      <w:r>
        <w:t>人力资源管理师三级证书。</w:t>
      </w:r>
    </w:p>
    <w:p w14:paraId="01E2124A">
      <w:r>
        <w:br w:type="page"/>
      </w:r>
    </w:p>
    <w:p w14:paraId="321A2A23">
      <w:pPr>
        <w:jc w:val="center"/>
      </w:pPr>
      <w:r>
        <w:rPr>
          <w:b/>
          <w:sz w:val="32"/>
        </w:rPr>
        <w:t>朱成</w:t>
      </w:r>
    </w:p>
    <w:p w14:paraId="148E23CC">
      <w:pPr>
        <w:jc w:val="center"/>
      </w:pPr>
      <w:r>
        <w:rPr>
          <w:sz w:val="2"/>
        </w:rPr>
        <w:t>____________________________________________________________</w:t>
      </w:r>
    </w:p>
    <w:p w14:paraId="40659756">
      <w:r>
        <w:t>求职意向：行政专员 | 重庆 | 12259/月 | 一周内到岗</w:t>
      </w:r>
    </w:p>
    <w:p w14:paraId="1AE9AF5C">
      <w:r>
        <w:t>基本信息：27岁 | 女 | 北京 | 5年经验</w:t>
      </w:r>
    </w:p>
    <w:p w14:paraId="1015A7A8">
      <w:r>
        <w:t>联系方式：18260877167 | fang36@example.net</w:t>
      </w:r>
    </w:p>
    <w:p w14:paraId="1043A5DF">
      <w:pPr>
        <w:pStyle w:val="4"/>
      </w:pPr>
      <w:r>
        <w:t>工作经验</w:t>
      </w:r>
    </w:p>
    <w:p w14:paraId="43BA16EF">
      <w:r>
        <w:rPr>
          <w:b/>
        </w:rPr>
        <w:t>杭州零售有限公司 | 行政主管 | 2025-01 ~ 2026-11</w:t>
      </w:r>
    </w:p>
    <w:p w14:paraId="24CDA335">
      <w:pPr>
        <w:pStyle w:val="16"/>
      </w:pPr>
      <w:r>
        <w:t>参与制定行政管理制度，优化流程，提高工作效率。 协助组织公司内部会议、活动，撰写会议纪要并跟进落实。 管理公司固定资产、车辆、印章等，确保规范使用。</w:t>
      </w:r>
    </w:p>
    <w:p w14:paraId="2A7CE614">
      <w:pPr>
        <w:pStyle w:val="4"/>
      </w:pPr>
      <w:r>
        <w:t>学习背景</w:t>
      </w:r>
    </w:p>
    <w:p w14:paraId="7BE9E56C">
      <w:r>
        <w:t>北京大学 | 公共事业管理 | 本科 | 2017-09 ~ 2021-06</w:t>
      </w:r>
    </w:p>
    <w:p w14:paraId="12F8AEB3">
      <w:r>
        <w:t>专业成绩：3.07/4</w:t>
      </w:r>
    </w:p>
    <w:p w14:paraId="304C8C51">
      <w:r>
        <w:t>主修课程：战略管理、运营管理、组织行为学、财务管理、市场营销学、管理学原理</w:t>
      </w:r>
    </w:p>
    <w:p w14:paraId="54F68369">
      <w:pPr>
        <w:pStyle w:val="4"/>
      </w:pPr>
      <w:r>
        <w:t>核心技能</w:t>
      </w:r>
    </w:p>
    <w:p w14:paraId="41CF3BEA">
      <w:r>
        <w:t>语言能力：英语专八，流利商务沟通。</w:t>
      </w:r>
    </w:p>
    <w:p w14:paraId="49BE79E9">
      <w:r>
        <w:t>计算机能力：精通Excel数据处理</w:t>
      </w:r>
    </w:p>
    <w:p w14:paraId="0023BFEF">
      <w:r>
        <w:t>专业能力：档案管理、固定资产管理、办公软件、公文写作</w:t>
      </w:r>
    </w:p>
    <w:p w14:paraId="644BC9A6">
      <w:pPr>
        <w:pStyle w:val="4"/>
      </w:pPr>
      <w:r>
        <w:t>荣誉证书</w:t>
      </w:r>
    </w:p>
    <w:p w14:paraId="6D44CFC0">
      <w:pPr>
        <w:pStyle w:val="16"/>
      </w:pPr>
      <w:r>
        <w:t>全国计算机等级考试二级（Office高级应用）。</w:t>
      </w:r>
    </w:p>
    <w:p w14:paraId="0DB50F98">
      <w:pPr>
        <w:pStyle w:val="16"/>
      </w:pPr>
      <w:r>
        <w:t>大学英语六级（CET-6），优秀的听说读写能力。</w:t>
      </w:r>
    </w:p>
    <w:p w14:paraId="01B2B9A7">
      <w:pPr>
        <w:pStyle w:val="16"/>
      </w:pPr>
      <w:r>
        <w:t>大学英语四级（CET-4），良好的读写能力。</w:t>
      </w:r>
    </w:p>
    <w:p w14:paraId="123C60B9">
      <w:pPr>
        <w:pStyle w:val="4"/>
      </w:pPr>
      <w:r>
        <w:t>个人评价</w:t>
      </w:r>
    </w:p>
    <w:p w14:paraId="62AE0E97">
      <w:r>
        <w:t>工作细致认真，有良好的条理性；善于沟通协调，能够高效处理多项任务；责任心强，有较强的服务意识和团队合作精神。</w:t>
      </w:r>
    </w:p>
    <w:p w14:paraId="3166AD51">
      <w:r>
        <w:br w:type="page"/>
      </w:r>
    </w:p>
    <w:p w14:paraId="5DD60D94">
      <w:pPr>
        <w:jc w:val="center"/>
      </w:pPr>
      <w:r>
        <w:rPr>
          <w:b/>
          <w:sz w:val="32"/>
        </w:rPr>
        <w:t>叶兵</w:t>
      </w:r>
    </w:p>
    <w:p w14:paraId="4BC70A94">
      <w:r>
        <w:t>求职意向：运营专员 | 西安 | 10782/月 | 一周内到岗</w:t>
      </w:r>
    </w:p>
    <w:p w14:paraId="4A84C98E">
      <w:r>
        <w:t>基本信息：38岁 | 男 | 西安 | 14年经验</w:t>
      </w:r>
    </w:p>
    <w:p w14:paraId="7AFF41B4">
      <w:r>
        <w:t>联系方式：14581546436 | ttang@example.com</w:t>
      </w:r>
    </w:p>
    <w:p w14:paraId="7F7FA784">
      <w:pPr>
        <w:pStyle w:val="4"/>
      </w:pPr>
      <w:r>
        <w:t>教育经历</w:t>
      </w:r>
    </w:p>
    <w:p w14:paraId="5A752DA1">
      <w:r>
        <w:t>中国科学技术大学 | 市场营销 | 硕士 | 2009-09 ~ 2012-06</w:t>
      </w:r>
    </w:p>
    <w:p w14:paraId="66046FD8">
      <w:r>
        <w:t>专业成绩：3.38/4</w:t>
      </w:r>
    </w:p>
    <w:p w14:paraId="7EC38631">
      <w:r>
        <w:t>主修课程：市场调研、消费者行为学、广告学、销售管理、市场营销学、品牌管理</w:t>
      </w:r>
    </w:p>
    <w:p w14:paraId="145F47C6">
      <w:pPr>
        <w:pStyle w:val="4"/>
      </w:pPr>
      <w:r>
        <w:t>过往经历</w:t>
      </w:r>
    </w:p>
    <w:p w14:paraId="78F0CF91">
      <w:r>
        <w:rPr>
          <w:b/>
        </w:rPr>
        <w:t>博雅制造有限公司 | 内容运营 | 2023-02 ~ 2025-03</w:t>
      </w:r>
    </w:p>
    <w:p w14:paraId="496CC43C">
      <w:pPr>
        <w:pStyle w:val="16"/>
      </w:pPr>
      <w:r>
        <w:t>处理用户反馈，提升用户体验。 负责用户社群运营，提升用户活跃度和粘性。</w:t>
      </w:r>
    </w:p>
    <w:p w14:paraId="3704C5FF">
      <w:r>
        <w:rPr>
          <w:b/>
        </w:rPr>
        <w:t>华讯互联网有限公司 | 新媒体运营 | 2025-10 ~ 2026-09</w:t>
      </w:r>
    </w:p>
    <w:p w14:paraId="4CE2E286">
      <w:pPr>
        <w:pStyle w:val="16"/>
      </w:pPr>
      <w:r>
        <w:t>处理用户反馈，提升用户体验。 策划并执行线上活动，促进用户增长和转化。</w:t>
      </w:r>
    </w:p>
    <w:p w14:paraId="7567C216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3BB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6709F8A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1C6F8691">
            <w:r>
              <w:t>熟练使用Office办公软件</w:t>
            </w:r>
          </w:p>
        </w:tc>
      </w:tr>
      <w:tr w14:paraId="60366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7F5B619">
            <w:r>
              <w:t>PS/PR</w:t>
            </w:r>
          </w:p>
        </w:tc>
        <w:tc>
          <w:tcPr>
            <w:tcW w:w="4320" w:type="dxa"/>
            <w:shd w:val="clear" w:color="auto" w:fill="E7E6E6"/>
          </w:tcPr>
          <w:p w14:paraId="570A85BB">
            <w:r>
              <w:t>社群管理</w:t>
            </w:r>
          </w:p>
        </w:tc>
      </w:tr>
      <w:tr w14:paraId="0F82C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07A8708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44F745C6">
            <w:r>
              <w:t>数据分析</w:t>
            </w:r>
          </w:p>
        </w:tc>
      </w:tr>
    </w:tbl>
    <w:p w14:paraId="6D8F5982"/>
    <w:p w14:paraId="3485C413">
      <w:pPr>
        <w:pStyle w:val="4"/>
      </w:pPr>
      <w:r>
        <w:t>资格证书</w:t>
      </w:r>
    </w:p>
    <w:p w14:paraId="2D6ED44C">
      <w:pPr>
        <w:pStyle w:val="16"/>
      </w:pPr>
      <w:r>
        <w:t>大学英语六级（CET-6），优秀的听说读写能力。</w:t>
      </w:r>
    </w:p>
    <w:p w14:paraId="359ED117">
      <w:pPr>
        <w:pStyle w:val="16"/>
      </w:pPr>
      <w:r>
        <w:t>全国计算机等级考试二级（Office高级应用）。</w:t>
      </w:r>
    </w:p>
    <w:p w14:paraId="679E0237">
      <w:pPr>
        <w:pStyle w:val="16"/>
      </w:pPr>
      <w:r>
        <w:t>大学英语四级（CET-4），良好的读写能力。</w:t>
      </w:r>
    </w:p>
    <w:p w14:paraId="7EC2D938">
      <w:pPr>
        <w:pStyle w:val="4"/>
      </w:pPr>
      <w:r>
        <w:t>自我陈述</w:t>
      </w:r>
    </w:p>
    <w:p w14:paraId="04D6A22A">
      <w:r>
        <w:t>执行力强，结果导向；具备良好的沟通能力和文案功底；善于在快节奏环境中工作，能高效完成目标。</w:t>
      </w:r>
    </w:p>
    <w:p w14:paraId="1C46C752">
      <w:r>
        <w:br w:type="page"/>
      </w:r>
    </w:p>
    <w:p w14:paraId="370D3182">
      <w:pPr>
        <w:jc w:val="center"/>
      </w:pPr>
      <w:r>
        <w:rPr>
          <w:b/>
          <w:sz w:val="32"/>
        </w:rPr>
        <w:t>王芳</w:t>
      </w:r>
    </w:p>
    <w:p w14:paraId="3DF99407">
      <w:r>
        <w:t>求职意向：设计师 | 苏州 | 19530/月 | 两周内到岗</w:t>
      </w:r>
    </w:p>
    <w:p w14:paraId="24DAB831">
      <w:r>
        <w:t>基本信息：30岁 | 女 | 苏州 | 10年经验</w:t>
      </w:r>
    </w:p>
    <w:p w14:paraId="0AF2492A">
      <w:r>
        <w:t>联系方式：13449912454 | yxiang@example.net</w:t>
      </w:r>
    </w:p>
    <w:p w14:paraId="343C14A7">
      <w:pPr>
        <w:pStyle w:val="4"/>
      </w:pPr>
      <w:r>
        <w:t>教育状况</w:t>
      </w:r>
    </w:p>
    <w:p w14:paraId="7580AD70">
      <w:r>
        <w:t>北京信息职业技术学院 | 数字媒体艺术 | 专科 | 2013-09 ~ 2016-06</w:t>
      </w:r>
    </w:p>
    <w:p w14:paraId="313BA470">
      <w:r>
        <w:t>专业成绩：3.3/4</w:t>
      </w:r>
    </w:p>
    <w:p w14:paraId="3C6418F7">
      <w:r>
        <w:t>主修课程：运营管理、市场营销学、管理学原理、组织行为学、战略管理</w:t>
      </w:r>
    </w:p>
    <w:p w14:paraId="52EC801B">
      <w:pPr>
        <w:pStyle w:val="4"/>
      </w:pPr>
      <w:r>
        <w:t>实习经历</w:t>
      </w:r>
    </w:p>
    <w:p w14:paraId="73450040">
      <w:r>
        <w:rPr>
          <w:b/>
        </w:rPr>
        <w:t>1. 北京传媒科技有限公司 | UI设计师 | 2017-03 ~ 2021-06</w:t>
      </w:r>
    </w:p>
    <w:p w14:paraId="60EF0230">
      <w:pPr>
        <w:pStyle w:val="16"/>
      </w:pPr>
      <w:r>
        <w:t>制作宣传海报、画册、名片等平面物料。 负责公司产品UI界面设计，提升视觉体验。</w:t>
      </w:r>
    </w:p>
    <w:p w14:paraId="340A6DFF">
      <w:r>
        <w:rPr>
          <w:b/>
        </w:rPr>
        <w:t>2. 杭州咨询科技有限公司 | UI设计师 | 2021-11 ~ 2023-01</w:t>
      </w:r>
    </w:p>
    <w:p w14:paraId="34DB1AA2">
      <w:pPr>
        <w:pStyle w:val="16"/>
      </w:pPr>
      <w:r>
        <w:t>参与品牌VI设计，确保品牌一致性。</w:t>
      </w:r>
    </w:p>
    <w:p w14:paraId="4639FC26">
      <w:r>
        <w:rPr>
          <w:b/>
        </w:rPr>
        <w:t>3. 深圳传媒有限公司 | 视觉设计师 | 2023-10 ~ 2026-12</w:t>
      </w:r>
    </w:p>
    <w:p w14:paraId="72F49279">
      <w:pPr>
        <w:pStyle w:val="16"/>
      </w:pPr>
      <w:r>
        <w:t>制作宣传海报、画册、名片等平面物料。 参与品牌VI设计，确保品牌一致性。</w:t>
      </w:r>
    </w:p>
    <w:p w14:paraId="62527E1E">
      <w:pPr>
        <w:pStyle w:val="4"/>
      </w:pPr>
      <w:r>
        <w:t>能力专长</w:t>
      </w:r>
    </w:p>
    <w:p w14:paraId="3330914B">
      <w:r>
        <w:t>语言能力：日语N2，可进行日常对话。</w:t>
      </w:r>
    </w:p>
    <w:p w14:paraId="2954A3E8">
      <w:r>
        <w:t>计算机能力：精通Excel数据处理</w:t>
      </w:r>
    </w:p>
    <w:p w14:paraId="73535AC4">
      <w:r>
        <w:t>专业能力：色彩搭配、Illustrator</w:t>
      </w:r>
    </w:p>
    <w:p w14:paraId="7BD90ACE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2254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C8FAB4D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54E6590">
      <w:pPr>
        <w:pStyle w:val="4"/>
      </w:pPr>
      <w:r>
        <w:t>项目经历</w:t>
      </w:r>
    </w:p>
    <w:p w14:paraId="6025957A">
      <w:r>
        <w:rPr>
          <w:b/>
        </w:rPr>
        <w:t>移动电商APP（2021-12 ~ 2025-04）</w:t>
      </w:r>
    </w:p>
    <w:p w14:paraId="1F6FC741">
      <w:pPr>
        <w:pStyle w:val="16"/>
      </w:pPr>
      <w:r>
        <w:t>负责核心模块设计与开发，实现了高并发处理，提升了系统性能30%。</w:t>
      </w:r>
    </w:p>
    <w:p w14:paraId="7BA707AA">
      <w:pPr>
        <w:pStyle w:val="4"/>
      </w:pPr>
      <w:r>
        <w:t>自我陈述</w:t>
      </w:r>
    </w:p>
    <w:p w14:paraId="458726DD">
      <w:r>
        <w:t>具备良好的审美能力和设计功底；热爱设计，关注细节；善于沟通，能准确理解需求并转化为优秀的设计方案。</w:t>
      </w:r>
    </w:p>
    <w:p w14:paraId="4E83F241">
      <w:r>
        <w:br w:type="page"/>
      </w:r>
    </w:p>
    <w:p w14:paraId="2B04B73C">
      <w:pPr>
        <w:jc w:val="center"/>
      </w:pPr>
      <w:r>
        <w:rPr>
          <w:b/>
          <w:sz w:val="32"/>
        </w:rPr>
        <w:t>黄雪梅</w:t>
      </w:r>
    </w:p>
    <w:p w14:paraId="41365987">
      <w:r>
        <w:t>求职意向：软件工程师 | 广州 | 20087/月 | 一周内到岗</w:t>
      </w:r>
    </w:p>
    <w:p w14:paraId="3A5981FB">
      <w:r>
        <w:t>基本信息：36岁 | 女 | 广州 | 14年经验</w:t>
      </w:r>
    </w:p>
    <w:p w14:paraId="54E97E62">
      <w:r>
        <w:t>联系方式：18608761471 | qiangzou@example.org</w:t>
      </w:r>
    </w:p>
    <w:p w14:paraId="1E40E32B">
      <w:pPr>
        <w:pStyle w:val="4"/>
      </w:pPr>
      <w:r>
        <w:t>教育状况</w:t>
      </w:r>
    </w:p>
    <w:p w14:paraId="0484D8FB">
      <w:r>
        <w:t>武汉大学 | 计算机科学与技术 | 本科 | 2008-09 ~ 2012-06</w:t>
      </w:r>
    </w:p>
    <w:p w14:paraId="2D443A51">
      <w:r>
        <w:t>专业成绩：3.61/4</w:t>
      </w:r>
    </w:p>
    <w:p w14:paraId="65F5A5C8">
      <w:r>
        <w:t>主修课程：数据库原理、操作系统、算法设计、编程基础、计算机网络、数据结构</w:t>
      </w:r>
    </w:p>
    <w:p w14:paraId="3B1E4665">
      <w:pPr>
        <w:pStyle w:val="4"/>
      </w:pPr>
      <w:r>
        <w:t>职业经历</w:t>
      </w:r>
    </w:p>
    <w:p w14:paraId="4D92B6CA">
      <w:r>
        <w:rPr>
          <w:b/>
        </w:rPr>
        <w:t>博雅金融科技有限公司 | 前端开发工程师 | 2019-01 ~ 2022-04</w:t>
      </w:r>
    </w:p>
    <w:p w14:paraId="07F14463">
      <w:pPr>
        <w:pStyle w:val="16"/>
      </w:pPr>
      <w:r>
        <w:t>协助团队完成项目迭代与上线。 参与技术方案讨论，撰写技术文档。</w:t>
      </w:r>
    </w:p>
    <w:p w14:paraId="2D59D84F">
      <w:r>
        <w:rPr>
          <w:b/>
        </w:rPr>
        <w:t>杭州医疗有限公司 | Java开发工程师 | 2022-11 ~ 2026-05</w:t>
      </w:r>
    </w:p>
    <w:p w14:paraId="5BF4AB27">
      <w:pPr>
        <w:pStyle w:val="16"/>
      </w:pPr>
      <w:r>
        <w:t>参与需求分析，负责后端/前端模块设计与开发。</w:t>
      </w:r>
    </w:p>
    <w:p w14:paraId="642C2592">
      <w:pPr>
        <w:pStyle w:val="4"/>
      </w:pPr>
      <w:r>
        <w:t>技能证书</w:t>
      </w:r>
    </w:p>
    <w:p w14:paraId="3F6DFD51">
      <w:r>
        <w:t>语言能力：韩语TOPIK4，基础交流能力。</w:t>
      </w:r>
    </w:p>
    <w:p w14:paraId="20E5853C">
      <w:r>
        <w:t>计算机能力：具备网络基础</w:t>
      </w:r>
    </w:p>
    <w:p w14:paraId="577A05C6">
      <w:r>
        <w:t>专业能力：Python、Git、MySQL、Spring</w:t>
      </w:r>
    </w:p>
    <w:p w14:paraId="00A1BB93">
      <w:pPr>
        <w:pStyle w:val="4"/>
      </w:pPr>
      <w:r>
        <w:t>获奖情况</w:t>
      </w:r>
    </w:p>
    <w:p w14:paraId="7A2264CC">
      <w:pPr>
        <w:pStyle w:val="16"/>
      </w:pPr>
      <w:r>
        <w:t>全国计算机等级考试三级（数据库技术）。</w:t>
      </w:r>
    </w:p>
    <w:p w14:paraId="14B1ABDD">
      <w:pPr>
        <w:pStyle w:val="4"/>
      </w:pPr>
      <w:r>
        <w:t>参与项目</w:t>
      </w:r>
    </w:p>
    <w:p w14:paraId="6D140638">
      <w:r>
        <w:rPr>
          <w:b/>
        </w:rPr>
        <w:t>移动电商APP（2023-04 ~ 2025-07）</w:t>
      </w:r>
    </w:p>
    <w:p w14:paraId="5B81BFE6">
      <w:pPr>
        <w:pStyle w:val="16"/>
      </w:pPr>
      <w:r>
        <w:t>负责核心模块设计与开发，实现了高并发处理，提升了系统性能30%。</w:t>
      </w:r>
    </w:p>
    <w:p w14:paraId="53F66E25">
      <w:pPr>
        <w:pStyle w:val="4"/>
      </w:pPr>
      <w:r>
        <w:t>关于我</w:t>
      </w:r>
    </w:p>
    <w:p w14:paraId="5679AFFE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C33839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CD5B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336370">
            <w:r>
              <w:rPr>
                <w:b/>
                <w:sz w:val="28"/>
              </w:rPr>
              <w:t>徐婷</w:t>
            </w:r>
          </w:p>
          <w:p w14:paraId="738120F9">
            <w:r>
              <w:t>求职意向：财务助理 | 深圳 | 24631/月 | 随时到岗</w:t>
            </w:r>
          </w:p>
          <w:p w14:paraId="3E679388">
            <w:r>
              <w:t>基本信息：33岁 | 男 | 重庆 | 11年经验</w:t>
            </w:r>
          </w:p>
          <w:p w14:paraId="253E43C2">
            <w:r>
              <w:t>联系方式：13156140243 | vhu@example.org</w:t>
            </w:r>
          </w:p>
          <w:p w14:paraId="25C521F5">
            <w:pPr>
              <w:pStyle w:val="4"/>
            </w:pPr>
            <w:r>
              <w:t>核心技能</w:t>
            </w:r>
          </w:p>
          <w:p w14:paraId="38EBFEE5">
            <w:r>
              <w:t>语言能力：英语CET-4，具备基本读写能力。</w:t>
            </w:r>
          </w:p>
          <w:p w14:paraId="7980422E">
            <w:r>
              <w:t>计算机能力：熟练使用Office办公软件</w:t>
            </w:r>
          </w:p>
          <w:p w14:paraId="1BD2EB4D">
            <w:r>
              <w:t>专业能力：财务报表、税务申报</w:t>
            </w:r>
          </w:p>
        </w:tc>
        <w:tc>
          <w:tcPr>
            <w:tcW w:w="4320" w:type="dxa"/>
          </w:tcPr>
          <w:p w14:paraId="417BF90E"/>
          <w:p w14:paraId="66F46296">
            <w:pPr>
              <w:pStyle w:val="4"/>
            </w:pPr>
            <w:r>
              <w:t>教育状况</w:t>
            </w:r>
          </w:p>
          <w:p w14:paraId="6A1FB6FF">
            <w:r>
              <w:t>中国科学技术大学 | 审计学 | 本科 | 2011-09 ~ 2015-06</w:t>
            </w:r>
          </w:p>
          <w:p w14:paraId="533A1313">
            <w:r>
              <w:t>专业成绩：3.67/4（专业前10%）</w:t>
            </w:r>
          </w:p>
          <w:p w14:paraId="538096DA">
            <w:r>
              <w:t>主修课程：战略管理、运营管理、市场营销学、管理学原理、财务管理、组织行为学</w:t>
            </w:r>
          </w:p>
          <w:p w14:paraId="365F2789">
            <w:pPr>
              <w:pStyle w:val="4"/>
            </w:pPr>
            <w:r>
              <w:t>实习经历</w:t>
            </w:r>
          </w:p>
          <w:p w14:paraId="2374BD7B">
            <w:r>
              <w:rPr>
                <w:b/>
              </w:rPr>
              <w:t>领航互联网科技有限公司 | 财务助理 | 2018-09 ~ 2020-12</w:t>
            </w:r>
          </w:p>
          <w:p w14:paraId="072EDDCE">
            <w:pPr>
              <w:pStyle w:val="16"/>
            </w:pPr>
            <w:r>
              <w:t>配合审计工作，提供所需财务资料。 管理发票、合同等财务档案，确保合规。 负责日常报销审核、凭证编制及账务处理。</w:t>
            </w:r>
          </w:p>
          <w:p w14:paraId="261F7197">
            <w:r>
              <w:rPr>
                <w:b/>
              </w:rPr>
              <w:t>全民简历零售有限公司 | 财务分析 | 2020-03 ~ 2023-12</w:t>
            </w:r>
          </w:p>
          <w:p w14:paraId="04CD744E">
            <w:pPr>
              <w:pStyle w:val="16"/>
            </w:pPr>
            <w:r>
              <w:t>管理发票、合同等财务档案，确保合规。 协助完成月度财务报表编制及税务申报。</w:t>
            </w:r>
          </w:p>
          <w:p w14:paraId="5F50EBAE">
            <w:r>
              <w:rPr>
                <w:b/>
              </w:rPr>
              <w:t>新锐科技有限公司 | 会计 | 2023-08 ~ 2026-03</w:t>
            </w:r>
          </w:p>
          <w:p w14:paraId="1C341DAD">
            <w:pPr>
              <w:pStyle w:val="16"/>
            </w:pPr>
            <w:r>
              <w:t>协助完成月度财务报表编制及税务申报。 配合审计工作，提供所需财务资料。 参与预算编制及成本控制分析。</w:t>
            </w:r>
          </w:p>
          <w:p w14:paraId="697B7266">
            <w:pPr>
              <w:pStyle w:val="4"/>
            </w:pPr>
            <w:r>
              <w:t>获奖情况</w:t>
            </w:r>
          </w:p>
          <w:p w14:paraId="6788B08B">
            <w:pPr>
              <w:pStyle w:val="16"/>
            </w:pPr>
            <w:r>
              <w:t>会计从业资格证。</w:t>
            </w:r>
          </w:p>
          <w:p w14:paraId="426A42FF">
            <w:pPr>
              <w:pStyle w:val="4"/>
            </w:pPr>
            <w:r>
              <w:t>自我陈述</w:t>
            </w:r>
          </w:p>
          <w:p w14:paraId="23D37D14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42830F5">
      <w:r>
        <w:br w:type="page"/>
      </w:r>
    </w:p>
    <w:p w14:paraId="163E637C">
      <w:pPr>
        <w:jc w:val="center"/>
      </w:pPr>
      <w:r>
        <w:rPr>
          <w:b/>
          <w:sz w:val="32"/>
        </w:rPr>
        <w:t>董健</w:t>
      </w:r>
    </w:p>
    <w:p w14:paraId="618B4034">
      <w:r>
        <w:t>求职意向：行政专员 | 杭州 | 13042/月 | 随时到岗</w:t>
      </w:r>
    </w:p>
    <w:p w14:paraId="7E835274">
      <w:r>
        <w:t>基本信息：27岁 | 男 | 杭州 | 7年经验</w:t>
      </w:r>
    </w:p>
    <w:p w14:paraId="18153060">
      <w:r>
        <w:t>联系方式：18048296897 | lei81@example.com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990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E8CE1B">
            <w:pPr>
              <w:pStyle w:val="4"/>
            </w:pPr>
            <w:r>
              <w:t>教育背景</w:t>
            </w:r>
          </w:p>
          <w:p w14:paraId="04165DD0">
            <w:r>
              <w:t>广州番禺职业技术学院 | 公共事业管理 | 专科 | 2016-09 ~ 2019-06</w:t>
            </w:r>
          </w:p>
          <w:p w14:paraId="48010E10">
            <w:r>
              <w:t>专业成绩：3.47/4（专业前30%）</w:t>
            </w:r>
          </w:p>
          <w:p w14:paraId="65CC6E13">
            <w:r>
              <w:t>主修课程：战略管理、财务管理、管理学原理、市场营销学、运营管理</w:t>
            </w:r>
          </w:p>
        </w:tc>
      </w:tr>
    </w:tbl>
    <w:p w14:paraId="2DBCF72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1BF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E2DF6E">
            <w:pPr>
              <w:pStyle w:val="4"/>
            </w:pPr>
            <w:r>
              <w:t>实习经历</w:t>
            </w:r>
          </w:p>
          <w:p w14:paraId="03DF9F49">
            <w:r>
              <w:rPr>
                <w:b/>
              </w:rPr>
              <w:t>成都零售科技有限公司 | 行政经理 | 2022-06 ~ 2026-04</w:t>
            </w:r>
          </w:p>
          <w:p w14:paraId="02648C90">
            <w:pPr>
              <w:pStyle w:val="16"/>
            </w:pPr>
            <w:r>
              <w:t>参与制定行政管理制度，优化流程，提高工作效率。 管理公司固定资产、车辆、印章等，确保规范使用。</w:t>
            </w:r>
          </w:p>
        </w:tc>
      </w:tr>
    </w:tbl>
    <w:p w14:paraId="1FCF66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F5A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92DDE2">
            <w:pPr>
              <w:pStyle w:val="4"/>
            </w:pPr>
            <w:r>
              <w:t>技能证书</w:t>
            </w:r>
          </w:p>
          <w:p w14:paraId="5E920CB0">
            <w:r>
              <w:t>语言能力：韩语TOPIK4，基础交流能力。</w:t>
            </w:r>
          </w:p>
          <w:p w14:paraId="4374D88D">
            <w:r>
              <w:t>计算机能力：精通Excel数据处理</w:t>
            </w:r>
          </w:p>
          <w:p w14:paraId="7CF8A339">
            <w:r>
              <w:t>专业能力：办公软件、公文写作、档案管理</w:t>
            </w:r>
          </w:p>
        </w:tc>
      </w:tr>
    </w:tbl>
    <w:p w14:paraId="19BD82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58C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FC80CF">
            <w:pPr>
              <w:pStyle w:val="4"/>
            </w:pPr>
            <w:r>
              <w:t>资质认证</w:t>
            </w:r>
          </w:p>
          <w:p w14:paraId="77E38AE8">
            <w:pPr>
              <w:pStyle w:val="16"/>
            </w:pPr>
            <w:r>
              <w:t>全国计算机等级考试二级（Office高级应用）。</w:t>
            </w:r>
          </w:p>
          <w:p w14:paraId="18D4FB1A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6801C72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41A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4CF2D6">
            <w:pPr>
              <w:pStyle w:val="4"/>
            </w:pPr>
            <w:r>
              <w:t>自我评价</w:t>
            </w:r>
          </w:p>
          <w:p w14:paraId="28FDC258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3FA4101B"/>
    <w:p w14:paraId="7E52980F">
      <w:r>
        <w:br w:type="page"/>
      </w:r>
    </w:p>
    <w:p w14:paraId="5E85FFD2">
      <w:pPr>
        <w:jc w:val="center"/>
      </w:pPr>
      <w:r>
        <w:rPr>
          <w:b/>
          <w:sz w:val="32"/>
        </w:rPr>
        <w:t>郭建平</w:t>
      </w:r>
    </w:p>
    <w:p w14:paraId="06A996E5">
      <w:r>
        <w:t>求职意向：行政专员 | 杭州 | 11924/月 | 一周内到岗</w:t>
      </w:r>
    </w:p>
    <w:p w14:paraId="56B8CEB9">
      <w:r>
        <w:t>基本信息：32岁 | 男 | 杭州 | 12年经验</w:t>
      </w:r>
    </w:p>
    <w:p w14:paraId="350C6534">
      <w:r>
        <w:t>联系方式：13884665135 | xiulanyao@example.net</w:t>
      </w:r>
    </w:p>
    <w:p w14:paraId="147A1A01">
      <w:pPr>
        <w:pStyle w:val="4"/>
      </w:pPr>
      <w:r>
        <w:t>个人评价</w:t>
      </w:r>
    </w:p>
    <w:p w14:paraId="6C75AEA3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D01FA1D">
      <w:pPr>
        <w:pStyle w:val="4"/>
      </w:pPr>
      <w:r>
        <w:t>教育经历</w:t>
      </w:r>
    </w:p>
    <w:p w14:paraId="2B21E7BB">
      <w:r>
        <w:t>南京工业职业技术学院 | 工商管理 | 专科 | 2011-09 ~ 2014-06</w:t>
      </w:r>
    </w:p>
    <w:p w14:paraId="47FA38D6">
      <w:r>
        <w:t>专业成绩：3.42/4</w:t>
      </w:r>
    </w:p>
    <w:p w14:paraId="4CE60341">
      <w:r>
        <w:t>主修课程：市场营销学、运营管理、战略管理、组织行为学、财务管理、管理学原理</w:t>
      </w:r>
    </w:p>
    <w:p w14:paraId="3432B67D">
      <w:pPr>
        <w:pStyle w:val="4"/>
      </w:pPr>
      <w:r>
        <w:t>过往经历</w:t>
      </w:r>
    </w:p>
    <w:p w14:paraId="765B376C">
      <w:r>
        <w:rPr>
          <w:b/>
        </w:rPr>
        <w:t>智云咨询科技有限公司 | 行政主管 | 2023-02 ~ 2025-07</w:t>
      </w:r>
    </w:p>
    <w:p w14:paraId="39E323E5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292982DE">
      <w:r>
        <w:rPr>
          <w:b/>
        </w:rPr>
        <w:t>鼎盛金融科技有限公司 | 行政专员 | 2025-08 ~ 2026-02</w:t>
      </w:r>
    </w:p>
    <w:p w14:paraId="0FB71E06">
      <w:pPr>
        <w:pStyle w:val="16"/>
      </w:pPr>
      <w:r>
        <w:t>协助组织公司内部会议、活动，撰写会议纪要并跟进落实。</w:t>
      </w:r>
    </w:p>
    <w:p w14:paraId="58B64C1A">
      <w:pPr>
        <w:pStyle w:val="4"/>
      </w:pPr>
      <w:r>
        <w:t>核心技能</w:t>
      </w:r>
    </w:p>
    <w:p w14:paraId="0E16D00D">
      <w:r>
        <w:t>语言能力：英语专八，流利商务沟通。</w:t>
      </w:r>
    </w:p>
    <w:p w14:paraId="74D30F32">
      <w:r>
        <w:t>计算机能力：具备网络基础</w:t>
      </w:r>
    </w:p>
    <w:p w14:paraId="02457702">
      <w:r>
        <w:t>专业能力：会议组织、档案管理</w:t>
      </w:r>
    </w:p>
    <w:p w14:paraId="60460A25">
      <w:pPr>
        <w:pStyle w:val="4"/>
      </w:pPr>
      <w:r>
        <w:t>荣誉证书</w:t>
      </w:r>
    </w:p>
    <w:p w14:paraId="0297A2F4">
      <w:pPr>
        <w:pStyle w:val="16"/>
      </w:pPr>
      <w:r>
        <w:t>大学英语六级（CET-6），优秀的听说读写能力。</w:t>
      </w:r>
    </w:p>
    <w:p w14:paraId="64D2DE9F">
      <w:r>
        <w:br w:type="page"/>
      </w:r>
    </w:p>
    <w:p w14:paraId="5777BBDF">
      <w:pPr>
        <w:jc w:val="center"/>
      </w:pPr>
      <w:r>
        <w:rPr>
          <w:b/>
          <w:sz w:val="32"/>
        </w:rPr>
        <w:t>林玉华</w:t>
      </w:r>
    </w:p>
    <w:p w14:paraId="59185CD0">
      <w:pPr>
        <w:jc w:val="center"/>
      </w:pPr>
      <w:r>
        <w:rPr>
          <w:sz w:val="2"/>
        </w:rPr>
        <w:t>____________________________________________________________</w:t>
      </w:r>
    </w:p>
    <w:p w14:paraId="37243399">
      <w:r>
        <w:t>求职意向：运营专员 | 南京 | 9860/月 | 一个月内到岗</w:t>
      </w:r>
    </w:p>
    <w:p w14:paraId="242BFAA9">
      <w:r>
        <w:t>基本信息：26岁 | 女 | 青岛 | 4年经验</w:t>
      </w:r>
    </w:p>
    <w:p w14:paraId="53E33CC0">
      <w:r>
        <w:t>联系方式：13548390437 | yongfan@example.com</w:t>
      </w:r>
    </w:p>
    <w:p w14:paraId="2B69CFCF">
      <w:pPr>
        <w:pStyle w:val="4"/>
      </w:pPr>
      <w:r>
        <w:t>工作经历</w:t>
      </w:r>
    </w:p>
    <w:p w14:paraId="4C2ECF56">
      <w:r>
        <w:rPr>
          <w:b/>
        </w:rPr>
        <w:t>博雅互联网有限公司 | 用户运营 | 2022-09 ~ 2024-01</w:t>
      </w:r>
    </w:p>
    <w:p w14:paraId="4412371D">
      <w:pPr>
        <w:pStyle w:val="16"/>
      </w:pPr>
      <w:r>
        <w:t>负责用户社群运营，提升用户活跃度和粘性。 分析运营数据，提出优化建议。</w:t>
      </w:r>
    </w:p>
    <w:p w14:paraId="5F7604E6">
      <w:r>
        <w:rPr>
          <w:b/>
        </w:rPr>
        <w:t>华讯医疗有限公司 | 用户运营 | 2024-09 ~ 2026-10</w:t>
      </w:r>
    </w:p>
    <w:p w14:paraId="7895D54C">
      <w:pPr>
        <w:pStyle w:val="16"/>
      </w:pPr>
      <w:r>
        <w:t>负责用户社群运营，提升用户活跃度和粘性。</w:t>
      </w:r>
    </w:p>
    <w:p w14:paraId="051A45E1">
      <w:pPr>
        <w:pStyle w:val="4"/>
      </w:pPr>
      <w:r>
        <w:t>学历信息</w:t>
      </w:r>
    </w:p>
    <w:p w14:paraId="2A926839">
      <w:r>
        <w:t>中国科学技术大学 | 汉语言文学 | 本科 | 2018-09 ~ 2022-06</w:t>
      </w:r>
    </w:p>
    <w:p w14:paraId="6C4463C7">
      <w:r>
        <w:t>专业成绩：3.38/4</w:t>
      </w:r>
    </w:p>
    <w:p w14:paraId="64694115">
      <w:r>
        <w:t>主修课程：市场营销学、管理学原理、组织行为学、运营管理、战略管理</w:t>
      </w:r>
    </w:p>
    <w:p w14:paraId="702A2C6E">
      <w:pPr>
        <w:pStyle w:val="4"/>
      </w:pPr>
      <w:r>
        <w:t>技能证书</w:t>
      </w:r>
    </w:p>
    <w:p w14:paraId="2B0A1572">
      <w:r>
        <w:t>语言能力：英语CET-6，读写熟练，可日常交流。</w:t>
      </w:r>
    </w:p>
    <w:p w14:paraId="2BC49087">
      <w:r>
        <w:t>计算机能力：熟悉Python基础</w:t>
      </w:r>
    </w:p>
    <w:p w14:paraId="402F2AD7">
      <w:r>
        <w:t>专业能力：PS/PR、社群管理、内容创作、活动策划</w:t>
      </w:r>
    </w:p>
    <w:p w14:paraId="472123BB">
      <w:pPr>
        <w:pStyle w:val="4"/>
      </w:pPr>
      <w:r>
        <w:t>资质认证</w:t>
      </w:r>
    </w:p>
    <w:p w14:paraId="77E627C1">
      <w:pPr>
        <w:pStyle w:val="16"/>
      </w:pPr>
      <w:r>
        <w:t>大学英语四级（CET-4），良好的读写能力。</w:t>
      </w:r>
    </w:p>
    <w:p w14:paraId="3949ACB6">
      <w:pPr>
        <w:pStyle w:val="4"/>
      </w:pPr>
      <w:r>
        <w:t>自我介绍</w:t>
      </w:r>
    </w:p>
    <w:p w14:paraId="1E72FF94">
      <w:r>
        <w:t>执行力强，结果导向；具备良好的沟通能力和文案功底；善于在快节奏环境中工作，能高效完成目标。</w:t>
      </w:r>
    </w:p>
    <w:p w14:paraId="695FC013">
      <w:r>
        <w:br w:type="page"/>
      </w:r>
    </w:p>
    <w:p w14:paraId="5AFC4092">
      <w:pPr>
        <w:jc w:val="center"/>
      </w:pPr>
      <w:r>
        <w:rPr>
          <w:b/>
          <w:sz w:val="32"/>
        </w:rPr>
        <w:t>王明</w:t>
      </w:r>
    </w:p>
    <w:p w14:paraId="5B9F5C52">
      <w:r>
        <w:t>求职意向：财务助理 | 南京 | 10898/月 | 一个月内到岗</w:t>
      </w:r>
    </w:p>
    <w:p w14:paraId="07C2A40C">
      <w:r>
        <w:t>基本信息：35岁 | 男 | 南京 | 13年经验</w:t>
      </w:r>
    </w:p>
    <w:p w14:paraId="7BFE2201">
      <w:r>
        <w:t>联系方式：18940343857 | ijin@example.net</w:t>
      </w:r>
    </w:p>
    <w:p w14:paraId="54EC8D80">
      <w:pPr>
        <w:pStyle w:val="4"/>
      </w:pPr>
      <w:r>
        <w:t>教育状况</w:t>
      </w:r>
    </w:p>
    <w:p w14:paraId="5D8389F1">
      <w:r>
        <w:t>武汉大学 | 财务管理 | 本科 | 2009-09 ~ 2013-06</w:t>
      </w:r>
    </w:p>
    <w:p w14:paraId="536AC24F">
      <w:r>
        <w:t>专业成绩：3.74/4（专业前15%）</w:t>
      </w:r>
    </w:p>
    <w:p w14:paraId="0C33EDDA">
      <w:r>
        <w:t>主修课程：战略管理、运营管理、管理学原理、财务管理、组织行为学、市场营销学</w:t>
      </w:r>
    </w:p>
    <w:p w14:paraId="73AD09E9">
      <w:pPr>
        <w:pStyle w:val="4"/>
      </w:pPr>
      <w:r>
        <w:t>过往经历</w:t>
      </w:r>
    </w:p>
    <w:p w14:paraId="1B5D26B6">
      <w:r>
        <w:rPr>
          <w:b/>
        </w:rPr>
        <w:t>杭州零售科技有限公司 | 出纳 | 2025-02 ~ 2026-10</w:t>
      </w:r>
    </w:p>
    <w:p w14:paraId="71967576">
      <w:pPr>
        <w:pStyle w:val="16"/>
      </w:pPr>
      <w:r>
        <w:t>参与预算编制及成本控制分析。</w:t>
      </w:r>
    </w:p>
    <w:p w14:paraId="7898366B">
      <w:pPr>
        <w:pStyle w:val="4"/>
      </w:pPr>
      <w:r>
        <w:t>专业技能</w:t>
      </w:r>
    </w:p>
    <w:p w14:paraId="7DED0D31">
      <w:r>
        <w:t>语言能力：日语N2，可进行日常对话。</w:t>
      </w:r>
    </w:p>
    <w:p w14:paraId="59A46DC6">
      <w:r>
        <w:t>计算机能力：精通Excel数据处理</w:t>
      </w:r>
    </w:p>
    <w:p w14:paraId="5581D964">
      <w:r>
        <w:t>专业能力：Excel、用友、税务申报、财务报表</w:t>
      </w:r>
    </w:p>
    <w:p w14:paraId="3EC5605D">
      <w:pPr>
        <w:pStyle w:val="4"/>
      </w:pPr>
      <w:r>
        <w:t>证书与荣誉</w:t>
      </w:r>
    </w:p>
    <w:p w14:paraId="648C7F1D">
      <w:pPr>
        <w:pStyle w:val="16"/>
      </w:pPr>
      <w:r>
        <w:t>会计从业资格证。</w:t>
      </w:r>
    </w:p>
    <w:p w14:paraId="5B14F46F">
      <w:pPr>
        <w:pStyle w:val="16"/>
      </w:pPr>
      <w:r>
        <w:t>初级会计职称。</w:t>
      </w:r>
    </w:p>
    <w:p w14:paraId="3811367E">
      <w:pPr>
        <w:pStyle w:val="4"/>
      </w:pPr>
      <w:r>
        <w:t>自我介绍</w:t>
      </w:r>
    </w:p>
    <w:p w14:paraId="03F3FF63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497ECE1">
      <w:r>
        <w:br w:type="page"/>
      </w:r>
    </w:p>
    <w:p w14:paraId="6745CD84">
      <w:pPr>
        <w:jc w:val="center"/>
      </w:pPr>
      <w:r>
        <w:rPr>
          <w:b/>
          <w:sz w:val="32"/>
        </w:rPr>
        <w:t>魏雷</w:t>
      </w:r>
    </w:p>
    <w:p w14:paraId="75E3C1FD">
      <w:r>
        <w:t>求职意向：财务助理 | 南京 | 15822/月 | 两周内到岗</w:t>
      </w:r>
    </w:p>
    <w:p w14:paraId="62C72C9C">
      <w:r>
        <w:t>基本信息：38岁 | 男 | 南京 | 14年经验</w:t>
      </w:r>
    </w:p>
    <w:p w14:paraId="2BEF60C1">
      <w:r>
        <w:t>联系方式：18099630348 | sxiao@example.net</w:t>
      </w:r>
    </w:p>
    <w:p w14:paraId="59293D72">
      <w:pPr>
        <w:pStyle w:val="4"/>
      </w:pPr>
      <w:r>
        <w:t>自我介绍</w:t>
      </w:r>
    </w:p>
    <w:p w14:paraId="1AA28EEB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2E0A090">
      <w:pPr>
        <w:pStyle w:val="4"/>
      </w:pPr>
      <w:r>
        <w:t>学历信息</w:t>
      </w:r>
    </w:p>
    <w:p w14:paraId="517B4290">
      <w:r>
        <w:t>复旦大学 | 会计学 | 硕士 | 2009-09 ~ 2012-06</w:t>
      </w:r>
    </w:p>
    <w:p w14:paraId="3201D1C7">
      <w:r>
        <w:t>专业成绩：3.74/4（专业前15%）</w:t>
      </w:r>
    </w:p>
    <w:p w14:paraId="15141502">
      <w:r>
        <w:t>主修课程：中级财务会计、基础会计、审计学、管理会计、税法、成本会计</w:t>
      </w:r>
    </w:p>
    <w:p w14:paraId="6800ECF2">
      <w:pPr>
        <w:pStyle w:val="4"/>
      </w:pPr>
      <w:r>
        <w:t>职业经历</w:t>
      </w:r>
    </w:p>
    <w:p w14:paraId="412FAF41">
      <w:r>
        <w:rPr>
          <w:b/>
        </w:rPr>
        <w:t>北京互联网科技有限公司 | 出纳 | 2024-02 ~ 2026-10</w:t>
      </w:r>
    </w:p>
    <w:p w14:paraId="779DD0D9">
      <w:pPr>
        <w:pStyle w:val="16"/>
      </w:pPr>
      <w:r>
        <w:t>协助完成月度财务报表编制及税务申报。 配合审计工作，提供所需财务资料。 参与预算编制及成本控制分析。</w:t>
      </w:r>
    </w:p>
    <w:p w14:paraId="08D6677D">
      <w:pPr>
        <w:pStyle w:val="4"/>
      </w:pPr>
      <w:r>
        <w:t>能力专长</w:t>
      </w:r>
    </w:p>
    <w:p w14:paraId="3ACEAED0">
      <w:r>
        <w:t>语言能力：韩语TOPIK4，基础交流能力。</w:t>
      </w:r>
    </w:p>
    <w:p w14:paraId="23025CFF">
      <w:r>
        <w:t>计算机能力：精通Excel数据处理</w:t>
      </w:r>
    </w:p>
    <w:p w14:paraId="3284464D">
      <w:r>
        <w:t>专业能力：用友、金蝶、税务申报</w:t>
      </w:r>
    </w:p>
    <w:p w14:paraId="04DCAB61">
      <w:pPr>
        <w:pStyle w:val="4"/>
      </w:pPr>
      <w:r>
        <w:t>资格证书</w:t>
      </w:r>
    </w:p>
    <w:p w14:paraId="14579C7E">
      <w:pPr>
        <w:pStyle w:val="16"/>
      </w:pPr>
      <w:r>
        <w:t>初级会计职称。</w:t>
      </w:r>
    </w:p>
    <w:p w14:paraId="6B11DB1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BB2D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EB877">
            <w:r>
              <w:rPr>
                <w:b/>
                <w:sz w:val="28"/>
              </w:rPr>
              <w:t>施艳</w:t>
            </w:r>
          </w:p>
          <w:p w14:paraId="41A9BC77">
            <w:r>
              <w:t>求职意向：人事专员 | 杭州 | 16977/月 | 两周内到岗</w:t>
            </w:r>
          </w:p>
          <w:p w14:paraId="06547C21">
            <w:r>
              <w:t>基本信息：34岁 | 男 | 南京 | 12年经验</w:t>
            </w:r>
          </w:p>
          <w:p w14:paraId="0E4BE4D2">
            <w:r>
              <w:t>联系方式：18687620454 | yong91@example.org</w:t>
            </w:r>
          </w:p>
          <w:p w14:paraId="37540EEB">
            <w:pPr>
              <w:pStyle w:val="4"/>
            </w:pPr>
            <w:r>
              <w:t>核心技能</w:t>
            </w:r>
          </w:p>
          <w:p w14:paraId="7CD0E1D1">
            <w:r>
              <w:t>语言能力：英语专八，流利商务沟通。</w:t>
            </w:r>
          </w:p>
          <w:p w14:paraId="4E4491E8">
            <w:r>
              <w:t>计算机能力：熟悉Python基础</w:t>
            </w:r>
          </w:p>
          <w:p w14:paraId="7DD6C2CA">
            <w:r>
              <w:t>专业能力：员工关系、培训组织</w:t>
            </w:r>
          </w:p>
        </w:tc>
        <w:tc>
          <w:tcPr>
            <w:tcW w:w="4320" w:type="dxa"/>
          </w:tcPr>
          <w:p w14:paraId="4998FF9B"/>
          <w:p w14:paraId="166DDE77">
            <w:pPr>
              <w:pStyle w:val="4"/>
            </w:pPr>
            <w:r>
              <w:t>教育经历</w:t>
            </w:r>
          </w:p>
          <w:p w14:paraId="57E8CAFC">
            <w:r>
              <w:t>哈尔滨工业大学 | 工商管理 | 本科 | 2010-09 ~ 2014-06</w:t>
            </w:r>
          </w:p>
          <w:p w14:paraId="302DA6EA">
            <w:r>
              <w:t>专业成绩：3.41/4</w:t>
            </w:r>
          </w:p>
          <w:p w14:paraId="3C80A212">
            <w:r>
              <w:t>主修课程：组织行为学、运营管理、管理学原理、战略管理、市场营销学、财务管理</w:t>
            </w:r>
          </w:p>
          <w:p w14:paraId="1D14B289">
            <w:pPr>
              <w:pStyle w:val="4"/>
            </w:pPr>
            <w:r>
              <w:t>过往经历</w:t>
            </w:r>
          </w:p>
          <w:p w14:paraId="153DF52D">
            <w:r>
              <w:rPr>
                <w:b/>
              </w:rPr>
              <w:t>华讯科技有限公司 | 人事专员 | 2019-04 ~ 2021-09</w:t>
            </w:r>
          </w:p>
          <w:p w14:paraId="49A81B20">
            <w:pPr>
              <w:pStyle w:val="16"/>
            </w:pPr>
            <w:r>
              <w:t>处理员工关系，协助解决劳动争议，维护和谐劳动关系。 协助组织员工培训及企业文化活动，提升员工满意度。</w:t>
            </w:r>
          </w:p>
          <w:p w14:paraId="0EE56905">
            <w:r>
              <w:rPr>
                <w:b/>
              </w:rPr>
              <w:t>全民简历传媒科技有限公司 | 招聘专员 | 2021-11 ~ 2025-05</w:t>
            </w:r>
          </w:p>
          <w:p w14:paraId="0C0A1264">
            <w:pPr>
              <w:pStyle w:val="16"/>
            </w:pPr>
            <w:r>
              <w:t>处理员工关系，协助解决劳动争议，维护和谐劳动关系。 负责考勤统计、薪酬核算及社保公积金缴纳。</w:t>
            </w:r>
          </w:p>
          <w:p w14:paraId="20FAC9BC">
            <w:r>
              <w:rPr>
                <w:b/>
              </w:rPr>
              <w:t>华讯制造科技有限公司 | 人事专员 | 2025-12 ~ 2026-04</w:t>
            </w:r>
          </w:p>
          <w:p w14:paraId="4493291C">
            <w:pPr>
              <w:pStyle w:val="16"/>
            </w:pPr>
            <w:r>
              <w:t>协助组织员工培训及企业文化活动，提升员工满意度。</w:t>
            </w:r>
          </w:p>
          <w:p w14:paraId="1061786C">
            <w:pPr>
              <w:pStyle w:val="4"/>
            </w:pPr>
            <w:r>
              <w:t>资质认证</w:t>
            </w:r>
          </w:p>
          <w:p w14:paraId="0ACCEAC8">
            <w:pPr>
              <w:pStyle w:val="16"/>
            </w:pPr>
            <w:r>
              <w:t>人力资源管理师三级证书。</w:t>
            </w:r>
          </w:p>
          <w:p w14:paraId="35CB76D7">
            <w:pPr>
              <w:pStyle w:val="4"/>
            </w:pPr>
            <w:r>
              <w:t>个人评价</w:t>
            </w:r>
          </w:p>
          <w:p w14:paraId="167B1E98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0197685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78B2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AC1E4B">
            <w:r>
              <w:rPr>
                <w:b/>
                <w:sz w:val="28"/>
              </w:rPr>
              <w:t>韩桂芝</w:t>
            </w:r>
          </w:p>
          <w:p w14:paraId="00E5D6B7">
            <w:r>
              <w:t>求职意向：产品经理 | 西安 | 9527/月 | 随时到岗</w:t>
            </w:r>
          </w:p>
          <w:p w14:paraId="42F129FC">
            <w:r>
              <w:t>基本信息：29岁 | 女 | 西安 | 7年经验</w:t>
            </w:r>
          </w:p>
          <w:p w14:paraId="4AF9ADC2">
            <w:r>
              <w:t>联系方式：18514813045 | chao21@example.org</w:t>
            </w:r>
          </w:p>
          <w:p w14:paraId="498E8F37">
            <w:pPr>
              <w:pStyle w:val="4"/>
            </w:pPr>
            <w:r>
              <w:t>能力专长</w:t>
            </w:r>
          </w:p>
          <w:p w14:paraId="523F60BB">
            <w:r>
              <w:t>语言能力：韩语TOPIK4，基础交流能力。</w:t>
            </w:r>
          </w:p>
          <w:p w14:paraId="6EFE48C2">
            <w:r>
              <w:t>计算机能力：具备网络基础</w:t>
            </w:r>
          </w:p>
          <w:p w14:paraId="78EE8D47">
            <w:r>
              <w:t>专业能力：项目管理、Axure、数据分析</w:t>
            </w:r>
          </w:p>
        </w:tc>
        <w:tc>
          <w:tcPr>
            <w:tcW w:w="4320" w:type="dxa"/>
          </w:tcPr>
          <w:p w14:paraId="79EECA12"/>
          <w:p w14:paraId="6DE91AE0">
            <w:pPr>
              <w:pStyle w:val="4"/>
            </w:pPr>
            <w:r>
              <w:t>教育经历</w:t>
            </w:r>
          </w:p>
          <w:p w14:paraId="325C3F14">
            <w:r>
              <w:t>北京师范大学 | 心理学 | 本科 | 2015-09 ~ 2019-06</w:t>
            </w:r>
          </w:p>
          <w:p w14:paraId="6CF26205">
            <w:r>
              <w:t>专业成绩：3.29/4</w:t>
            </w:r>
          </w:p>
          <w:p w14:paraId="6EC166CA">
            <w:r>
              <w:t>主修课程：市场营销学、运营管理、财务管理、战略管理、管理学原理、组织行为学</w:t>
            </w:r>
          </w:p>
          <w:p w14:paraId="51B354EF">
            <w:pPr>
              <w:pStyle w:val="4"/>
            </w:pPr>
            <w:r>
              <w:t>职业经历</w:t>
            </w:r>
          </w:p>
          <w:p w14:paraId="4B703294">
            <w:r>
              <w:rPr>
                <w:b/>
              </w:rPr>
              <w:t>博雅零售科技有限公司 | 产品经理 | 2022-06 ~ 2023-08</w:t>
            </w:r>
          </w:p>
          <w:p w14:paraId="405BD797">
            <w:pPr>
              <w:pStyle w:val="16"/>
            </w:pPr>
            <w:r>
              <w:t>输出PRD文档，协调开发、测试、运营团队推进产品落地。</w:t>
            </w:r>
          </w:p>
          <w:p w14:paraId="64C1FB6A">
            <w:r>
              <w:rPr>
                <w:b/>
              </w:rPr>
              <w:t>北京教育科技有限公司 | 高级产品经理 | 2023-08 ~ 2026-08</w:t>
            </w:r>
          </w:p>
          <w:p w14:paraId="460082FA">
            <w:pPr>
              <w:pStyle w:val="16"/>
            </w:pPr>
            <w:r>
              <w:t>参与竞品分析，提炼差异化优势。</w:t>
            </w:r>
          </w:p>
          <w:p w14:paraId="01C383F7">
            <w:pPr>
              <w:pStyle w:val="4"/>
            </w:pPr>
            <w:r>
              <w:t>资格证书</w:t>
            </w:r>
          </w:p>
          <w:p w14:paraId="328201D8">
            <w:pPr>
              <w:pStyle w:val="16"/>
            </w:pPr>
            <w:r>
              <w:t>PMP项目管理认证。</w:t>
            </w:r>
          </w:p>
          <w:p w14:paraId="7E6D7416">
            <w:pPr>
              <w:pStyle w:val="4"/>
            </w:pPr>
            <w:r>
              <w:t>主要项目</w:t>
            </w:r>
          </w:p>
          <w:p w14:paraId="01012492">
            <w:r>
              <w:rPr>
                <w:b/>
              </w:rPr>
              <w:t>企业级管理系统（2020-08 ~ 2025-02）</w:t>
            </w:r>
          </w:p>
          <w:p w14:paraId="6A94FEBC">
            <w:pPr>
              <w:pStyle w:val="16"/>
            </w:pPr>
            <w:r>
              <w:t>负责核心模块设计与开发，实现了高并发处理，提升了系统性能30%。</w:t>
            </w:r>
          </w:p>
          <w:p w14:paraId="221436E3">
            <w:pPr>
              <w:pStyle w:val="4"/>
            </w:pPr>
            <w:r>
              <w:t>个人评价</w:t>
            </w:r>
          </w:p>
          <w:p w14:paraId="0BE5DA8B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4DC71813">
      <w:r>
        <w:br w:type="page"/>
      </w:r>
    </w:p>
    <w:p w14:paraId="55723D85">
      <w:pPr>
        <w:jc w:val="center"/>
      </w:pPr>
      <w:r>
        <w:rPr>
          <w:b/>
          <w:sz w:val="32"/>
        </w:rPr>
        <w:t>徐凯</w:t>
      </w:r>
    </w:p>
    <w:p w14:paraId="716EA6DC">
      <w:pPr>
        <w:jc w:val="center"/>
      </w:pPr>
      <w:r>
        <w:rPr>
          <w:sz w:val="2"/>
        </w:rPr>
        <w:t>____________________________________________________________</w:t>
      </w:r>
    </w:p>
    <w:p w14:paraId="5E512154">
      <w:r>
        <w:t>求职意向：设计师 | 郑州 | 10587/月 | 一周内到岗</w:t>
      </w:r>
    </w:p>
    <w:p w14:paraId="26B0C348">
      <w:r>
        <w:t>基本信息：30岁 | 男 | 郑州 | 8年经验</w:t>
      </w:r>
    </w:p>
    <w:p w14:paraId="5C7A05C9">
      <w:r>
        <w:t>联系方式：15308309193 | guiyingxiang@example.org</w:t>
      </w:r>
    </w:p>
    <w:p w14:paraId="0B66F05C">
      <w:pPr>
        <w:pStyle w:val="4"/>
      </w:pPr>
      <w:r>
        <w:t>实习经历</w:t>
      </w:r>
    </w:p>
    <w:p w14:paraId="0853A2C0">
      <w:r>
        <w:rPr>
          <w:b/>
        </w:rPr>
        <w:t>新锐医疗科技有限公司 | 平面设计师 | 2022-05 ~ 2025-07</w:t>
      </w:r>
    </w:p>
    <w:p w14:paraId="07B7FD6F">
      <w:pPr>
        <w:pStyle w:val="16"/>
      </w:pPr>
      <w:r>
        <w:t>制作宣传海报、画册、名片等平面物料。</w:t>
      </w:r>
    </w:p>
    <w:p w14:paraId="77DEB218">
      <w:r>
        <w:rPr>
          <w:b/>
        </w:rPr>
        <w:t>成都制造科技有限公司 | UI设计师 | 2025-03 ~ 2026-05</w:t>
      </w:r>
    </w:p>
    <w:p w14:paraId="099F1AE3">
      <w:pPr>
        <w:pStyle w:val="16"/>
      </w:pPr>
      <w:r>
        <w:t>与产品、开发沟通，保证设计落地效果。</w:t>
      </w:r>
    </w:p>
    <w:p w14:paraId="5305C432">
      <w:pPr>
        <w:pStyle w:val="4"/>
      </w:pPr>
      <w:r>
        <w:t>教育背景</w:t>
      </w:r>
    </w:p>
    <w:p w14:paraId="43944A99">
      <w:r>
        <w:t>北京师范大学 | 艺术设计 | 本科 | 2014-09 ~ 2018-06</w:t>
      </w:r>
    </w:p>
    <w:p w14:paraId="0D48B657">
      <w:r>
        <w:t>专业成绩：3.74/4</w:t>
      </w:r>
    </w:p>
    <w:p w14:paraId="5A2B364D">
      <w:r>
        <w:t>主修课程：战略管理、财务管理、管理学原理、运营管理、市场营销学、组织行为学</w:t>
      </w:r>
    </w:p>
    <w:p w14:paraId="281154B5">
      <w:pPr>
        <w:pStyle w:val="4"/>
      </w:pPr>
      <w:r>
        <w:t>技能证书</w:t>
      </w:r>
    </w:p>
    <w:p w14:paraId="3C1B964B">
      <w:r>
        <w:t>语言能力：英语CET-6，读写熟练，可日常交流。</w:t>
      </w:r>
    </w:p>
    <w:p w14:paraId="47F0AC57">
      <w:r>
        <w:t>计算机能力：熟练使用Office办公软件</w:t>
      </w:r>
    </w:p>
    <w:p w14:paraId="234D7F9E">
      <w:r>
        <w:t>专业能力：Illustrator、色彩搭配、Figma</w:t>
      </w:r>
    </w:p>
    <w:p w14:paraId="441819B0">
      <w:pPr>
        <w:pStyle w:val="4"/>
      </w:pPr>
      <w:r>
        <w:t>资质认证</w:t>
      </w:r>
    </w:p>
    <w:p w14:paraId="18DD302A">
      <w:pPr>
        <w:pStyle w:val="16"/>
      </w:pPr>
      <w:r>
        <w:t>Adobe认证设计师。</w:t>
      </w:r>
    </w:p>
    <w:p w14:paraId="6B36E193">
      <w:pPr>
        <w:pStyle w:val="4"/>
      </w:pPr>
      <w:r>
        <w:t>主要项目</w:t>
      </w:r>
    </w:p>
    <w:p w14:paraId="65E14B4B">
      <w:r>
        <w:rPr>
          <w:b/>
        </w:rPr>
        <w:t>智能客服系统（2019-11 ~ 2024-12）</w:t>
      </w:r>
    </w:p>
    <w:p w14:paraId="5E0D2FF8">
      <w:pPr>
        <w:pStyle w:val="16"/>
      </w:pPr>
      <w:r>
        <w:t>负责核心模块设计与开发，实现了高并发处理，提升了系统性能30%。</w:t>
      </w:r>
    </w:p>
    <w:p w14:paraId="6072D88F">
      <w:pPr>
        <w:pStyle w:val="4"/>
      </w:pPr>
      <w:r>
        <w:t>自我陈述</w:t>
      </w:r>
    </w:p>
    <w:p w14:paraId="2FFE78B5">
      <w:r>
        <w:t>具备良好的审美能力和设计功底；热爱设计，关注细节；善于沟通，能准确理解需求并转化为优秀的设计方案。</w:t>
      </w:r>
    </w:p>
    <w:p w14:paraId="718F4186">
      <w:r>
        <w:br w:type="page"/>
      </w:r>
    </w:p>
    <w:p w14:paraId="0605FE62">
      <w:pPr>
        <w:jc w:val="center"/>
      </w:pPr>
      <w:r>
        <w:rPr>
          <w:b/>
          <w:sz w:val="32"/>
        </w:rPr>
        <w:t>余红梅</w:t>
      </w:r>
    </w:p>
    <w:p w14:paraId="1C3AFAF5">
      <w:r>
        <w:t>求职意向：财务助理 | 重庆 | 13311/月 | 随时到岗</w:t>
      </w:r>
    </w:p>
    <w:p w14:paraId="061FFE3A">
      <w:r>
        <w:t>基本信息：29岁 | 女 | 杭州 | 7年经验</w:t>
      </w:r>
    </w:p>
    <w:p w14:paraId="68438ACE">
      <w:r>
        <w:t>联系方式：14779523088 | xiulanchen@example.net</w:t>
      </w:r>
    </w:p>
    <w:p w14:paraId="65668183">
      <w:pPr>
        <w:pStyle w:val="4"/>
      </w:pPr>
      <w:r>
        <w:t>教育背景</w:t>
      </w:r>
    </w:p>
    <w:p w14:paraId="4788CC0E">
      <w:r>
        <w:t>哈尔滨工业大学 | 金融学 | 本科 | 2015-09 ~ 2019-06</w:t>
      </w:r>
    </w:p>
    <w:p w14:paraId="75884D9F">
      <w:r>
        <w:t>专业成绩：3.08/4</w:t>
      </w:r>
    </w:p>
    <w:p w14:paraId="2482BD83">
      <w:r>
        <w:t>主修课程：市场营销学、组织行为学、管理学原理、财务管理、战略管理、运营管理</w:t>
      </w:r>
    </w:p>
    <w:p w14:paraId="5D6388F8">
      <w:pPr>
        <w:pStyle w:val="4"/>
      </w:pPr>
      <w:r>
        <w:t>工作经历</w:t>
      </w:r>
    </w:p>
    <w:p w14:paraId="38F21402">
      <w:r>
        <w:rPr>
          <w:b/>
        </w:rPr>
        <w:t>1. 全民简历互联网有限公司 | 会计 | 2019-07 ~ 2022-09</w:t>
      </w:r>
    </w:p>
    <w:p w14:paraId="4E5E69EA">
      <w:pPr>
        <w:pStyle w:val="16"/>
      </w:pPr>
      <w:r>
        <w:t>负责日常报销审核、凭证编制及账务处理。</w:t>
      </w:r>
    </w:p>
    <w:p w14:paraId="1D2090DD">
      <w:r>
        <w:rPr>
          <w:b/>
        </w:rPr>
        <w:t>2. 领航零售有限公司 | 财务分析 | 2022-12 ~ 2025-12</w:t>
      </w:r>
    </w:p>
    <w:p w14:paraId="270D00E3">
      <w:pPr>
        <w:pStyle w:val="16"/>
      </w:pPr>
      <w:r>
        <w:t>配合审计工作，提供所需财务资料。 管理发票、合同等财务档案，确保合规。</w:t>
      </w:r>
    </w:p>
    <w:p w14:paraId="72CF9656">
      <w:r>
        <w:rPr>
          <w:b/>
        </w:rPr>
        <w:t>3. 博雅教育科技有限公司 | 财务助理 | 2025-09 ~ 2026-04</w:t>
      </w:r>
    </w:p>
    <w:p w14:paraId="2146C62F">
      <w:pPr>
        <w:pStyle w:val="16"/>
      </w:pPr>
      <w:r>
        <w:t>负责日常报销审核、凭证编制及账务处理。</w:t>
      </w:r>
    </w:p>
    <w:p w14:paraId="38E4817E">
      <w:pPr>
        <w:pStyle w:val="4"/>
      </w:pPr>
      <w:r>
        <w:t>专业技能</w:t>
      </w:r>
    </w:p>
    <w:p w14:paraId="1305F933">
      <w:r>
        <w:t>语言能力：英语CET-6，读写熟练，可日常交流。</w:t>
      </w:r>
    </w:p>
    <w:p w14:paraId="03714DB7">
      <w:r>
        <w:t>计算机能力：熟悉Python基础</w:t>
      </w:r>
    </w:p>
    <w:p w14:paraId="5A7CC3A2">
      <w:r>
        <w:t>专业能力：用友、税务申报</w:t>
      </w:r>
    </w:p>
    <w:p w14:paraId="4955883F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E449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E1AC1A7">
            <w:pPr>
              <w:spacing w:after="0" w:line="240" w:lineRule="auto"/>
            </w:pPr>
            <w:r>
              <w:t>会计从业资格证。</w:t>
            </w:r>
          </w:p>
        </w:tc>
      </w:tr>
      <w:tr w14:paraId="1F065A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2258284A">
            <w:pPr>
              <w:spacing w:after="0" w:line="240" w:lineRule="auto"/>
            </w:pPr>
            <w:r>
              <w:t>初级会计职称。</w:t>
            </w:r>
          </w:p>
        </w:tc>
      </w:tr>
    </w:tbl>
    <w:p w14:paraId="0EC9311B">
      <w:pPr>
        <w:pStyle w:val="4"/>
      </w:pPr>
      <w:r>
        <w:t>自我评价</w:t>
      </w:r>
    </w:p>
    <w:p w14:paraId="5480763B">
      <w:r>
        <w:t>做事严谨，对数字敏感；熟练掌握财务软件，有较强的合规意识；诚实守信，具备良好的职业道德。</w:t>
      </w:r>
    </w:p>
    <w:p w14:paraId="32129B53">
      <w:r>
        <w:br w:type="page"/>
      </w:r>
    </w:p>
    <w:p w14:paraId="2A34C93C">
      <w:pPr>
        <w:jc w:val="center"/>
      </w:pPr>
      <w:r>
        <w:rPr>
          <w:b/>
          <w:sz w:val="32"/>
        </w:rPr>
        <w:t>黄帅</w:t>
      </w:r>
    </w:p>
    <w:p w14:paraId="7231EEE8">
      <w:r>
        <w:t>求职意向：行政专员 | 杭州 | 10332/月 | 两周内到岗</w:t>
      </w:r>
    </w:p>
    <w:p w14:paraId="0DCE11F4">
      <w:r>
        <w:t>基本信息：34岁 | 男 | 杭州 | 12年经验</w:t>
      </w:r>
    </w:p>
    <w:p w14:paraId="397831D1">
      <w:r>
        <w:t>联系方式：15017646639 | xiulanyu@example.org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9AFD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DC09CF">
            <w:pPr>
              <w:pStyle w:val="4"/>
            </w:pPr>
            <w:r>
              <w:t>教育经历</w:t>
            </w:r>
          </w:p>
          <w:p w14:paraId="23452D69">
            <w:r>
              <w:t>天津大学 | 工商管理 | 本科 | 2010-09 ~ 2014-06</w:t>
            </w:r>
          </w:p>
          <w:p w14:paraId="5334928A">
            <w:r>
              <w:t>专业成绩：3.23/4</w:t>
            </w:r>
          </w:p>
          <w:p w14:paraId="6D375EDD">
            <w:r>
              <w:t>主修课程：管理学原理、市场营销学、战略管理、组织行为学、运营管理、财务管理</w:t>
            </w:r>
          </w:p>
        </w:tc>
      </w:tr>
    </w:tbl>
    <w:p w14:paraId="7CE5E33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FAD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0185B7">
            <w:pPr>
              <w:pStyle w:val="4"/>
            </w:pPr>
            <w:r>
              <w:t>职业经历</w:t>
            </w:r>
          </w:p>
          <w:p w14:paraId="128FD622">
            <w:r>
              <w:rPr>
                <w:b/>
              </w:rPr>
              <w:t>卓越金融科技有限公司 | 行政经理 | 2020-07 ~ 2023-04</w:t>
            </w:r>
          </w:p>
          <w:p w14:paraId="0E269724">
            <w:pPr>
              <w:pStyle w:val="16"/>
            </w:pPr>
            <w:r>
              <w:t>协助组织公司内部会议、活动，撰写会议纪要并跟进落实。</w:t>
            </w:r>
          </w:p>
          <w:p w14:paraId="144CCBF8">
            <w:r>
              <w:rPr>
                <w:b/>
              </w:rPr>
              <w:t>博雅咨询科技有限公司 | 行政经理 | 2023-06 ~ 2026-11</w:t>
            </w:r>
          </w:p>
          <w:p w14:paraId="41E7A262">
            <w:pPr>
              <w:pStyle w:val="16"/>
            </w:pPr>
            <w:r>
              <w:t>负责公司日常行政事务管理，包括办公环境维护、办公用品采购与发放。 管理公司固定资产、车辆、印章等，确保规范使用。</w:t>
            </w:r>
          </w:p>
        </w:tc>
      </w:tr>
    </w:tbl>
    <w:p w14:paraId="21DB480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7CD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B61C595">
            <w:pPr>
              <w:pStyle w:val="4"/>
            </w:pPr>
            <w:r>
              <w:t>专业技能</w:t>
            </w:r>
          </w:p>
          <w:p w14:paraId="23E9F741">
            <w:r>
              <w:t>语言能力：英语专八，流利商务沟通。</w:t>
            </w:r>
          </w:p>
          <w:p w14:paraId="45CB1D46">
            <w:r>
              <w:t>计算机能力：熟练使用Office办公软件</w:t>
            </w:r>
          </w:p>
          <w:p w14:paraId="53E5FCBC">
            <w:r>
              <w:t>专业能力：公文写作、固定资产管理</w:t>
            </w:r>
          </w:p>
        </w:tc>
      </w:tr>
    </w:tbl>
    <w:p w14:paraId="688A6E7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06B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BC83CCA">
            <w:pPr>
              <w:pStyle w:val="4"/>
            </w:pPr>
            <w:r>
              <w:t>资格证书</w:t>
            </w:r>
          </w:p>
          <w:p w14:paraId="0AB745D7">
            <w:pPr>
              <w:pStyle w:val="16"/>
            </w:pPr>
            <w:r>
              <w:t>全国计算机等级考试二级（Office高级应用）。</w:t>
            </w:r>
          </w:p>
          <w:p w14:paraId="7DDB4CD1">
            <w:pPr>
              <w:pStyle w:val="16"/>
            </w:pPr>
            <w:r>
              <w:t>大学英语四级（CET-4），良好的读写能力。</w:t>
            </w:r>
          </w:p>
          <w:p w14:paraId="3B97DCF5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7BF8DF4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8F6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629E12">
            <w:pPr>
              <w:pStyle w:val="4"/>
            </w:pPr>
            <w:r>
              <w:t>个人评价</w:t>
            </w:r>
          </w:p>
          <w:p w14:paraId="4A1DE4DC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1F7E346"/>
    <w:p w14:paraId="0BB207F9">
      <w:r>
        <w:br w:type="page"/>
      </w:r>
    </w:p>
    <w:p w14:paraId="075EE0E1">
      <w:pPr>
        <w:jc w:val="center"/>
      </w:pPr>
      <w:r>
        <w:rPr>
          <w:b/>
          <w:sz w:val="32"/>
        </w:rPr>
        <w:t>王瑜</w:t>
      </w:r>
    </w:p>
    <w:p w14:paraId="29AD1D0B">
      <w:pPr>
        <w:jc w:val="center"/>
      </w:pPr>
      <w:r>
        <w:rPr>
          <w:sz w:val="2"/>
        </w:rPr>
        <w:t>____________________________________________________________</w:t>
      </w:r>
    </w:p>
    <w:p w14:paraId="78F4A011">
      <w:r>
        <w:t>求职意向：设计师 | 广州 | 21006/月 | 一个月内到岗</w:t>
      </w:r>
    </w:p>
    <w:p w14:paraId="7DA6F075">
      <w:r>
        <w:t>基本信息：35岁 | 男 | 广州 | 15年经验</w:t>
      </w:r>
    </w:p>
    <w:p w14:paraId="4E341657">
      <w:r>
        <w:t>联系方式：15791785119 | zhouxia@example.net</w:t>
      </w:r>
    </w:p>
    <w:p w14:paraId="5EA20C74">
      <w:pPr>
        <w:pStyle w:val="4"/>
      </w:pPr>
      <w:r>
        <w:t>工作经验</w:t>
      </w:r>
    </w:p>
    <w:p w14:paraId="1D3EF52A">
      <w:r>
        <w:rPr>
          <w:b/>
        </w:rPr>
        <w:t>智云制造科技有限公司 | 视觉设计师 | 2024-03 ~ 2026-01</w:t>
      </w:r>
    </w:p>
    <w:p w14:paraId="1EA687A5">
      <w:pPr>
        <w:pStyle w:val="16"/>
      </w:pPr>
      <w:r>
        <w:t>负责公司产品UI界面设计，提升视觉体验。 参与品牌VI设计，确保品牌一致性。 维护设计规范，持续优化设计风格。</w:t>
      </w:r>
    </w:p>
    <w:p w14:paraId="4E1571E3">
      <w:pPr>
        <w:pStyle w:val="4"/>
      </w:pPr>
      <w:r>
        <w:t>教育状况</w:t>
      </w:r>
    </w:p>
    <w:p w14:paraId="0B4F0EF4">
      <w:r>
        <w:t>上海工商职业技术学院 | 视觉传达 | 专科 | 2008-09 ~ 2011-06</w:t>
      </w:r>
    </w:p>
    <w:p w14:paraId="19C34468">
      <w:r>
        <w:t>专业成绩：3.57/4</w:t>
      </w:r>
    </w:p>
    <w:p w14:paraId="02D09C1F">
      <w:r>
        <w:t>主修课程：设计史、包装设计、字体设计、平面设计、UI设计、色彩构成</w:t>
      </w:r>
    </w:p>
    <w:p w14:paraId="4D215EB0">
      <w:pPr>
        <w:pStyle w:val="4"/>
      </w:pPr>
      <w:r>
        <w:t>核心技能</w:t>
      </w:r>
    </w:p>
    <w:p w14:paraId="6F56D550">
      <w:r>
        <w:t>语言能力：日语N2，可进行日常对话。</w:t>
      </w:r>
    </w:p>
    <w:p w14:paraId="61E0D5C4">
      <w:r>
        <w:t>计算机能力：具备网络基础</w:t>
      </w:r>
    </w:p>
    <w:p w14:paraId="38DE0911">
      <w:r>
        <w:t>专业能力：色彩搭配、Photoshop、Illustrator</w:t>
      </w:r>
    </w:p>
    <w:p w14:paraId="6C625EEF">
      <w:pPr>
        <w:pStyle w:val="4"/>
      </w:pPr>
      <w:r>
        <w:t>资质认证</w:t>
      </w:r>
    </w:p>
    <w:p w14:paraId="106B0845">
      <w:pPr>
        <w:pStyle w:val="16"/>
      </w:pPr>
      <w:r>
        <w:t>Adobe认证设计师。</w:t>
      </w:r>
    </w:p>
    <w:p w14:paraId="5266359A">
      <w:pPr>
        <w:pStyle w:val="4"/>
      </w:pPr>
      <w:r>
        <w:t>关于我</w:t>
      </w:r>
    </w:p>
    <w:p w14:paraId="6379D35F">
      <w:r>
        <w:t>具备良好的审美能力和设计功底；热爱设计，关注细节；善于沟通，能准确理解需求并转化为优秀的设计方案。</w:t>
      </w:r>
    </w:p>
    <w:p w14:paraId="24113096">
      <w:r>
        <w:br w:type="page"/>
      </w:r>
    </w:p>
    <w:p w14:paraId="0C2576DE">
      <w:pPr>
        <w:jc w:val="center"/>
      </w:pPr>
      <w:r>
        <w:rPr>
          <w:b/>
          <w:sz w:val="32"/>
        </w:rPr>
        <w:t>宋玉珍</w:t>
      </w:r>
    </w:p>
    <w:p w14:paraId="1B6534C7">
      <w:r>
        <w:t>求职意向：设计师 | 长沙 | 17096/月 | 两周内到岗</w:t>
      </w:r>
    </w:p>
    <w:p w14:paraId="16AA335D">
      <w:r>
        <w:t>基本信息：36岁 | 女 | 长沙 | 14年经验</w:t>
      </w:r>
    </w:p>
    <w:p w14:paraId="08A8C52C">
      <w:r>
        <w:t>联系方式：14705605079 | guoping@example.org</w:t>
      </w:r>
    </w:p>
    <w:p w14:paraId="056B35DF">
      <w:pPr>
        <w:pStyle w:val="4"/>
      </w:pPr>
      <w:r>
        <w:t>教育状况</w:t>
      </w:r>
    </w:p>
    <w:p w14:paraId="1AE7A81E">
      <w:r>
        <w:t>北京大学 | 数字媒体艺术 | 本科 | 2008-09 ~ 2012-06</w:t>
      </w:r>
    </w:p>
    <w:p w14:paraId="29ED4DA0">
      <w:r>
        <w:t>专业成绩：3.12/4</w:t>
      </w:r>
    </w:p>
    <w:p w14:paraId="1A037B2F">
      <w:r>
        <w:t>主修课程：组织行为学、战略管理、运营管理、管理学原理、市场营销学、财务管理</w:t>
      </w:r>
    </w:p>
    <w:p w14:paraId="3BD59471">
      <w:pPr>
        <w:pStyle w:val="4"/>
      </w:pPr>
      <w:r>
        <w:t>职业经历</w:t>
      </w:r>
    </w:p>
    <w:p w14:paraId="327EFDD5">
      <w:r>
        <w:rPr>
          <w:b/>
        </w:rPr>
        <w:t>鼎盛金融有限公司 | UI设计师 | 2018-11 ~ 2022-06</w:t>
      </w:r>
    </w:p>
    <w:p w14:paraId="0C61675A">
      <w:pPr>
        <w:pStyle w:val="16"/>
      </w:pPr>
      <w:r>
        <w:t>负责公司产品UI界面设计，提升视觉体验。</w:t>
      </w:r>
    </w:p>
    <w:p w14:paraId="33D1A245">
      <w:r>
        <w:rPr>
          <w:b/>
        </w:rPr>
        <w:t>卓越医疗科技有限公司 | 视觉设计师 | 2022-06 ~ 2024-05</w:t>
      </w:r>
    </w:p>
    <w:p w14:paraId="454E3C34">
      <w:pPr>
        <w:pStyle w:val="16"/>
      </w:pPr>
      <w:r>
        <w:t>负责公司产品UI界面设计，提升视觉体验。</w:t>
      </w:r>
    </w:p>
    <w:p w14:paraId="7044123E">
      <w:r>
        <w:rPr>
          <w:b/>
        </w:rPr>
        <w:t>北京传媒科技有限公司 | 视觉设计师 | 2024-06 ~ 2026-11</w:t>
      </w:r>
    </w:p>
    <w:p w14:paraId="3B214D59">
      <w:pPr>
        <w:pStyle w:val="16"/>
      </w:pPr>
      <w:r>
        <w:t>负责公司产品UI界面设计，提升视觉体验。 与产品、开发沟通，保证设计落地效果。 制作宣传海报、画册、名片等平面物料。</w:t>
      </w:r>
    </w:p>
    <w:p w14:paraId="4DAC8E03">
      <w:pPr>
        <w:pStyle w:val="4"/>
      </w:pPr>
      <w:r>
        <w:t>专业技能</w:t>
      </w:r>
    </w:p>
    <w:p w14:paraId="6314B263">
      <w:r>
        <w:t>语言能力：英语CET-4，具备基本读写能力。</w:t>
      </w:r>
    </w:p>
    <w:p w14:paraId="79A64897">
      <w:r>
        <w:t>计算机能力：精通Excel数据处理</w:t>
      </w:r>
    </w:p>
    <w:p w14:paraId="02455CDD">
      <w:r>
        <w:t>专业能力：Figma、Sketch、色彩搭配、Photoshop</w:t>
      </w:r>
    </w:p>
    <w:p w14:paraId="23C64CEA">
      <w:pPr>
        <w:pStyle w:val="4"/>
      </w:pPr>
      <w:r>
        <w:t>证书与荣誉</w:t>
      </w:r>
    </w:p>
    <w:p w14:paraId="57806940">
      <w:pPr>
        <w:pStyle w:val="16"/>
      </w:pPr>
      <w:r>
        <w:t>Adobe认证设计师。</w:t>
      </w:r>
    </w:p>
    <w:p w14:paraId="6CEB2C45">
      <w:pPr>
        <w:pStyle w:val="4"/>
      </w:pPr>
      <w:r>
        <w:t>自我评价</w:t>
      </w:r>
    </w:p>
    <w:p w14:paraId="5D26E810">
      <w:r>
        <w:t>具备良好的审美能力和设计功底；热爱设计，关注细节；善于沟通，能准确理解需求并转化为优秀的设计方案。</w:t>
      </w:r>
    </w:p>
    <w:p w14:paraId="7B8E4478">
      <w:r>
        <w:br w:type="page"/>
      </w:r>
    </w:p>
    <w:p w14:paraId="085A722D">
      <w:pPr>
        <w:jc w:val="center"/>
      </w:pPr>
      <w:r>
        <w:rPr>
          <w:b/>
          <w:sz w:val="32"/>
        </w:rPr>
        <w:t>张林</w:t>
      </w:r>
    </w:p>
    <w:p w14:paraId="203A6C32">
      <w:pPr>
        <w:jc w:val="center"/>
      </w:pPr>
      <w:r>
        <w:rPr>
          <w:sz w:val="2"/>
        </w:rPr>
        <w:t>____________________________________________________________</w:t>
      </w:r>
    </w:p>
    <w:p w14:paraId="65A43A2A">
      <w:r>
        <w:t>求职意向：市场专员 | 武汉 | 16293/月 | 一周内到岗</w:t>
      </w:r>
    </w:p>
    <w:p w14:paraId="404723D7">
      <w:r>
        <w:t>基本信息：35岁 | 男 | 武汉 | 15年经验</w:t>
      </w:r>
    </w:p>
    <w:p w14:paraId="6327D8C6">
      <w:r>
        <w:t>联系方式：18960116648 | pingcui@example.net</w:t>
      </w:r>
    </w:p>
    <w:p w14:paraId="4E7516DD">
      <w:pPr>
        <w:pStyle w:val="4"/>
      </w:pPr>
      <w:r>
        <w:t>实习经历</w:t>
      </w:r>
    </w:p>
    <w:p w14:paraId="701CC6A2">
      <w:r>
        <w:rPr>
          <w:b/>
        </w:rPr>
        <w:t>鼎盛传媒有限公司 | 市场助理 | 2020-12 ~ 2023-02</w:t>
      </w:r>
    </w:p>
    <w:p w14:paraId="15BDA7F3">
      <w:pPr>
        <w:pStyle w:val="16"/>
      </w:pPr>
      <w:r>
        <w:t>运营公司社交媒体账号（公众号、微博等），提高粉丝互动。 协助制定营销策略，跟踪推广效果并优化。</w:t>
      </w:r>
    </w:p>
    <w:p w14:paraId="72CE6403">
      <w:r>
        <w:rPr>
          <w:b/>
        </w:rPr>
        <w:t>鼎盛零售科技有限公司 | 市场助理 | 2023-03 ~ 2026-05</w:t>
      </w:r>
    </w:p>
    <w:p w14:paraId="79C4F7C0">
      <w:pPr>
        <w:pStyle w:val="16"/>
      </w:pPr>
      <w:r>
        <w:t>负责市场调研，收集竞品信息，撰写分析报告。 与媒体、渠道保持良好合作，拓展市场资源。</w:t>
      </w:r>
    </w:p>
    <w:p w14:paraId="7693D9BC">
      <w:pPr>
        <w:pStyle w:val="4"/>
      </w:pPr>
      <w:r>
        <w:t>教育背景</w:t>
      </w:r>
    </w:p>
    <w:p w14:paraId="2A49EBEC">
      <w:r>
        <w:t>北京信息职业技术学院 | 工商管理 | 专科 | 2008-09 ~ 2011-06</w:t>
      </w:r>
    </w:p>
    <w:p w14:paraId="049BDF98">
      <w:r>
        <w:t>专业成绩：3.33/4（专业前30%）</w:t>
      </w:r>
    </w:p>
    <w:p w14:paraId="1C09F178">
      <w:r>
        <w:t>主修课程：组织行为学、财务管理、管理学原理、市场营销学、战略管理、运营管理</w:t>
      </w:r>
    </w:p>
    <w:p w14:paraId="32EB5E6A">
      <w:pPr>
        <w:pStyle w:val="4"/>
      </w:pPr>
      <w:r>
        <w:t>专业技能</w:t>
      </w:r>
    </w:p>
    <w:p w14:paraId="06656280">
      <w:r>
        <w:t>语言能力：韩语TOPIK4，基础交流能力。</w:t>
      </w:r>
    </w:p>
    <w:p w14:paraId="21D58FDB">
      <w:r>
        <w:t>计算机能力：掌握Photoshop基本操作</w:t>
      </w:r>
    </w:p>
    <w:p w14:paraId="775647FC">
      <w:r>
        <w:t>专业能力：活动策划、数据分析、社交媒体运营</w:t>
      </w:r>
    </w:p>
    <w:p w14:paraId="3E74064E">
      <w:pPr>
        <w:pStyle w:val="4"/>
      </w:pPr>
      <w:r>
        <w:t>证书与荣誉</w:t>
      </w:r>
    </w:p>
    <w:p w14:paraId="0B8F3287">
      <w:pPr>
        <w:pStyle w:val="16"/>
      </w:pPr>
      <w:r>
        <w:t>大学英语四级（CET-4），良好的读写能力。</w:t>
      </w:r>
    </w:p>
    <w:p w14:paraId="2F5EFCFB">
      <w:pPr>
        <w:pStyle w:val="4"/>
      </w:pPr>
      <w:r>
        <w:t>关于我</w:t>
      </w:r>
    </w:p>
    <w:p w14:paraId="70E0B376">
      <w:r>
        <w:t>思维活跃，富有创意；具备敏锐的市场洞察力；热爱挑战，能够承受工作压力；善于数据分析，用数据驱动决策。</w:t>
      </w:r>
    </w:p>
    <w:p w14:paraId="77E72CF9">
      <w:r>
        <w:br w:type="page"/>
      </w:r>
    </w:p>
    <w:p w14:paraId="58360D9E">
      <w:pPr>
        <w:jc w:val="center"/>
      </w:pPr>
      <w:r>
        <w:rPr>
          <w:b/>
          <w:color w:val="003366"/>
          <w:sz w:val="32"/>
        </w:rPr>
        <w:t>杨琴</w:t>
      </w:r>
    </w:p>
    <w:p w14:paraId="52C9EE88">
      <w:r>
        <w:t>求职意向：设计师 | 郑州 | 13972/月 | 一周内到岗</w:t>
      </w:r>
    </w:p>
    <w:p w14:paraId="19051B0F">
      <w:r>
        <w:t>基本信息：32岁 | 女 | 上海 | 10年经验</w:t>
      </w:r>
    </w:p>
    <w:p w14:paraId="1AB93C92">
      <w:r>
        <w:t>联系方式：15622252658 | jun38@example.net</w:t>
      </w:r>
    </w:p>
    <w:p w14:paraId="47D5507D">
      <w:pPr>
        <w:pStyle w:val="4"/>
      </w:pPr>
      <w:r>
        <w:t>专业技能</w:t>
      </w:r>
    </w:p>
    <w:p w14:paraId="188ACCDB">
      <w:r>
        <w:t>语言能力：英语专八，流利商务沟通。</w:t>
      </w:r>
    </w:p>
    <w:p w14:paraId="2BB8D138">
      <w:r>
        <w:t>计算机能力：具备网络基础</w:t>
      </w:r>
    </w:p>
    <w:p w14:paraId="7B9221EC">
      <w:r>
        <w:t>专业能力：Sketch、色彩搭配</w:t>
      </w:r>
    </w:p>
    <w:p w14:paraId="68182897">
      <w:pPr>
        <w:pStyle w:val="4"/>
      </w:pPr>
      <w:r>
        <w:t>证书与荣誉</w:t>
      </w:r>
    </w:p>
    <w:p w14:paraId="23636528">
      <w:pPr>
        <w:pStyle w:val="16"/>
      </w:pPr>
      <w:r>
        <w:t>Adobe认证设计师。</w:t>
      </w:r>
    </w:p>
    <w:p w14:paraId="22FCB729">
      <w:pPr>
        <w:pStyle w:val="4"/>
      </w:pPr>
      <w:r>
        <w:t>教育背景</w:t>
      </w:r>
    </w:p>
    <w:p w14:paraId="34F0DAC9">
      <w:r>
        <w:t>清华大学 | 视觉传达 | 本科 | 2012-09 ~ 2016-06</w:t>
      </w:r>
    </w:p>
    <w:p w14:paraId="26BC3F55">
      <w:r>
        <w:t>专业成绩：3.3/4</w:t>
      </w:r>
    </w:p>
    <w:p w14:paraId="496F67E3">
      <w:r>
        <w:t>主修课程：包装设计、设计史、色彩构成、平面设计、UI设计、字体设计</w:t>
      </w:r>
    </w:p>
    <w:p w14:paraId="43EDD5BC">
      <w:pPr>
        <w:pStyle w:val="4"/>
      </w:pPr>
      <w:r>
        <w:t>工作经历</w:t>
      </w:r>
    </w:p>
    <w:p w14:paraId="52A9F2AD">
      <w:r>
        <w:rPr>
          <w:b/>
        </w:rPr>
        <w:t>北京互联网科技有限公司 | 平面设计师 | 2024-06 ~ 2026-03</w:t>
      </w:r>
    </w:p>
    <w:p w14:paraId="76B5EE95">
      <w:pPr>
        <w:pStyle w:val="16"/>
      </w:pPr>
      <w:r>
        <w:t>与产品、开发沟通，保证设计落地效果。 负责公司产品UI界面设计，提升视觉体验。 参与品牌VI设计，确保品牌一致性。</w:t>
      </w:r>
    </w:p>
    <w:p w14:paraId="44477688">
      <w:pPr>
        <w:pStyle w:val="4"/>
      </w:pPr>
      <w:r>
        <w:t>关于我</w:t>
      </w:r>
    </w:p>
    <w:p w14:paraId="16A988EB">
      <w:r>
        <w:t>具备良好的审美能力和设计功底；热爱设计，关注细节；善于沟通，能准确理解需求并转化为优秀的设计方案。</w:t>
      </w:r>
    </w:p>
    <w:p w14:paraId="4F7E353D">
      <w:r>
        <w:br w:type="page"/>
      </w:r>
    </w:p>
    <w:p w14:paraId="3E2E893B">
      <w:pPr>
        <w:jc w:val="center"/>
      </w:pPr>
      <w:r>
        <w:rPr>
          <w:b/>
          <w:sz w:val="32"/>
        </w:rPr>
        <w:t>邹磊</w:t>
      </w:r>
    </w:p>
    <w:p w14:paraId="0761F2F2">
      <w:r>
        <w:t>求职意向：运营专员 | 深圳 | 11432/月 | 两周内到岗</w:t>
      </w:r>
    </w:p>
    <w:p w14:paraId="2EA09CF7">
      <w:r>
        <w:t>基本信息：30岁 | 男 | 深圳 | 8年经验</w:t>
      </w:r>
    </w:p>
    <w:p w14:paraId="6A32A66C">
      <w:r>
        <w:t>联系方式：18564673159 | tao01@example.org</w:t>
      </w:r>
    </w:p>
    <w:p w14:paraId="365BC848">
      <w:pPr>
        <w:pStyle w:val="4"/>
      </w:pPr>
      <w:r>
        <w:t>教育背景</w:t>
      </w:r>
    </w:p>
    <w:p w14:paraId="5DCD4FEE">
      <w:r>
        <w:t>上海交通大学 | 市场营销 | 本科 | 2014-09 ~ 2018-06</w:t>
      </w:r>
    </w:p>
    <w:p w14:paraId="0153C719">
      <w:r>
        <w:t>专业成绩：3.11/4</w:t>
      </w:r>
    </w:p>
    <w:p w14:paraId="6127BBAD">
      <w:r>
        <w:t>主修课程：销售管理、广告学、市场调研、消费者行为学、品牌管理、市场营销学</w:t>
      </w:r>
    </w:p>
    <w:p w14:paraId="2FE95DC6">
      <w:pPr>
        <w:pStyle w:val="4"/>
      </w:pPr>
      <w:r>
        <w:t>实习经历</w:t>
      </w:r>
    </w:p>
    <w:p w14:paraId="4AB62B51">
      <w:r>
        <w:rPr>
          <w:b/>
        </w:rPr>
        <w:t>1. 卓越制造有限公司 | 新媒体运营 | 2025-05 ~ 2026-06</w:t>
      </w:r>
    </w:p>
    <w:p w14:paraId="3CB572F1">
      <w:pPr>
        <w:pStyle w:val="16"/>
      </w:pPr>
      <w:r>
        <w:t>分析运营数据，提出优化建议。 撰写内容文案，维护APP/网站内容更新。</w:t>
      </w:r>
    </w:p>
    <w:p w14:paraId="5CD175C1">
      <w:pPr>
        <w:pStyle w:val="4"/>
      </w:pPr>
      <w:r>
        <w:t>技能特长</w:t>
      </w:r>
    </w:p>
    <w:p w14:paraId="08204700">
      <w:r>
        <w:t>语言能力：韩语TOPIK4，基础交流能力。</w:t>
      </w:r>
    </w:p>
    <w:p w14:paraId="2E110793">
      <w:r>
        <w:t>计算机能力：熟悉Python基础</w:t>
      </w:r>
    </w:p>
    <w:p w14:paraId="71CC3B47">
      <w:r>
        <w:t>专业能力：数据分析、社群管理、PS/PR、内容创作</w:t>
      </w:r>
    </w:p>
    <w:p w14:paraId="073C12E0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044C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CC16BCF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56D076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D2B0B20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432347B5">
      <w:pPr>
        <w:pStyle w:val="4"/>
      </w:pPr>
      <w:r>
        <w:t>自我陈述</w:t>
      </w:r>
    </w:p>
    <w:p w14:paraId="2252DDC0">
      <w:r>
        <w:t>执行力强，结果导向；具备良好的沟通能力和文案功底；善于在快节奏环境中工作，能高效完成目标。</w:t>
      </w:r>
    </w:p>
    <w:p w14:paraId="7B2A667E">
      <w:r>
        <w:br w:type="page"/>
      </w:r>
    </w:p>
    <w:p w14:paraId="382F9809">
      <w:pPr>
        <w:jc w:val="center"/>
      </w:pPr>
      <w:r>
        <w:rPr>
          <w:b/>
          <w:sz w:val="32"/>
        </w:rPr>
        <w:t>余冬梅</w:t>
      </w:r>
    </w:p>
    <w:p w14:paraId="19FD9730">
      <w:r>
        <w:t>求职意向：软件工程师 | 西安 | 10825/月 | 随时到岗</w:t>
      </w:r>
    </w:p>
    <w:p w14:paraId="266D6C13">
      <w:r>
        <w:t>基本信息：36岁 | 女 | 西安 | 12年经验</w:t>
      </w:r>
    </w:p>
    <w:p w14:paraId="17624E8D">
      <w:r>
        <w:t>联系方式：15574322990 | nazheng@example.org</w:t>
      </w:r>
    </w:p>
    <w:p w14:paraId="0531D43C">
      <w:pPr>
        <w:pStyle w:val="4"/>
      </w:pPr>
      <w:r>
        <w:t>学习背景</w:t>
      </w:r>
    </w:p>
    <w:p w14:paraId="4F4ED85F">
      <w:r>
        <w:t>清华大学 | 计算机科学与技术 | 硕士 | 2011-09 ~ 2014-06</w:t>
      </w:r>
    </w:p>
    <w:p w14:paraId="02C904BF">
      <w:r>
        <w:t>专业成绩：3.99/4</w:t>
      </w:r>
    </w:p>
    <w:p w14:paraId="4F482492">
      <w:r>
        <w:t>主修课程：数据结构、编程基础、计算机网络、数据库原理、操作系统、算法设计</w:t>
      </w:r>
    </w:p>
    <w:p w14:paraId="51C8B1FE">
      <w:pPr>
        <w:pStyle w:val="4"/>
      </w:pPr>
      <w:r>
        <w:t>工作经验</w:t>
      </w:r>
    </w:p>
    <w:p w14:paraId="50D61AE0">
      <w:r>
        <w:rPr>
          <w:b/>
        </w:rPr>
        <w:t>北京互联网有限公司 | 全栈工程师 | 2024-05 ~ 2026-05</w:t>
      </w:r>
    </w:p>
    <w:p w14:paraId="620EEF8E">
      <w:pPr>
        <w:pStyle w:val="16"/>
      </w:pPr>
      <w:r>
        <w:t>参与技术方案讨论，撰写技术文档。 协助团队完成项目迭代与上线。</w:t>
      </w:r>
    </w:p>
    <w:p w14:paraId="717CB301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ECA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CC64698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3A8E1C5">
            <w:r>
              <w:t>熟悉Python基础</w:t>
            </w:r>
          </w:p>
        </w:tc>
      </w:tr>
      <w:tr w14:paraId="2F3AC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480C546">
            <w:r>
              <w:t>React</w:t>
            </w:r>
          </w:p>
        </w:tc>
        <w:tc>
          <w:tcPr>
            <w:tcW w:w="4320" w:type="dxa"/>
            <w:shd w:val="clear" w:color="auto" w:fill="E7E6E6"/>
          </w:tcPr>
          <w:p w14:paraId="4125A279">
            <w:r>
              <w:t>Python</w:t>
            </w:r>
          </w:p>
        </w:tc>
      </w:tr>
      <w:tr w14:paraId="605DD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D930D99">
            <w:r>
              <w:t>Git</w:t>
            </w:r>
          </w:p>
        </w:tc>
        <w:tc>
          <w:tcPr>
            <w:tcW w:w="4320" w:type="dxa"/>
          </w:tcPr>
          <w:p w14:paraId="161976B6"/>
        </w:tc>
      </w:tr>
    </w:tbl>
    <w:p w14:paraId="2D9E3AD7"/>
    <w:p w14:paraId="13B8B4F1">
      <w:pPr>
        <w:pStyle w:val="4"/>
      </w:pPr>
      <w:r>
        <w:t>证书与荣誉</w:t>
      </w:r>
    </w:p>
    <w:p w14:paraId="3D3F1E17">
      <w:pPr>
        <w:pStyle w:val="16"/>
      </w:pPr>
      <w:r>
        <w:t>全国计算机等级考试三级（数据库技术）。</w:t>
      </w:r>
    </w:p>
    <w:p w14:paraId="2E3C813E">
      <w:pPr>
        <w:pStyle w:val="16"/>
      </w:pPr>
      <w:r>
        <w:t>全国计算机等级考试二级（Office高级应用）。</w:t>
      </w:r>
    </w:p>
    <w:p w14:paraId="20ACAD0A">
      <w:pPr>
        <w:pStyle w:val="4"/>
      </w:pPr>
      <w:r>
        <w:t>个人评价</w:t>
      </w:r>
    </w:p>
    <w:p w14:paraId="751DCF15">
      <w:r>
        <w:t>逻辑思维清晰，代码规范；热爱技术，乐于钻研；具备良好的问题分析和解决能力；有较强的学习能力和团队协作精神。</w:t>
      </w:r>
    </w:p>
    <w:p w14:paraId="3070529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55F5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94574B">
            <w:r>
              <w:rPr>
                <w:b/>
                <w:sz w:val="28"/>
              </w:rPr>
              <w:t>王秀英</w:t>
            </w:r>
          </w:p>
          <w:p w14:paraId="17F036EA">
            <w:r>
              <w:t>求职意向：行政专员 | 杭州 | 14602/月 | 一周内到岗</w:t>
            </w:r>
          </w:p>
          <w:p w14:paraId="39902E05">
            <w:r>
              <w:t>基本信息：27岁 | 女 | 杭州 | 5年经验</w:t>
            </w:r>
          </w:p>
          <w:p w14:paraId="268122D5">
            <w:r>
              <w:t>联系方式：14763625203 | xia79@example.org</w:t>
            </w:r>
          </w:p>
          <w:p w14:paraId="2F03633F">
            <w:pPr>
              <w:pStyle w:val="4"/>
            </w:pPr>
            <w:r>
              <w:t>专业技能</w:t>
            </w:r>
          </w:p>
          <w:p w14:paraId="614BCFFB">
            <w:r>
              <w:t>语言能力：日语N2，可进行日常对话。</w:t>
            </w:r>
          </w:p>
          <w:p w14:paraId="7016F1EB">
            <w:r>
              <w:t>计算机能力：具备网络基础</w:t>
            </w:r>
          </w:p>
          <w:p w14:paraId="3F335659">
            <w:r>
              <w:t>专业能力：公文写作、档案管理、会议组织、办公软件</w:t>
            </w:r>
          </w:p>
        </w:tc>
        <w:tc>
          <w:tcPr>
            <w:tcW w:w="4320" w:type="dxa"/>
          </w:tcPr>
          <w:p w14:paraId="6EC9F532"/>
          <w:p w14:paraId="75E71A90">
            <w:pPr>
              <w:pStyle w:val="4"/>
            </w:pPr>
            <w:r>
              <w:t>教育状况</w:t>
            </w:r>
          </w:p>
          <w:p w14:paraId="68E381AE">
            <w:r>
              <w:t>复旦大学 | 工商管理 | 本科 | 2017-09 ~ 2021-06</w:t>
            </w:r>
          </w:p>
          <w:p w14:paraId="084EF757">
            <w:r>
              <w:t>专业成绩：3.23/4</w:t>
            </w:r>
          </w:p>
          <w:p w14:paraId="3AF7BE79">
            <w:r>
              <w:t>主修课程：组织行为学、市场营销学、战略管理、财务管理、运营管理、管理学原理</w:t>
            </w:r>
          </w:p>
          <w:p w14:paraId="1ABF1FC1">
            <w:pPr>
              <w:pStyle w:val="4"/>
            </w:pPr>
            <w:r>
              <w:t>职业经历</w:t>
            </w:r>
          </w:p>
          <w:p w14:paraId="5263EB93">
            <w:r>
              <w:rPr>
                <w:b/>
              </w:rPr>
              <w:t>智云金融有限公司 | 行政专员 | 2021-03 ~ 2022-07</w:t>
            </w:r>
          </w:p>
          <w:p w14:paraId="5B9CCE93">
            <w:pPr>
              <w:pStyle w:val="16"/>
            </w:pPr>
            <w:r>
              <w:t>负责公司日常行政事务管理，包括办公环境维护、办公用品采购与发放。</w:t>
            </w:r>
          </w:p>
          <w:p w14:paraId="113B00CD">
            <w:r>
              <w:rPr>
                <w:b/>
              </w:rPr>
              <w:t>新锐金融科技有限公司 | 行政助理 | 2022-03 ~ 2026-04</w:t>
            </w:r>
          </w:p>
          <w:p w14:paraId="6381C238">
            <w:pPr>
              <w:pStyle w:val="16"/>
            </w:pPr>
            <w:r>
              <w:t>管理公司固定资产、车辆、印章等，确保规范使用。</w:t>
            </w:r>
          </w:p>
          <w:p w14:paraId="3A26407D">
            <w:pPr>
              <w:pStyle w:val="4"/>
            </w:pPr>
            <w:r>
              <w:t>资格证书</w:t>
            </w:r>
          </w:p>
          <w:p w14:paraId="7C3E8E8E">
            <w:pPr>
              <w:pStyle w:val="16"/>
            </w:pPr>
            <w:r>
              <w:t>大学英语四级（CET-4），良好的读写能力。</w:t>
            </w:r>
          </w:p>
          <w:p w14:paraId="328E4A9B">
            <w:pPr>
              <w:pStyle w:val="4"/>
            </w:pPr>
            <w:r>
              <w:t>自我陈述</w:t>
            </w:r>
          </w:p>
          <w:p w14:paraId="0F7363DE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845D7F0">
      <w:r>
        <w:br w:type="page"/>
      </w:r>
    </w:p>
    <w:p w14:paraId="311087B4">
      <w:pPr>
        <w:jc w:val="center"/>
      </w:pPr>
      <w:r>
        <w:rPr>
          <w:b/>
          <w:sz w:val="32"/>
        </w:rPr>
        <w:t>陈桂香</w:t>
      </w:r>
    </w:p>
    <w:p w14:paraId="1A30BBC2">
      <w:r>
        <w:t>求职意向：市场专员 | 南京 | 8681/月 | 随时到岗</w:t>
      </w:r>
    </w:p>
    <w:p w14:paraId="41B4FE25">
      <w:r>
        <w:t>基本信息：26岁 | 女 | 南京 | 4年经验</w:t>
      </w:r>
    </w:p>
    <w:p w14:paraId="35FFE082">
      <w:r>
        <w:t>联系方式：18648034154 | qwan@example.com</w:t>
      </w:r>
    </w:p>
    <w:p w14:paraId="39A8A2C9">
      <w:pPr>
        <w:pStyle w:val="4"/>
      </w:pPr>
      <w:r>
        <w:t>教育状况</w:t>
      </w:r>
    </w:p>
    <w:p w14:paraId="5F418380">
      <w:r>
        <w:t>北京师范大学 | 市场营销 | 本科 | 2018-09 ~ 2022-06</w:t>
      </w:r>
    </w:p>
    <w:p w14:paraId="688648A9">
      <w:r>
        <w:t>专业成绩：3.28/4</w:t>
      </w:r>
    </w:p>
    <w:p w14:paraId="09B58E87">
      <w:r>
        <w:t>主修课程：广告学、销售管理、市场调研、市场营销学、消费者行为学</w:t>
      </w:r>
    </w:p>
    <w:p w14:paraId="0EFAA5D3">
      <w:pPr>
        <w:pStyle w:val="4"/>
      </w:pPr>
      <w:r>
        <w:t>实习经历</w:t>
      </w:r>
    </w:p>
    <w:p w14:paraId="0832AF2E">
      <w:r>
        <w:rPr>
          <w:b/>
        </w:rPr>
        <w:t>1. 博雅教育有限公司 | 营销专员 | 2022-09 ~ 2026-09</w:t>
      </w:r>
    </w:p>
    <w:p w14:paraId="7558E1D7">
      <w:pPr>
        <w:pStyle w:val="16"/>
      </w:pPr>
      <w:r>
        <w:t>负责市场调研，收集竞品信息，撰写分析报告。 运营公司社交媒体账号（公众号、微博等），提高粉丝互动。 协助制定营销策略，跟踪推广效果并优化。</w:t>
      </w:r>
    </w:p>
    <w:p w14:paraId="1634A1DA">
      <w:pPr>
        <w:pStyle w:val="4"/>
      </w:pPr>
      <w:r>
        <w:t>专业技能</w:t>
      </w:r>
    </w:p>
    <w:p w14:paraId="5AF30CB5">
      <w:r>
        <w:t>语言能力：英语CET-4，具备基本读写能力。</w:t>
      </w:r>
    </w:p>
    <w:p w14:paraId="5587FC1C">
      <w:r>
        <w:t>计算机能力：熟悉Python基础</w:t>
      </w:r>
    </w:p>
    <w:p w14:paraId="75E1A6D3">
      <w:r>
        <w:t>专业能力：数据分析、活动策划</w:t>
      </w:r>
    </w:p>
    <w:p w14:paraId="6D563558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5FCA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FDBA08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5BF8D3B8">
      <w:pPr>
        <w:pStyle w:val="4"/>
      </w:pPr>
      <w:r>
        <w:t>个人评价</w:t>
      </w:r>
    </w:p>
    <w:p w14:paraId="356BBC8B">
      <w:r>
        <w:t>思维活跃，富有创意；具备敏锐的市场洞察力；热爱挑战，能够承受工作压力；善于数据分析，用数据驱动决策。</w:t>
      </w:r>
    </w:p>
    <w:p w14:paraId="1A62FAC9">
      <w:r>
        <w:br w:type="page"/>
      </w:r>
    </w:p>
    <w:p w14:paraId="0D126B15">
      <w:pPr>
        <w:jc w:val="center"/>
      </w:pPr>
      <w:r>
        <w:rPr>
          <w:b/>
          <w:sz w:val="32"/>
        </w:rPr>
        <w:t>覃俊</w:t>
      </w:r>
    </w:p>
    <w:p w14:paraId="3DC3D15B">
      <w:r>
        <w:t>求职意向：行政专员 | 广州 | 16687/月 | 两周内到岗</w:t>
      </w:r>
    </w:p>
    <w:p w14:paraId="1E47D060">
      <w:r>
        <w:t>基本信息：30岁 | 男 | 广州 | 8年经验</w:t>
      </w:r>
    </w:p>
    <w:p w14:paraId="1DCCCA7E">
      <w:r>
        <w:t>联系方式：18604663827 | ming24@example.org</w:t>
      </w:r>
    </w:p>
    <w:p w14:paraId="6282D871">
      <w:pPr>
        <w:pStyle w:val="4"/>
      </w:pPr>
      <w:r>
        <w:t>学历信息</w:t>
      </w:r>
    </w:p>
    <w:p w14:paraId="4C8486FE">
      <w:r>
        <w:t>同济大学 | 行政管理 | 本科 | 2014-09 ~ 2018-06</w:t>
      </w:r>
    </w:p>
    <w:p w14:paraId="42DCFC48">
      <w:r>
        <w:t>专业成绩：3.17/4</w:t>
      </w:r>
    </w:p>
    <w:p w14:paraId="3C42F108">
      <w:r>
        <w:t>主修课程：人力资源管理、行政管理学、公共政策分析、公共关系学、公文写作、组织行为学</w:t>
      </w:r>
    </w:p>
    <w:p w14:paraId="12CF68C8">
      <w:pPr>
        <w:pStyle w:val="4"/>
      </w:pPr>
      <w:r>
        <w:t>实习经历</w:t>
      </w:r>
    </w:p>
    <w:p w14:paraId="45298FF3">
      <w:r>
        <w:rPr>
          <w:b/>
        </w:rPr>
        <w:t>1. 新锐传媒有限公司 | 行政专员 | 2018-04 ~ 2019-06</w:t>
      </w:r>
    </w:p>
    <w:p w14:paraId="0B45E950">
      <w:pPr>
        <w:pStyle w:val="16"/>
      </w:pPr>
      <w:r>
        <w:t>负责来访客户接待及电话接听，展现良好企业形象。 协助组织公司内部会议、活动，撰写会议纪要并跟进落实。 负责公司日常行政事务管理，包括办公环境维护、办公用品采购与发放。</w:t>
      </w:r>
    </w:p>
    <w:p w14:paraId="33A664B0">
      <w:r>
        <w:rPr>
          <w:b/>
        </w:rPr>
        <w:t>2. 领航科技科技有限公司 | 行政主管 | 2019-07 ~ 2023-03</w:t>
      </w:r>
    </w:p>
    <w:p w14:paraId="649DFA96">
      <w:pPr>
        <w:pStyle w:val="16"/>
      </w:pPr>
      <w:r>
        <w:t>参与制定行政管理制度，优化流程，提高工作效率。 负责来访客户接待及电话接听，展现良好企业形象。 负责公司日常行政事务管理，包括办公环境维护、办公用品采购与发放。</w:t>
      </w:r>
    </w:p>
    <w:p w14:paraId="59C8BD3D">
      <w:r>
        <w:rPr>
          <w:b/>
        </w:rPr>
        <w:t>3. 杭州医疗科技有限公司 | 行政主管 | 2023-06 ~ 2026-03</w:t>
      </w:r>
    </w:p>
    <w:p w14:paraId="4930741A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42D308E1">
      <w:pPr>
        <w:pStyle w:val="4"/>
      </w:pPr>
      <w:r>
        <w:t>技能特长</w:t>
      </w:r>
    </w:p>
    <w:p w14:paraId="376CE74B">
      <w:r>
        <w:t>语言能力：英语CET-6，读写熟练，可日常交流。</w:t>
      </w:r>
    </w:p>
    <w:p w14:paraId="0F6F0212">
      <w:r>
        <w:t>计算机能力：熟悉Python基础</w:t>
      </w:r>
    </w:p>
    <w:p w14:paraId="12A851B6">
      <w:r>
        <w:t>专业能力：会议组织、办公软件</w:t>
      </w:r>
    </w:p>
    <w:p w14:paraId="3B7A8046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36F9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269F51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4F60F0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E2167E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5482C4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DDF849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23DFBC90">
      <w:pPr>
        <w:pStyle w:val="4"/>
      </w:pPr>
      <w:r>
        <w:t>自我陈述</w:t>
      </w:r>
    </w:p>
    <w:p w14:paraId="26EE6466">
      <w:r>
        <w:t>工作细致认真，有良好的条理性；善于沟通协调，能够高效处理多项任务；责任心强，有较强的服务意识和团队合作精神。</w:t>
      </w:r>
    </w:p>
    <w:p w14:paraId="03BD996B">
      <w:r>
        <w:br w:type="page"/>
      </w:r>
    </w:p>
    <w:p w14:paraId="5D5A6DBD">
      <w:pPr>
        <w:jc w:val="center"/>
      </w:pPr>
      <w:r>
        <w:rPr>
          <w:b/>
          <w:sz w:val="32"/>
        </w:rPr>
        <w:t>王莉</w:t>
      </w:r>
    </w:p>
    <w:p w14:paraId="60EAE63B">
      <w:r>
        <w:t>求职意向：财务助理 | 郑州 | 13997/月 | 随时到岗</w:t>
      </w:r>
    </w:p>
    <w:p w14:paraId="5411AD84">
      <w:r>
        <w:t>基本信息：29岁 | 男 | 西安 | 7年经验</w:t>
      </w:r>
    </w:p>
    <w:p w14:paraId="18BCDC18">
      <w:r>
        <w:t>联系方式：13978801901 | shenjing@example.net</w:t>
      </w:r>
    </w:p>
    <w:p w14:paraId="2CC93137">
      <w:pPr>
        <w:pStyle w:val="4"/>
      </w:pPr>
      <w:r>
        <w:t>教育状况</w:t>
      </w:r>
    </w:p>
    <w:p w14:paraId="21D61A12">
      <w:r>
        <w:t>厦门大学 | 审计学 | 本科 | 2015-09 ~ 2019-06</w:t>
      </w:r>
    </w:p>
    <w:p w14:paraId="18498718">
      <w:r>
        <w:t>专业成绩：3.15/4</w:t>
      </w:r>
    </w:p>
    <w:p w14:paraId="148727D0">
      <w:r>
        <w:t>主修课程：战略管理、组织行为学、管理学原理、运营管理、市场营销学、财务管理</w:t>
      </w:r>
    </w:p>
    <w:p w14:paraId="29CB59B6">
      <w:pPr>
        <w:pStyle w:val="4"/>
      </w:pPr>
      <w:r>
        <w:t>工作经历</w:t>
      </w:r>
    </w:p>
    <w:p w14:paraId="75B44AB1">
      <w:r>
        <w:rPr>
          <w:b/>
        </w:rPr>
        <w:t>博雅传媒有限公司 | 财务助理 | 2020-09 ~ 2022-07</w:t>
      </w:r>
    </w:p>
    <w:p w14:paraId="44F4CF1C">
      <w:pPr>
        <w:pStyle w:val="16"/>
      </w:pPr>
      <w:r>
        <w:t>参与预算编制及成本控制分析。 负责日常报销审核、凭证编制及账务处理。</w:t>
      </w:r>
    </w:p>
    <w:p w14:paraId="1C2A8D79">
      <w:r>
        <w:rPr>
          <w:b/>
        </w:rPr>
        <w:t>华讯科技科技有限公司 | 财务助理 | 2022-09 ~ 2026-08</w:t>
      </w:r>
    </w:p>
    <w:p w14:paraId="3FD63548">
      <w:pPr>
        <w:pStyle w:val="16"/>
      </w:pPr>
      <w:r>
        <w:t>协助完成月度财务报表编制及税务申报。 配合审计工作，提供所需财务资料。</w:t>
      </w:r>
    </w:p>
    <w:p w14:paraId="65EC4D77">
      <w:pPr>
        <w:pStyle w:val="4"/>
      </w:pPr>
      <w:r>
        <w:t>专业技能</w:t>
      </w:r>
    </w:p>
    <w:p w14:paraId="3BA869FB">
      <w:r>
        <w:t>语言能力：韩语TOPIK4，基础交流能力。</w:t>
      </w:r>
    </w:p>
    <w:p w14:paraId="03F1B4C7">
      <w:r>
        <w:t>计算机能力：熟练使用Office办公软件</w:t>
      </w:r>
    </w:p>
    <w:p w14:paraId="1309AFCE">
      <w:r>
        <w:t>专业能力：税务申报、用友、金蝶</w:t>
      </w:r>
    </w:p>
    <w:p w14:paraId="5E21943A">
      <w:pPr>
        <w:pStyle w:val="4"/>
      </w:pPr>
      <w:r>
        <w:t>荣誉证书</w:t>
      </w:r>
    </w:p>
    <w:p w14:paraId="0BEB9535">
      <w:pPr>
        <w:pStyle w:val="16"/>
      </w:pPr>
      <w:r>
        <w:t>初级会计职称。</w:t>
      </w:r>
    </w:p>
    <w:p w14:paraId="58A835E3">
      <w:pPr>
        <w:pStyle w:val="4"/>
      </w:pPr>
      <w:r>
        <w:t>自我介绍</w:t>
      </w:r>
    </w:p>
    <w:p w14:paraId="73A5E345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B47FEAF">
      <w:r>
        <w:br w:type="page"/>
      </w:r>
    </w:p>
    <w:p w14:paraId="6322C732">
      <w:pPr>
        <w:jc w:val="center"/>
      </w:pPr>
      <w:r>
        <w:rPr>
          <w:b/>
          <w:sz w:val="32"/>
        </w:rPr>
        <w:t>杨秀梅</w:t>
      </w:r>
    </w:p>
    <w:p w14:paraId="40759C66">
      <w:r>
        <w:t>求职意向：市场专员 | 北京 | 16793/月 | 两周内到岗</w:t>
      </w:r>
    </w:p>
    <w:p w14:paraId="2D68DA12">
      <w:r>
        <w:t>基本信息：29岁 | 女 | 武汉 | 7年经验</w:t>
      </w:r>
    </w:p>
    <w:p w14:paraId="0D4A353B">
      <w:r>
        <w:t>联系方式：15554704382 | yang09@example.com</w:t>
      </w:r>
    </w:p>
    <w:p w14:paraId="2596FCA2">
      <w:pPr>
        <w:pStyle w:val="4"/>
      </w:pPr>
      <w:r>
        <w:t>学习背景</w:t>
      </w:r>
    </w:p>
    <w:p w14:paraId="27E24CDA">
      <w:r>
        <w:t>哈尔滨工业大学 | 广告学 | 本科 | 2015-09 ~ 2019-06</w:t>
      </w:r>
    </w:p>
    <w:p w14:paraId="0EACC16B">
      <w:r>
        <w:t>专业成绩：3.79/4</w:t>
      </w:r>
    </w:p>
    <w:p w14:paraId="67ED1D34">
      <w:r>
        <w:t>主修课程：市场营销学、组织行为学、战略管理、管理学原理、财务管理、运营管理</w:t>
      </w:r>
    </w:p>
    <w:p w14:paraId="396E095A">
      <w:pPr>
        <w:pStyle w:val="4"/>
      </w:pPr>
      <w:r>
        <w:t>过往经历</w:t>
      </w:r>
    </w:p>
    <w:p w14:paraId="70470D56">
      <w:r>
        <w:rPr>
          <w:b/>
        </w:rPr>
        <w:t>成都教育科技有限公司 | 市场助理 | 2021-02 ~ 2024-09</w:t>
      </w:r>
    </w:p>
    <w:p w14:paraId="05A45126">
      <w:pPr>
        <w:pStyle w:val="16"/>
      </w:pPr>
      <w:r>
        <w:t>协助制定营销策略，跟踪推广效果并优化。</w:t>
      </w:r>
    </w:p>
    <w:p w14:paraId="7BD3F839">
      <w:r>
        <w:rPr>
          <w:b/>
        </w:rPr>
        <w:t>卓越咨询科技有限公司 | 品牌专员 | 2024-07 ~ 2026-08</w:t>
      </w:r>
    </w:p>
    <w:p w14:paraId="37463130">
      <w:pPr>
        <w:pStyle w:val="16"/>
      </w:pPr>
      <w:r>
        <w:t>协助制定营销策略，跟踪推广效果并优化。</w:t>
      </w:r>
    </w:p>
    <w:p w14:paraId="790C3B07">
      <w:pPr>
        <w:pStyle w:val="4"/>
      </w:pPr>
      <w:r>
        <w:t>技能特长</w:t>
      </w:r>
    </w:p>
    <w:p w14:paraId="2BEE315C">
      <w:r>
        <w:t>语言能力：英语专八，流利商务沟通。</w:t>
      </w:r>
    </w:p>
    <w:p w14:paraId="1B8CD958">
      <w:r>
        <w:t>计算机能力：掌握Photoshop基本操作</w:t>
      </w:r>
    </w:p>
    <w:p w14:paraId="40BEE97C">
      <w:r>
        <w:t>专业能力：活动策划、社交媒体运营、文案写作、市场调研</w:t>
      </w:r>
    </w:p>
    <w:p w14:paraId="57DB8E95">
      <w:pPr>
        <w:pStyle w:val="4"/>
      </w:pPr>
      <w:r>
        <w:t>资质认证</w:t>
      </w:r>
    </w:p>
    <w:p w14:paraId="73B1719D">
      <w:pPr>
        <w:pStyle w:val="16"/>
      </w:pPr>
      <w:r>
        <w:t>全国计算机等级考试二级（Office高级应用）。</w:t>
      </w:r>
    </w:p>
    <w:p w14:paraId="18D1EC01">
      <w:pPr>
        <w:pStyle w:val="16"/>
      </w:pPr>
      <w:r>
        <w:t>大学英语六级（CET-6），优秀的听说读写能力。</w:t>
      </w:r>
    </w:p>
    <w:p w14:paraId="526DC7F7">
      <w:pPr>
        <w:pStyle w:val="4"/>
      </w:pPr>
      <w:r>
        <w:t>个人评价</w:t>
      </w:r>
    </w:p>
    <w:p w14:paraId="04CE6660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68EFC410">
      <w:r>
        <w:br w:type="page"/>
      </w:r>
    </w:p>
    <w:p w14:paraId="1393421B">
      <w:pPr>
        <w:jc w:val="center"/>
      </w:pPr>
      <w:r>
        <w:rPr>
          <w:b/>
          <w:sz w:val="32"/>
        </w:rPr>
        <w:t>何彬</w:t>
      </w:r>
    </w:p>
    <w:p w14:paraId="4F8598D8">
      <w:r>
        <w:t>求职意向：运营专员 | 成都 | 19693/月 | 一个月内到岗</w:t>
      </w:r>
    </w:p>
    <w:p w14:paraId="0FC09ACA">
      <w:r>
        <w:t>基本信息：36岁 | 女 | 成都 | 14年经验</w:t>
      </w:r>
    </w:p>
    <w:p w14:paraId="64C2A41B">
      <w:r>
        <w:t>联系方式：15703439705 | jun48@example.org</w:t>
      </w:r>
    </w:p>
    <w:p w14:paraId="1390E0FD">
      <w:pPr>
        <w:pStyle w:val="4"/>
      </w:pPr>
      <w:r>
        <w:t>教育背景</w:t>
      </w:r>
    </w:p>
    <w:p w14:paraId="484EA1AA">
      <w:r>
        <w:t>山东大学 | 电子商务 | 本科 | 2008-09 ~ 2012-06</w:t>
      </w:r>
    </w:p>
    <w:p w14:paraId="12825A26">
      <w:r>
        <w:t>专业成绩：3.61/4（专业前15%）</w:t>
      </w:r>
    </w:p>
    <w:p w14:paraId="2BF4319C">
      <w:r>
        <w:t>主修课程：管理学原理、组织行为学、市场营销学、运营管理、财务管理、战略管理</w:t>
      </w:r>
    </w:p>
    <w:p w14:paraId="1590B8EB">
      <w:pPr>
        <w:pStyle w:val="4"/>
      </w:pPr>
      <w:r>
        <w:t>工作经历</w:t>
      </w:r>
    </w:p>
    <w:p w14:paraId="360E4A38">
      <w:r>
        <w:rPr>
          <w:b/>
        </w:rPr>
        <w:t>1. 北京零售科技有限公司 | 运营专员 | 2023-09 ~ 2026-11</w:t>
      </w:r>
    </w:p>
    <w:p w14:paraId="67788E38">
      <w:pPr>
        <w:pStyle w:val="16"/>
      </w:pPr>
      <w:r>
        <w:t>负责用户社群运营，提升用户活跃度和粘性。 分析运营数据，提出优化建议。 撰写内容文案，维护APP/网站内容更新。</w:t>
      </w:r>
    </w:p>
    <w:p w14:paraId="7CAAECE3">
      <w:pPr>
        <w:pStyle w:val="4"/>
      </w:pPr>
      <w:r>
        <w:t>技能证书</w:t>
      </w:r>
    </w:p>
    <w:p w14:paraId="5267AAD7">
      <w:r>
        <w:t>语言能力：英语CET-4，具备基本读写能力。</w:t>
      </w:r>
    </w:p>
    <w:p w14:paraId="16F6F599">
      <w:r>
        <w:t>计算机能力：熟悉Python基础</w:t>
      </w:r>
    </w:p>
    <w:p w14:paraId="346E5977">
      <w:r>
        <w:t>专业能力：活动策划、社群管理、数据分析、PS/PR</w:t>
      </w:r>
    </w:p>
    <w:p w14:paraId="0AC25721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EA5B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7FF6A1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120A6F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7066E3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6AB166C9">
      <w:pPr>
        <w:pStyle w:val="4"/>
      </w:pPr>
      <w:r>
        <w:t>自我评价</w:t>
      </w:r>
    </w:p>
    <w:p w14:paraId="09353EBB">
      <w:r>
        <w:t>执行力强，结果导向；具备良好的沟通能力和文案功底；善于在快节奏环境中工作，能高效完成目标。</w:t>
      </w:r>
    </w:p>
    <w:p w14:paraId="7DE6F29F">
      <w:r>
        <w:br w:type="page"/>
      </w:r>
    </w:p>
    <w:p w14:paraId="6EB49B75">
      <w:pPr>
        <w:jc w:val="center"/>
      </w:pPr>
      <w:r>
        <w:rPr>
          <w:b/>
          <w:sz w:val="32"/>
        </w:rPr>
        <w:t>王斌</w:t>
      </w:r>
    </w:p>
    <w:p w14:paraId="242CD4CD">
      <w:r>
        <w:t>求职意向：软件工程师 | 上海 | 16570/月 | 一周内到岗</w:t>
      </w:r>
    </w:p>
    <w:p w14:paraId="42475462">
      <w:r>
        <w:t>基本信息：32岁 | 男 | 北京 | 8年经验</w:t>
      </w:r>
    </w:p>
    <w:p w14:paraId="55B35117">
      <w:r>
        <w:t>联系方式：13765422148 | xzhou@example.com</w:t>
      </w:r>
    </w:p>
    <w:p w14:paraId="3AFD2B5D">
      <w:pPr>
        <w:pStyle w:val="4"/>
      </w:pPr>
      <w:r>
        <w:t>教育状况</w:t>
      </w:r>
    </w:p>
    <w:p w14:paraId="6001D326">
      <w:r>
        <w:t>武汉大学 | 网络工程 | 硕士 | 2015-09 ~ 2018-06</w:t>
      </w:r>
    </w:p>
    <w:p w14:paraId="2C57E03F">
      <w:r>
        <w:t>专业成绩：3.54/4（专业前30%）</w:t>
      </w:r>
    </w:p>
    <w:p w14:paraId="4902D77B">
      <w:r>
        <w:t>主修课程：管理学原理、战略管理、组织行为学、财务管理、运营管理、市场营销学</w:t>
      </w:r>
    </w:p>
    <w:p w14:paraId="2CA9C665">
      <w:pPr>
        <w:pStyle w:val="4"/>
      </w:pPr>
      <w:r>
        <w:t>工作经历</w:t>
      </w:r>
    </w:p>
    <w:p w14:paraId="02FDFE66">
      <w:r>
        <w:rPr>
          <w:b/>
        </w:rPr>
        <w:t>卓越金融科技有限公司 | Python开发工程师 | 2025-02 ~ 2026-08</w:t>
      </w:r>
    </w:p>
    <w:p w14:paraId="445FFB0D">
      <w:pPr>
        <w:pStyle w:val="16"/>
      </w:pPr>
      <w:r>
        <w:t>编写高质量代码，进行单元测试和性能优化。 参与技术方案讨论，撰写技术文档。</w:t>
      </w:r>
    </w:p>
    <w:p w14:paraId="768BD18D">
      <w:pPr>
        <w:pStyle w:val="4"/>
      </w:pPr>
      <w:r>
        <w:t>技能证书</w:t>
      </w:r>
    </w:p>
    <w:p w14:paraId="0BD53B2A">
      <w:r>
        <w:t>语言能力：英语专八，流利商务沟通。</w:t>
      </w:r>
    </w:p>
    <w:p w14:paraId="6E057D0E">
      <w:r>
        <w:t>计算机能力：熟悉Python基础</w:t>
      </w:r>
    </w:p>
    <w:p w14:paraId="287A0351">
      <w:r>
        <w:t>专业能力：Java、Spring、Git、React</w:t>
      </w:r>
    </w:p>
    <w:p w14:paraId="22E6164A">
      <w:pPr>
        <w:pStyle w:val="4"/>
      </w:pPr>
      <w:r>
        <w:t>资格证书</w:t>
      </w:r>
    </w:p>
    <w:p w14:paraId="0494E317">
      <w:pPr>
        <w:pStyle w:val="16"/>
      </w:pPr>
      <w:r>
        <w:t>全国计算机等级考试二级（Office高级应用）。</w:t>
      </w:r>
    </w:p>
    <w:p w14:paraId="3DFDD248">
      <w:pPr>
        <w:pStyle w:val="16"/>
      </w:pPr>
      <w:r>
        <w:t>全国计算机等级考试三级（数据库技术）。</w:t>
      </w:r>
    </w:p>
    <w:p w14:paraId="6E11FE85">
      <w:pPr>
        <w:pStyle w:val="4"/>
      </w:pPr>
      <w:r>
        <w:t>参与项目</w:t>
      </w:r>
    </w:p>
    <w:p w14:paraId="40113547">
      <w:r>
        <w:rPr>
          <w:b/>
        </w:rPr>
        <w:t>品牌官网改版（2023-06 ~ 2024-01）</w:t>
      </w:r>
    </w:p>
    <w:p w14:paraId="416397F4">
      <w:pPr>
        <w:pStyle w:val="16"/>
      </w:pPr>
      <w:r>
        <w:t>负责核心模块设计与开发，实现了高并发处理，提升了系统性能30%。</w:t>
      </w:r>
    </w:p>
    <w:p w14:paraId="0057CD71">
      <w:pPr>
        <w:pStyle w:val="4"/>
      </w:pPr>
      <w:r>
        <w:t>个人评价</w:t>
      </w:r>
    </w:p>
    <w:p w14:paraId="1F9897C6">
      <w:r>
        <w:t>逻辑思维清晰，代码规范；热爱技术，乐于钻研；具备良好的问题分析和解决能力；有较强的学习能力和团队协作精神。</w:t>
      </w:r>
    </w:p>
    <w:p w14:paraId="0A3158D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81F3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D8EDD9">
            <w:r>
              <w:rPr>
                <w:b/>
                <w:sz w:val="28"/>
              </w:rPr>
              <w:t>李阳</w:t>
            </w:r>
          </w:p>
          <w:p w14:paraId="2B4A7C1C">
            <w:r>
              <w:t>求职意向：运营专员 | 广州 | 19458/月 | 一个月内到岗</w:t>
            </w:r>
          </w:p>
          <w:p w14:paraId="0E728E99">
            <w:r>
              <w:t>基本信息：34岁 | 女 | 广州 | 12年经验</w:t>
            </w:r>
          </w:p>
          <w:p w14:paraId="7E576C00">
            <w:r>
              <w:t>联系方式：18122583574 | juan51@example.net</w:t>
            </w:r>
          </w:p>
          <w:p w14:paraId="3D5EB67C">
            <w:pPr>
              <w:pStyle w:val="4"/>
            </w:pPr>
            <w:r>
              <w:t>技能特长</w:t>
            </w:r>
          </w:p>
          <w:p w14:paraId="138E984E">
            <w:r>
              <w:t>语言能力：日语N2，可进行日常对话。</w:t>
            </w:r>
          </w:p>
          <w:p w14:paraId="3EA953D3">
            <w:r>
              <w:t>计算机能力：熟悉Python基础</w:t>
            </w:r>
          </w:p>
          <w:p w14:paraId="393B63EA">
            <w:r>
              <w:t>专业能力：社群管理、活动策划、数据分析、PS/PR</w:t>
            </w:r>
          </w:p>
        </w:tc>
        <w:tc>
          <w:tcPr>
            <w:tcW w:w="4320" w:type="dxa"/>
          </w:tcPr>
          <w:p w14:paraId="31EB89E3"/>
          <w:p w14:paraId="05293B1C">
            <w:pPr>
              <w:pStyle w:val="4"/>
            </w:pPr>
            <w:r>
              <w:t>教育背景</w:t>
            </w:r>
          </w:p>
          <w:p w14:paraId="5BD5D9A9">
            <w:r>
              <w:t>复旦大学 | 电子商务 | 本科 | 2010-09 ~ 2014-06</w:t>
            </w:r>
          </w:p>
          <w:p w14:paraId="1E9441B0">
            <w:r>
              <w:t>专业成绩：3.43/4（专业前30%）</w:t>
            </w:r>
          </w:p>
          <w:p w14:paraId="191FDA9F">
            <w:r>
              <w:t>主修课程：财务管理、管理学原理、战略管理、运营管理、组织行为学</w:t>
            </w:r>
          </w:p>
          <w:p w14:paraId="574737D1">
            <w:pPr>
              <w:pStyle w:val="4"/>
            </w:pPr>
            <w:r>
              <w:t>职业经历</w:t>
            </w:r>
          </w:p>
          <w:p w14:paraId="102938EA">
            <w:r>
              <w:rPr>
                <w:b/>
              </w:rPr>
              <w:t>智云零售有限公司 | 运营专员 | 2022-10 ~ 2023-02</w:t>
            </w:r>
          </w:p>
          <w:p w14:paraId="489B97D3">
            <w:pPr>
              <w:pStyle w:val="16"/>
            </w:pPr>
            <w:r>
              <w:t>负责用户社群运营，提升用户活跃度和粘性。 处理用户反馈，提升用户体验。</w:t>
            </w:r>
          </w:p>
          <w:p w14:paraId="23D723D6">
            <w:r>
              <w:rPr>
                <w:b/>
              </w:rPr>
              <w:t>上海制造有限公司 | 运营专员 | 2023-06 ~ 2024-04</w:t>
            </w:r>
          </w:p>
          <w:p w14:paraId="46F78C85">
            <w:pPr>
              <w:pStyle w:val="16"/>
            </w:pPr>
            <w:r>
              <w:t>策划并执行线上活动，促进用户增长和转化。</w:t>
            </w:r>
          </w:p>
          <w:p w14:paraId="4B2BED6B">
            <w:r>
              <w:rPr>
                <w:b/>
              </w:rPr>
              <w:t>上海咨询有限公司 | 内容运营 | 2024-09 ~ 2026-03</w:t>
            </w:r>
          </w:p>
          <w:p w14:paraId="48C145F7">
            <w:pPr>
              <w:pStyle w:val="16"/>
            </w:pPr>
            <w:r>
              <w:t>处理用户反馈，提升用户体验。 策划并执行线上活动，促进用户增长和转化。 撰写内容文案，维护APP/网站内容更新。</w:t>
            </w:r>
          </w:p>
          <w:p w14:paraId="764AC455">
            <w:pPr>
              <w:pStyle w:val="4"/>
            </w:pPr>
            <w:r>
              <w:t>荣誉证书</w:t>
            </w:r>
          </w:p>
          <w:p w14:paraId="72DC15AD">
            <w:pPr>
              <w:pStyle w:val="16"/>
            </w:pPr>
            <w:r>
              <w:t>大学英语六级（CET-6），优秀的听说读写能力。</w:t>
            </w:r>
          </w:p>
          <w:p w14:paraId="54CADACD">
            <w:pPr>
              <w:pStyle w:val="16"/>
            </w:pPr>
            <w:r>
              <w:t>大学英语四级（CET-4），良好的读写能力。</w:t>
            </w:r>
          </w:p>
          <w:p w14:paraId="4E3F5115">
            <w:pPr>
              <w:pStyle w:val="4"/>
            </w:pPr>
            <w:r>
              <w:t>个人评价</w:t>
            </w:r>
          </w:p>
          <w:p w14:paraId="664FC6B1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C4E3107">
      <w:r>
        <w:br w:type="page"/>
      </w:r>
    </w:p>
    <w:p w14:paraId="6FCB32B2">
      <w:pPr>
        <w:jc w:val="center"/>
      </w:pPr>
      <w:r>
        <w:rPr>
          <w:b/>
          <w:sz w:val="32"/>
        </w:rPr>
        <w:t>张玉梅</w:t>
      </w:r>
    </w:p>
    <w:p w14:paraId="23E4CDAE">
      <w:r>
        <w:t>求职意向：行政专员 | 西安 | 18727/月 | 随时到岗</w:t>
      </w:r>
    </w:p>
    <w:p w14:paraId="6675DA07">
      <w:r>
        <w:t>基本信息：36岁 | 女 | 西安 | 14年经验</w:t>
      </w:r>
    </w:p>
    <w:p w14:paraId="494517B7">
      <w:r>
        <w:t>联系方式：15741441224 | qiaomin@example.com</w:t>
      </w:r>
    </w:p>
    <w:p w14:paraId="4938D26F">
      <w:pPr>
        <w:pStyle w:val="4"/>
      </w:pPr>
      <w:r>
        <w:t>学习背景</w:t>
      </w:r>
    </w:p>
    <w:p w14:paraId="53974311">
      <w:r>
        <w:t>浙江大学 | 行政管理 | 本科 | 2008-09 ~ 2012-06</w:t>
      </w:r>
    </w:p>
    <w:p w14:paraId="008B78D5">
      <w:r>
        <w:t>专业成绩：3.31/4（专业前30%）</w:t>
      </w:r>
    </w:p>
    <w:p w14:paraId="1C0FCDD3">
      <w:r>
        <w:t>主修课程：行政管理学、公共政策分析、公共关系学、组织行为学、公文写作</w:t>
      </w:r>
    </w:p>
    <w:p w14:paraId="17429534">
      <w:pPr>
        <w:pStyle w:val="4"/>
      </w:pPr>
      <w:r>
        <w:t>过往经历</w:t>
      </w:r>
    </w:p>
    <w:p w14:paraId="48C445B9">
      <w:r>
        <w:rPr>
          <w:b/>
        </w:rPr>
        <w:t>全民简历零售有限公司 | 行政专员 | 2024-04 ~ 2026-05</w:t>
      </w:r>
    </w:p>
    <w:p w14:paraId="6E4A365B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31132920">
      <w:pPr>
        <w:pStyle w:val="4"/>
      </w:pPr>
      <w:r>
        <w:t>能力专长</w:t>
      </w:r>
    </w:p>
    <w:p w14:paraId="10DF8A6B">
      <w:r>
        <w:t>语言能力：英语CET-4，具备基本读写能力。</w:t>
      </w:r>
    </w:p>
    <w:p w14:paraId="3FAF1D8A">
      <w:r>
        <w:t>计算机能力：掌握Photoshop基本操作</w:t>
      </w:r>
    </w:p>
    <w:p w14:paraId="0CCE5280">
      <w:r>
        <w:t>专业能力：办公软件、会议组织、固定资产管理、公文写作</w:t>
      </w:r>
    </w:p>
    <w:p w14:paraId="22E6A1E6">
      <w:pPr>
        <w:pStyle w:val="4"/>
      </w:pPr>
      <w:r>
        <w:t>荣誉证书</w:t>
      </w:r>
    </w:p>
    <w:p w14:paraId="50CF746B">
      <w:pPr>
        <w:pStyle w:val="16"/>
      </w:pPr>
      <w:r>
        <w:t>大学英语六级（CET-6），优秀的听说读写能力。</w:t>
      </w:r>
    </w:p>
    <w:p w14:paraId="2D6C50AA">
      <w:pPr>
        <w:pStyle w:val="4"/>
      </w:pPr>
      <w:r>
        <w:t>关于我</w:t>
      </w:r>
    </w:p>
    <w:p w14:paraId="4EA956E3">
      <w:r>
        <w:t>工作细致认真，有良好的条理性；善于沟通协调，能够高效处理多项任务；责任心强，有较强的服务意识和团队合作精神。</w:t>
      </w:r>
    </w:p>
    <w:p w14:paraId="75F0CBB8">
      <w:r>
        <w:br w:type="page"/>
      </w:r>
    </w:p>
    <w:p w14:paraId="0F2B5765">
      <w:pPr>
        <w:jc w:val="center"/>
      </w:pPr>
      <w:r>
        <w:rPr>
          <w:b/>
          <w:sz w:val="32"/>
        </w:rPr>
        <w:t>周婷</w:t>
      </w:r>
    </w:p>
    <w:p w14:paraId="0B990C2A">
      <w:r>
        <w:t>求职意向：行政专员 | 西安 | 9888/月 | 一周内到岗</w:t>
      </w:r>
    </w:p>
    <w:p w14:paraId="373BFFF1">
      <w:r>
        <w:t>基本信息：27岁 | 女 | 西安 | 5年经验</w:t>
      </w:r>
    </w:p>
    <w:p w14:paraId="0FC21CFE">
      <w:r>
        <w:t>联系方式：15656681391 | chaodeng@example.org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A67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B705BE">
            <w:pPr>
              <w:pStyle w:val="4"/>
            </w:pPr>
            <w:r>
              <w:t>教育经历</w:t>
            </w:r>
          </w:p>
          <w:p w14:paraId="02A56A4F">
            <w:r>
              <w:t>哈尔滨工业大学 | 公共事业管理 | 本科 | 2017-09 ~ 2021-06</w:t>
            </w:r>
          </w:p>
          <w:p w14:paraId="4B43AAEC">
            <w:r>
              <w:t>专业成绩：3.83/4（专业前15%）</w:t>
            </w:r>
          </w:p>
          <w:p w14:paraId="6C797506">
            <w:r>
              <w:t>主修课程：运营管理、财务管理、战略管理、管理学原理、市场营销学、组织行为学</w:t>
            </w:r>
          </w:p>
        </w:tc>
      </w:tr>
    </w:tbl>
    <w:p w14:paraId="71534FD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EAA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8E507E">
            <w:pPr>
              <w:pStyle w:val="4"/>
            </w:pPr>
            <w:r>
              <w:t>过往经历</w:t>
            </w:r>
          </w:p>
          <w:p w14:paraId="70A217C2">
            <w:r>
              <w:rPr>
                <w:b/>
              </w:rPr>
              <w:t>创想科技有限公司 | 行政主管 | 2021-01 ~ 2022-12</w:t>
            </w:r>
          </w:p>
          <w:p w14:paraId="11D26822">
            <w:pPr>
              <w:pStyle w:val="16"/>
            </w:pPr>
            <w:r>
              <w:t>协助组织公司内部会议、活动，撰写会议纪要并跟进落实。</w:t>
            </w:r>
          </w:p>
          <w:p w14:paraId="66DFF41E">
            <w:r>
              <w:rPr>
                <w:b/>
              </w:rPr>
              <w:t>恒通医疗科技有限公司 | 行政经理 | 2022-04 ~ 2026-01</w:t>
            </w:r>
          </w:p>
          <w:p w14:paraId="735AC6C1">
            <w:pPr>
              <w:pStyle w:val="16"/>
            </w:pPr>
            <w:r>
              <w:t>负责来访客户接待及电话接听，展现良好企业形象。 参与制定行政管理制度，优化流程，提高工作效率。</w:t>
            </w:r>
          </w:p>
        </w:tc>
      </w:tr>
    </w:tbl>
    <w:p w14:paraId="4689865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875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539AFB">
            <w:pPr>
              <w:pStyle w:val="4"/>
            </w:pPr>
            <w:r>
              <w:t>技能证书</w:t>
            </w:r>
          </w:p>
          <w:p w14:paraId="0D4633CF">
            <w:r>
              <w:t>语言能力：日语N2，可进行日常对话。</w:t>
            </w:r>
          </w:p>
          <w:p w14:paraId="295A2364">
            <w:r>
              <w:t>计算机能力：熟悉Python基础</w:t>
            </w:r>
          </w:p>
          <w:p w14:paraId="6404BB46">
            <w:r>
              <w:t>专业能力：办公软件、公文写作、会议组织</w:t>
            </w:r>
          </w:p>
        </w:tc>
      </w:tr>
    </w:tbl>
    <w:p w14:paraId="513421C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14F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42876B">
            <w:pPr>
              <w:pStyle w:val="4"/>
            </w:pPr>
            <w:r>
              <w:t>资格证书</w:t>
            </w:r>
          </w:p>
          <w:p w14:paraId="530D37A8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4C99988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2E2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65D643">
            <w:pPr>
              <w:pStyle w:val="4"/>
            </w:pPr>
            <w:r>
              <w:t>自我陈述</w:t>
            </w:r>
          </w:p>
          <w:p w14:paraId="03C3F184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5051851"/>
    <w:p w14:paraId="0EC44064">
      <w:r>
        <w:br w:type="page"/>
      </w:r>
    </w:p>
    <w:p w14:paraId="49E3C49B">
      <w:pPr>
        <w:jc w:val="center"/>
      </w:pPr>
      <w:r>
        <w:rPr>
          <w:b/>
          <w:sz w:val="32"/>
        </w:rPr>
        <w:t>王柳</w:t>
      </w:r>
    </w:p>
    <w:p w14:paraId="33AF9FAA">
      <w:r>
        <w:t>求职意向：设计师 | 上海 | 19827/月 | 两周内到岗</w:t>
      </w:r>
    </w:p>
    <w:p w14:paraId="755A2E30">
      <w:r>
        <w:t>基本信息：32岁 | 女 | 上海 | 10年经验</w:t>
      </w:r>
    </w:p>
    <w:p w14:paraId="081320B5">
      <w:r>
        <w:t>联系方式：13399630094 | lixiulan@example.com</w:t>
      </w:r>
    </w:p>
    <w:p w14:paraId="71F9DA88">
      <w:pPr>
        <w:pStyle w:val="4"/>
      </w:pPr>
      <w:r>
        <w:t>个人评价</w:t>
      </w:r>
    </w:p>
    <w:p w14:paraId="200C6349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C5EC97F">
      <w:pPr>
        <w:pStyle w:val="4"/>
      </w:pPr>
      <w:r>
        <w:t>学习背景</w:t>
      </w:r>
    </w:p>
    <w:p w14:paraId="530C634E">
      <w:r>
        <w:t>厦门大学 | 视觉传达 | 本科 | 2012-09 ~ 2016-06</w:t>
      </w:r>
    </w:p>
    <w:p w14:paraId="34045CB9">
      <w:r>
        <w:t>专业成绩：3.29/4</w:t>
      </w:r>
    </w:p>
    <w:p w14:paraId="5E2310D7">
      <w:r>
        <w:t>主修课程：字体设计、UI设计、色彩构成、设计史、包装设计</w:t>
      </w:r>
    </w:p>
    <w:p w14:paraId="2BE3A004">
      <w:pPr>
        <w:pStyle w:val="4"/>
      </w:pPr>
      <w:r>
        <w:t>过往经历</w:t>
      </w:r>
    </w:p>
    <w:p w14:paraId="6450733B">
      <w:r>
        <w:rPr>
          <w:b/>
        </w:rPr>
        <w:t>上海传媒有限公司 | 平面设计师 | 2020-09 ~ 2022-08</w:t>
      </w:r>
    </w:p>
    <w:p w14:paraId="2E889F09">
      <w:pPr>
        <w:pStyle w:val="16"/>
      </w:pPr>
      <w:r>
        <w:t>维护设计规范，持续优化设计风格。 与产品、开发沟通，保证设计落地效果。</w:t>
      </w:r>
    </w:p>
    <w:p w14:paraId="1E5DE5C1">
      <w:r>
        <w:rPr>
          <w:b/>
        </w:rPr>
        <w:t>上海医疗科技有限公司 | 视觉设计师 | 2022-05 ~ 2025-01</w:t>
      </w:r>
    </w:p>
    <w:p w14:paraId="25C69048">
      <w:pPr>
        <w:pStyle w:val="16"/>
      </w:pPr>
      <w:r>
        <w:t>参与品牌VI设计，确保品牌一致性。</w:t>
      </w:r>
    </w:p>
    <w:p w14:paraId="740157B7">
      <w:r>
        <w:rPr>
          <w:b/>
        </w:rPr>
        <w:t>新锐制造科技有限公司 | 平面设计师 | 2025-05 ~ 2026-03</w:t>
      </w:r>
    </w:p>
    <w:p w14:paraId="6D35C399">
      <w:pPr>
        <w:pStyle w:val="16"/>
      </w:pPr>
      <w:r>
        <w:t>与产品、开发沟通，保证设计落地效果。 维护设计规范，持续优化设计风格。</w:t>
      </w:r>
    </w:p>
    <w:p w14:paraId="3617E4B7">
      <w:pPr>
        <w:pStyle w:val="4"/>
      </w:pPr>
      <w:r>
        <w:t>技能证书</w:t>
      </w:r>
    </w:p>
    <w:p w14:paraId="1BDDA878">
      <w:r>
        <w:t>语言能力：英语CET-6，读写熟练，可日常交流。</w:t>
      </w:r>
    </w:p>
    <w:p w14:paraId="646CCFB7">
      <w:r>
        <w:t>计算机能力：熟悉Python基础</w:t>
      </w:r>
    </w:p>
    <w:p w14:paraId="44562108">
      <w:r>
        <w:t>专业能力：Photoshop、Sketch</w:t>
      </w:r>
    </w:p>
    <w:p w14:paraId="7838E2A5">
      <w:pPr>
        <w:pStyle w:val="4"/>
      </w:pPr>
      <w:r>
        <w:t>资格证书</w:t>
      </w:r>
    </w:p>
    <w:p w14:paraId="4986DAD0">
      <w:pPr>
        <w:pStyle w:val="16"/>
      </w:pPr>
      <w:r>
        <w:t>Adobe认证设计师。</w:t>
      </w:r>
    </w:p>
    <w:p w14:paraId="6D665D11">
      <w:pPr>
        <w:pStyle w:val="4"/>
      </w:pPr>
      <w:r>
        <w:t>项目经验</w:t>
      </w:r>
    </w:p>
    <w:p w14:paraId="42C70AEC">
      <w:r>
        <w:rPr>
          <w:b/>
        </w:rPr>
        <w:t>品牌官网改版（2021-09 ~ 2023-01）</w:t>
      </w:r>
    </w:p>
    <w:p w14:paraId="186D4AEA">
      <w:pPr>
        <w:pStyle w:val="16"/>
      </w:pPr>
      <w:r>
        <w:t>负责核心模块设计与开发，实现了高并发处理，提升了系统性能30%。</w:t>
      </w:r>
    </w:p>
    <w:p w14:paraId="30731645">
      <w:r>
        <w:br w:type="page"/>
      </w:r>
    </w:p>
    <w:p w14:paraId="6CED77BC">
      <w:pPr>
        <w:jc w:val="center"/>
      </w:pPr>
      <w:r>
        <w:rPr>
          <w:b/>
          <w:sz w:val="32"/>
        </w:rPr>
        <w:t>朱浩</w:t>
      </w:r>
    </w:p>
    <w:p w14:paraId="146F3196">
      <w:r>
        <w:t>求职意向：软件工程师 | 西安 | 17974/月 | 两周内到岗</w:t>
      </w:r>
    </w:p>
    <w:p w14:paraId="3B152A92">
      <w:r>
        <w:t>基本信息：34岁 | 女 | 西安 | 12年经验</w:t>
      </w:r>
    </w:p>
    <w:p w14:paraId="16BBC01D">
      <w:r>
        <w:t>联系方式：15058576297 | minshen@example.org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07A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3A9E2E">
            <w:pPr>
              <w:pStyle w:val="4"/>
            </w:pPr>
            <w:r>
              <w:t>教育背景</w:t>
            </w:r>
          </w:p>
          <w:p w14:paraId="3E4AF476">
            <w:r>
              <w:t>中国科学技术大学 | 网络工程 | 本科 | 2010-09 ~ 2014-06</w:t>
            </w:r>
          </w:p>
          <w:p w14:paraId="195F7A7C">
            <w:r>
              <w:t>专业成绩：3.86/4（专业前10%）</w:t>
            </w:r>
          </w:p>
          <w:p w14:paraId="10995B2A">
            <w:r>
              <w:t>主修课程：组织行为学、市场营销学、运营管理、管理学原理、财务管理</w:t>
            </w:r>
          </w:p>
        </w:tc>
      </w:tr>
    </w:tbl>
    <w:p w14:paraId="21F35EE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C57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6C2A41">
            <w:pPr>
              <w:pStyle w:val="4"/>
            </w:pPr>
            <w:r>
              <w:t>工作经验</w:t>
            </w:r>
          </w:p>
          <w:p w14:paraId="52080887">
            <w:r>
              <w:rPr>
                <w:b/>
              </w:rPr>
              <w:t>全民简历医疗有限公司 | Python开发工程师 | 2018-09 ~ 2020-02</w:t>
            </w:r>
          </w:p>
          <w:p w14:paraId="530AD353">
            <w:pPr>
              <w:pStyle w:val="16"/>
            </w:pPr>
            <w:r>
              <w:t>协助团队完成项目迭代与上线。</w:t>
            </w:r>
          </w:p>
          <w:p w14:paraId="2B6E2BB5">
            <w:r>
              <w:rPr>
                <w:b/>
              </w:rPr>
              <w:t>恒通传媒有限公司 | Python开发工程师 | 2020-12 ~ 2022-08</w:t>
            </w:r>
          </w:p>
          <w:p w14:paraId="24505BFE">
            <w:pPr>
              <w:pStyle w:val="16"/>
            </w:pPr>
            <w:r>
              <w:t>参与技术方案讨论，撰写技术文档。</w:t>
            </w:r>
          </w:p>
          <w:p w14:paraId="07230DD9">
            <w:r>
              <w:rPr>
                <w:b/>
              </w:rPr>
              <w:t>恒通零售科技有限公司 | Java开发工程师 | 2022-10 ~ 2026-12</w:t>
            </w:r>
          </w:p>
          <w:p w14:paraId="69D68C4D">
            <w:pPr>
              <w:pStyle w:val="16"/>
            </w:pPr>
            <w:r>
              <w:t>修复系统Bug，保障系统稳定运行。 参与技术方案讨论，撰写技术文档。 协助团队完成项目迭代与上线。</w:t>
            </w:r>
          </w:p>
        </w:tc>
      </w:tr>
    </w:tbl>
    <w:p w14:paraId="31ECB9B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842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C27712">
            <w:pPr>
              <w:pStyle w:val="4"/>
            </w:pPr>
            <w:r>
              <w:t>技能证书</w:t>
            </w:r>
          </w:p>
          <w:p w14:paraId="6330569A">
            <w:r>
              <w:t>语言能力：韩语TOPIK4，基础交流能力。</w:t>
            </w:r>
          </w:p>
          <w:p w14:paraId="4C38631E">
            <w:r>
              <w:t>计算机能力：熟练使用Office办公软件</w:t>
            </w:r>
          </w:p>
          <w:p w14:paraId="6769E050">
            <w:r>
              <w:t>专业能力：Java、Python、React、Git</w:t>
            </w:r>
          </w:p>
        </w:tc>
      </w:tr>
    </w:tbl>
    <w:p w14:paraId="62F7542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5FC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177E12">
            <w:pPr>
              <w:pStyle w:val="4"/>
            </w:pPr>
            <w:r>
              <w:t>资格证书</w:t>
            </w:r>
          </w:p>
          <w:p w14:paraId="38329251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5685A40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F21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FE3EB2">
            <w:pPr>
              <w:pStyle w:val="4"/>
            </w:pPr>
            <w:r>
              <w:t>自我评价</w:t>
            </w:r>
          </w:p>
          <w:p w14:paraId="38151DE0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48C08E69"/>
    <w:p w14:paraId="1C779742">
      <w:r>
        <w:br w:type="page"/>
      </w:r>
    </w:p>
    <w:p w14:paraId="5DCF108A">
      <w:pPr>
        <w:jc w:val="center"/>
      </w:pPr>
      <w:r>
        <w:rPr>
          <w:b/>
          <w:sz w:val="32"/>
        </w:rPr>
        <w:t>王佳</w:t>
      </w:r>
    </w:p>
    <w:p w14:paraId="626D14AA">
      <w:pPr>
        <w:jc w:val="center"/>
      </w:pPr>
      <w:r>
        <w:rPr>
          <w:sz w:val="2"/>
        </w:rPr>
        <w:t>____________________________________________________________</w:t>
      </w:r>
    </w:p>
    <w:p w14:paraId="116D67DB">
      <w:r>
        <w:t>求职意向：财务助理 | 上海 | 18524/月 | 一个月内到岗</w:t>
      </w:r>
    </w:p>
    <w:p w14:paraId="55605E99">
      <w:r>
        <w:t>基本信息：34岁 | 男 | 北京 | 10年经验</w:t>
      </w:r>
    </w:p>
    <w:p w14:paraId="040B822C">
      <w:r>
        <w:t>联系方式：15327500555 | cgong@example.org</w:t>
      </w:r>
    </w:p>
    <w:p w14:paraId="12508605">
      <w:pPr>
        <w:pStyle w:val="4"/>
      </w:pPr>
      <w:r>
        <w:t>工作经验</w:t>
      </w:r>
    </w:p>
    <w:p w14:paraId="5BDA8382">
      <w:r>
        <w:rPr>
          <w:b/>
        </w:rPr>
        <w:t>华讯金融有限公司 | 出纳 | 2024-05 ~ 2026-01</w:t>
      </w:r>
    </w:p>
    <w:p w14:paraId="6213D187">
      <w:pPr>
        <w:pStyle w:val="16"/>
      </w:pPr>
      <w:r>
        <w:t>管理发票、合同等财务档案，确保合规。 参与预算编制及成本控制分析。</w:t>
      </w:r>
    </w:p>
    <w:p w14:paraId="33624D2B">
      <w:pPr>
        <w:pStyle w:val="4"/>
      </w:pPr>
      <w:r>
        <w:t>教育状况</w:t>
      </w:r>
    </w:p>
    <w:p w14:paraId="009A1C7E">
      <w:r>
        <w:t>中山大学 | 金融学 | 硕士 | 2013-09 ~ 2016-06</w:t>
      </w:r>
    </w:p>
    <w:p w14:paraId="5F255E3A">
      <w:r>
        <w:t>专业成绩：3.1/4</w:t>
      </w:r>
    </w:p>
    <w:p w14:paraId="72A79592">
      <w:r>
        <w:t>主修课程：组织行为学、财务管理、战略管理、运营管理、管理学原理、市场营销学</w:t>
      </w:r>
    </w:p>
    <w:p w14:paraId="6D3C653F">
      <w:pPr>
        <w:pStyle w:val="4"/>
      </w:pPr>
      <w:r>
        <w:t>能力专长</w:t>
      </w:r>
    </w:p>
    <w:p w14:paraId="3CA4055A">
      <w:r>
        <w:t>语言能力：英语CET-4，具备基本读写能力。</w:t>
      </w:r>
    </w:p>
    <w:p w14:paraId="79479451">
      <w:r>
        <w:t>计算机能力：熟悉Python基础</w:t>
      </w:r>
    </w:p>
    <w:p w14:paraId="4ADD9E2B">
      <w:r>
        <w:t>专业能力：财务报表、用友、Excel、金蝶</w:t>
      </w:r>
    </w:p>
    <w:p w14:paraId="37060691">
      <w:pPr>
        <w:pStyle w:val="4"/>
      </w:pPr>
      <w:r>
        <w:t>获奖情况</w:t>
      </w:r>
    </w:p>
    <w:p w14:paraId="778D6453">
      <w:pPr>
        <w:pStyle w:val="16"/>
      </w:pPr>
      <w:r>
        <w:t>初级会计职称。</w:t>
      </w:r>
    </w:p>
    <w:p w14:paraId="21649EB6">
      <w:pPr>
        <w:pStyle w:val="16"/>
      </w:pPr>
      <w:r>
        <w:t>会计从业资格证。</w:t>
      </w:r>
    </w:p>
    <w:p w14:paraId="05B4C8BD">
      <w:pPr>
        <w:pStyle w:val="4"/>
      </w:pPr>
      <w:r>
        <w:t>自我评价</w:t>
      </w:r>
    </w:p>
    <w:p w14:paraId="560753C9">
      <w:r>
        <w:t>做事严谨，对数字敏感；熟练掌握财务软件，有较强的合规意识；诚实守信，具备良好的职业道德。</w:t>
      </w:r>
    </w:p>
    <w:p w14:paraId="2217B67F">
      <w:r>
        <w:br w:type="page"/>
      </w:r>
    </w:p>
    <w:p w14:paraId="4B8445C2">
      <w:pPr>
        <w:jc w:val="center"/>
      </w:pPr>
      <w:r>
        <w:rPr>
          <w:b/>
          <w:color w:val="003366"/>
          <w:sz w:val="32"/>
        </w:rPr>
        <w:t>苏想</w:t>
      </w:r>
    </w:p>
    <w:p w14:paraId="26E36EC4">
      <w:r>
        <w:t>求职意向：设计师 | 北京 | 20338/月 | 随时到岗</w:t>
      </w:r>
    </w:p>
    <w:p w14:paraId="3B496EC3">
      <w:r>
        <w:t>基本信息：33岁 | 男 | 北京 | 11年经验</w:t>
      </w:r>
    </w:p>
    <w:p w14:paraId="2002D579">
      <w:r>
        <w:t>联系方式：15558003728 | guiying16@example.org</w:t>
      </w:r>
    </w:p>
    <w:p w14:paraId="15F4E272">
      <w:pPr>
        <w:pStyle w:val="4"/>
      </w:pPr>
      <w:r>
        <w:t>能力专长</w:t>
      </w:r>
    </w:p>
    <w:p w14:paraId="169A5E63">
      <w:r>
        <w:t>语言能力：韩语TOPIK4，基础交流能力。</w:t>
      </w:r>
    </w:p>
    <w:p w14:paraId="3EB08971">
      <w:r>
        <w:t>计算机能力：具备网络基础</w:t>
      </w:r>
    </w:p>
    <w:p w14:paraId="3D949A24">
      <w:r>
        <w:t>专业能力：色彩搭配、Figma、Photoshop</w:t>
      </w:r>
    </w:p>
    <w:p w14:paraId="59C3BD1A">
      <w:pPr>
        <w:pStyle w:val="4"/>
      </w:pPr>
      <w:r>
        <w:t>荣誉证书</w:t>
      </w:r>
    </w:p>
    <w:p w14:paraId="63C29E8B">
      <w:pPr>
        <w:pStyle w:val="16"/>
      </w:pPr>
      <w:r>
        <w:t>Adobe认证设计师。</w:t>
      </w:r>
    </w:p>
    <w:p w14:paraId="2421C7C2">
      <w:pPr>
        <w:pStyle w:val="4"/>
      </w:pPr>
      <w:r>
        <w:t>教育背景</w:t>
      </w:r>
    </w:p>
    <w:p w14:paraId="0FEBC0E9">
      <w:r>
        <w:t>同济大学 | 视觉传达 | 本科 | 2011-09 ~ 2015-06</w:t>
      </w:r>
    </w:p>
    <w:p w14:paraId="317FB022">
      <w:r>
        <w:t>专业成绩：3.05/4</w:t>
      </w:r>
    </w:p>
    <w:p w14:paraId="50F170EA">
      <w:r>
        <w:t>主修课程：UI设计、平面设计、字体设计、色彩构成、设计史</w:t>
      </w:r>
    </w:p>
    <w:p w14:paraId="1C6D6949">
      <w:pPr>
        <w:pStyle w:val="4"/>
      </w:pPr>
      <w:r>
        <w:t>工作经历</w:t>
      </w:r>
    </w:p>
    <w:p w14:paraId="0F9050A5">
      <w:r>
        <w:rPr>
          <w:b/>
        </w:rPr>
        <w:t>杭州传媒有限公司 | 视觉设计师 | 2020-09 ~ 2021-03</w:t>
      </w:r>
    </w:p>
    <w:p w14:paraId="6D5B9375">
      <w:pPr>
        <w:pStyle w:val="16"/>
      </w:pPr>
      <w:r>
        <w:t>与产品、开发沟通，保证设计落地效果。 制作宣传海报、画册、名片等平面物料。</w:t>
      </w:r>
    </w:p>
    <w:p w14:paraId="3CDCF2FC">
      <w:r>
        <w:rPr>
          <w:b/>
        </w:rPr>
        <w:t>北京医疗有限公司 | UI设计师 | 2021-06 ~ 2023-06</w:t>
      </w:r>
    </w:p>
    <w:p w14:paraId="4023C9A5">
      <w:pPr>
        <w:pStyle w:val="16"/>
      </w:pPr>
      <w:r>
        <w:t>参与品牌VI设计，确保品牌一致性。 负责公司产品UI界面设计，提升视觉体验。 与产品、开发沟通，保证设计落地效果。</w:t>
      </w:r>
    </w:p>
    <w:p w14:paraId="1DE58C28">
      <w:r>
        <w:rPr>
          <w:b/>
        </w:rPr>
        <w:t>成都互联网有限公司 | UI设计师 | 2023-02 ~ 2026-08</w:t>
      </w:r>
    </w:p>
    <w:p w14:paraId="71885D0C">
      <w:pPr>
        <w:pStyle w:val="16"/>
      </w:pPr>
      <w:r>
        <w:t>制作宣传海报、画册、名片等平面物料。 负责公司产品UI界面设计，提升视觉体验。 参与品牌VI设计，确保品牌一致性。</w:t>
      </w:r>
    </w:p>
    <w:p w14:paraId="13A67D47">
      <w:pPr>
        <w:pStyle w:val="4"/>
      </w:pPr>
      <w:r>
        <w:t>个人评价</w:t>
      </w:r>
    </w:p>
    <w:p w14:paraId="4DBB095B">
      <w:r>
        <w:t>具备良好的审美能力和设计功底；热爱设计，关注细节；善于沟通，能准确理解需求并转化为优秀的设计方案。</w:t>
      </w:r>
    </w:p>
    <w:p w14:paraId="1FE7684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4F61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E9B1FA">
            <w:r>
              <w:rPr>
                <w:b/>
                <w:sz w:val="28"/>
              </w:rPr>
              <w:t>李丽娟</w:t>
            </w:r>
          </w:p>
          <w:p w14:paraId="3A19AFC1">
            <w:r>
              <w:t>求职意向：产品经理 | 北京 | 24742/月 | 随时到岗</w:t>
            </w:r>
          </w:p>
          <w:p w14:paraId="58482A1F">
            <w:r>
              <w:t>基本信息：39岁 | 女 | 北京 | 15年经验</w:t>
            </w:r>
          </w:p>
          <w:p w14:paraId="18F98974">
            <w:r>
              <w:t>联系方式：13645378276 | jing86@example.org</w:t>
            </w:r>
          </w:p>
          <w:p w14:paraId="531A5E59">
            <w:pPr>
              <w:pStyle w:val="4"/>
            </w:pPr>
            <w:r>
              <w:t>专业技能</w:t>
            </w:r>
          </w:p>
          <w:p w14:paraId="1E2E91B6">
            <w:r>
              <w:t>语言能力：英语专八，流利商务沟通。</w:t>
            </w:r>
          </w:p>
          <w:p w14:paraId="56969B55">
            <w:r>
              <w:t>计算机能力：熟练使用Office办公软件</w:t>
            </w:r>
          </w:p>
          <w:p w14:paraId="0E42E8B8">
            <w:r>
              <w:t>专业能力：用户调研、Axure、项目管理、需求分析</w:t>
            </w:r>
          </w:p>
        </w:tc>
        <w:tc>
          <w:tcPr>
            <w:tcW w:w="4320" w:type="dxa"/>
          </w:tcPr>
          <w:p w14:paraId="07628F48"/>
          <w:p w14:paraId="75E73D79">
            <w:pPr>
              <w:pStyle w:val="4"/>
            </w:pPr>
            <w:r>
              <w:t>教育状况</w:t>
            </w:r>
          </w:p>
          <w:p w14:paraId="40D47A2B">
            <w:r>
              <w:t>上海交通大学 | 工业设计 | 硕士 | 2008-09 ~ 2011-06</w:t>
            </w:r>
          </w:p>
          <w:p w14:paraId="5EF4ABC2">
            <w:r>
              <w:t>专业成绩：3.57/4（专业前30%）</w:t>
            </w:r>
          </w:p>
          <w:p w14:paraId="39F616A8">
            <w:r>
              <w:t>主修课程：组织行为学、运营管理、管理学原理、财务管理、战略管理、市场营销学</w:t>
            </w:r>
          </w:p>
          <w:p w14:paraId="589BB08E">
            <w:pPr>
              <w:pStyle w:val="4"/>
            </w:pPr>
            <w:r>
              <w:t>工作经验</w:t>
            </w:r>
          </w:p>
          <w:p w14:paraId="2A93032B">
            <w:r>
              <w:rPr>
                <w:b/>
              </w:rPr>
              <w:t>全民简历医疗有限公司 | 产品助理 | 2022-03 ~ 2026-02</w:t>
            </w:r>
          </w:p>
          <w:p w14:paraId="187D4843">
            <w:pPr>
              <w:pStyle w:val="16"/>
            </w:pPr>
            <w:r>
              <w:t>组织用户访谈，挖掘潜在需求。</w:t>
            </w:r>
          </w:p>
          <w:p w14:paraId="4B8DDB04">
            <w:pPr>
              <w:pStyle w:val="4"/>
            </w:pPr>
            <w:r>
              <w:t>资格证书</w:t>
            </w:r>
          </w:p>
          <w:p w14:paraId="2E7A217C">
            <w:pPr>
              <w:pStyle w:val="16"/>
            </w:pPr>
            <w:r>
              <w:t>PMP项目管理认证。</w:t>
            </w:r>
          </w:p>
          <w:p w14:paraId="27CE62C3">
            <w:pPr>
              <w:pStyle w:val="4"/>
            </w:pPr>
            <w:r>
              <w:t>个人评价</w:t>
            </w:r>
          </w:p>
          <w:p w14:paraId="1D08C031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63914B0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A5EE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E446BC">
            <w:r>
              <w:rPr>
                <w:b/>
                <w:sz w:val="28"/>
              </w:rPr>
              <w:t>张玉</w:t>
            </w:r>
          </w:p>
          <w:p w14:paraId="087215B5">
            <w:r>
              <w:t>求职意向：财务助理 | 南京 | 9137/月 | 一个月内到岗</w:t>
            </w:r>
          </w:p>
          <w:p w14:paraId="5EBF11D5">
            <w:r>
              <w:t>基本信息：30岁 | 男 | 南京 | 8年经验</w:t>
            </w:r>
          </w:p>
          <w:p w14:paraId="7D061530">
            <w:r>
              <w:t>联系方式：15528522449 | jingyao@example.net</w:t>
            </w:r>
          </w:p>
          <w:p w14:paraId="5A5BF52C">
            <w:pPr>
              <w:pStyle w:val="4"/>
            </w:pPr>
            <w:r>
              <w:t>技能特长</w:t>
            </w:r>
          </w:p>
          <w:p w14:paraId="1DC94A5A">
            <w:r>
              <w:t>语言能力：韩语TOPIK4，基础交流能力。</w:t>
            </w:r>
          </w:p>
          <w:p w14:paraId="2F442742">
            <w:r>
              <w:t>计算机能力：具备网络基础</w:t>
            </w:r>
          </w:p>
          <w:p w14:paraId="0C7F8C01">
            <w:r>
              <w:t>专业能力：Excel、税务申报、用友、金蝶</w:t>
            </w:r>
          </w:p>
        </w:tc>
        <w:tc>
          <w:tcPr>
            <w:tcW w:w="4320" w:type="dxa"/>
          </w:tcPr>
          <w:p w14:paraId="08F7BAFF"/>
          <w:p w14:paraId="44F3AF94">
            <w:pPr>
              <w:pStyle w:val="4"/>
            </w:pPr>
            <w:r>
              <w:t>教育状况</w:t>
            </w:r>
          </w:p>
          <w:p w14:paraId="0C02260A">
            <w:r>
              <w:t>同济大学 | 会计学 | 本科 | 2014-09 ~ 2018-06</w:t>
            </w:r>
          </w:p>
          <w:p w14:paraId="75F530B8">
            <w:r>
              <w:t>专业成绩：3.09/4</w:t>
            </w:r>
          </w:p>
          <w:p w14:paraId="47F1B2B2">
            <w:r>
              <w:t>主修课程：基础会计、审计学、中级财务会计、税法、成本会计、管理会计</w:t>
            </w:r>
          </w:p>
          <w:p w14:paraId="3D88043D">
            <w:pPr>
              <w:pStyle w:val="4"/>
            </w:pPr>
            <w:r>
              <w:t>实习经历</w:t>
            </w:r>
          </w:p>
          <w:p w14:paraId="05A4D75B">
            <w:r>
              <w:rPr>
                <w:b/>
              </w:rPr>
              <w:t>新锐教育科技有限公司 | 财务分析 | 2025-04 ~ 2026-02</w:t>
            </w:r>
          </w:p>
          <w:p w14:paraId="44B650B9">
            <w:pPr>
              <w:pStyle w:val="16"/>
            </w:pPr>
            <w:r>
              <w:t>协助完成月度财务报表编制及税务申报。 负责日常报销审核、凭证编制及账务处理。</w:t>
            </w:r>
          </w:p>
          <w:p w14:paraId="07C33250">
            <w:pPr>
              <w:pStyle w:val="4"/>
            </w:pPr>
            <w:r>
              <w:t>荣誉证书</w:t>
            </w:r>
          </w:p>
          <w:p w14:paraId="18706702">
            <w:pPr>
              <w:pStyle w:val="16"/>
            </w:pPr>
            <w:r>
              <w:t>会计从业资格证。</w:t>
            </w:r>
          </w:p>
          <w:p w14:paraId="2DFFA157">
            <w:pPr>
              <w:pStyle w:val="16"/>
            </w:pPr>
            <w:r>
              <w:t>初级会计职称。</w:t>
            </w:r>
          </w:p>
          <w:p w14:paraId="75C328E2">
            <w:pPr>
              <w:pStyle w:val="4"/>
            </w:pPr>
            <w:r>
              <w:t>自我评价</w:t>
            </w:r>
          </w:p>
          <w:p w14:paraId="6AB7D54E">
            <w:r>
              <w:t>做事严谨，对数字敏感；熟练掌握财务软件，有较强的合规意识；诚实守信，具备良好的职业道德。</w:t>
            </w:r>
          </w:p>
        </w:tc>
      </w:tr>
    </w:tbl>
    <w:p w14:paraId="5795ADFF">
      <w:r>
        <w:br w:type="page"/>
      </w:r>
    </w:p>
    <w:p w14:paraId="73991056">
      <w:pPr>
        <w:jc w:val="center"/>
      </w:pPr>
      <w:r>
        <w:rPr>
          <w:b/>
          <w:sz w:val="32"/>
        </w:rPr>
        <w:t>相刚</w:t>
      </w:r>
    </w:p>
    <w:p w14:paraId="54E1B195">
      <w:r>
        <w:t>求职意向：行政专员 | 南京 | 16392/月 | 一个月内到岗</w:t>
      </w:r>
    </w:p>
    <w:p w14:paraId="46779EFF">
      <w:r>
        <w:t>基本信息：34岁 | 男 | 南京 | 12年经验</w:t>
      </w:r>
    </w:p>
    <w:p w14:paraId="532C09C9">
      <w:r>
        <w:t>联系方式：13158860052 | jing49@example.org</w:t>
      </w:r>
    </w:p>
    <w:p w14:paraId="14A4A7FC">
      <w:pPr>
        <w:pStyle w:val="4"/>
      </w:pPr>
      <w:r>
        <w:t>学历信息</w:t>
      </w:r>
    </w:p>
    <w:p w14:paraId="3C3C0CA9">
      <w:r>
        <w:t>北京师范大学 | 汉语言文学 | 本科 | 2010-09 ~ 2014-06</w:t>
      </w:r>
    </w:p>
    <w:p w14:paraId="656096E6">
      <w:r>
        <w:t>专业成绩：3.24/4</w:t>
      </w:r>
    </w:p>
    <w:p w14:paraId="557276F4">
      <w:r>
        <w:t>主修课程：管理学原理、市场营销学、财务管理、运营管理、组织行为学、战略管理</w:t>
      </w:r>
    </w:p>
    <w:p w14:paraId="3D9B6ABB">
      <w:pPr>
        <w:pStyle w:val="4"/>
      </w:pPr>
      <w:r>
        <w:t>工作经历</w:t>
      </w:r>
    </w:p>
    <w:p w14:paraId="1C9DAA79">
      <w:r>
        <w:rPr>
          <w:b/>
        </w:rPr>
        <w:t>上海制造有限公司 | 行政专员 | 2018-01 ~ 2019-10</w:t>
      </w:r>
    </w:p>
    <w:p w14:paraId="361564BE">
      <w:pPr>
        <w:pStyle w:val="16"/>
      </w:pPr>
      <w:r>
        <w:t>管理公司固定资产、车辆、印章等，确保规范使用。</w:t>
      </w:r>
    </w:p>
    <w:p w14:paraId="3154CAE5">
      <w:r>
        <w:rPr>
          <w:b/>
        </w:rPr>
        <w:t>恒通零售有限公司 | 行政经理 | 2019-08 ~ 2022-09</w:t>
      </w:r>
    </w:p>
    <w:p w14:paraId="112661F4">
      <w:pPr>
        <w:pStyle w:val="16"/>
      </w:pPr>
      <w:r>
        <w:t>负责公司日常行政事务管理，包括办公环境维护、办公用品采购与发放。</w:t>
      </w:r>
    </w:p>
    <w:p w14:paraId="14427CC2">
      <w:r>
        <w:rPr>
          <w:b/>
        </w:rPr>
        <w:t>博雅教育有限公司 | 行政专员 | 2022-07 ~ 2026-02</w:t>
      </w:r>
    </w:p>
    <w:p w14:paraId="32CB235D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164A7007">
      <w:pPr>
        <w:pStyle w:val="4"/>
      </w:pPr>
      <w:r>
        <w:t>核心技能</w:t>
      </w:r>
    </w:p>
    <w:p w14:paraId="628AD6FE">
      <w:r>
        <w:t>语言能力：英语CET-6，读写熟练，可日常交流。</w:t>
      </w:r>
    </w:p>
    <w:p w14:paraId="41D1A604">
      <w:r>
        <w:t>计算机能力：具备网络基础</w:t>
      </w:r>
    </w:p>
    <w:p w14:paraId="3699D0A4">
      <w:r>
        <w:t>专业能力：档案管理、办公软件、固定资产管理、公文写作</w:t>
      </w:r>
    </w:p>
    <w:p w14:paraId="752A9D3F">
      <w:pPr>
        <w:pStyle w:val="4"/>
      </w:pPr>
      <w:r>
        <w:t>证书与荣誉</w:t>
      </w:r>
    </w:p>
    <w:p w14:paraId="7C9BB16D">
      <w:pPr>
        <w:pStyle w:val="16"/>
      </w:pPr>
      <w:r>
        <w:t>大学英语四级（CET-4），良好的读写能力。</w:t>
      </w:r>
    </w:p>
    <w:p w14:paraId="0A7ED8D8">
      <w:pPr>
        <w:pStyle w:val="4"/>
      </w:pPr>
      <w:r>
        <w:t>自我介绍</w:t>
      </w:r>
    </w:p>
    <w:p w14:paraId="0EDC2311">
      <w:r>
        <w:t>工作细致认真，有良好的条理性；善于沟通协调，能够高效处理多项任务；责任心强，有较强的服务意识和团队合作精神。</w:t>
      </w:r>
    </w:p>
    <w:p w14:paraId="1D9F30F1">
      <w:r>
        <w:br w:type="page"/>
      </w:r>
    </w:p>
    <w:p w14:paraId="35DD1351">
      <w:pPr>
        <w:jc w:val="center"/>
      </w:pPr>
      <w:r>
        <w:rPr>
          <w:b/>
          <w:sz w:val="32"/>
        </w:rPr>
        <w:t>陈华</w:t>
      </w:r>
    </w:p>
    <w:p w14:paraId="6DED2317">
      <w:r>
        <w:t>求职意向：运营专员 | 北京 | 19601/月 | 一个月内到岗</w:t>
      </w:r>
    </w:p>
    <w:p w14:paraId="2E534313">
      <w:r>
        <w:t>基本信息：34岁 | 女 | 成都 | 14年经验</w:t>
      </w:r>
    </w:p>
    <w:p w14:paraId="1332CA67">
      <w:r>
        <w:t>联系方式：14550804569 | wzhong@example.org</w:t>
      </w:r>
    </w:p>
    <w:p w14:paraId="6076DB0A">
      <w:pPr>
        <w:pStyle w:val="4"/>
      </w:pPr>
      <w:r>
        <w:t>学习背景</w:t>
      </w:r>
    </w:p>
    <w:p w14:paraId="70B1BB9D">
      <w:r>
        <w:t>深圳职业技术学院 | 新闻传播 | 专科 | 2009-09 ~ 2012-06</w:t>
      </w:r>
    </w:p>
    <w:p w14:paraId="4C2FDF31">
      <w:r>
        <w:t>专业成绩：3.43/4</w:t>
      </w:r>
    </w:p>
    <w:p w14:paraId="170EBD5A">
      <w:r>
        <w:t>主修课程：管理学原理、财务管理、运营管理、组织行为学、战略管理</w:t>
      </w:r>
    </w:p>
    <w:p w14:paraId="363D0FF3">
      <w:pPr>
        <w:pStyle w:val="4"/>
      </w:pPr>
      <w:r>
        <w:t>工作经历</w:t>
      </w:r>
    </w:p>
    <w:p w14:paraId="7298C0A8">
      <w:r>
        <w:rPr>
          <w:b/>
        </w:rPr>
        <w:t>1. 深圳医疗科技有限公司 | 新媒体运营 | 2021-11 ~ 2024-12</w:t>
      </w:r>
    </w:p>
    <w:p w14:paraId="1802A593">
      <w:pPr>
        <w:pStyle w:val="16"/>
      </w:pPr>
      <w:r>
        <w:t>处理用户反馈，提升用户体验。 撰写内容文案，维护APP/网站内容更新。</w:t>
      </w:r>
    </w:p>
    <w:p w14:paraId="04523527">
      <w:r>
        <w:rPr>
          <w:b/>
        </w:rPr>
        <w:t>2. 华讯互联网有限公司 | 内容运营 | 2024-03 ~ 2026-05</w:t>
      </w:r>
    </w:p>
    <w:p w14:paraId="1780D2E8">
      <w:pPr>
        <w:pStyle w:val="16"/>
      </w:pPr>
      <w:r>
        <w:t>策划并执行线上活动，促进用户增长和转化。 负责用户社群运营，提升用户活跃度和粘性。 分析运营数据，提出优化建议。</w:t>
      </w:r>
    </w:p>
    <w:p w14:paraId="586B122F">
      <w:pPr>
        <w:pStyle w:val="4"/>
      </w:pPr>
      <w:r>
        <w:t>核心技能</w:t>
      </w:r>
    </w:p>
    <w:p w14:paraId="5FA00D63">
      <w:r>
        <w:t>语言能力：日语N2，可进行日常对话。</w:t>
      </w:r>
    </w:p>
    <w:p w14:paraId="016E348B">
      <w:r>
        <w:t>计算机能力：精通Excel数据处理</w:t>
      </w:r>
    </w:p>
    <w:p w14:paraId="4A162622">
      <w:r>
        <w:t>专业能力：社群管理、活动策划、内容创作</w:t>
      </w:r>
    </w:p>
    <w:p w14:paraId="499C5D4A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A791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E54F0C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1AF387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BDCEF2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011B52C1">
      <w:pPr>
        <w:pStyle w:val="4"/>
      </w:pPr>
      <w:r>
        <w:t>自我介绍</w:t>
      </w:r>
    </w:p>
    <w:p w14:paraId="7394CE98">
      <w:r>
        <w:t>执行力强，结果导向；具备良好的沟通能力和文案功底；善于在快节奏环境中工作，能高效完成目标。</w:t>
      </w:r>
    </w:p>
    <w:p w14:paraId="7AC1E6C1">
      <w:r>
        <w:br w:type="page"/>
      </w:r>
    </w:p>
    <w:p w14:paraId="0AB41FAA">
      <w:pPr>
        <w:jc w:val="center"/>
      </w:pPr>
      <w:r>
        <w:rPr>
          <w:b/>
          <w:sz w:val="32"/>
        </w:rPr>
        <w:t>何华</w:t>
      </w:r>
    </w:p>
    <w:p w14:paraId="0B77D577">
      <w:r>
        <w:t>求职意向：人事专员 | 南京 | 19212/月 | 一周内到岗</w:t>
      </w:r>
    </w:p>
    <w:p w14:paraId="0DB0E2D1">
      <w:r>
        <w:t>基本信息：34岁 | 男 | 北京 | 12年经验</w:t>
      </w:r>
    </w:p>
    <w:p w14:paraId="1C7591CD">
      <w:r>
        <w:t>联系方式：14542857542 | gang90@example.net</w:t>
      </w:r>
    </w:p>
    <w:p w14:paraId="4C413DF1">
      <w:pPr>
        <w:pStyle w:val="4"/>
      </w:pPr>
      <w:r>
        <w:t>自我陈述</w:t>
      </w:r>
    </w:p>
    <w:p w14:paraId="64C8433F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0AB40F2">
      <w:pPr>
        <w:pStyle w:val="4"/>
      </w:pPr>
      <w:r>
        <w:t>教育经历</w:t>
      </w:r>
    </w:p>
    <w:p w14:paraId="4466CE64">
      <w:r>
        <w:t>山东大学 | 心理学 | 本科 | 2010-09 ~ 2014-06</w:t>
      </w:r>
    </w:p>
    <w:p w14:paraId="24283CCC">
      <w:r>
        <w:t>专业成绩：3.43/4</w:t>
      </w:r>
    </w:p>
    <w:p w14:paraId="0E427CC7">
      <w:r>
        <w:t>主修课程：财务管理、组织行为学、管理学原理、战略管理、市场营销学、运营管理</w:t>
      </w:r>
    </w:p>
    <w:p w14:paraId="71831FE8">
      <w:pPr>
        <w:pStyle w:val="4"/>
      </w:pPr>
      <w:r>
        <w:t>工作经验</w:t>
      </w:r>
    </w:p>
    <w:p w14:paraId="519C65FA">
      <w:r>
        <w:rPr>
          <w:b/>
        </w:rPr>
        <w:t>卓越教育有限公司 | 薪酬专员 | 2024-08 ~ 2026-03</w:t>
      </w:r>
    </w:p>
    <w:p w14:paraId="53BABD67">
      <w:pPr>
        <w:pStyle w:val="16"/>
      </w:pPr>
      <w:r>
        <w:t>负责招聘全流程，包括职位发布、简历筛选、面试安排及录用跟进。 办理员工入职、转正、调动、离职手续，维护人事档案。 协助组织员工培训及企业文化活动，提升员工满意度。</w:t>
      </w:r>
    </w:p>
    <w:p w14:paraId="7D01C5DF">
      <w:pPr>
        <w:pStyle w:val="4"/>
      </w:pPr>
      <w:r>
        <w:t>能力专长</w:t>
      </w:r>
    </w:p>
    <w:p w14:paraId="41D6B4A0">
      <w:r>
        <w:t>语言能力：英语CET-4，具备基本读写能力。</w:t>
      </w:r>
    </w:p>
    <w:p w14:paraId="2F02A9E5">
      <w:r>
        <w:t>计算机能力：熟练使用Office办公软件</w:t>
      </w:r>
    </w:p>
    <w:p w14:paraId="088BD518">
      <w:r>
        <w:t>专业能力：劳动法、员工关系、培训组织</w:t>
      </w:r>
    </w:p>
    <w:p w14:paraId="0C6C1C05">
      <w:pPr>
        <w:pStyle w:val="4"/>
      </w:pPr>
      <w:r>
        <w:t>资格证书</w:t>
      </w:r>
    </w:p>
    <w:p w14:paraId="61990910">
      <w:pPr>
        <w:pStyle w:val="16"/>
      </w:pPr>
      <w:r>
        <w:t>人力资源管理师三级证书。</w:t>
      </w:r>
    </w:p>
    <w:p w14:paraId="7BEED157">
      <w:r>
        <w:br w:type="page"/>
      </w:r>
    </w:p>
    <w:p w14:paraId="3017F8DB">
      <w:pPr>
        <w:jc w:val="center"/>
      </w:pPr>
      <w:r>
        <w:rPr>
          <w:b/>
          <w:sz w:val="32"/>
        </w:rPr>
        <w:t>齐玉梅</w:t>
      </w:r>
    </w:p>
    <w:p w14:paraId="016FEB86">
      <w:r>
        <w:t>求职意向：人事专员 | 南京 | 12798/月 | 一周内到岗</w:t>
      </w:r>
    </w:p>
    <w:p w14:paraId="25F9089D">
      <w:r>
        <w:t>基本信息：28岁 | 男 | 重庆 | 6年经验</w:t>
      </w:r>
    </w:p>
    <w:p w14:paraId="1BF7C164">
      <w:r>
        <w:t>联系方式：14729700797 | chao28@example.org</w:t>
      </w:r>
    </w:p>
    <w:p w14:paraId="23B5F690">
      <w:pPr>
        <w:pStyle w:val="4"/>
      </w:pPr>
      <w:r>
        <w:t>教育背景</w:t>
      </w:r>
    </w:p>
    <w:p w14:paraId="6293B6A4">
      <w:r>
        <w:t>哈尔滨工业大学 | 工商管理 | 本科 | 2016-09 ~ 2020-06</w:t>
      </w:r>
    </w:p>
    <w:p w14:paraId="1DD2E658">
      <w:r>
        <w:t>专业成绩：3.9/4（专业前10%）</w:t>
      </w:r>
    </w:p>
    <w:p w14:paraId="2EC9EFC7">
      <w:r>
        <w:t>主修课程：市场营销学、财务管理、运营管理、战略管理、管理学原理</w:t>
      </w:r>
    </w:p>
    <w:p w14:paraId="39A53C2C">
      <w:pPr>
        <w:pStyle w:val="4"/>
      </w:pPr>
      <w:r>
        <w:t>职业经历</w:t>
      </w:r>
    </w:p>
    <w:p w14:paraId="36CFF0CC">
      <w:r>
        <w:rPr>
          <w:b/>
        </w:rPr>
        <w:t>恒通传媒有限公司 | 人事专员 | 2025-03 ~ 2026-01</w:t>
      </w:r>
    </w:p>
    <w:p w14:paraId="1DA9ADF3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065C6CB7">
      <w:pPr>
        <w:pStyle w:val="4"/>
      </w:pPr>
      <w:r>
        <w:t>能力专长</w:t>
      </w:r>
    </w:p>
    <w:p w14:paraId="43C7F556">
      <w:r>
        <w:t>语言能力：日语N2，可进行日常对话。</w:t>
      </w:r>
    </w:p>
    <w:p w14:paraId="549A3DDC">
      <w:r>
        <w:t>计算机能力：精通Excel数据处理</w:t>
      </w:r>
    </w:p>
    <w:p w14:paraId="6EF1ED00">
      <w:r>
        <w:t>专业能力：培训组织、劳动法、员工关系</w:t>
      </w:r>
    </w:p>
    <w:p w14:paraId="1CF37C7E">
      <w:pPr>
        <w:pStyle w:val="4"/>
      </w:pPr>
      <w:r>
        <w:t>资质认证</w:t>
      </w:r>
    </w:p>
    <w:p w14:paraId="68A84738">
      <w:pPr>
        <w:pStyle w:val="16"/>
      </w:pPr>
      <w:r>
        <w:t>人力资源管理师三级证书。</w:t>
      </w:r>
    </w:p>
    <w:p w14:paraId="471D3BB3">
      <w:pPr>
        <w:pStyle w:val="4"/>
      </w:pPr>
      <w:r>
        <w:t>关于我</w:t>
      </w:r>
    </w:p>
    <w:p w14:paraId="344F8197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58289BB0">
      <w:r>
        <w:br w:type="page"/>
      </w:r>
    </w:p>
    <w:p w14:paraId="31480F27">
      <w:pPr>
        <w:jc w:val="center"/>
      </w:pPr>
      <w:r>
        <w:rPr>
          <w:b/>
          <w:sz w:val="32"/>
        </w:rPr>
        <w:t>吴玉兰</w:t>
      </w:r>
    </w:p>
    <w:p w14:paraId="130B724F">
      <w:r>
        <w:t>求职意向：市场专员 | 北京 | 24507/月 | 一周内到岗</w:t>
      </w:r>
    </w:p>
    <w:p w14:paraId="6AC69360">
      <w:r>
        <w:t>基本信息：36岁 | 男 | 北京 | 14年经验</w:t>
      </w:r>
    </w:p>
    <w:p w14:paraId="79C4EF2F">
      <w:r>
        <w:t>联系方式：18754231930 | hguo@example.org</w:t>
      </w:r>
    </w:p>
    <w:p w14:paraId="4EC7FA27">
      <w:pPr>
        <w:pStyle w:val="4"/>
      </w:pPr>
      <w:r>
        <w:t>学习背景</w:t>
      </w:r>
    </w:p>
    <w:p w14:paraId="34C9FF9D">
      <w:r>
        <w:t>吉林大学 | 新闻传播 | 本科 | 2008-09 ~ 2012-06</w:t>
      </w:r>
    </w:p>
    <w:p w14:paraId="67E1C718">
      <w:r>
        <w:t>专业成绩：3.04/4</w:t>
      </w:r>
    </w:p>
    <w:p w14:paraId="0F985176">
      <w:r>
        <w:t>主修课程：市场营销学、管理学原理、运营管理、组织行为学、财务管理、战略管理</w:t>
      </w:r>
    </w:p>
    <w:p w14:paraId="57CDB52E">
      <w:pPr>
        <w:pStyle w:val="4"/>
      </w:pPr>
      <w:r>
        <w:t>工作经验</w:t>
      </w:r>
    </w:p>
    <w:p w14:paraId="0334856D">
      <w:r>
        <w:rPr>
          <w:b/>
        </w:rPr>
        <w:t>领航咨询有限公司 | 品牌专员 | 2025-01 ~ 2026-05</w:t>
      </w:r>
    </w:p>
    <w:p w14:paraId="6A544EC1">
      <w:pPr>
        <w:pStyle w:val="16"/>
      </w:pPr>
      <w:r>
        <w:t>协助制定营销策略，跟踪推广效果并优化。 运营公司社交媒体账号（公众号、微博等），提高粉丝互动。 负责市场调研，收集竞品信息，撰写分析报告。</w:t>
      </w:r>
    </w:p>
    <w:p w14:paraId="4136EADD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255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ED5D296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1780681D">
            <w:r>
              <w:t>精通Excel数据处理</w:t>
            </w:r>
          </w:p>
        </w:tc>
      </w:tr>
      <w:tr w14:paraId="252CE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CE820FF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3BDA7491">
            <w:r>
              <w:t>市场调研</w:t>
            </w:r>
          </w:p>
        </w:tc>
      </w:tr>
    </w:tbl>
    <w:p w14:paraId="5F500447"/>
    <w:p w14:paraId="11463050">
      <w:pPr>
        <w:pStyle w:val="4"/>
      </w:pPr>
      <w:r>
        <w:t>资格证书</w:t>
      </w:r>
    </w:p>
    <w:p w14:paraId="366A00FD">
      <w:pPr>
        <w:pStyle w:val="16"/>
      </w:pPr>
      <w:r>
        <w:t>大学英语六级（CET-6），优秀的听说读写能力。</w:t>
      </w:r>
    </w:p>
    <w:p w14:paraId="14D6ADA8">
      <w:pPr>
        <w:pStyle w:val="4"/>
      </w:pPr>
      <w:r>
        <w:t>关于我</w:t>
      </w:r>
    </w:p>
    <w:p w14:paraId="39C7F6A1">
      <w:r>
        <w:t>思维活跃，富有创意；具备敏锐的市场洞察力；热爱挑战，能够承受工作压力；善于数据分析，用数据驱动决策。</w:t>
      </w:r>
    </w:p>
    <w:p w14:paraId="30E2FB5C">
      <w:r>
        <w:br w:type="page"/>
      </w:r>
    </w:p>
    <w:p w14:paraId="7DF56CC0">
      <w:pPr>
        <w:jc w:val="center"/>
      </w:pPr>
      <w:r>
        <w:rPr>
          <w:b/>
          <w:sz w:val="32"/>
        </w:rPr>
        <w:t>何玉兰</w:t>
      </w:r>
    </w:p>
    <w:p w14:paraId="748B5E44">
      <w:r>
        <w:t>求职意向：产品经理 | 重庆 | 15575/月 | 两周内到岗</w:t>
      </w:r>
    </w:p>
    <w:p w14:paraId="704FF92F">
      <w:r>
        <w:t>基本信息：32岁 | 女 | 重庆 | 10年经验</w:t>
      </w:r>
    </w:p>
    <w:p w14:paraId="1F7DC3BC">
      <w:r>
        <w:t>联系方式：18960339131 | yong67@example.com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2EC3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DFBAAE">
            <w:pPr>
              <w:pStyle w:val="4"/>
            </w:pPr>
            <w:r>
              <w:t>教育经历</w:t>
            </w:r>
          </w:p>
          <w:p w14:paraId="382EE872">
            <w:r>
              <w:t>哈尔滨工业大学 | 心理学 | 本科 | 2012-09 ~ 2016-06</w:t>
            </w:r>
          </w:p>
          <w:p w14:paraId="276CD101">
            <w:r>
              <w:t>专业成绩：3.25/4</w:t>
            </w:r>
          </w:p>
          <w:p w14:paraId="35A8A9B2">
            <w:r>
              <w:t>主修课程：财务管理、市场营销学、战略管理、运营管理、管理学原理、组织行为学</w:t>
            </w:r>
          </w:p>
        </w:tc>
      </w:tr>
    </w:tbl>
    <w:p w14:paraId="1B75C4D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B91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B1D635">
            <w:pPr>
              <w:pStyle w:val="4"/>
            </w:pPr>
            <w:r>
              <w:t>职业经历</w:t>
            </w:r>
          </w:p>
          <w:p w14:paraId="7AB3E98E">
            <w:r>
              <w:rPr>
                <w:b/>
              </w:rPr>
              <w:t>卓越医疗有限公司 | 产品经理 | 2024-11 ~ 2026-12</w:t>
            </w:r>
          </w:p>
          <w:p w14:paraId="529A9E39">
            <w:pPr>
              <w:pStyle w:val="16"/>
            </w:pPr>
            <w:r>
              <w:t>组织用户访谈，挖掘潜在需求。</w:t>
            </w:r>
          </w:p>
        </w:tc>
      </w:tr>
    </w:tbl>
    <w:p w14:paraId="57E7A94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9FFF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657D78">
            <w:pPr>
              <w:pStyle w:val="4"/>
            </w:pPr>
            <w:r>
              <w:t>核心技能</w:t>
            </w:r>
          </w:p>
          <w:p w14:paraId="28521A8E">
            <w:r>
              <w:t>语言能力：英语CET-6，读写熟练，可日常交流。</w:t>
            </w:r>
          </w:p>
          <w:p w14:paraId="0FEA7AE3">
            <w:r>
              <w:t>计算机能力：掌握Photoshop基本操作</w:t>
            </w:r>
          </w:p>
          <w:p w14:paraId="745A894C">
            <w:r>
              <w:t>专业能力：需求分析、数据分析、项目管理、Axure</w:t>
            </w:r>
          </w:p>
        </w:tc>
      </w:tr>
    </w:tbl>
    <w:p w14:paraId="41491E1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315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F532C9">
            <w:pPr>
              <w:pStyle w:val="4"/>
            </w:pPr>
            <w:r>
              <w:t>资质认证</w:t>
            </w:r>
          </w:p>
          <w:p w14:paraId="32DDF7D7">
            <w:pPr>
              <w:pStyle w:val="16"/>
            </w:pPr>
            <w:r>
              <w:t>PMP项目管理认证。</w:t>
            </w:r>
          </w:p>
        </w:tc>
      </w:tr>
    </w:tbl>
    <w:p w14:paraId="14AEC81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817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6AB7EA">
            <w:pPr>
              <w:pStyle w:val="4"/>
            </w:pPr>
            <w:r>
              <w:t>关于我</w:t>
            </w:r>
          </w:p>
          <w:p w14:paraId="4337C645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46C29926"/>
    <w:p w14:paraId="6D32284A">
      <w:r>
        <w:br w:type="page"/>
      </w:r>
    </w:p>
    <w:p w14:paraId="635409B1">
      <w:pPr>
        <w:jc w:val="center"/>
      </w:pPr>
      <w:r>
        <w:rPr>
          <w:b/>
          <w:color w:val="003366"/>
          <w:sz w:val="32"/>
        </w:rPr>
        <w:t>梁畅</w:t>
      </w:r>
    </w:p>
    <w:p w14:paraId="0821D90E">
      <w:r>
        <w:t>求职意向：产品经理 | 南京 | 16143/月 | 一周内到岗</w:t>
      </w:r>
    </w:p>
    <w:p w14:paraId="6365F35F">
      <w:r>
        <w:t>基本信息：34岁 | 男 | 青岛 | 12年经验</w:t>
      </w:r>
    </w:p>
    <w:p w14:paraId="49331973">
      <w:r>
        <w:t>联系方式：15336546885 | guiying29@example.com</w:t>
      </w:r>
    </w:p>
    <w:p w14:paraId="08882995">
      <w:pPr>
        <w:pStyle w:val="4"/>
      </w:pPr>
      <w:r>
        <w:t>技能特长</w:t>
      </w:r>
    </w:p>
    <w:p w14:paraId="7CA67A29">
      <w:r>
        <w:t>语言能力：英语专八，流利商务沟通。</w:t>
      </w:r>
    </w:p>
    <w:p w14:paraId="1503E290">
      <w:r>
        <w:t>计算机能力：精通Excel数据处理</w:t>
      </w:r>
    </w:p>
    <w:p w14:paraId="4EFB4AE6">
      <w:r>
        <w:t>专业能力：Axure、用户调研、项目管理、需求分析</w:t>
      </w:r>
    </w:p>
    <w:p w14:paraId="4D1F3424">
      <w:pPr>
        <w:pStyle w:val="4"/>
      </w:pPr>
      <w:r>
        <w:t>荣誉证书</w:t>
      </w:r>
    </w:p>
    <w:p w14:paraId="11C4B8AB">
      <w:pPr>
        <w:pStyle w:val="16"/>
      </w:pPr>
      <w:r>
        <w:t>PMP项目管理认证。</w:t>
      </w:r>
    </w:p>
    <w:p w14:paraId="5EC1854D">
      <w:pPr>
        <w:pStyle w:val="4"/>
      </w:pPr>
      <w:r>
        <w:t>教育经历</w:t>
      </w:r>
    </w:p>
    <w:p w14:paraId="49631149">
      <w:r>
        <w:t>西安交通大学 | 工业设计 | 本科 | 2010-09 ~ 2014-06</w:t>
      </w:r>
    </w:p>
    <w:p w14:paraId="5D9A3C57">
      <w:r>
        <w:t>专业成绩：3.72/4（专业前15%）</w:t>
      </w:r>
    </w:p>
    <w:p w14:paraId="703B8273">
      <w:r>
        <w:t>主修课程：战略管理、运营管理、组织行为学、财务管理、管理学原理、市场营销学</w:t>
      </w:r>
    </w:p>
    <w:p w14:paraId="2EF40DE4">
      <w:pPr>
        <w:pStyle w:val="4"/>
      </w:pPr>
      <w:r>
        <w:t>实习经历</w:t>
      </w:r>
    </w:p>
    <w:p w14:paraId="59FB5C63">
      <w:r>
        <w:rPr>
          <w:b/>
        </w:rPr>
        <w:t>全民简历互联网有限公司 | 高级产品经理 | 2022-11 ~ 2026-09</w:t>
      </w:r>
    </w:p>
    <w:p w14:paraId="6690DDB2">
      <w:pPr>
        <w:pStyle w:val="16"/>
      </w:pPr>
      <w:r>
        <w:t>组织用户访谈，挖掘潜在需求。 负责产品需求调研、用户分析，完成产品规划与设计。 输出PRD文档，协调开发、测试、运营团队推进产品落地。</w:t>
      </w:r>
    </w:p>
    <w:p w14:paraId="053C489A">
      <w:pPr>
        <w:pStyle w:val="4"/>
      </w:pPr>
      <w:r>
        <w:t>主要项目</w:t>
      </w:r>
    </w:p>
    <w:p w14:paraId="6C5E591A">
      <w:r>
        <w:rPr>
          <w:b/>
        </w:rPr>
        <w:t>智能客服系统（2020-04 ~ 2023-10）</w:t>
      </w:r>
    </w:p>
    <w:p w14:paraId="39345B8A">
      <w:pPr>
        <w:pStyle w:val="16"/>
      </w:pPr>
      <w:r>
        <w:t>负责核心模块设计与开发，实现了高并发处理，提升了系统性能30%。</w:t>
      </w:r>
    </w:p>
    <w:p w14:paraId="58B5F8E2">
      <w:pPr>
        <w:pStyle w:val="4"/>
      </w:pPr>
      <w:r>
        <w:t>个人评价</w:t>
      </w:r>
    </w:p>
    <w:p w14:paraId="3499A0A7">
      <w:r>
        <w:t>善于洞察用户需求，逻辑分析能力强；能够快速理解业务场景；有责任心，注重细节，追求产品极致。</w:t>
      </w:r>
    </w:p>
    <w:p w14:paraId="6B226767">
      <w:r>
        <w:br w:type="page"/>
      </w:r>
    </w:p>
    <w:p w14:paraId="64756577">
      <w:pPr>
        <w:jc w:val="center"/>
      </w:pPr>
      <w:r>
        <w:rPr>
          <w:b/>
          <w:sz w:val="32"/>
        </w:rPr>
        <w:t>钱建</w:t>
      </w:r>
    </w:p>
    <w:p w14:paraId="1B7F4F8B">
      <w:r>
        <w:t>求职意向：市场专员 | 苏州 | 11872/月 | 随时到岗</w:t>
      </w:r>
    </w:p>
    <w:p w14:paraId="72DD09C7">
      <w:r>
        <w:t>基本信息：28岁 | 女 | 苏州 | 6年经验</w:t>
      </w:r>
    </w:p>
    <w:p w14:paraId="403778BC">
      <w:r>
        <w:t>联系方式：18743107407 | na32@example.org</w:t>
      </w:r>
    </w:p>
    <w:p w14:paraId="6F144EF4">
      <w:pPr>
        <w:pStyle w:val="4"/>
      </w:pPr>
      <w:r>
        <w:t>个人评价</w:t>
      </w:r>
    </w:p>
    <w:p w14:paraId="1A5FBA83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112BF338">
      <w:pPr>
        <w:pStyle w:val="4"/>
      </w:pPr>
      <w:r>
        <w:t>教育状况</w:t>
      </w:r>
    </w:p>
    <w:p w14:paraId="7A11D3D3">
      <w:r>
        <w:t>吉林大学 | 工商管理 | 本科 | 2016-09 ~ 2020-06</w:t>
      </w:r>
    </w:p>
    <w:p w14:paraId="30C0699F">
      <w:r>
        <w:t>专业成绩：3.31/4</w:t>
      </w:r>
    </w:p>
    <w:p w14:paraId="594D5C57">
      <w:r>
        <w:t>主修课程：战略管理、管理学原理、市场营销学、财务管理、运营管理、组织行为学</w:t>
      </w:r>
    </w:p>
    <w:p w14:paraId="157DC523">
      <w:pPr>
        <w:pStyle w:val="4"/>
      </w:pPr>
      <w:r>
        <w:t>工作经验</w:t>
      </w:r>
    </w:p>
    <w:p w14:paraId="0C2B5B12">
      <w:r>
        <w:rPr>
          <w:b/>
        </w:rPr>
        <w:t>领航教育科技有限公司 | 营销专员 | 2020-05 ~ 2022-04</w:t>
      </w:r>
    </w:p>
    <w:p w14:paraId="1A15D97D">
      <w:pPr>
        <w:pStyle w:val="16"/>
      </w:pPr>
      <w:r>
        <w:t>与媒体、渠道保持良好合作，拓展市场资源。 协助制定营销策略，跟踪推广效果并优化。 运营公司社交媒体账号（公众号、微博等），提高粉丝互动。</w:t>
      </w:r>
    </w:p>
    <w:p w14:paraId="4049F037">
      <w:r>
        <w:rPr>
          <w:b/>
        </w:rPr>
        <w:t>智云教育科技有限公司 | 市场专员 | 2022-03 ~ 2026-01</w:t>
      </w:r>
    </w:p>
    <w:p w14:paraId="38E50481">
      <w:pPr>
        <w:pStyle w:val="16"/>
      </w:pPr>
      <w:r>
        <w:t>策划并执行线上线下营销活动，提升品牌知名度。</w:t>
      </w:r>
    </w:p>
    <w:p w14:paraId="41ED80A3">
      <w:pPr>
        <w:pStyle w:val="4"/>
      </w:pPr>
      <w:r>
        <w:t>技能特长</w:t>
      </w:r>
    </w:p>
    <w:p w14:paraId="69B8C2A3">
      <w:r>
        <w:t>语言能力：英语CET-6，读写熟练，可日常交流。</w:t>
      </w:r>
    </w:p>
    <w:p w14:paraId="217AE99B">
      <w:r>
        <w:t>计算机能力：熟练使用Office办公软件</w:t>
      </w:r>
    </w:p>
    <w:p w14:paraId="6C2D5D77">
      <w:r>
        <w:t>专业能力：文案写作、活动策划</w:t>
      </w:r>
    </w:p>
    <w:p w14:paraId="300A4B67">
      <w:pPr>
        <w:pStyle w:val="4"/>
      </w:pPr>
      <w:r>
        <w:t>获奖情况</w:t>
      </w:r>
    </w:p>
    <w:p w14:paraId="02F12AD9">
      <w:pPr>
        <w:pStyle w:val="16"/>
      </w:pPr>
      <w:r>
        <w:t>全国计算机等级考试二级（Office高级应用）。</w:t>
      </w:r>
    </w:p>
    <w:p w14:paraId="2DD9AE6B">
      <w:pPr>
        <w:pStyle w:val="16"/>
      </w:pPr>
      <w:r>
        <w:t>大学英语四级（CET-4），良好的读写能力。</w:t>
      </w:r>
    </w:p>
    <w:p w14:paraId="2350BC28">
      <w:r>
        <w:br w:type="page"/>
      </w:r>
    </w:p>
    <w:p w14:paraId="4F670FAF">
      <w:pPr>
        <w:jc w:val="center"/>
      </w:pPr>
      <w:r>
        <w:rPr>
          <w:b/>
          <w:sz w:val="32"/>
        </w:rPr>
        <w:t>唐柳</w:t>
      </w:r>
    </w:p>
    <w:p w14:paraId="7E76F295">
      <w:r>
        <w:t>求职意向：设计师 | 西安 | 12805/月 | 两周内到岗</w:t>
      </w:r>
    </w:p>
    <w:p w14:paraId="0251D117">
      <w:r>
        <w:t>基本信息：27岁 | 女 | 西安 | 5年经验</w:t>
      </w:r>
    </w:p>
    <w:p w14:paraId="3F6C60CC">
      <w:r>
        <w:t>联系方式：18204815378 | qiangcai@example.org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BF0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B71DE1">
            <w:pPr>
              <w:pStyle w:val="4"/>
            </w:pPr>
            <w:r>
              <w:t>教育状况</w:t>
            </w:r>
          </w:p>
          <w:p w14:paraId="0B84ECAF">
            <w:r>
              <w:t>中山大学 | 数字媒体艺术 | 本科 | 2017-09 ~ 2021-06</w:t>
            </w:r>
          </w:p>
          <w:p w14:paraId="669942E5">
            <w:r>
              <w:t>专业成绩：3.45/4（专业前30%）</w:t>
            </w:r>
          </w:p>
          <w:p w14:paraId="29FED46F">
            <w:r>
              <w:t>主修课程：战略管理、运营管理、财务管理、管理学原理、市场营销学</w:t>
            </w:r>
          </w:p>
        </w:tc>
      </w:tr>
    </w:tbl>
    <w:p w14:paraId="36D346F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ED5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249E21">
            <w:pPr>
              <w:pStyle w:val="4"/>
            </w:pPr>
            <w:r>
              <w:t>工作经验</w:t>
            </w:r>
          </w:p>
          <w:p w14:paraId="029E7FE4">
            <w:r>
              <w:rPr>
                <w:b/>
              </w:rPr>
              <w:t>创想零售科技有限公司 | 视觉设计师 | 2021-08 ~ 2022-10</w:t>
            </w:r>
          </w:p>
          <w:p w14:paraId="46E8AF56">
            <w:pPr>
              <w:pStyle w:val="16"/>
            </w:pPr>
            <w:r>
              <w:t>制作宣传海报、画册、名片等平面物料。 参与品牌VI设计，确保品牌一致性。</w:t>
            </w:r>
          </w:p>
          <w:p w14:paraId="5B86622D">
            <w:r>
              <w:rPr>
                <w:b/>
              </w:rPr>
              <w:t>智云科技有限公司 | UI设计师 | 2022-06 ~ 2026-06</w:t>
            </w:r>
          </w:p>
          <w:p w14:paraId="1C193128">
            <w:pPr>
              <w:pStyle w:val="16"/>
            </w:pPr>
            <w:r>
              <w:t>参与品牌VI设计，确保品牌一致性。</w:t>
            </w:r>
          </w:p>
        </w:tc>
      </w:tr>
    </w:tbl>
    <w:p w14:paraId="38B3ECC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BBC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C4B4D1">
            <w:pPr>
              <w:pStyle w:val="4"/>
            </w:pPr>
            <w:r>
              <w:t>技能证书</w:t>
            </w:r>
          </w:p>
          <w:p w14:paraId="2E993F27">
            <w:r>
              <w:t>语言能力：英语CET-6，读写熟练，可日常交流。</w:t>
            </w:r>
          </w:p>
          <w:p w14:paraId="7F8A3E40">
            <w:r>
              <w:t>计算机能力：掌握Photoshop基本操作</w:t>
            </w:r>
          </w:p>
          <w:p w14:paraId="67598942">
            <w:r>
              <w:t>专业能力：Figma、Photoshop、Sketch</w:t>
            </w:r>
          </w:p>
        </w:tc>
      </w:tr>
    </w:tbl>
    <w:p w14:paraId="4F20C42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634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E31B86">
            <w:pPr>
              <w:pStyle w:val="4"/>
            </w:pPr>
            <w:r>
              <w:t>证书与荣誉</w:t>
            </w:r>
          </w:p>
          <w:p w14:paraId="61992DD1">
            <w:pPr>
              <w:pStyle w:val="16"/>
            </w:pPr>
            <w:r>
              <w:t>Adobe认证设计师。</w:t>
            </w:r>
          </w:p>
        </w:tc>
      </w:tr>
    </w:tbl>
    <w:p w14:paraId="36A9768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6FD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513919">
            <w:pPr>
              <w:pStyle w:val="4"/>
            </w:pPr>
            <w:r>
              <w:t>主要项目</w:t>
            </w:r>
          </w:p>
          <w:p w14:paraId="1C70FEE6">
            <w:r>
              <w:rPr>
                <w:b/>
              </w:rPr>
              <w:t>数据可视化平台（2023-01 ~ 2025-04）</w:t>
            </w:r>
          </w:p>
          <w:p w14:paraId="4BD54C2F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18B1CAC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840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36379DE">
            <w:pPr>
              <w:pStyle w:val="4"/>
            </w:pPr>
            <w:r>
              <w:t>关于我</w:t>
            </w:r>
          </w:p>
          <w:p w14:paraId="2F4EA3C2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64671C49"/>
    <w:p w14:paraId="63BB60A1">
      <w:r>
        <w:br w:type="page"/>
      </w:r>
    </w:p>
    <w:p w14:paraId="11E5C0FB">
      <w:pPr>
        <w:jc w:val="center"/>
      </w:pPr>
      <w:r>
        <w:rPr>
          <w:b/>
          <w:sz w:val="32"/>
        </w:rPr>
        <w:t>彭慧</w:t>
      </w:r>
    </w:p>
    <w:p w14:paraId="79E8B9F2">
      <w:r>
        <w:t>求职意向：人事专员 | 长沙 | 13312/月 | 一周内到岗</w:t>
      </w:r>
    </w:p>
    <w:p w14:paraId="0B7ABB83">
      <w:r>
        <w:t>基本信息：29岁 | 男 | 西安 | 7年经验</w:t>
      </w:r>
    </w:p>
    <w:p w14:paraId="4120E4F3">
      <w:r>
        <w:t>联系方式：18999855666 | mingxia@example.net</w:t>
      </w:r>
    </w:p>
    <w:p w14:paraId="3A4963F7">
      <w:pPr>
        <w:pStyle w:val="4"/>
      </w:pPr>
      <w:r>
        <w:t>教育状况</w:t>
      </w:r>
    </w:p>
    <w:p w14:paraId="60FBEA17">
      <w:r>
        <w:t>浙江大学 | 人力资源管理 | 本科 | 2015-09 ~ 2019-06</w:t>
      </w:r>
    </w:p>
    <w:p w14:paraId="62F1C13C">
      <w:r>
        <w:t>专业成绩：3.45/4（专业前30%）</w:t>
      </w:r>
    </w:p>
    <w:p w14:paraId="23BA94EF">
      <w:r>
        <w:t>主修课程：薪酬管理、绩效管理、招聘与配置、人力资源管理、组织行为学</w:t>
      </w:r>
    </w:p>
    <w:p w14:paraId="6DFAAF9F">
      <w:pPr>
        <w:pStyle w:val="4"/>
      </w:pPr>
      <w:r>
        <w:t>工作经验</w:t>
      </w:r>
    </w:p>
    <w:p w14:paraId="62CB2C0B">
      <w:r>
        <w:rPr>
          <w:b/>
        </w:rPr>
        <w:t>领航互联网有限公司 | HR助理 | 2023-08 ~ 2026-08</w:t>
      </w:r>
    </w:p>
    <w:p w14:paraId="3F41E7EA">
      <w:pPr>
        <w:pStyle w:val="16"/>
      </w:pPr>
      <w:r>
        <w:t>办理员工入职、转正、调动、离职手续，维护人事档案。</w:t>
      </w:r>
    </w:p>
    <w:p w14:paraId="4542FF15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870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14BBFA0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30050386">
            <w:r>
              <w:t>掌握Photoshop基本操作</w:t>
            </w:r>
          </w:p>
        </w:tc>
      </w:tr>
      <w:tr w14:paraId="33419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A8A6C74">
            <w:r>
              <w:t>招聘面试</w:t>
            </w:r>
          </w:p>
        </w:tc>
        <w:tc>
          <w:tcPr>
            <w:tcW w:w="4320" w:type="dxa"/>
            <w:shd w:val="clear" w:color="auto" w:fill="E7E6E6"/>
          </w:tcPr>
          <w:p w14:paraId="6A9463BE">
            <w:r>
              <w:t>员工关系</w:t>
            </w:r>
          </w:p>
        </w:tc>
      </w:tr>
      <w:tr w14:paraId="0DEB2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3DA81A6">
            <w:r>
              <w:t>劳动法</w:t>
            </w:r>
          </w:p>
        </w:tc>
        <w:tc>
          <w:tcPr>
            <w:tcW w:w="4320" w:type="dxa"/>
          </w:tcPr>
          <w:p w14:paraId="6D028164"/>
        </w:tc>
      </w:tr>
    </w:tbl>
    <w:p w14:paraId="0BE8672D"/>
    <w:p w14:paraId="698C96E7">
      <w:pPr>
        <w:pStyle w:val="4"/>
      </w:pPr>
      <w:r>
        <w:t>资质认证</w:t>
      </w:r>
    </w:p>
    <w:p w14:paraId="3A8EB6BE">
      <w:pPr>
        <w:pStyle w:val="16"/>
      </w:pPr>
      <w:r>
        <w:t>人力资源管理师三级证书。</w:t>
      </w:r>
    </w:p>
    <w:p w14:paraId="5DC1B90D">
      <w:pPr>
        <w:pStyle w:val="4"/>
      </w:pPr>
      <w:r>
        <w:t>自我介绍</w:t>
      </w:r>
    </w:p>
    <w:p w14:paraId="6CF3F08D">
      <w:r>
        <w:t>性格开朗，亲和力强，善于与各部门沟通协作；具备良好的组织协调能力和解决冲突能力；积极主动，乐于学习新知识。</w:t>
      </w:r>
    </w:p>
    <w:p w14:paraId="4EF4786E">
      <w:r>
        <w:br w:type="page"/>
      </w:r>
    </w:p>
    <w:p w14:paraId="138F9DCA">
      <w:pPr>
        <w:jc w:val="center"/>
      </w:pPr>
      <w:r>
        <w:rPr>
          <w:b/>
          <w:sz w:val="32"/>
        </w:rPr>
        <w:t>李秀云</w:t>
      </w:r>
    </w:p>
    <w:p w14:paraId="17CC7E10">
      <w:r>
        <w:t>求职意向：软件工程师 | 广州 | 11905/月 | 一个月内到岗</w:t>
      </w:r>
    </w:p>
    <w:p w14:paraId="10619DE2">
      <w:r>
        <w:t>基本信息：26岁 | 男 | 南京 | 4年经验</w:t>
      </w:r>
    </w:p>
    <w:p w14:paraId="5BC57E38">
      <w:r>
        <w:t>联系方式：14768146103 | fang77@example.com</w:t>
      </w:r>
    </w:p>
    <w:p w14:paraId="5D4ACCE9">
      <w:pPr>
        <w:pStyle w:val="4"/>
      </w:pPr>
      <w:r>
        <w:t>关于我</w:t>
      </w:r>
    </w:p>
    <w:p w14:paraId="0976B895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D6396AB">
      <w:pPr>
        <w:pStyle w:val="4"/>
      </w:pPr>
      <w:r>
        <w:t>教育状况</w:t>
      </w:r>
    </w:p>
    <w:p w14:paraId="6642DBE0">
      <w:r>
        <w:t>厦门大学 | 软件工程 | 本科 | 2018-09 ~ 2022-06</w:t>
      </w:r>
    </w:p>
    <w:p w14:paraId="6549EBAC">
      <w:r>
        <w:t>专业成绩：3.51/4（专业前30%）</w:t>
      </w:r>
    </w:p>
    <w:p w14:paraId="147599B4">
      <w:r>
        <w:t>主修课程：项目管理、Web开发、数据库设计、软件工程、软件测试、面向对象编程</w:t>
      </w:r>
    </w:p>
    <w:p w14:paraId="7F93CB74">
      <w:pPr>
        <w:pStyle w:val="4"/>
      </w:pPr>
      <w:r>
        <w:t>工作经验</w:t>
      </w:r>
    </w:p>
    <w:p w14:paraId="4C5B4BC1">
      <w:r>
        <w:rPr>
          <w:b/>
        </w:rPr>
        <w:t>杭州金融科技有限公司 | Python开发工程师 | 2022-12 ~ 2024-12</w:t>
      </w:r>
    </w:p>
    <w:p w14:paraId="376C5A6F">
      <w:pPr>
        <w:pStyle w:val="16"/>
      </w:pPr>
      <w:r>
        <w:t>修复系统Bug，保障系统稳定运行。</w:t>
      </w:r>
    </w:p>
    <w:p w14:paraId="2424493C">
      <w:r>
        <w:rPr>
          <w:b/>
        </w:rPr>
        <w:t>鼎盛传媒科技有限公司 | 前端开发工程师 | 2024-11 ~ 2026-08</w:t>
      </w:r>
    </w:p>
    <w:p w14:paraId="0C25781E">
      <w:pPr>
        <w:pStyle w:val="16"/>
      </w:pPr>
      <w:r>
        <w:t>编写高质量代码，进行单元测试和性能优化。 参与需求分析，负责后端/前端模块设计与开发。</w:t>
      </w:r>
    </w:p>
    <w:p w14:paraId="643AF853">
      <w:pPr>
        <w:pStyle w:val="4"/>
      </w:pPr>
      <w:r>
        <w:t>能力专长</w:t>
      </w:r>
    </w:p>
    <w:p w14:paraId="01F49D6F">
      <w:r>
        <w:t>语言能力：英语CET-4，具备基本读写能力。</w:t>
      </w:r>
    </w:p>
    <w:p w14:paraId="517E20EF">
      <w:r>
        <w:t>计算机能力：具备网络基础</w:t>
      </w:r>
    </w:p>
    <w:p w14:paraId="3D637812">
      <w:r>
        <w:t>专业能力：React、Python</w:t>
      </w:r>
    </w:p>
    <w:p w14:paraId="03BD8E89">
      <w:pPr>
        <w:pStyle w:val="4"/>
      </w:pPr>
      <w:r>
        <w:t>获奖情况</w:t>
      </w:r>
    </w:p>
    <w:p w14:paraId="1D4570FC">
      <w:pPr>
        <w:pStyle w:val="16"/>
      </w:pPr>
      <w:r>
        <w:t>全国计算机等级考试二级（Office高级应用）。</w:t>
      </w:r>
    </w:p>
    <w:p w14:paraId="484CDF19">
      <w:pPr>
        <w:pStyle w:val="16"/>
      </w:pPr>
      <w:r>
        <w:t>全国计算机等级考试三级（数据库技术）。</w:t>
      </w:r>
    </w:p>
    <w:p w14:paraId="6AE14C75">
      <w:r>
        <w:br w:type="page"/>
      </w:r>
    </w:p>
    <w:p w14:paraId="05375341">
      <w:pPr>
        <w:jc w:val="center"/>
      </w:pPr>
      <w:r>
        <w:rPr>
          <w:b/>
          <w:sz w:val="32"/>
        </w:rPr>
        <w:t>谭帆</w:t>
      </w:r>
    </w:p>
    <w:p w14:paraId="5DB70BF6">
      <w:r>
        <w:t>求职意向：财务助理 | 深圳 | 14087/月 | 随时到岗</w:t>
      </w:r>
    </w:p>
    <w:p w14:paraId="52683473">
      <w:r>
        <w:t>基本信息：25岁 | 男 | 南京 | 5年经验</w:t>
      </w:r>
    </w:p>
    <w:p w14:paraId="22BE1EBC">
      <w:r>
        <w:t>联系方式：18945230818 | mingyang@example.com</w:t>
      </w:r>
    </w:p>
    <w:p w14:paraId="699D4E35">
      <w:pPr>
        <w:pStyle w:val="4"/>
      </w:pPr>
      <w:r>
        <w:t>自我陈述</w:t>
      </w:r>
    </w:p>
    <w:p w14:paraId="79F04149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803F2CD">
      <w:pPr>
        <w:pStyle w:val="4"/>
      </w:pPr>
      <w:r>
        <w:t>教育经历</w:t>
      </w:r>
    </w:p>
    <w:p w14:paraId="30E37EEB">
      <w:r>
        <w:t>南京工业职业技术学院 | 会计学 | 专科 | 2018-09 ~ 2021-06</w:t>
      </w:r>
    </w:p>
    <w:p w14:paraId="07D1C50F">
      <w:r>
        <w:t>专业成绩：3.88/4</w:t>
      </w:r>
    </w:p>
    <w:p w14:paraId="565DAAFC">
      <w:r>
        <w:t>主修课程：基础会计、管理会计、审计学、税法、成本会计</w:t>
      </w:r>
    </w:p>
    <w:p w14:paraId="6BF0056C">
      <w:pPr>
        <w:pStyle w:val="4"/>
      </w:pPr>
      <w:r>
        <w:t>实习经历</w:t>
      </w:r>
    </w:p>
    <w:p w14:paraId="57122981">
      <w:r>
        <w:rPr>
          <w:b/>
        </w:rPr>
        <w:t>鼎盛零售科技有限公司 | 财务助理 | 2023-11 ~ 2024-08</w:t>
      </w:r>
    </w:p>
    <w:p w14:paraId="79B2152E">
      <w:pPr>
        <w:pStyle w:val="16"/>
      </w:pPr>
      <w:r>
        <w:t>配合审计工作，提供所需财务资料。</w:t>
      </w:r>
    </w:p>
    <w:p w14:paraId="46091AE7">
      <w:r>
        <w:rPr>
          <w:b/>
        </w:rPr>
        <w:t>华讯互联网有限公司 | 财务助理 | 2024-06 ~ 2025-11</w:t>
      </w:r>
    </w:p>
    <w:p w14:paraId="62168A62">
      <w:pPr>
        <w:pStyle w:val="16"/>
      </w:pPr>
      <w:r>
        <w:t>协助完成月度财务报表编制及税务申报。</w:t>
      </w:r>
    </w:p>
    <w:p w14:paraId="26C66225">
      <w:r>
        <w:rPr>
          <w:b/>
        </w:rPr>
        <w:t>上海科技科技有限公司 | 财务助理 | 2025-02 ~ 2026-01</w:t>
      </w:r>
    </w:p>
    <w:p w14:paraId="56DDC8A8">
      <w:pPr>
        <w:pStyle w:val="16"/>
      </w:pPr>
      <w:r>
        <w:t>协助完成月度财务报表编制及税务申报。</w:t>
      </w:r>
    </w:p>
    <w:p w14:paraId="3F877E1E">
      <w:pPr>
        <w:pStyle w:val="4"/>
      </w:pPr>
      <w:r>
        <w:t>能力专长</w:t>
      </w:r>
    </w:p>
    <w:p w14:paraId="13B21FA1">
      <w:r>
        <w:t>语言能力：英语CET-6，读写熟练，可日常交流。</w:t>
      </w:r>
    </w:p>
    <w:p w14:paraId="5444B1DA">
      <w:r>
        <w:t>计算机能力：熟悉Python基础</w:t>
      </w:r>
    </w:p>
    <w:p w14:paraId="3E8027B3">
      <w:r>
        <w:t>专业能力：财务报表、Excel、税务申报</w:t>
      </w:r>
    </w:p>
    <w:p w14:paraId="6118FF70">
      <w:pPr>
        <w:pStyle w:val="4"/>
      </w:pPr>
      <w:r>
        <w:t>获奖情况</w:t>
      </w:r>
    </w:p>
    <w:p w14:paraId="1BD65942">
      <w:pPr>
        <w:pStyle w:val="16"/>
      </w:pPr>
      <w:r>
        <w:t>会计从业资格证。</w:t>
      </w:r>
    </w:p>
    <w:p w14:paraId="306B5D44">
      <w:pPr>
        <w:pStyle w:val="16"/>
      </w:pPr>
      <w:r>
        <w:t>初级会计职称。</w:t>
      </w:r>
    </w:p>
    <w:p w14:paraId="044D8850">
      <w:r>
        <w:br w:type="page"/>
      </w:r>
    </w:p>
    <w:p w14:paraId="1DF205B2">
      <w:pPr>
        <w:jc w:val="center"/>
      </w:pPr>
      <w:r>
        <w:rPr>
          <w:b/>
          <w:sz w:val="32"/>
        </w:rPr>
        <w:t>谷艳</w:t>
      </w:r>
    </w:p>
    <w:p w14:paraId="6E282F9E">
      <w:r>
        <w:t>求职意向：产品经理 | 重庆 | 13004/月 | 两周内到岗</w:t>
      </w:r>
    </w:p>
    <w:p w14:paraId="68F80977">
      <w:r>
        <w:t>基本信息：29岁 | 男 | 重庆 | 5年经验</w:t>
      </w:r>
    </w:p>
    <w:p w14:paraId="02726C42">
      <w:r>
        <w:t>联系方式：13331464266 | minjia@example.org</w:t>
      </w:r>
    </w:p>
    <w:p w14:paraId="188808EB">
      <w:pPr>
        <w:pStyle w:val="4"/>
      </w:pPr>
      <w:r>
        <w:t>学历信息</w:t>
      </w:r>
    </w:p>
    <w:p w14:paraId="381A2B92">
      <w:r>
        <w:t>上海交通大学 | 心理学 | 硕士 | 2018-09 ~ 2021-06</w:t>
      </w:r>
    </w:p>
    <w:p w14:paraId="368F624D">
      <w:r>
        <w:t>专业成绩：3.59/4</w:t>
      </w:r>
    </w:p>
    <w:p w14:paraId="17ECDC66">
      <w:r>
        <w:t>主修课程：战略管理、市场营销学、运营管理、财务管理、管理学原理、组织行为学</w:t>
      </w:r>
    </w:p>
    <w:p w14:paraId="4C5EDAC1">
      <w:pPr>
        <w:pStyle w:val="4"/>
      </w:pPr>
      <w:r>
        <w:t>过往经历</w:t>
      </w:r>
    </w:p>
    <w:p w14:paraId="02F6751F">
      <w:r>
        <w:rPr>
          <w:b/>
        </w:rPr>
        <w:t>创想教育有限公司 | 产品经理 | 2021-05 ~ 2025-06</w:t>
      </w:r>
    </w:p>
    <w:p w14:paraId="4DC0B5D3">
      <w:pPr>
        <w:pStyle w:val="16"/>
      </w:pPr>
      <w:r>
        <w:t>跟踪产品数据，根据反馈持续优化迭代。</w:t>
      </w:r>
    </w:p>
    <w:p w14:paraId="1A5A6CC4">
      <w:r>
        <w:rPr>
          <w:b/>
        </w:rPr>
        <w:t>智云互联网有限公司 | 产品经理 | 2025-02 ~ 2026-05</w:t>
      </w:r>
    </w:p>
    <w:p w14:paraId="6668B25E">
      <w:pPr>
        <w:pStyle w:val="16"/>
      </w:pPr>
      <w:r>
        <w:t>参与竞品分析，提炼差异化优势。 跟踪产品数据，根据反馈持续优化迭代。 输出PRD文档，协调开发、测试、运营团队推进产品落地。</w:t>
      </w:r>
    </w:p>
    <w:p w14:paraId="70130A3F">
      <w:pPr>
        <w:pStyle w:val="4"/>
      </w:pPr>
      <w:r>
        <w:t>技能证书</w:t>
      </w:r>
    </w:p>
    <w:p w14:paraId="4EA095FB">
      <w:r>
        <w:t>语言能力：英语专八，流利商务沟通。</w:t>
      </w:r>
    </w:p>
    <w:p w14:paraId="6727F12A">
      <w:r>
        <w:t>计算机能力：掌握Photoshop基本操作</w:t>
      </w:r>
    </w:p>
    <w:p w14:paraId="39125210">
      <w:r>
        <w:t>专业能力：Axure、数据分析、项目管理</w:t>
      </w:r>
    </w:p>
    <w:p w14:paraId="70259F9A">
      <w:pPr>
        <w:pStyle w:val="4"/>
      </w:pPr>
      <w:r>
        <w:t>获奖情况</w:t>
      </w:r>
    </w:p>
    <w:p w14:paraId="7765184B">
      <w:pPr>
        <w:pStyle w:val="16"/>
      </w:pPr>
      <w:r>
        <w:t>PMP项目管理认证。</w:t>
      </w:r>
    </w:p>
    <w:p w14:paraId="4F6A328E">
      <w:pPr>
        <w:pStyle w:val="4"/>
      </w:pPr>
      <w:r>
        <w:t>主要项目</w:t>
      </w:r>
    </w:p>
    <w:p w14:paraId="122F61A9">
      <w:r>
        <w:rPr>
          <w:b/>
        </w:rPr>
        <w:t>移动电商APP（2019-05 ~ 2025-08）</w:t>
      </w:r>
    </w:p>
    <w:p w14:paraId="45611023">
      <w:pPr>
        <w:pStyle w:val="16"/>
      </w:pPr>
      <w:r>
        <w:t>负责核心模块设计与开发，实现了高并发处理，提升了系统性能30%。</w:t>
      </w:r>
    </w:p>
    <w:p w14:paraId="735B0BBB">
      <w:pPr>
        <w:pStyle w:val="4"/>
      </w:pPr>
      <w:r>
        <w:t>关于我</w:t>
      </w:r>
    </w:p>
    <w:p w14:paraId="3FCA69DF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204E6A2">
      <w:r>
        <w:br w:type="page"/>
      </w:r>
    </w:p>
    <w:p w14:paraId="0578665E">
      <w:pPr>
        <w:jc w:val="center"/>
      </w:pPr>
      <w:r>
        <w:rPr>
          <w:b/>
          <w:sz w:val="32"/>
        </w:rPr>
        <w:t>贾俊</w:t>
      </w:r>
    </w:p>
    <w:p w14:paraId="2835DBCB">
      <w:r>
        <w:t>求职意向：设计师 | 北京 | 15941/月 | 随时到岗</w:t>
      </w:r>
    </w:p>
    <w:p w14:paraId="5EFEBB84">
      <w:r>
        <w:t>基本信息：28岁 | 男 | 北京 | 6年经验</w:t>
      </w:r>
    </w:p>
    <w:p w14:paraId="7EA4E686">
      <w:r>
        <w:t>联系方式：15657385710 | lcai@example.com</w:t>
      </w:r>
    </w:p>
    <w:p w14:paraId="4D0FD685">
      <w:pPr>
        <w:pStyle w:val="4"/>
      </w:pPr>
      <w:r>
        <w:t>教育背景</w:t>
      </w:r>
    </w:p>
    <w:p w14:paraId="50260CE9">
      <w:r>
        <w:t>上海交通大学 | 数字媒体艺术 | 本科 | 2016-09 ~ 2020-06</w:t>
      </w:r>
    </w:p>
    <w:p w14:paraId="535CF2C3">
      <w:r>
        <w:t>专业成绩：3.71/4</w:t>
      </w:r>
    </w:p>
    <w:p w14:paraId="35F493DC">
      <w:r>
        <w:t>主修课程：市场营销学、组织行为学、管理学原理、战略管理、运营管理、财务管理</w:t>
      </w:r>
    </w:p>
    <w:p w14:paraId="66585B0B">
      <w:pPr>
        <w:pStyle w:val="4"/>
      </w:pPr>
      <w:r>
        <w:t>过往经历</w:t>
      </w:r>
    </w:p>
    <w:p w14:paraId="1055297E">
      <w:r>
        <w:rPr>
          <w:b/>
        </w:rPr>
        <w:t>上海零售科技有限公司 | 视觉设计师 | 2025-12 ~ 2026-09</w:t>
      </w:r>
    </w:p>
    <w:p w14:paraId="369FB006">
      <w:pPr>
        <w:pStyle w:val="16"/>
      </w:pPr>
      <w:r>
        <w:t>与产品、开发沟通，保证设计落地效果。 制作宣传海报、画册、名片等平面物料。</w:t>
      </w:r>
    </w:p>
    <w:p w14:paraId="29ED7213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CDF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0497791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3EAD0CAC">
            <w:r>
              <w:t>熟练使用Office办公软件</w:t>
            </w:r>
          </w:p>
        </w:tc>
      </w:tr>
      <w:tr w14:paraId="312F3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786AA0B">
            <w:r>
              <w:t>色彩搭配</w:t>
            </w:r>
          </w:p>
        </w:tc>
        <w:tc>
          <w:tcPr>
            <w:tcW w:w="4320" w:type="dxa"/>
            <w:shd w:val="clear" w:color="auto" w:fill="E7E6E6"/>
          </w:tcPr>
          <w:p w14:paraId="1C58B119">
            <w:r>
              <w:t>Sketch</w:t>
            </w:r>
          </w:p>
        </w:tc>
      </w:tr>
      <w:tr w14:paraId="62634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01616CA">
            <w:r>
              <w:t>Illustrator</w:t>
            </w:r>
          </w:p>
        </w:tc>
        <w:tc>
          <w:tcPr>
            <w:tcW w:w="4320" w:type="dxa"/>
            <w:shd w:val="clear" w:color="auto" w:fill="E7E6E6"/>
          </w:tcPr>
          <w:p w14:paraId="7C283509">
            <w:r>
              <w:t>Photoshop</w:t>
            </w:r>
          </w:p>
        </w:tc>
      </w:tr>
    </w:tbl>
    <w:p w14:paraId="6EFF5B38"/>
    <w:p w14:paraId="56CA5F47">
      <w:pPr>
        <w:pStyle w:val="4"/>
      </w:pPr>
      <w:r>
        <w:t>获奖情况</w:t>
      </w:r>
    </w:p>
    <w:p w14:paraId="44B797E2">
      <w:pPr>
        <w:pStyle w:val="16"/>
      </w:pPr>
      <w:r>
        <w:t>Adobe认证设计师。</w:t>
      </w:r>
    </w:p>
    <w:p w14:paraId="1660E10C">
      <w:pPr>
        <w:pStyle w:val="4"/>
      </w:pPr>
      <w:r>
        <w:t>主要项目</w:t>
      </w:r>
    </w:p>
    <w:p w14:paraId="58B6D075">
      <w:r>
        <w:rPr>
          <w:b/>
        </w:rPr>
        <w:t>数据可视化平台（2020-09 ~ 2023-09）</w:t>
      </w:r>
    </w:p>
    <w:p w14:paraId="75C18BBC">
      <w:pPr>
        <w:pStyle w:val="16"/>
      </w:pPr>
      <w:r>
        <w:t>负责核心模块设计与开发，实现了高并发处理，提升了系统性能30%。</w:t>
      </w:r>
    </w:p>
    <w:p w14:paraId="16DD823C">
      <w:pPr>
        <w:pStyle w:val="4"/>
      </w:pPr>
      <w:r>
        <w:t>自我评价</w:t>
      </w:r>
    </w:p>
    <w:p w14:paraId="17CC143F">
      <w:r>
        <w:t>具备良好的审美能力和设计功底；热爱设计，关注细节；善于沟通，能准确理解需求并转化为优秀的设计方案。</w:t>
      </w:r>
    </w:p>
    <w:p w14:paraId="131FF429">
      <w:r>
        <w:br w:type="page"/>
      </w:r>
    </w:p>
    <w:p w14:paraId="62EA9CE6">
      <w:pPr>
        <w:jc w:val="center"/>
      </w:pPr>
      <w:r>
        <w:rPr>
          <w:b/>
          <w:sz w:val="32"/>
        </w:rPr>
        <w:t>王涛</w:t>
      </w:r>
    </w:p>
    <w:p w14:paraId="687EA88C">
      <w:pPr>
        <w:jc w:val="center"/>
      </w:pPr>
      <w:r>
        <w:rPr>
          <w:sz w:val="2"/>
        </w:rPr>
        <w:t>____________________________________________________________</w:t>
      </w:r>
    </w:p>
    <w:p w14:paraId="42F2C31F">
      <w:r>
        <w:t>求职意向：行政专员 | 上海 | 20290/月 | 两周内到岗</w:t>
      </w:r>
    </w:p>
    <w:p w14:paraId="63F83E59">
      <w:r>
        <w:t>基本信息：31岁 | 女 | 上海 | 9年经验</w:t>
      </w:r>
    </w:p>
    <w:p w14:paraId="448715C7">
      <w:r>
        <w:t>联系方式：14544307949 | zshao@example.com</w:t>
      </w:r>
    </w:p>
    <w:p w14:paraId="05CB6091">
      <w:pPr>
        <w:pStyle w:val="4"/>
      </w:pPr>
      <w:r>
        <w:t>实习经历</w:t>
      </w:r>
    </w:p>
    <w:p w14:paraId="4C53386D">
      <w:r>
        <w:rPr>
          <w:b/>
        </w:rPr>
        <w:t>智云教育有限公司 | 行政助理 | 2020-11 ~ 2021-04</w:t>
      </w:r>
    </w:p>
    <w:p w14:paraId="3534A61B">
      <w:pPr>
        <w:pStyle w:val="16"/>
      </w:pPr>
      <w:r>
        <w:t>负责来访客户接待及电话接听，展现良好企业形象。 管理公司固定资产、车辆、印章等，确保规范使用。</w:t>
      </w:r>
    </w:p>
    <w:p w14:paraId="1F81C046">
      <w:r>
        <w:rPr>
          <w:b/>
        </w:rPr>
        <w:t>领航金融有限公司 | 行政经理 | 2021-05 ~ 2023-08</w:t>
      </w:r>
    </w:p>
    <w:p w14:paraId="301A85B1">
      <w:pPr>
        <w:pStyle w:val="16"/>
      </w:pPr>
      <w:r>
        <w:t>负责来访客户接待及电话接听，展现良好企业形象。</w:t>
      </w:r>
    </w:p>
    <w:p w14:paraId="5754B305">
      <w:r>
        <w:rPr>
          <w:b/>
        </w:rPr>
        <w:t>恒通零售科技有限公司 | 行政经理 | 2023-08 ~ 2026-03</w:t>
      </w:r>
    </w:p>
    <w:p w14:paraId="6E5B3470">
      <w:pPr>
        <w:pStyle w:val="16"/>
      </w:pPr>
      <w:r>
        <w:t>参与制定行政管理制度，优化流程，提高工作效率。</w:t>
      </w:r>
    </w:p>
    <w:p w14:paraId="23498FF6">
      <w:pPr>
        <w:pStyle w:val="4"/>
      </w:pPr>
      <w:r>
        <w:t>教育背景</w:t>
      </w:r>
    </w:p>
    <w:p w14:paraId="343AF68A">
      <w:r>
        <w:t>东南大学 | 汉语言文学 | 本科 | 2013-09 ~ 2017-06</w:t>
      </w:r>
    </w:p>
    <w:p w14:paraId="1AE7445C">
      <w:r>
        <w:t>专业成绩：3.88/4</w:t>
      </w:r>
    </w:p>
    <w:p w14:paraId="35FEC1DE">
      <w:r>
        <w:t>主修课程：战略管理、财务管理、运营管理、管理学原理、组织行为学</w:t>
      </w:r>
    </w:p>
    <w:p w14:paraId="40EC1307">
      <w:pPr>
        <w:pStyle w:val="4"/>
      </w:pPr>
      <w:r>
        <w:t>能力专长</w:t>
      </w:r>
    </w:p>
    <w:p w14:paraId="00DADCAB">
      <w:r>
        <w:t>语言能力：英语专八，流利商务沟通。</w:t>
      </w:r>
    </w:p>
    <w:p w14:paraId="5E492354">
      <w:r>
        <w:t>计算机能力：具备网络基础</w:t>
      </w:r>
    </w:p>
    <w:p w14:paraId="1E286205">
      <w:r>
        <w:t>专业能力：固定资产管理、会议组织</w:t>
      </w:r>
    </w:p>
    <w:p w14:paraId="241EB48C">
      <w:pPr>
        <w:pStyle w:val="4"/>
      </w:pPr>
      <w:r>
        <w:t>荣誉证书</w:t>
      </w:r>
    </w:p>
    <w:p w14:paraId="2C1C0588">
      <w:pPr>
        <w:pStyle w:val="16"/>
      </w:pPr>
      <w:r>
        <w:t>大学英语四级（CET-4），良好的读写能力。</w:t>
      </w:r>
    </w:p>
    <w:p w14:paraId="65312953">
      <w:pPr>
        <w:pStyle w:val="16"/>
      </w:pPr>
      <w:r>
        <w:t>全国计算机等级考试二级（Office高级应用）。</w:t>
      </w:r>
    </w:p>
    <w:p w14:paraId="23A96631">
      <w:pPr>
        <w:pStyle w:val="4"/>
      </w:pPr>
      <w:r>
        <w:t>自我介绍</w:t>
      </w:r>
    </w:p>
    <w:p w14:paraId="4136ED00">
      <w:r>
        <w:t>工作细致认真，有良好的条理性；善于沟通协调，能够高效处理多项任务；责任心强，有较强的服务意识和团队合作精神。</w:t>
      </w:r>
    </w:p>
    <w:p w14:paraId="07C42546">
      <w:r>
        <w:br w:type="page"/>
      </w:r>
    </w:p>
    <w:p w14:paraId="6D252E5D">
      <w:pPr>
        <w:jc w:val="center"/>
      </w:pPr>
      <w:r>
        <w:rPr>
          <w:b/>
          <w:sz w:val="32"/>
        </w:rPr>
        <w:t>刘荣</w:t>
      </w:r>
    </w:p>
    <w:p w14:paraId="2CB393BD">
      <w:r>
        <w:t>求职意向：财务助理 | 广州 | 15070/月 | 两周内到岗</w:t>
      </w:r>
    </w:p>
    <w:p w14:paraId="5D3DFDEE">
      <w:r>
        <w:t>基本信息：29岁 | 女 | 上海 | 7年经验</w:t>
      </w:r>
    </w:p>
    <w:p w14:paraId="7B9D72B1">
      <w:r>
        <w:t>联系方式：13361960101 | min79@example.org</w:t>
      </w:r>
    </w:p>
    <w:p w14:paraId="447BD8ED">
      <w:pPr>
        <w:pStyle w:val="4"/>
      </w:pPr>
      <w:r>
        <w:t>教育经历</w:t>
      </w:r>
    </w:p>
    <w:p w14:paraId="2D5274BC">
      <w:r>
        <w:t>北京师范大学 | 审计学 | 本科 | 2015-09 ~ 2019-06</w:t>
      </w:r>
    </w:p>
    <w:p w14:paraId="4B2EC4F7">
      <w:r>
        <w:t>专业成绩：3.98/4（专业前15%）</w:t>
      </w:r>
    </w:p>
    <w:p w14:paraId="76C61D0D">
      <w:r>
        <w:t>主修课程：组织行为学、管理学原理、财务管理、战略管理、市场营销学、运营管理</w:t>
      </w:r>
    </w:p>
    <w:p w14:paraId="4C344462">
      <w:pPr>
        <w:pStyle w:val="4"/>
      </w:pPr>
      <w:r>
        <w:t>职业经历</w:t>
      </w:r>
    </w:p>
    <w:p w14:paraId="63EA1E7E">
      <w:r>
        <w:rPr>
          <w:b/>
        </w:rPr>
        <w:t>成都科技有限公司 | 财务分析 | 2024-06 ~ 2026-12</w:t>
      </w:r>
    </w:p>
    <w:p w14:paraId="14844BAD">
      <w:pPr>
        <w:pStyle w:val="16"/>
      </w:pPr>
      <w:r>
        <w:t>配合审计工作，提供所需财务资料。</w:t>
      </w:r>
    </w:p>
    <w:p w14:paraId="38F7F452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8DD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E5789E9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13BD5C3E">
            <w:r>
              <w:t>熟练使用Office办公软件</w:t>
            </w:r>
          </w:p>
        </w:tc>
      </w:tr>
      <w:tr w14:paraId="419CE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B262D6E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66BAD25E">
            <w:r>
              <w:t>财务报表</w:t>
            </w:r>
          </w:p>
        </w:tc>
      </w:tr>
      <w:tr w14:paraId="6ACC8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8BC0849">
            <w:r>
              <w:t>Excel</w:t>
            </w:r>
          </w:p>
        </w:tc>
        <w:tc>
          <w:tcPr>
            <w:tcW w:w="4320" w:type="dxa"/>
            <w:shd w:val="clear" w:color="auto" w:fill="E7E6E6"/>
          </w:tcPr>
          <w:p w14:paraId="6671012E">
            <w:r>
              <w:t>金蝶</w:t>
            </w:r>
          </w:p>
        </w:tc>
      </w:tr>
    </w:tbl>
    <w:p w14:paraId="41A11F4E"/>
    <w:p w14:paraId="7EF1A82E">
      <w:pPr>
        <w:pStyle w:val="4"/>
      </w:pPr>
      <w:r>
        <w:t>资格证书</w:t>
      </w:r>
    </w:p>
    <w:p w14:paraId="5C59344D">
      <w:pPr>
        <w:pStyle w:val="16"/>
      </w:pPr>
      <w:r>
        <w:t>初级会计职称。</w:t>
      </w:r>
    </w:p>
    <w:p w14:paraId="1ADEDC0A">
      <w:pPr>
        <w:pStyle w:val="16"/>
      </w:pPr>
      <w:r>
        <w:t>会计从业资格证。</w:t>
      </w:r>
    </w:p>
    <w:p w14:paraId="7D858E30">
      <w:pPr>
        <w:pStyle w:val="4"/>
      </w:pPr>
      <w:r>
        <w:t>自我陈述</w:t>
      </w:r>
    </w:p>
    <w:p w14:paraId="7975F2DD">
      <w:r>
        <w:t>做事严谨，对数字敏感；熟练掌握财务软件，有较强的合规意识；诚实守信，具备良好的职业道德。</w:t>
      </w:r>
    </w:p>
    <w:p w14:paraId="3DAA5D5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14B6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6AB38C">
            <w:r>
              <w:rPr>
                <w:b/>
                <w:sz w:val="28"/>
              </w:rPr>
              <w:t>蔡倩</w:t>
            </w:r>
          </w:p>
          <w:p w14:paraId="68D62198">
            <w:r>
              <w:t>求职意向：设计师 | 杭州 | 12242/月 | 两周内到岗</w:t>
            </w:r>
          </w:p>
          <w:p w14:paraId="5D813A7A">
            <w:r>
              <w:t>基本信息：31岁 | 女 | 杭州 | 9年经验</w:t>
            </w:r>
          </w:p>
          <w:p w14:paraId="4AE7FCB5">
            <w:r>
              <w:t>联系方式：13310550621 | yangzou@example.org</w:t>
            </w:r>
          </w:p>
          <w:p w14:paraId="0C4CC6E9">
            <w:pPr>
              <w:pStyle w:val="4"/>
            </w:pPr>
            <w:r>
              <w:t>核心技能</w:t>
            </w:r>
          </w:p>
          <w:p w14:paraId="19F6E0DC">
            <w:r>
              <w:t>语言能力：英语CET-4，具备基本读写能力。</w:t>
            </w:r>
          </w:p>
          <w:p w14:paraId="08F3F8EB">
            <w:r>
              <w:t>计算机能力：熟悉Python基础</w:t>
            </w:r>
          </w:p>
          <w:p w14:paraId="229C3580">
            <w:r>
              <w:t>专业能力：Photoshop、色彩搭配</w:t>
            </w:r>
          </w:p>
        </w:tc>
        <w:tc>
          <w:tcPr>
            <w:tcW w:w="4320" w:type="dxa"/>
          </w:tcPr>
          <w:p w14:paraId="55E4DE81"/>
          <w:p w14:paraId="6C602371">
            <w:pPr>
              <w:pStyle w:val="4"/>
            </w:pPr>
            <w:r>
              <w:t>学历信息</w:t>
            </w:r>
          </w:p>
          <w:p w14:paraId="114F8319">
            <w:r>
              <w:t>西安交通大学 | 视觉传达 | 本科 | 2013-09 ~ 2017-06</w:t>
            </w:r>
          </w:p>
          <w:p w14:paraId="2BF9246E">
            <w:r>
              <w:t>专业成绩：3.25/4</w:t>
            </w:r>
          </w:p>
          <w:p w14:paraId="20AE0240">
            <w:r>
              <w:t>主修课程：设计史、字体设计、平面设计、UI设计、色彩构成、包装设计</w:t>
            </w:r>
          </w:p>
          <w:p w14:paraId="69DC861E">
            <w:pPr>
              <w:pStyle w:val="4"/>
            </w:pPr>
            <w:r>
              <w:t>实习经历</w:t>
            </w:r>
          </w:p>
          <w:p w14:paraId="5CFAC98C">
            <w:r>
              <w:rPr>
                <w:b/>
              </w:rPr>
              <w:t>杭州零售科技有限公司 | 平面设计师 | 2023-01 ~ 2026-07</w:t>
            </w:r>
          </w:p>
          <w:p w14:paraId="5D861EA8">
            <w:pPr>
              <w:pStyle w:val="16"/>
            </w:pPr>
            <w:r>
              <w:t>负责公司产品UI界面设计，提升视觉体验。</w:t>
            </w:r>
          </w:p>
          <w:p w14:paraId="712D3BE6">
            <w:pPr>
              <w:pStyle w:val="4"/>
            </w:pPr>
            <w:r>
              <w:t>荣誉证书</w:t>
            </w:r>
          </w:p>
          <w:p w14:paraId="0975A2F9">
            <w:pPr>
              <w:pStyle w:val="16"/>
            </w:pPr>
            <w:r>
              <w:t>Adobe认证设计师。</w:t>
            </w:r>
          </w:p>
          <w:p w14:paraId="701DB776">
            <w:pPr>
              <w:pStyle w:val="4"/>
            </w:pPr>
            <w:r>
              <w:t>项目实践</w:t>
            </w:r>
          </w:p>
          <w:p w14:paraId="59153696">
            <w:r>
              <w:rPr>
                <w:b/>
              </w:rPr>
              <w:t>品牌官网改版（2019-04 ~ 2024-08）</w:t>
            </w:r>
          </w:p>
          <w:p w14:paraId="4C21D539">
            <w:pPr>
              <w:pStyle w:val="16"/>
            </w:pPr>
            <w:r>
              <w:t>负责核心模块设计与开发，实现了高并发处理，提升了系统性能30%。</w:t>
            </w:r>
          </w:p>
          <w:p w14:paraId="0F0E9481">
            <w:pPr>
              <w:pStyle w:val="4"/>
            </w:pPr>
            <w:r>
              <w:t>自我评价</w:t>
            </w:r>
          </w:p>
          <w:p w14:paraId="2D8ED584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6251F707">
      <w:r>
        <w:br w:type="page"/>
      </w:r>
    </w:p>
    <w:p w14:paraId="2DE4A887">
      <w:pPr>
        <w:jc w:val="center"/>
      </w:pPr>
      <w:r>
        <w:rPr>
          <w:b/>
          <w:sz w:val="32"/>
        </w:rPr>
        <w:t>段峰</w:t>
      </w:r>
    </w:p>
    <w:p w14:paraId="67A3EBE7">
      <w:r>
        <w:t>求职意向：设计师 | 成都 | 12619/月 | 一周内到岗</w:t>
      </w:r>
    </w:p>
    <w:p w14:paraId="00D36941">
      <w:r>
        <w:t>基本信息：29岁 | 男 | 武汉 | 5年经验</w:t>
      </w:r>
    </w:p>
    <w:p w14:paraId="143466B5">
      <w:r>
        <w:t>联系方式：13028261158 | kzhou@example.net</w:t>
      </w:r>
    </w:p>
    <w:p w14:paraId="6458E56C">
      <w:pPr>
        <w:pStyle w:val="4"/>
      </w:pPr>
      <w:r>
        <w:t>学历信息</w:t>
      </w:r>
    </w:p>
    <w:p w14:paraId="1AD55BEB">
      <w:r>
        <w:t>四川大学 | 产品设计 | 硕士 | 2018-09 ~ 2021-06</w:t>
      </w:r>
    </w:p>
    <w:p w14:paraId="10BBC833">
      <w:r>
        <w:t>专业成绩：3.29/4</w:t>
      </w:r>
    </w:p>
    <w:p w14:paraId="351B7173">
      <w:r>
        <w:t>主修课程：组织行为学、运营管理、管理学原理、财务管理、市场营销学、战略管理</w:t>
      </w:r>
    </w:p>
    <w:p w14:paraId="63F85F37">
      <w:pPr>
        <w:pStyle w:val="4"/>
      </w:pPr>
      <w:r>
        <w:t>实习经历</w:t>
      </w:r>
    </w:p>
    <w:p w14:paraId="29897648">
      <w:r>
        <w:rPr>
          <w:b/>
        </w:rPr>
        <w:t>创想制造科技有限公司 | 视觉设计师 | 2021-10 ~ 2022-08</w:t>
      </w:r>
    </w:p>
    <w:p w14:paraId="7DB7FC49">
      <w:pPr>
        <w:pStyle w:val="16"/>
      </w:pPr>
      <w:r>
        <w:t>参与品牌VI设计，确保品牌一致性。 负责公司产品UI界面设计，提升视觉体验。 与产品、开发沟通，保证设计落地效果。</w:t>
      </w:r>
    </w:p>
    <w:p w14:paraId="414E9F78">
      <w:r>
        <w:rPr>
          <w:b/>
        </w:rPr>
        <w:t>智云互联网有限公司 | UI设计师 | 2022-11 ~ 2026-03</w:t>
      </w:r>
    </w:p>
    <w:p w14:paraId="66FE2DE3">
      <w:pPr>
        <w:pStyle w:val="16"/>
      </w:pPr>
      <w:r>
        <w:t>维护设计规范，持续优化设计风格。</w:t>
      </w:r>
    </w:p>
    <w:p w14:paraId="2C56078F">
      <w:pPr>
        <w:pStyle w:val="4"/>
      </w:pPr>
      <w:r>
        <w:t>技能证书</w:t>
      </w:r>
    </w:p>
    <w:p w14:paraId="7B3F0015">
      <w:r>
        <w:t>语言能力：韩语TOPIK4，基础交流能力。</w:t>
      </w:r>
    </w:p>
    <w:p w14:paraId="3B625EDA">
      <w:r>
        <w:t>计算机能力：精通Excel数据处理</w:t>
      </w:r>
    </w:p>
    <w:p w14:paraId="220A1536">
      <w:r>
        <w:t>专业能力：Illustrator、Sketch</w:t>
      </w:r>
    </w:p>
    <w:p w14:paraId="1BC578C1">
      <w:pPr>
        <w:pStyle w:val="4"/>
      </w:pPr>
      <w:r>
        <w:t>荣誉证书</w:t>
      </w:r>
    </w:p>
    <w:p w14:paraId="7B639858">
      <w:pPr>
        <w:pStyle w:val="16"/>
      </w:pPr>
      <w:r>
        <w:t>Adobe认证设计师。</w:t>
      </w:r>
    </w:p>
    <w:p w14:paraId="67DC6250">
      <w:pPr>
        <w:pStyle w:val="4"/>
      </w:pPr>
      <w:r>
        <w:t>自我介绍</w:t>
      </w:r>
    </w:p>
    <w:p w14:paraId="7F41A919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41254894">
      <w:r>
        <w:br w:type="page"/>
      </w:r>
    </w:p>
    <w:p w14:paraId="1D7BCD31">
      <w:pPr>
        <w:jc w:val="center"/>
      </w:pPr>
      <w:r>
        <w:rPr>
          <w:b/>
          <w:sz w:val="32"/>
        </w:rPr>
        <w:t>杨淑华</w:t>
      </w:r>
    </w:p>
    <w:p w14:paraId="0DC81165">
      <w:r>
        <w:t>求职意向：财务助理 | 苏州 | 11159/月 | 一周内到岗</w:t>
      </w:r>
    </w:p>
    <w:p w14:paraId="1F4654F2">
      <w:r>
        <w:t>基本信息：33岁 | 女 | 苏州 | 11年经验</w:t>
      </w:r>
    </w:p>
    <w:p w14:paraId="4AD00641">
      <w:r>
        <w:t>联系方式：15065047534 | shifang@example.org</w:t>
      </w:r>
    </w:p>
    <w:p w14:paraId="341D6692">
      <w:pPr>
        <w:pStyle w:val="4"/>
      </w:pPr>
      <w:r>
        <w:t>自我评价</w:t>
      </w:r>
    </w:p>
    <w:p w14:paraId="2830E905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7286B4B">
      <w:pPr>
        <w:pStyle w:val="4"/>
      </w:pPr>
      <w:r>
        <w:t>教育背景</w:t>
      </w:r>
    </w:p>
    <w:p w14:paraId="4BB41D65">
      <w:r>
        <w:t>四川大学 | 金融学 | 本科 | 2011-09 ~ 2015-06</w:t>
      </w:r>
    </w:p>
    <w:p w14:paraId="3C679E61">
      <w:r>
        <w:t>专业成绩：3.13/4</w:t>
      </w:r>
    </w:p>
    <w:p w14:paraId="253020BC">
      <w:r>
        <w:t>主修课程：组织行为学、财务管理、运营管理、战略管理、市场营销学、管理学原理</w:t>
      </w:r>
    </w:p>
    <w:p w14:paraId="6434B897">
      <w:pPr>
        <w:pStyle w:val="4"/>
      </w:pPr>
      <w:r>
        <w:t>工作经历</w:t>
      </w:r>
    </w:p>
    <w:p w14:paraId="0DE040D2">
      <w:r>
        <w:rPr>
          <w:b/>
        </w:rPr>
        <w:t>全民简历科技科技有限公司 | 会计 | 2020-04 ~ 2022-02</w:t>
      </w:r>
    </w:p>
    <w:p w14:paraId="58AE412C">
      <w:pPr>
        <w:pStyle w:val="16"/>
      </w:pPr>
      <w:r>
        <w:t>负责日常报销审核、凭证编制及账务处理。 管理发票、合同等财务档案，确保合规。</w:t>
      </w:r>
    </w:p>
    <w:p w14:paraId="5787CBDC">
      <w:r>
        <w:rPr>
          <w:b/>
        </w:rPr>
        <w:t>深圳零售有限公司 | 会计 | 2022-10 ~ 2026-04</w:t>
      </w:r>
    </w:p>
    <w:p w14:paraId="5960BA51">
      <w:pPr>
        <w:pStyle w:val="16"/>
      </w:pPr>
      <w:r>
        <w:t>负责日常报销审核、凭证编制及账务处理。 配合审计工作，提供所需财务资料。 参与预算编制及成本控制分析。</w:t>
      </w:r>
    </w:p>
    <w:p w14:paraId="119B5E14">
      <w:pPr>
        <w:pStyle w:val="4"/>
      </w:pPr>
      <w:r>
        <w:t>专业技能</w:t>
      </w:r>
    </w:p>
    <w:p w14:paraId="2E8CE43C">
      <w:r>
        <w:t>语言能力：英语CET-6，读写熟练，可日常交流。</w:t>
      </w:r>
    </w:p>
    <w:p w14:paraId="0B38B837">
      <w:r>
        <w:t>计算机能力：熟练使用Office办公软件</w:t>
      </w:r>
    </w:p>
    <w:p w14:paraId="50D3A5E7">
      <w:r>
        <w:t>专业能力：金蝶、税务申报</w:t>
      </w:r>
    </w:p>
    <w:p w14:paraId="773AA726">
      <w:pPr>
        <w:pStyle w:val="4"/>
      </w:pPr>
      <w:r>
        <w:t>获奖情况</w:t>
      </w:r>
    </w:p>
    <w:p w14:paraId="66958111">
      <w:pPr>
        <w:pStyle w:val="16"/>
      </w:pPr>
      <w:r>
        <w:t>初级会计职称。</w:t>
      </w:r>
    </w:p>
    <w:p w14:paraId="3993614C">
      <w:r>
        <w:br w:type="page"/>
      </w:r>
    </w:p>
    <w:p w14:paraId="03F888AF">
      <w:pPr>
        <w:jc w:val="center"/>
      </w:pPr>
      <w:r>
        <w:rPr>
          <w:b/>
          <w:color w:val="003366"/>
          <w:sz w:val="32"/>
        </w:rPr>
        <w:t>樊桂芳</w:t>
      </w:r>
    </w:p>
    <w:p w14:paraId="4AED3B49">
      <w:r>
        <w:t>求职意向：行政专员 | 苏州 | 13739/月 | 随时到岗</w:t>
      </w:r>
    </w:p>
    <w:p w14:paraId="7F02D690">
      <w:r>
        <w:t>基本信息：28岁 | 女 | 苏州 | 8年经验</w:t>
      </w:r>
    </w:p>
    <w:p w14:paraId="54D5DD31">
      <w:r>
        <w:t>联系方式：18698548107 | dumin@example.net</w:t>
      </w:r>
    </w:p>
    <w:p w14:paraId="72C25049">
      <w:pPr>
        <w:pStyle w:val="4"/>
      </w:pPr>
      <w:r>
        <w:t>专业技能</w:t>
      </w:r>
    </w:p>
    <w:p w14:paraId="203D3F49">
      <w:r>
        <w:t>语言能力：日语N2，可进行日常对话。</w:t>
      </w:r>
    </w:p>
    <w:p w14:paraId="40723E78">
      <w:r>
        <w:t>计算机能力：具备网络基础</w:t>
      </w:r>
    </w:p>
    <w:p w14:paraId="6AD20395">
      <w:r>
        <w:t>专业能力：档案管理、固定资产管理</w:t>
      </w:r>
    </w:p>
    <w:p w14:paraId="6DDC3426">
      <w:pPr>
        <w:pStyle w:val="4"/>
      </w:pPr>
      <w:r>
        <w:t>荣誉证书</w:t>
      </w:r>
    </w:p>
    <w:p w14:paraId="3F61052E">
      <w:pPr>
        <w:pStyle w:val="16"/>
      </w:pPr>
      <w:r>
        <w:t>大学英语四级（CET-4），良好的读写能力。</w:t>
      </w:r>
    </w:p>
    <w:p w14:paraId="64F3912E">
      <w:pPr>
        <w:pStyle w:val="4"/>
      </w:pPr>
      <w:r>
        <w:t>学习背景</w:t>
      </w:r>
    </w:p>
    <w:p w14:paraId="6D047770">
      <w:r>
        <w:t>北京信息职业技术学院 | 工商管理 | 专科 | 2015-09 ~ 2018-06</w:t>
      </w:r>
    </w:p>
    <w:p w14:paraId="15FA15FA">
      <w:r>
        <w:t>专业成绩：3.58/4</w:t>
      </w:r>
    </w:p>
    <w:p w14:paraId="42032A1F">
      <w:r>
        <w:t>主修课程：市场营销学、财务管理、管理学原理、战略管理、运营管理</w:t>
      </w:r>
    </w:p>
    <w:p w14:paraId="0A76573C">
      <w:pPr>
        <w:pStyle w:val="4"/>
      </w:pPr>
      <w:r>
        <w:t>工作经验</w:t>
      </w:r>
    </w:p>
    <w:p w14:paraId="7029ADEB">
      <w:r>
        <w:rPr>
          <w:b/>
        </w:rPr>
        <w:t>卓越金融科技有限公司 | 行政专员 | 2019-09 ~ 2020-05</w:t>
      </w:r>
    </w:p>
    <w:p w14:paraId="50CEC22E">
      <w:pPr>
        <w:pStyle w:val="16"/>
      </w:pPr>
      <w:r>
        <w:t>负责公司日常行政事务管理，包括办公环境维护、办公用品采购与发放。 协助组织公司内部会议、活动，撰写会议纪要并跟进落实。 负责来访客户接待及电话接听，展现良好企业形象。</w:t>
      </w:r>
    </w:p>
    <w:p w14:paraId="7F14E911">
      <w:r>
        <w:rPr>
          <w:b/>
        </w:rPr>
        <w:t>博雅科技有限公司 | 行政主管 | 2020-09 ~ 2022-02</w:t>
      </w:r>
    </w:p>
    <w:p w14:paraId="52F835AB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666B6DBE">
      <w:r>
        <w:rPr>
          <w:b/>
        </w:rPr>
        <w:t>鼎盛传媒科技有限公司 | 行政主管 | 2022-09 ~ 2026-01</w:t>
      </w:r>
    </w:p>
    <w:p w14:paraId="0D63DC55">
      <w:pPr>
        <w:pStyle w:val="16"/>
      </w:pPr>
      <w:r>
        <w:t>管理公司固定资产、车辆、印章等，确保规范使用。</w:t>
      </w:r>
    </w:p>
    <w:p w14:paraId="0A611169">
      <w:pPr>
        <w:pStyle w:val="4"/>
      </w:pPr>
      <w:r>
        <w:t>自我评价</w:t>
      </w:r>
    </w:p>
    <w:p w14:paraId="65C4654F">
      <w:r>
        <w:t>工作细致认真，有良好的条理性；善于沟通协调，能够高效处理多项任务；责任心强，有较强的服务意识和团队合作精神。</w:t>
      </w:r>
    </w:p>
    <w:p w14:paraId="6A05A696">
      <w:r>
        <w:br w:type="page"/>
      </w:r>
    </w:p>
    <w:p w14:paraId="74A7B926">
      <w:pPr>
        <w:jc w:val="center"/>
      </w:pPr>
      <w:r>
        <w:rPr>
          <w:b/>
          <w:sz w:val="32"/>
        </w:rPr>
        <w:t>张磊</w:t>
      </w:r>
    </w:p>
    <w:p w14:paraId="40C32C43">
      <w:pPr>
        <w:jc w:val="center"/>
      </w:pPr>
      <w:r>
        <w:rPr>
          <w:sz w:val="2"/>
        </w:rPr>
        <w:t>____________________________________________________________</w:t>
      </w:r>
    </w:p>
    <w:p w14:paraId="757FD4BB">
      <w:r>
        <w:t>求职意向：市场专员 | 深圳 | 16121/月 | 两周内到岗</w:t>
      </w:r>
    </w:p>
    <w:p w14:paraId="737B3A5A">
      <w:r>
        <w:t>基本信息：32岁 | 女 | 上海 | 10年经验</w:t>
      </w:r>
    </w:p>
    <w:p w14:paraId="1D29D653">
      <w:r>
        <w:t>联系方式：15544619440 | juan69@example.com</w:t>
      </w:r>
    </w:p>
    <w:p w14:paraId="2F45D9C3">
      <w:pPr>
        <w:pStyle w:val="4"/>
      </w:pPr>
      <w:r>
        <w:t>工作经历</w:t>
      </w:r>
    </w:p>
    <w:p w14:paraId="51C65578">
      <w:r>
        <w:rPr>
          <w:b/>
        </w:rPr>
        <w:t>鼎盛零售有限公司 | 市场助理 | 2023-08 ~ 2026-04</w:t>
      </w:r>
    </w:p>
    <w:p w14:paraId="1029428F">
      <w:pPr>
        <w:pStyle w:val="16"/>
      </w:pPr>
      <w:r>
        <w:t>负责市场调研，收集竞品信息，撰写分析报告。</w:t>
      </w:r>
    </w:p>
    <w:p w14:paraId="5943F32A">
      <w:pPr>
        <w:pStyle w:val="4"/>
      </w:pPr>
      <w:r>
        <w:t>教育状况</w:t>
      </w:r>
    </w:p>
    <w:p w14:paraId="45E4EB27">
      <w:r>
        <w:t>中山大学 | 广告学 | 本科 | 2012-09 ~ 2016-06</w:t>
      </w:r>
    </w:p>
    <w:p w14:paraId="6F11B2FE">
      <w:r>
        <w:t>专业成绩：3.31/4</w:t>
      </w:r>
    </w:p>
    <w:p w14:paraId="661697A8">
      <w:r>
        <w:t>主修课程：管理学原理、市场营销学、战略管理、运营管理、财务管理、组织行为学</w:t>
      </w:r>
    </w:p>
    <w:p w14:paraId="58171BA6">
      <w:pPr>
        <w:pStyle w:val="4"/>
      </w:pPr>
      <w:r>
        <w:t>技能证书</w:t>
      </w:r>
    </w:p>
    <w:p w14:paraId="42FAF596">
      <w:r>
        <w:t>语言能力：英语专八，流利商务沟通。</w:t>
      </w:r>
    </w:p>
    <w:p w14:paraId="099603C4">
      <w:r>
        <w:t>计算机能力：掌握Photoshop基本操作</w:t>
      </w:r>
    </w:p>
    <w:p w14:paraId="4C61EB0E">
      <w:r>
        <w:t>专业能力：活动策划、社交媒体运营、市场调研</w:t>
      </w:r>
    </w:p>
    <w:p w14:paraId="06D3FDFC">
      <w:pPr>
        <w:pStyle w:val="4"/>
      </w:pPr>
      <w:r>
        <w:t>获奖情况</w:t>
      </w:r>
    </w:p>
    <w:p w14:paraId="19250CD4">
      <w:pPr>
        <w:pStyle w:val="16"/>
      </w:pPr>
      <w:r>
        <w:t>全国计算机等级考试二级（Office高级应用）。</w:t>
      </w:r>
    </w:p>
    <w:p w14:paraId="7A05DEBE">
      <w:pPr>
        <w:pStyle w:val="16"/>
      </w:pPr>
      <w:r>
        <w:t>大学英语四级（CET-4），良好的读写能力。</w:t>
      </w:r>
    </w:p>
    <w:p w14:paraId="10D28712">
      <w:pPr>
        <w:pStyle w:val="4"/>
      </w:pPr>
      <w:r>
        <w:t>个人评价</w:t>
      </w:r>
    </w:p>
    <w:p w14:paraId="17F2D854">
      <w:r>
        <w:t>思维活跃，富有创意；具备敏锐的市场洞察力；热爱挑战，能够承受工作压力；善于数据分析，用数据驱动决策。</w:t>
      </w:r>
    </w:p>
    <w:p w14:paraId="66DA1BBF">
      <w:r>
        <w:br w:type="page"/>
      </w:r>
    </w:p>
    <w:p w14:paraId="7CA8E7F1">
      <w:pPr>
        <w:jc w:val="center"/>
      </w:pPr>
      <w:r>
        <w:rPr>
          <w:b/>
          <w:sz w:val="32"/>
        </w:rPr>
        <w:t>周雪梅</w:t>
      </w:r>
    </w:p>
    <w:p w14:paraId="194D13A9">
      <w:r>
        <w:t>求职意向：产品经理 | 广州 | 10516/月 | 一个月内到岗</w:t>
      </w:r>
    </w:p>
    <w:p w14:paraId="0D1D1602">
      <w:r>
        <w:t>基本信息：26岁 | 男 | 青岛 | 4年经验</w:t>
      </w:r>
    </w:p>
    <w:p w14:paraId="67755D83">
      <w:r>
        <w:t>联系方式：13835443670 | xiuying49@example.net</w:t>
      </w:r>
    </w:p>
    <w:p w14:paraId="598EA3F5">
      <w:pPr>
        <w:pStyle w:val="4"/>
      </w:pPr>
      <w:r>
        <w:t>教育经历</w:t>
      </w:r>
    </w:p>
    <w:p w14:paraId="5772756D">
      <w:r>
        <w:t>清华大学 | 心理学 | 本科 | 2018-09 ~ 2022-06</w:t>
      </w:r>
    </w:p>
    <w:p w14:paraId="6E6AE0EA">
      <w:r>
        <w:t>专业成绩：3.92/4（专业前10%）</w:t>
      </w:r>
    </w:p>
    <w:p w14:paraId="7C4737D2">
      <w:r>
        <w:t>主修课程：战略管理、财务管理、管理学原理、组织行为学、市场营销学、运营管理</w:t>
      </w:r>
    </w:p>
    <w:p w14:paraId="630A3CC3">
      <w:pPr>
        <w:pStyle w:val="4"/>
      </w:pPr>
      <w:r>
        <w:t>工作经验</w:t>
      </w:r>
    </w:p>
    <w:p w14:paraId="2AEFE19A">
      <w:r>
        <w:rPr>
          <w:b/>
        </w:rPr>
        <w:t>恒通咨询科技有限公司 | 产品助理 | 2023-11 ~ 2025-06</w:t>
      </w:r>
    </w:p>
    <w:p w14:paraId="647B7675">
      <w:pPr>
        <w:pStyle w:val="16"/>
      </w:pPr>
      <w:r>
        <w:t>输出PRD文档，协调开发、测试、运营团队推进产品落地。 负责产品需求调研、用户分析，完成产品规划与设计。</w:t>
      </w:r>
    </w:p>
    <w:p w14:paraId="48523163">
      <w:r>
        <w:rPr>
          <w:b/>
        </w:rPr>
        <w:t>鼎盛金融有限公司 | 产品助理 | 2025-05 ~ 2026-06</w:t>
      </w:r>
    </w:p>
    <w:p w14:paraId="3BD554E3">
      <w:pPr>
        <w:pStyle w:val="16"/>
      </w:pPr>
      <w:r>
        <w:t>组织用户访谈，挖掘潜在需求。</w:t>
      </w:r>
    </w:p>
    <w:p w14:paraId="780A514D">
      <w:pPr>
        <w:pStyle w:val="4"/>
      </w:pPr>
      <w:r>
        <w:t>技能特长</w:t>
      </w:r>
    </w:p>
    <w:p w14:paraId="3493AD15">
      <w:r>
        <w:t>语言能力：英语专八，流利商务沟通。</w:t>
      </w:r>
    </w:p>
    <w:p w14:paraId="4879A893">
      <w:r>
        <w:t>计算机能力：熟悉Python基础</w:t>
      </w:r>
    </w:p>
    <w:p w14:paraId="79260594">
      <w:r>
        <w:t>专业能力：数据分析、用户调研、需求分析、项目管理</w:t>
      </w:r>
    </w:p>
    <w:p w14:paraId="3E02B268">
      <w:pPr>
        <w:pStyle w:val="4"/>
      </w:pPr>
      <w:r>
        <w:t>资格证书</w:t>
      </w:r>
    </w:p>
    <w:p w14:paraId="03EDC256">
      <w:pPr>
        <w:pStyle w:val="16"/>
      </w:pPr>
      <w:r>
        <w:t>PMP项目管理认证。</w:t>
      </w:r>
    </w:p>
    <w:p w14:paraId="7F9D3001">
      <w:pPr>
        <w:pStyle w:val="4"/>
      </w:pPr>
      <w:r>
        <w:t>自我介绍</w:t>
      </w:r>
    </w:p>
    <w:p w14:paraId="584964A7">
      <w:r>
        <w:t>善于洞察用户需求，逻辑分析能力强；能够快速理解业务场景；有责任心，注重细节，追求产品极致。</w:t>
      </w:r>
    </w:p>
    <w:p w14:paraId="7497432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983F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12E52">
            <w:r>
              <w:rPr>
                <w:b/>
                <w:sz w:val="28"/>
              </w:rPr>
              <w:t>周博</w:t>
            </w:r>
          </w:p>
          <w:p w14:paraId="582C91C3">
            <w:r>
              <w:t>求职意向：市场专员 | 青岛 | 14296/月 | 一周内到岗</w:t>
            </w:r>
          </w:p>
          <w:p w14:paraId="1AFF6365">
            <w:r>
              <w:t>基本信息：28岁 | 女 | 上海 | 8年经验</w:t>
            </w:r>
          </w:p>
          <w:p w14:paraId="66CC087C">
            <w:r>
              <w:t>联系方式：18746841841 | rjiang@example.net</w:t>
            </w:r>
          </w:p>
          <w:p w14:paraId="09C2E51F">
            <w:pPr>
              <w:pStyle w:val="4"/>
            </w:pPr>
            <w:r>
              <w:t>核心技能</w:t>
            </w:r>
          </w:p>
          <w:p w14:paraId="22C39830">
            <w:r>
              <w:t>语言能力：日语N2，可进行日常对话。</w:t>
            </w:r>
          </w:p>
          <w:p w14:paraId="27B305AE">
            <w:r>
              <w:t>计算机能力：熟练使用Office办公软件</w:t>
            </w:r>
          </w:p>
          <w:p w14:paraId="1542EE00">
            <w:r>
              <w:t>专业能力：活动策划、社交媒体运营、文案写作</w:t>
            </w:r>
          </w:p>
        </w:tc>
        <w:tc>
          <w:tcPr>
            <w:tcW w:w="4320" w:type="dxa"/>
          </w:tcPr>
          <w:p w14:paraId="734244D3"/>
          <w:p w14:paraId="01C1AA2C">
            <w:pPr>
              <w:pStyle w:val="4"/>
            </w:pPr>
            <w:r>
              <w:t>教育状况</w:t>
            </w:r>
          </w:p>
          <w:p w14:paraId="67551BE5">
            <w:r>
              <w:t>南京工业职业技术学院 | 广告学 | 专科 | 2015-09 ~ 2018-06</w:t>
            </w:r>
          </w:p>
          <w:p w14:paraId="40C58E77">
            <w:r>
              <w:t>专业成绩：3.91/4（专业前10%）</w:t>
            </w:r>
          </w:p>
          <w:p w14:paraId="701A5BDF">
            <w:r>
              <w:t>主修课程：战略管理、组织行为学、运营管理、市场营销学、管理学原理、财务管理</w:t>
            </w:r>
          </w:p>
          <w:p w14:paraId="3B2B6032">
            <w:pPr>
              <w:pStyle w:val="4"/>
            </w:pPr>
            <w:r>
              <w:t>工作经验</w:t>
            </w:r>
          </w:p>
          <w:p w14:paraId="5B436513">
            <w:r>
              <w:rPr>
                <w:b/>
              </w:rPr>
              <w:t>新锐科技科技有限公司 | 营销专员 | 2023-07 ~ 2024-08</w:t>
            </w:r>
          </w:p>
          <w:p w14:paraId="50ECCF2D">
            <w:pPr>
              <w:pStyle w:val="16"/>
            </w:pPr>
            <w:r>
              <w:t>协助制定营销策略，跟踪推广效果并优化。</w:t>
            </w:r>
          </w:p>
          <w:p w14:paraId="071CCDD2">
            <w:r>
              <w:rPr>
                <w:b/>
              </w:rPr>
              <w:t>北京教育有限公司 | 营销专员 | 2024-08 ~ 2026-05</w:t>
            </w:r>
          </w:p>
          <w:p w14:paraId="108D2FA5">
            <w:pPr>
              <w:pStyle w:val="16"/>
            </w:pPr>
            <w:r>
              <w:t>与媒体、渠道保持良好合作，拓展市场资源。</w:t>
            </w:r>
          </w:p>
          <w:p w14:paraId="3D10CE2A">
            <w:pPr>
              <w:pStyle w:val="4"/>
            </w:pPr>
            <w:r>
              <w:t>资质认证</w:t>
            </w:r>
          </w:p>
          <w:p w14:paraId="2B916330">
            <w:pPr>
              <w:pStyle w:val="16"/>
            </w:pPr>
            <w:r>
              <w:t>全国计算机等级考试二级（Office高级应用）。</w:t>
            </w:r>
          </w:p>
          <w:p w14:paraId="3D2E50CA">
            <w:pPr>
              <w:pStyle w:val="4"/>
            </w:pPr>
            <w:r>
              <w:t>自我介绍</w:t>
            </w:r>
          </w:p>
          <w:p w14:paraId="53968FA3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2C0034D0">
      <w:r>
        <w:br w:type="page"/>
      </w:r>
    </w:p>
    <w:p w14:paraId="6CCF3F92">
      <w:pPr>
        <w:jc w:val="center"/>
      </w:pPr>
      <w:r>
        <w:rPr>
          <w:b/>
          <w:sz w:val="32"/>
        </w:rPr>
        <w:t>石桂花</w:t>
      </w:r>
    </w:p>
    <w:p w14:paraId="23A9F177">
      <w:pPr>
        <w:jc w:val="center"/>
      </w:pPr>
      <w:r>
        <w:rPr>
          <w:sz w:val="2"/>
        </w:rPr>
        <w:t>____________________________________________________________</w:t>
      </w:r>
    </w:p>
    <w:p w14:paraId="47FA0185">
      <w:r>
        <w:t>求职意向：财务助理 | 上海 | 15849/月 | 一周内到岗</w:t>
      </w:r>
    </w:p>
    <w:p w14:paraId="429FDF84">
      <w:r>
        <w:t>基本信息：29岁 | 男 | 上海 | 9年经验</w:t>
      </w:r>
    </w:p>
    <w:p w14:paraId="2931C476">
      <w:r>
        <w:t>联系方式：13665708692 | xiaqiao@example.net</w:t>
      </w:r>
    </w:p>
    <w:p w14:paraId="59B42016">
      <w:pPr>
        <w:pStyle w:val="4"/>
      </w:pPr>
      <w:r>
        <w:t>实习经历</w:t>
      </w:r>
    </w:p>
    <w:p w14:paraId="72836696">
      <w:r>
        <w:rPr>
          <w:b/>
        </w:rPr>
        <w:t>鼎盛制造科技有限公司 | 财务分析 | 2023-10 ~ 2024-01</w:t>
      </w:r>
    </w:p>
    <w:p w14:paraId="675112FC">
      <w:pPr>
        <w:pStyle w:val="16"/>
      </w:pPr>
      <w:r>
        <w:t>负责日常报销审核、凭证编制及账务处理。</w:t>
      </w:r>
    </w:p>
    <w:p w14:paraId="011EA481">
      <w:r>
        <w:rPr>
          <w:b/>
        </w:rPr>
        <w:t>鼎盛教育科技有限公司 | 财务分析 | 2024-01 ~ 2026-11</w:t>
      </w:r>
    </w:p>
    <w:p w14:paraId="71C4A88F">
      <w:pPr>
        <w:pStyle w:val="16"/>
      </w:pPr>
      <w:r>
        <w:t>负责日常报销审核、凭证编制及账务处理。</w:t>
      </w:r>
    </w:p>
    <w:p w14:paraId="1D085CCD">
      <w:pPr>
        <w:pStyle w:val="4"/>
      </w:pPr>
      <w:r>
        <w:t>教育背景</w:t>
      </w:r>
    </w:p>
    <w:p w14:paraId="1C97F98A">
      <w:r>
        <w:t>上海工商职业技术学院 | 财务管理 | 专科 | 2014-09 ~ 2017-06</w:t>
      </w:r>
    </w:p>
    <w:p w14:paraId="2841D4D5">
      <w:r>
        <w:t>专业成绩：3.79/4（专业前15%）</w:t>
      </w:r>
    </w:p>
    <w:p w14:paraId="692A974A">
      <w:r>
        <w:t>主修课程：组织行为学、运营管理、管理学原理、财务管理、市场营销学、战略管理</w:t>
      </w:r>
    </w:p>
    <w:p w14:paraId="51EEC817">
      <w:pPr>
        <w:pStyle w:val="4"/>
      </w:pPr>
      <w:r>
        <w:t>专业技能</w:t>
      </w:r>
    </w:p>
    <w:p w14:paraId="6D456F32">
      <w:r>
        <w:t>语言能力：英语CET-6，读写熟练，可日常交流。</w:t>
      </w:r>
    </w:p>
    <w:p w14:paraId="007F8A60">
      <w:r>
        <w:t>计算机能力：精通Excel数据处理</w:t>
      </w:r>
    </w:p>
    <w:p w14:paraId="4FB1EE26">
      <w:r>
        <w:t>专业能力：用友、税务申报、Excel、金蝶</w:t>
      </w:r>
    </w:p>
    <w:p w14:paraId="0B1F2DA3">
      <w:pPr>
        <w:pStyle w:val="4"/>
      </w:pPr>
      <w:r>
        <w:t>荣誉证书</w:t>
      </w:r>
    </w:p>
    <w:p w14:paraId="1FF46F1C">
      <w:pPr>
        <w:pStyle w:val="16"/>
      </w:pPr>
      <w:r>
        <w:t>初级会计职称。</w:t>
      </w:r>
    </w:p>
    <w:p w14:paraId="46495CBF">
      <w:pPr>
        <w:pStyle w:val="4"/>
      </w:pPr>
      <w:r>
        <w:t>自我陈述</w:t>
      </w:r>
    </w:p>
    <w:p w14:paraId="56C3D891">
      <w:r>
        <w:t>做事严谨，对数字敏感；熟练掌握财务软件，有较强的合规意识；诚实守信，具备良好的职业道德。</w:t>
      </w:r>
    </w:p>
    <w:p w14:paraId="4DBCD226">
      <w:r>
        <w:br w:type="page"/>
      </w:r>
    </w:p>
    <w:p w14:paraId="4B52739C">
      <w:pPr>
        <w:jc w:val="center"/>
      </w:pPr>
      <w:r>
        <w:rPr>
          <w:b/>
          <w:sz w:val="32"/>
        </w:rPr>
        <w:t>张亮</w:t>
      </w:r>
    </w:p>
    <w:p w14:paraId="0997D3F7">
      <w:r>
        <w:t>求职意向：软件工程师 | 西安 | 15838/月 | 两周内到岗</w:t>
      </w:r>
    </w:p>
    <w:p w14:paraId="10C70B61">
      <w:r>
        <w:t>基本信息：35岁 | 男 | 西安 | 13年经验</w:t>
      </w:r>
    </w:p>
    <w:p w14:paraId="09630AB6">
      <w:r>
        <w:t>联系方式：14740010165 | yong57@example.com</w:t>
      </w:r>
    </w:p>
    <w:p w14:paraId="70FAF625">
      <w:pPr>
        <w:pStyle w:val="4"/>
      </w:pPr>
      <w:r>
        <w:t>教育状况</w:t>
      </w:r>
    </w:p>
    <w:p w14:paraId="6C19982D">
      <w:r>
        <w:t>哈尔滨工业大学 | 软件工程 | 本科 | 2009-09 ~ 2013-06</w:t>
      </w:r>
    </w:p>
    <w:p w14:paraId="2981B680">
      <w:r>
        <w:t>专业成绩：3.16/4</w:t>
      </w:r>
    </w:p>
    <w:p w14:paraId="7543A19B">
      <w:r>
        <w:t>主修课程：面向对象编程、软件测试、项目管理、数据库设计、软件工程</w:t>
      </w:r>
    </w:p>
    <w:p w14:paraId="4ED48C8A">
      <w:pPr>
        <w:pStyle w:val="4"/>
      </w:pPr>
      <w:r>
        <w:t>职业经历</w:t>
      </w:r>
    </w:p>
    <w:p w14:paraId="19D1AA5C">
      <w:r>
        <w:rPr>
          <w:b/>
        </w:rPr>
        <w:t>创想传媒科技有限公司 | Python开发工程师 | 2023-12 ~ 2024-12</w:t>
      </w:r>
    </w:p>
    <w:p w14:paraId="798B3D6D">
      <w:pPr>
        <w:pStyle w:val="16"/>
      </w:pPr>
      <w:r>
        <w:t>协助团队完成项目迭代与上线。 编写高质量代码，进行单元测试和性能优化。</w:t>
      </w:r>
    </w:p>
    <w:p w14:paraId="5CE4A2B8">
      <w:r>
        <w:rPr>
          <w:b/>
        </w:rPr>
        <w:t>杭州金融有限公司 | Java开发工程师 | 2024-02 ~ 2026-07</w:t>
      </w:r>
    </w:p>
    <w:p w14:paraId="38720815">
      <w:pPr>
        <w:pStyle w:val="16"/>
      </w:pPr>
      <w:r>
        <w:t>参与需求分析，负责后端/前端模块设计与开发。</w:t>
      </w:r>
    </w:p>
    <w:p w14:paraId="0B373B61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CA6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0730094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86AA9F1">
            <w:r>
              <w:t>掌握Photoshop基本操作</w:t>
            </w:r>
          </w:p>
        </w:tc>
      </w:tr>
      <w:tr w14:paraId="1A97B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4FF2CAD">
            <w:r>
              <w:t>MySQL</w:t>
            </w:r>
          </w:p>
        </w:tc>
        <w:tc>
          <w:tcPr>
            <w:tcW w:w="4320" w:type="dxa"/>
            <w:shd w:val="clear" w:color="auto" w:fill="E7E6E6"/>
          </w:tcPr>
          <w:p w14:paraId="65AE9C35">
            <w:r>
              <w:t>Spring</w:t>
            </w:r>
          </w:p>
        </w:tc>
      </w:tr>
    </w:tbl>
    <w:p w14:paraId="78EEB77E"/>
    <w:p w14:paraId="074AC6D9">
      <w:pPr>
        <w:pStyle w:val="4"/>
      </w:pPr>
      <w:r>
        <w:t>资质认证</w:t>
      </w:r>
    </w:p>
    <w:p w14:paraId="68220DED">
      <w:pPr>
        <w:pStyle w:val="16"/>
      </w:pPr>
      <w:r>
        <w:t>全国计算机等级考试二级（Office高级应用）。</w:t>
      </w:r>
    </w:p>
    <w:p w14:paraId="64093FF6">
      <w:pPr>
        <w:pStyle w:val="16"/>
      </w:pPr>
      <w:r>
        <w:t>全国计算机等级考试三级（数据库技术）。</w:t>
      </w:r>
    </w:p>
    <w:p w14:paraId="1ED0C0AE">
      <w:pPr>
        <w:pStyle w:val="4"/>
      </w:pPr>
      <w:r>
        <w:t>项目经历</w:t>
      </w:r>
    </w:p>
    <w:p w14:paraId="7F7B0517">
      <w:r>
        <w:rPr>
          <w:b/>
        </w:rPr>
        <w:t>数据可视化平台（2021-06 ~ 2024-09）</w:t>
      </w:r>
    </w:p>
    <w:p w14:paraId="1656342A">
      <w:pPr>
        <w:pStyle w:val="16"/>
      </w:pPr>
      <w:r>
        <w:t>负责核心模块设计与开发，实现了高并发处理，提升了系统性能30%。</w:t>
      </w:r>
    </w:p>
    <w:p w14:paraId="3A5B76E1">
      <w:pPr>
        <w:pStyle w:val="4"/>
      </w:pPr>
      <w:r>
        <w:t>自我评价</w:t>
      </w:r>
    </w:p>
    <w:p w14:paraId="159C66A2">
      <w:r>
        <w:t>逻辑思维清晰，代码规范；热爱技术，乐于钻研；具备良好的问题分析和解决能力；有较强的学习能力和团队协作精神。</w:t>
      </w:r>
    </w:p>
    <w:p w14:paraId="08C99AC1">
      <w:r>
        <w:br w:type="page"/>
      </w:r>
    </w:p>
    <w:p w14:paraId="62453859">
      <w:pPr>
        <w:jc w:val="center"/>
      </w:pPr>
      <w:r>
        <w:rPr>
          <w:b/>
          <w:sz w:val="32"/>
        </w:rPr>
        <w:t>朱飞</w:t>
      </w:r>
    </w:p>
    <w:p w14:paraId="7FDC33A6">
      <w:r>
        <w:t>求职意向：设计师 | 西安 | 15657/月 | 一周内到岗</w:t>
      </w:r>
    </w:p>
    <w:p w14:paraId="55B85D0C">
      <w:r>
        <w:t>基本信息：34岁 | 女 | 西安 | 14年经验</w:t>
      </w:r>
    </w:p>
    <w:p w14:paraId="1D6D94F4">
      <w:r>
        <w:t>联系方式：13354089394 | yan33@example.net</w:t>
      </w:r>
    </w:p>
    <w:p w14:paraId="22E35EEA">
      <w:pPr>
        <w:pStyle w:val="4"/>
      </w:pPr>
      <w:r>
        <w:t>教育经历</w:t>
      </w:r>
    </w:p>
    <w:p w14:paraId="12596251">
      <w:r>
        <w:t>北京信息职业技术学院 | 数字媒体艺术 | 专科 | 2009-09 ~ 2012-06</w:t>
      </w:r>
    </w:p>
    <w:p w14:paraId="7833FFAC">
      <w:r>
        <w:t>专业成绩：3.52/4</w:t>
      </w:r>
    </w:p>
    <w:p w14:paraId="72C571FB">
      <w:r>
        <w:t>主修课程：管理学原理、市场营销学、财务管理、运营管理、战略管理、组织行为学</w:t>
      </w:r>
    </w:p>
    <w:p w14:paraId="7F902FD8">
      <w:pPr>
        <w:pStyle w:val="4"/>
      </w:pPr>
      <w:r>
        <w:t>实习经历</w:t>
      </w:r>
    </w:p>
    <w:p w14:paraId="199F999D">
      <w:r>
        <w:rPr>
          <w:b/>
        </w:rPr>
        <w:t>1. 鼎盛互联网有限公司 | 视觉设计师 | 2019-01 ~ 2020-04</w:t>
      </w:r>
    </w:p>
    <w:p w14:paraId="2D4E1BC9">
      <w:pPr>
        <w:pStyle w:val="16"/>
      </w:pPr>
      <w:r>
        <w:t>维护设计规范，持续优化设计风格。</w:t>
      </w:r>
    </w:p>
    <w:p w14:paraId="2345A030">
      <w:r>
        <w:rPr>
          <w:b/>
        </w:rPr>
        <w:t>2. 新锐互联网有限公司 | 平面设计师 | 2020-12 ~ 2024-09</w:t>
      </w:r>
    </w:p>
    <w:p w14:paraId="4F9A764D">
      <w:pPr>
        <w:pStyle w:val="16"/>
      </w:pPr>
      <w:r>
        <w:t>参与品牌VI设计，确保品牌一致性。 制作宣传海报、画册、名片等平面物料。</w:t>
      </w:r>
    </w:p>
    <w:p w14:paraId="2D435105">
      <w:r>
        <w:rPr>
          <w:b/>
        </w:rPr>
        <w:t>3. 上海互联网有限公司 | 视觉设计师 | 2024-01 ~ 2026-10</w:t>
      </w:r>
    </w:p>
    <w:p w14:paraId="1430B68B">
      <w:pPr>
        <w:pStyle w:val="16"/>
      </w:pPr>
      <w:r>
        <w:t>参与品牌VI设计，确保品牌一致性。 制作宣传海报、画册、名片等平面物料。 与产品、开发沟通，保证设计落地效果。</w:t>
      </w:r>
    </w:p>
    <w:p w14:paraId="36F5F743">
      <w:pPr>
        <w:pStyle w:val="4"/>
      </w:pPr>
      <w:r>
        <w:t>核心技能</w:t>
      </w:r>
    </w:p>
    <w:p w14:paraId="6AAE3BF4">
      <w:r>
        <w:t>语言能力：英语CET-6，读写熟练，可日常交流。</w:t>
      </w:r>
    </w:p>
    <w:p w14:paraId="65866317">
      <w:r>
        <w:t>计算机能力：掌握Photoshop基本操作</w:t>
      </w:r>
    </w:p>
    <w:p w14:paraId="5C931EE4">
      <w:r>
        <w:t>专业能力：Illustrator、色彩搭配</w:t>
      </w:r>
    </w:p>
    <w:p w14:paraId="7A23B229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DAF7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27E754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4683732F">
      <w:pPr>
        <w:pStyle w:val="4"/>
      </w:pPr>
      <w:r>
        <w:t>项目实践</w:t>
      </w:r>
    </w:p>
    <w:p w14:paraId="1DADFBC6">
      <w:r>
        <w:rPr>
          <w:b/>
        </w:rPr>
        <w:t>品牌官网改版（2021-12 ~ 2024-12）</w:t>
      </w:r>
    </w:p>
    <w:p w14:paraId="3EB7AABC">
      <w:pPr>
        <w:pStyle w:val="16"/>
      </w:pPr>
      <w:r>
        <w:t>负责核心模块设计与开发，实现了高并发处理，提升了系统性能30%。</w:t>
      </w:r>
    </w:p>
    <w:p w14:paraId="1246565B">
      <w:pPr>
        <w:pStyle w:val="4"/>
      </w:pPr>
      <w:r>
        <w:t>自我评价</w:t>
      </w:r>
    </w:p>
    <w:p w14:paraId="655A8193">
      <w:r>
        <w:t>具备良好的审美能力和设计功底；热爱设计，关注细节；善于沟通，能准确理解需求并转化为优秀的设计方案。</w:t>
      </w:r>
    </w:p>
    <w:p w14:paraId="687788D2">
      <w:r>
        <w:br w:type="page"/>
      </w:r>
    </w:p>
    <w:p w14:paraId="5950458E">
      <w:pPr>
        <w:jc w:val="center"/>
      </w:pPr>
      <w:r>
        <w:rPr>
          <w:b/>
          <w:sz w:val="32"/>
        </w:rPr>
        <w:t>黄丽娟</w:t>
      </w:r>
    </w:p>
    <w:p w14:paraId="6693AF6B">
      <w:r>
        <w:t>求职意向：产品经理 | 郑州 | 14984/月 | 一周内到岗</w:t>
      </w:r>
    </w:p>
    <w:p w14:paraId="6C570EA5">
      <w:r>
        <w:t>基本信息：27岁 | 男 | 郑州 | 5年经验</w:t>
      </w:r>
    </w:p>
    <w:p w14:paraId="5FA8F364">
      <w:r>
        <w:t>联系方式：14571360106 | taodu@example.com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4BD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018530">
            <w:pPr>
              <w:pStyle w:val="4"/>
            </w:pPr>
            <w:r>
              <w:t>学习背景</w:t>
            </w:r>
          </w:p>
          <w:p w14:paraId="00538535">
            <w:r>
              <w:t>南京大学 | 计算机科学与技术 | 本科 | 2017-09 ~ 2021-06</w:t>
            </w:r>
          </w:p>
          <w:p w14:paraId="04238BDC">
            <w:r>
              <w:t>专业成绩：3.94/4（专业前15%）</w:t>
            </w:r>
          </w:p>
          <w:p w14:paraId="60202278">
            <w:r>
              <w:t>主修课程：计算机网络、算法设计、编程基础、数据库原理、数据结构、操作系统</w:t>
            </w:r>
          </w:p>
        </w:tc>
      </w:tr>
    </w:tbl>
    <w:p w14:paraId="2DABA5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D8C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BCA3EEE">
            <w:pPr>
              <w:pStyle w:val="4"/>
            </w:pPr>
            <w:r>
              <w:t>实习经历</w:t>
            </w:r>
          </w:p>
          <w:p w14:paraId="36AB554A">
            <w:r>
              <w:rPr>
                <w:b/>
              </w:rPr>
              <w:t>领航传媒科技有限公司 | 高级产品经理 | 2021-09 ~ 2023-07</w:t>
            </w:r>
          </w:p>
          <w:p w14:paraId="2E819435">
            <w:pPr>
              <w:pStyle w:val="16"/>
            </w:pPr>
            <w:r>
              <w:t>组织用户访谈，挖掘潜在需求。 跟踪产品数据，根据反馈持续优化迭代。</w:t>
            </w:r>
          </w:p>
          <w:p w14:paraId="0B16F7A5">
            <w:r>
              <w:rPr>
                <w:b/>
              </w:rPr>
              <w:t>创想零售有限公司 | 高级产品经理 | 2023-06 ~ 2026-06</w:t>
            </w:r>
          </w:p>
          <w:p w14:paraId="0CF60005">
            <w:pPr>
              <w:pStyle w:val="16"/>
            </w:pPr>
            <w:r>
              <w:t>负责产品需求调研、用户分析，完成产品规划与设计。</w:t>
            </w:r>
          </w:p>
        </w:tc>
      </w:tr>
    </w:tbl>
    <w:p w14:paraId="250B7E9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D23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E07522">
            <w:pPr>
              <w:pStyle w:val="4"/>
            </w:pPr>
            <w:r>
              <w:t>核心技能</w:t>
            </w:r>
          </w:p>
          <w:p w14:paraId="77DCEC83">
            <w:r>
              <w:t>语言能力：英语CET-6，读写熟练，可日常交流。</w:t>
            </w:r>
          </w:p>
          <w:p w14:paraId="31117D39">
            <w:r>
              <w:t>计算机能力：熟悉Python基础</w:t>
            </w:r>
          </w:p>
          <w:p w14:paraId="41F82BB5">
            <w:r>
              <w:t>专业能力：需求分析、项目管理、数据分析</w:t>
            </w:r>
          </w:p>
        </w:tc>
      </w:tr>
    </w:tbl>
    <w:p w14:paraId="40A4400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759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38B61C9">
            <w:pPr>
              <w:pStyle w:val="4"/>
            </w:pPr>
            <w:r>
              <w:t>获奖情况</w:t>
            </w:r>
          </w:p>
          <w:p w14:paraId="3E77ECB6">
            <w:pPr>
              <w:pStyle w:val="16"/>
            </w:pPr>
            <w:r>
              <w:t>PMP项目管理认证。</w:t>
            </w:r>
          </w:p>
        </w:tc>
      </w:tr>
    </w:tbl>
    <w:p w14:paraId="22BAB02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18E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C11B00">
            <w:pPr>
              <w:pStyle w:val="4"/>
            </w:pPr>
            <w:r>
              <w:t>项目经验</w:t>
            </w:r>
          </w:p>
          <w:p w14:paraId="54FA4791">
            <w:r>
              <w:rPr>
                <w:b/>
              </w:rPr>
              <w:t>品牌官网改版（2023-01 ~ 2024-05）</w:t>
            </w:r>
          </w:p>
          <w:p w14:paraId="035DC9BA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74E00C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041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6B14CE">
            <w:pPr>
              <w:pStyle w:val="4"/>
            </w:pPr>
            <w:r>
              <w:t>自我评价</w:t>
            </w:r>
          </w:p>
          <w:p w14:paraId="4D93D90C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ADBBC8D"/>
    <w:p w14:paraId="56751C3A">
      <w:r>
        <w:br w:type="page"/>
      </w:r>
    </w:p>
    <w:p w14:paraId="0C5B60EF">
      <w:pPr>
        <w:jc w:val="center"/>
      </w:pPr>
      <w:r>
        <w:rPr>
          <w:b/>
          <w:sz w:val="32"/>
        </w:rPr>
        <w:t>杨艳</w:t>
      </w:r>
    </w:p>
    <w:p w14:paraId="1AA1A4FE">
      <w:r>
        <w:t>求职意向：人事专员 | 苏州 | 13413/月 | 两周内到岗</w:t>
      </w:r>
    </w:p>
    <w:p w14:paraId="40B48860">
      <w:r>
        <w:t>基本信息：26岁 | 女 | 苏州 | 4年经验</w:t>
      </w:r>
    </w:p>
    <w:p w14:paraId="2D5B9162">
      <w:r>
        <w:t>联系方式：15068098419 | xiashi@example.com</w:t>
      </w:r>
    </w:p>
    <w:p w14:paraId="2EA099C0">
      <w:pPr>
        <w:pStyle w:val="4"/>
      </w:pPr>
      <w:r>
        <w:t>自我评价</w:t>
      </w:r>
    </w:p>
    <w:p w14:paraId="2ACB10D7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2482E8FD">
      <w:pPr>
        <w:pStyle w:val="4"/>
      </w:pPr>
      <w:r>
        <w:t>教育状况</w:t>
      </w:r>
    </w:p>
    <w:p w14:paraId="0CA49AFC">
      <w:r>
        <w:t>哈尔滨工业大学 | 劳动与社会保障 | 本科 | 2018-09 ~ 2022-06</w:t>
      </w:r>
    </w:p>
    <w:p w14:paraId="43A02D72">
      <w:r>
        <w:t>专业成绩：3.85/4</w:t>
      </w:r>
    </w:p>
    <w:p w14:paraId="4A67AEAB">
      <w:r>
        <w:t>主修课程：财务管理、战略管理、组织行为学、管理学原理、市场营销学、运营管理</w:t>
      </w:r>
    </w:p>
    <w:p w14:paraId="2BB560CA">
      <w:pPr>
        <w:pStyle w:val="4"/>
      </w:pPr>
      <w:r>
        <w:t>实习经历</w:t>
      </w:r>
    </w:p>
    <w:p w14:paraId="6884A0AE">
      <w:r>
        <w:rPr>
          <w:b/>
        </w:rPr>
        <w:t>创想传媒科技有限公司 | 人事专员 | 2024-09 ~ 2025-01</w:t>
      </w:r>
    </w:p>
    <w:p w14:paraId="4EB42FC6">
      <w:pPr>
        <w:pStyle w:val="16"/>
      </w:pPr>
      <w:r>
        <w:t>负责招聘全流程，包括职位发布、简历筛选、面试安排及录用跟进。 负责考勤统计、薪酬核算及社保公积金缴纳。 办理员工入职、转正、调动、离职手续，维护人事档案。</w:t>
      </w:r>
    </w:p>
    <w:p w14:paraId="41BC7904">
      <w:r>
        <w:rPr>
          <w:b/>
        </w:rPr>
        <w:t>全民简历互联网科技有限公司 | HR助理 | 2025-01 ~ 2026-06</w:t>
      </w:r>
    </w:p>
    <w:p w14:paraId="416EB9C9">
      <w:pPr>
        <w:pStyle w:val="16"/>
      </w:pPr>
      <w:r>
        <w:t>协助组织员工培训及企业文化活动，提升员工满意度。 处理员工关系，协助解决劳动争议，维护和谐劳动关系。</w:t>
      </w:r>
    </w:p>
    <w:p w14:paraId="4090F321">
      <w:pPr>
        <w:pStyle w:val="4"/>
      </w:pPr>
      <w:r>
        <w:t>技能证书</w:t>
      </w:r>
    </w:p>
    <w:p w14:paraId="334B35D5">
      <w:r>
        <w:t>语言能力：英语CET-4，具备基本读写能力。</w:t>
      </w:r>
    </w:p>
    <w:p w14:paraId="4E640B31">
      <w:r>
        <w:t>计算机能力：具备网络基础</w:t>
      </w:r>
    </w:p>
    <w:p w14:paraId="12C8FEDB">
      <w:r>
        <w:t>专业能力：劳动法、薪酬核算、员工关系</w:t>
      </w:r>
    </w:p>
    <w:p w14:paraId="539E4580">
      <w:pPr>
        <w:pStyle w:val="4"/>
      </w:pPr>
      <w:r>
        <w:t>获奖情况</w:t>
      </w:r>
    </w:p>
    <w:p w14:paraId="287D117B">
      <w:pPr>
        <w:pStyle w:val="16"/>
      </w:pPr>
      <w:r>
        <w:t>人力资源管理师三级证书。</w:t>
      </w:r>
    </w:p>
    <w:p w14:paraId="42AD8E04">
      <w:r>
        <w:br w:type="page"/>
      </w:r>
    </w:p>
    <w:p w14:paraId="4990D3EB">
      <w:pPr>
        <w:jc w:val="center"/>
      </w:pPr>
      <w:r>
        <w:rPr>
          <w:b/>
          <w:color w:val="003366"/>
          <w:sz w:val="32"/>
        </w:rPr>
        <w:t>唐淑珍</w:t>
      </w:r>
    </w:p>
    <w:p w14:paraId="6586E1A9">
      <w:r>
        <w:t>求职意向：行政专员 | 深圳 | 14717/月 | 两周内到岗</w:t>
      </w:r>
    </w:p>
    <w:p w14:paraId="7630384B">
      <w:r>
        <w:t>基本信息：26岁 | 女 | 西安 | 6年经验</w:t>
      </w:r>
    </w:p>
    <w:p w14:paraId="10EC6BB7">
      <w:r>
        <w:t>联系方式：18146405394 | panyan@example.org</w:t>
      </w:r>
    </w:p>
    <w:p w14:paraId="0036C0C1">
      <w:pPr>
        <w:pStyle w:val="4"/>
      </w:pPr>
      <w:r>
        <w:t>技能证书</w:t>
      </w:r>
    </w:p>
    <w:p w14:paraId="6698201A">
      <w:r>
        <w:t>语言能力：英语CET-4，具备基本读写能力。</w:t>
      </w:r>
    </w:p>
    <w:p w14:paraId="0EECEE8D">
      <w:r>
        <w:t>计算机能力：掌握Photoshop基本操作</w:t>
      </w:r>
    </w:p>
    <w:p w14:paraId="1F8201DD">
      <w:r>
        <w:t>专业能力：会议组织、办公软件、固定资产管理、档案管理</w:t>
      </w:r>
    </w:p>
    <w:p w14:paraId="177C69C4">
      <w:pPr>
        <w:pStyle w:val="4"/>
      </w:pPr>
      <w:r>
        <w:t>资质认证</w:t>
      </w:r>
    </w:p>
    <w:p w14:paraId="3B8FB813">
      <w:pPr>
        <w:pStyle w:val="16"/>
      </w:pPr>
      <w:r>
        <w:t>大学英语六级（CET-6），优秀的听说读写能力。</w:t>
      </w:r>
    </w:p>
    <w:p w14:paraId="092086F2">
      <w:pPr>
        <w:pStyle w:val="16"/>
      </w:pPr>
      <w:r>
        <w:t>全国计算机等级考试二级（Office高级应用）。</w:t>
      </w:r>
    </w:p>
    <w:p w14:paraId="636463E9">
      <w:pPr>
        <w:pStyle w:val="16"/>
      </w:pPr>
      <w:r>
        <w:t>大学英语四级（CET-4），良好的读写能力。</w:t>
      </w:r>
    </w:p>
    <w:p w14:paraId="69C06207">
      <w:pPr>
        <w:pStyle w:val="4"/>
      </w:pPr>
      <w:r>
        <w:t>教育经历</w:t>
      </w:r>
    </w:p>
    <w:p w14:paraId="5F11280D">
      <w:r>
        <w:t>广州番禺职业技术学院 | 公共事业管理 | 专科 | 2017-09 ~ 2020-06</w:t>
      </w:r>
    </w:p>
    <w:p w14:paraId="52C0A0E6">
      <w:r>
        <w:t>专业成绩：3.78/4（专业前10%）</w:t>
      </w:r>
    </w:p>
    <w:p w14:paraId="5F96F756">
      <w:r>
        <w:t>主修课程：管理学原理、战略管理、运营管理、市场营销学、财务管理</w:t>
      </w:r>
    </w:p>
    <w:p w14:paraId="38ABE967">
      <w:pPr>
        <w:pStyle w:val="4"/>
      </w:pPr>
      <w:r>
        <w:t>过往经历</w:t>
      </w:r>
    </w:p>
    <w:p w14:paraId="30642E91">
      <w:r>
        <w:rPr>
          <w:b/>
        </w:rPr>
        <w:t>杭州互联网有限公司 | 行政助理 | 2020-12 ~ 2022-12</w:t>
      </w:r>
    </w:p>
    <w:p w14:paraId="21128BA8">
      <w:pPr>
        <w:pStyle w:val="16"/>
      </w:pPr>
      <w:r>
        <w:t>协助组织公司内部会议、活动，撰写会议纪要并跟进落实。</w:t>
      </w:r>
    </w:p>
    <w:p w14:paraId="1DABA067">
      <w:r>
        <w:rPr>
          <w:b/>
        </w:rPr>
        <w:t>全民简历传媒科技有限公司 | 行政经理 | 2022-04 ~ 2026-11</w:t>
      </w:r>
    </w:p>
    <w:p w14:paraId="1C966520">
      <w:pPr>
        <w:pStyle w:val="16"/>
      </w:pPr>
      <w:r>
        <w:t>管理公司固定资产、车辆、印章等，确保规范使用。</w:t>
      </w:r>
    </w:p>
    <w:p w14:paraId="4A6A8906">
      <w:pPr>
        <w:pStyle w:val="4"/>
      </w:pPr>
      <w:r>
        <w:t>关于我</w:t>
      </w:r>
    </w:p>
    <w:p w14:paraId="2F48FFBE">
      <w:r>
        <w:t>工作细致认真，有良好的条理性；善于沟通协调，能够高效处理多项任务；责任心强，有较强的服务意识和团队合作精神。</w:t>
      </w:r>
    </w:p>
    <w:p w14:paraId="2E2BA5A1">
      <w:r>
        <w:br w:type="page"/>
      </w:r>
    </w:p>
    <w:p w14:paraId="78217E4F">
      <w:pPr>
        <w:jc w:val="center"/>
      </w:pPr>
      <w:r>
        <w:rPr>
          <w:b/>
          <w:sz w:val="32"/>
        </w:rPr>
        <w:t>林平</w:t>
      </w:r>
    </w:p>
    <w:p w14:paraId="23D336EB">
      <w:r>
        <w:t>求职意向：运营专员 | 北京 | 16270/月 | 一周内到岗</w:t>
      </w:r>
    </w:p>
    <w:p w14:paraId="0708B69D">
      <w:r>
        <w:t>基本信息：32岁 | 女 | 北京 | 10年经验</w:t>
      </w:r>
    </w:p>
    <w:p w14:paraId="6E5E09B3">
      <w:r>
        <w:t>联系方式：13838699206 | lixia@example.com</w:t>
      </w:r>
    </w:p>
    <w:p w14:paraId="6135732B">
      <w:pPr>
        <w:pStyle w:val="4"/>
      </w:pPr>
      <w:r>
        <w:t>教育背景</w:t>
      </w:r>
    </w:p>
    <w:p w14:paraId="0FBDF710">
      <w:r>
        <w:t>清华大学 | 汉语言文学 | 本科 | 2012-09 ~ 2016-06</w:t>
      </w:r>
    </w:p>
    <w:p w14:paraId="3918D438">
      <w:r>
        <w:t>专业成绩：3.69/4（专业前10%）</w:t>
      </w:r>
    </w:p>
    <w:p w14:paraId="4526C331">
      <w:r>
        <w:t>主修课程：战略管理、运营管理、财务管理、组织行为学、市场营销学</w:t>
      </w:r>
    </w:p>
    <w:p w14:paraId="6905C893">
      <w:pPr>
        <w:pStyle w:val="4"/>
      </w:pPr>
      <w:r>
        <w:t>实习经历</w:t>
      </w:r>
    </w:p>
    <w:p w14:paraId="14D16706">
      <w:r>
        <w:rPr>
          <w:b/>
        </w:rPr>
        <w:t>卓越科技科技有限公司 | 运营专员 | 2020-02 ~ 2024-11</w:t>
      </w:r>
    </w:p>
    <w:p w14:paraId="53746CC5">
      <w:pPr>
        <w:pStyle w:val="16"/>
      </w:pPr>
      <w:r>
        <w:t>撰写内容文案，维护APP/网站内容更新。</w:t>
      </w:r>
    </w:p>
    <w:p w14:paraId="153F2044">
      <w:r>
        <w:rPr>
          <w:b/>
        </w:rPr>
        <w:t>恒通医疗有限公司 | 新媒体运营 | 2024-07 ~ 2026-03</w:t>
      </w:r>
    </w:p>
    <w:p w14:paraId="0EB8D8A5">
      <w:pPr>
        <w:pStyle w:val="16"/>
      </w:pPr>
      <w:r>
        <w:t>处理用户反馈，提升用户体验。 负责用户社群运营，提升用户活跃度和粘性。</w:t>
      </w:r>
    </w:p>
    <w:p w14:paraId="1C8F09AA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D46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46094C2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0169979E">
            <w:r>
              <w:t>精通Excel数据处理</w:t>
            </w:r>
          </w:p>
        </w:tc>
      </w:tr>
      <w:tr w14:paraId="22609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A977038">
            <w:r>
              <w:t>社群管理</w:t>
            </w:r>
          </w:p>
        </w:tc>
        <w:tc>
          <w:tcPr>
            <w:tcW w:w="4320" w:type="dxa"/>
            <w:shd w:val="clear" w:color="auto" w:fill="E7E6E6"/>
          </w:tcPr>
          <w:p w14:paraId="3A943C10">
            <w:r>
              <w:t>内容创作</w:t>
            </w:r>
          </w:p>
        </w:tc>
      </w:tr>
      <w:tr w14:paraId="0A4B5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7E78C69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340AD8C1">
            <w:r>
              <w:t>活动策划</w:t>
            </w:r>
          </w:p>
        </w:tc>
      </w:tr>
    </w:tbl>
    <w:p w14:paraId="4CF23DE7"/>
    <w:p w14:paraId="5A8572E7">
      <w:pPr>
        <w:pStyle w:val="4"/>
      </w:pPr>
      <w:r>
        <w:t>资质认证</w:t>
      </w:r>
    </w:p>
    <w:p w14:paraId="6259DD43">
      <w:pPr>
        <w:pStyle w:val="16"/>
      </w:pPr>
      <w:r>
        <w:t>大学英语四级（CET-4），良好的读写能力。</w:t>
      </w:r>
    </w:p>
    <w:p w14:paraId="206BC46D">
      <w:pPr>
        <w:pStyle w:val="16"/>
      </w:pPr>
      <w:r>
        <w:t>大学英语六级（CET-6），优秀的听说读写能力。</w:t>
      </w:r>
    </w:p>
    <w:p w14:paraId="1639CC20">
      <w:pPr>
        <w:pStyle w:val="4"/>
      </w:pPr>
      <w:r>
        <w:t>自我评价</w:t>
      </w:r>
    </w:p>
    <w:p w14:paraId="0560377B">
      <w:r>
        <w:t>执行力强，结果导向；具备良好的沟通能力和文案功底；善于在快节奏环境中工作，能高效完成目标。</w:t>
      </w:r>
    </w:p>
    <w:p w14:paraId="19D59D90">
      <w:r>
        <w:br w:type="page"/>
      </w:r>
    </w:p>
    <w:p w14:paraId="7DD30D51">
      <w:pPr>
        <w:jc w:val="center"/>
      </w:pPr>
      <w:r>
        <w:rPr>
          <w:b/>
          <w:sz w:val="32"/>
        </w:rPr>
        <w:t>任凯</w:t>
      </w:r>
    </w:p>
    <w:p w14:paraId="38E2E3E0">
      <w:r>
        <w:t>求职意向：财务助理 | 杭州 | 9074/月 | 一个月内到岗</w:t>
      </w:r>
    </w:p>
    <w:p w14:paraId="658B4011">
      <w:r>
        <w:t>基本信息：30岁 | 女 | 青岛 | 8年经验</w:t>
      </w:r>
    </w:p>
    <w:p w14:paraId="19DD2914">
      <w:r>
        <w:t>联系方式：14525738665 | min96@example.net</w:t>
      </w:r>
    </w:p>
    <w:p w14:paraId="7F935E9F">
      <w:pPr>
        <w:pStyle w:val="4"/>
      </w:pPr>
      <w:r>
        <w:t>学习背景</w:t>
      </w:r>
    </w:p>
    <w:p w14:paraId="7225ECBE">
      <w:r>
        <w:t>清华大学 | 会计学 | 本科 | 2014-09 ~ 2018-06</w:t>
      </w:r>
    </w:p>
    <w:p w14:paraId="45FFD25E">
      <w:r>
        <w:t>专业成绩：3.57/4（专业前30%）</w:t>
      </w:r>
    </w:p>
    <w:p w14:paraId="4C92D108">
      <w:r>
        <w:t>主修课程：基础会计、税法、管理会计、成本会计、审计学、中级财务会计</w:t>
      </w:r>
    </w:p>
    <w:p w14:paraId="53C238FC">
      <w:pPr>
        <w:pStyle w:val="4"/>
      </w:pPr>
      <w:r>
        <w:t>过往经历</w:t>
      </w:r>
    </w:p>
    <w:p w14:paraId="3875422D">
      <w:r>
        <w:rPr>
          <w:b/>
        </w:rPr>
        <w:t>1. 鼎盛制造科技有限公司 | 会计 | 2021-03 ~ 2025-01</w:t>
      </w:r>
    </w:p>
    <w:p w14:paraId="5663B663">
      <w:pPr>
        <w:pStyle w:val="16"/>
      </w:pPr>
      <w:r>
        <w:t>负责日常报销审核、凭证编制及账务处理。</w:t>
      </w:r>
    </w:p>
    <w:p w14:paraId="5DD6D1D3">
      <w:r>
        <w:rPr>
          <w:b/>
        </w:rPr>
        <w:t>2. 鼎盛金融科技有限公司 | 会计 | 2025-09 ~ 2026-08</w:t>
      </w:r>
    </w:p>
    <w:p w14:paraId="7EAB3331">
      <w:pPr>
        <w:pStyle w:val="16"/>
      </w:pPr>
      <w:r>
        <w:t>协助完成月度财务报表编制及税务申报。</w:t>
      </w:r>
    </w:p>
    <w:p w14:paraId="51C89675">
      <w:pPr>
        <w:pStyle w:val="4"/>
      </w:pPr>
      <w:r>
        <w:t>核心技能</w:t>
      </w:r>
    </w:p>
    <w:p w14:paraId="5EAEFDE4">
      <w:r>
        <w:t>语言能力：日语N2，可进行日常对话。</w:t>
      </w:r>
    </w:p>
    <w:p w14:paraId="2F592C5D">
      <w:r>
        <w:t>计算机能力：具备网络基础</w:t>
      </w:r>
    </w:p>
    <w:p w14:paraId="0D3AE543">
      <w:r>
        <w:t>专业能力：用友、Excel、税务申报</w:t>
      </w:r>
    </w:p>
    <w:p w14:paraId="2277F00D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2E46D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13C922">
            <w:pPr>
              <w:spacing w:after="0" w:line="240" w:lineRule="auto"/>
            </w:pPr>
            <w:r>
              <w:t>初级会计职称。</w:t>
            </w:r>
          </w:p>
        </w:tc>
      </w:tr>
      <w:tr w14:paraId="2D83A2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E62138">
            <w:pPr>
              <w:spacing w:after="0" w:line="240" w:lineRule="auto"/>
            </w:pPr>
            <w:r>
              <w:t>会计从业资格证。</w:t>
            </w:r>
          </w:p>
        </w:tc>
      </w:tr>
    </w:tbl>
    <w:p w14:paraId="23B736A6">
      <w:pPr>
        <w:pStyle w:val="4"/>
      </w:pPr>
      <w:r>
        <w:t>自我介绍</w:t>
      </w:r>
    </w:p>
    <w:p w14:paraId="35877F0D">
      <w:r>
        <w:t>做事严谨，对数字敏感；熟练掌握财务软件，有较强的合规意识；诚实守信，具备良好的职业道德。</w:t>
      </w:r>
    </w:p>
    <w:p w14:paraId="27E182C5">
      <w:r>
        <w:br w:type="page"/>
      </w:r>
    </w:p>
    <w:p w14:paraId="098A5F19">
      <w:pPr>
        <w:jc w:val="center"/>
      </w:pPr>
      <w:r>
        <w:rPr>
          <w:b/>
          <w:sz w:val="32"/>
        </w:rPr>
        <w:t>梅倩</w:t>
      </w:r>
    </w:p>
    <w:p w14:paraId="559E0B21">
      <w:pPr>
        <w:jc w:val="center"/>
      </w:pPr>
      <w:r>
        <w:rPr>
          <w:sz w:val="2"/>
        </w:rPr>
        <w:t>____________________________________________________________</w:t>
      </w:r>
    </w:p>
    <w:p w14:paraId="4DE66884">
      <w:r>
        <w:t>求职意向：行政专员 | 广州 | 17263/月 | 一个月内到岗</w:t>
      </w:r>
    </w:p>
    <w:p w14:paraId="08E25CA2">
      <w:r>
        <w:t>基本信息：35岁 | 男 | 广州 | 11年经验</w:t>
      </w:r>
    </w:p>
    <w:p w14:paraId="1994410C">
      <w:r>
        <w:t>联系方式：13215600324 | xiazeng@example.com</w:t>
      </w:r>
    </w:p>
    <w:p w14:paraId="0783F251">
      <w:pPr>
        <w:pStyle w:val="4"/>
      </w:pPr>
      <w:r>
        <w:t>工作经历</w:t>
      </w:r>
    </w:p>
    <w:p w14:paraId="64FC3A9C">
      <w:r>
        <w:rPr>
          <w:b/>
        </w:rPr>
        <w:t>全民简历教育科技有限公司 | 行政助理 | 2021-09 ~ 2022-09</w:t>
      </w:r>
    </w:p>
    <w:p w14:paraId="1BDE7E0A">
      <w:pPr>
        <w:pStyle w:val="16"/>
      </w:pPr>
      <w:r>
        <w:t>参与制定行政管理制度，优化流程，提高工作效率。 管理公司固定资产、车辆、印章等，确保规范使用。 协助组织公司内部会议、活动，撰写会议纪要并跟进落实。</w:t>
      </w:r>
    </w:p>
    <w:p w14:paraId="24095644">
      <w:r>
        <w:rPr>
          <w:b/>
        </w:rPr>
        <w:t>成都咨询科技有限公司 | 行政主管 | 2022-12 ~ 2025-09</w:t>
      </w:r>
    </w:p>
    <w:p w14:paraId="4534D2EB">
      <w:pPr>
        <w:pStyle w:val="16"/>
      </w:pPr>
      <w:r>
        <w:t>负责来访客户接待及电话接听，展现良好企业形象。 管理公司固定资产、车辆、印章等，确保规范使用。</w:t>
      </w:r>
    </w:p>
    <w:p w14:paraId="59752CF9">
      <w:r>
        <w:rPr>
          <w:b/>
        </w:rPr>
        <w:t>深圳零售有限公司 | 行政助理 | 2025-01 ~ 2026-12</w:t>
      </w:r>
    </w:p>
    <w:p w14:paraId="527654E4">
      <w:pPr>
        <w:pStyle w:val="16"/>
      </w:pPr>
      <w:r>
        <w:t>负责公司日常行政事务管理，包括办公环境维护、办公用品采购与发放。</w:t>
      </w:r>
    </w:p>
    <w:p w14:paraId="1175ABD3">
      <w:pPr>
        <w:pStyle w:val="4"/>
      </w:pPr>
      <w:r>
        <w:t>教育状况</w:t>
      </w:r>
    </w:p>
    <w:p w14:paraId="6FEE718C">
      <w:r>
        <w:t>北京大学 | 公共事业管理 | 硕士 | 2012-09 ~ 2015-06</w:t>
      </w:r>
    </w:p>
    <w:p w14:paraId="2219C3B8">
      <w:r>
        <w:t>专业成绩：3.49/4（专业前30%）</w:t>
      </w:r>
    </w:p>
    <w:p w14:paraId="321A3B58">
      <w:r>
        <w:t>主修课程：财务管理、组织行为学、战略管理、市场营销学、管理学原理</w:t>
      </w:r>
    </w:p>
    <w:p w14:paraId="248A143E">
      <w:pPr>
        <w:pStyle w:val="4"/>
      </w:pPr>
      <w:r>
        <w:t>技能特长</w:t>
      </w:r>
    </w:p>
    <w:p w14:paraId="5F54D9F6">
      <w:r>
        <w:t>语言能力：英语专八，流利商务沟通。</w:t>
      </w:r>
    </w:p>
    <w:p w14:paraId="2AF59761">
      <w:r>
        <w:t>计算机能力：掌握Photoshop基本操作</w:t>
      </w:r>
    </w:p>
    <w:p w14:paraId="1D7ADE11">
      <w:r>
        <w:t>专业能力：公文写作、档案管理、会议组织</w:t>
      </w:r>
    </w:p>
    <w:p w14:paraId="74898E8D">
      <w:pPr>
        <w:pStyle w:val="4"/>
      </w:pPr>
      <w:r>
        <w:t>荣誉证书</w:t>
      </w:r>
    </w:p>
    <w:p w14:paraId="041E04A1">
      <w:pPr>
        <w:pStyle w:val="16"/>
      </w:pPr>
      <w:r>
        <w:t>大学英语六级（CET-6），优秀的听说读写能力。</w:t>
      </w:r>
    </w:p>
    <w:p w14:paraId="7B253C29">
      <w:pPr>
        <w:pStyle w:val="16"/>
      </w:pPr>
      <w:r>
        <w:t>大学英语四级（CET-4），良好的读写能力。</w:t>
      </w:r>
    </w:p>
    <w:p w14:paraId="7B0945C9">
      <w:pPr>
        <w:pStyle w:val="16"/>
      </w:pPr>
      <w:r>
        <w:t>全国计算机等级考试二级（Office高级应用）。</w:t>
      </w:r>
    </w:p>
    <w:p w14:paraId="59D95C9A">
      <w:pPr>
        <w:pStyle w:val="4"/>
      </w:pPr>
      <w:r>
        <w:t>自我陈述</w:t>
      </w:r>
    </w:p>
    <w:p w14:paraId="0B2501FE">
      <w:r>
        <w:t>工作细致认真，有良好的条理性；善于沟通协调，能够高效处理多项任务；责任心强，有较强的服务意识和团队合作精神。</w:t>
      </w:r>
    </w:p>
    <w:p w14:paraId="38DE8CF9">
      <w:r>
        <w:br w:type="page"/>
      </w:r>
    </w:p>
    <w:p w14:paraId="25A1EF18">
      <w:pPr>
        <w:jc w:val="center"/>
      </w:pPr>
      <w:r>
        <w:rPr>
          <w:b/>
          <w:color w:val="003366"/>
          <w:sz w:val="32"/>
        </w:rPr>
        <w:t>蒋凯</w:t>
      </w:r>
    </w:p>
    <w:p w14:paraId="071311F2">
      <w:r>
        <w:t>求职意向：运营专员 | 武汉 | 15593/月 | 一周内到岗</w:t>
      </w:r>
    </w:p>
    <w:p w14:paraId="039870B5">
      <w:r>
        <w:t>基本信息：32岁 | 男 | 武汉 | 10年经验</w:t>
      </w:r>
    </w:p>
    <w:p w14:paraId="4D69B5B9">
      <w:r>
        <w:t>联系方式：13101340060 | ocui@example.net</w:t>
      </w:r>
    </w:p>
    <w:p w14:paraId="0707F8FE">
      <w:pPr>
        <w:pStyle w:val="4"/>
      </w:pPr>
      <w:r>
        <w:t>技能证书</w:t>
      </w:r>
    </w:p>
    <w:p w14:paraId="5E39459E">
      <w:r>
        <w:t>语言能力：日语N2，可进行日常对话。</w:t>
      </w:r>
    </w:p>
    <w:p w14:paraId="1F3FB770">
      <w:r>
        <w:t>计算机能力：熟悉Python基础</w:t>
      </w:r>
    </w:p>
    <w:p w14:paraId="6A1F8F7B">
      <w:r>
        <w:t>专业能力：社群管理、数据分析、活动策划、PS/PR</w:t>
      </w:r>
    </w:p>
    <w:p w14:paraId="6479F47D">
      <w:pPr>
        <w:pStyle w:val="4"/>
      </w:pPr>
      <w:r>
        <w:t>资质认证</w:t>
      </w:r>
    </w:p>
    <w:p w14:paraId="3F183782">
      <w:pPr>
        <w:pStyle w:val="16"/>
      </w:pPr>
      <w:r>
        <w:t>大学英语六级（CET-6），优秀的听说读写能力。</w:t>
      </w:r>
    </w:p>
    <w:p w14:paraId="35EED2C3">
      <w:pPr>
        <w:pStyle w:val="16"/>
      </w:pPr>
      <w:r>
        <w:t>大学英语四级（CET-4），良好的读写能力。</w:t>
      </w:r>
    </w:p>
    <w:p w14:paraId="58CBD184">
      <w:pPr>
        <w:pStyle w:val="16"/>
      </w:pPr>
      <w:r>
        <w:t>全国计算机等级考试二级（Office高级应用）。</w:t>
      </w:r>
    </w:p>
    <w:p w14:paraId="754B894E">
      <w:pPr>
        <w:pStyle w:val="4"/>
      </w:pPr>
      <w:r>
        <w:t>学历信息</w:t>
      </w:r>
    </w:p>
    <w:p w14:paraId="78AE29B2">
      <w:r>
        <w:t>武汉大学 | 新闻传播 | 本科 | 2012-09 ~ 2016-06</w:t>
      </w:r>
    </w:p>
    <w:p w14:paraId="5D70E277">
      <w:r>
        <w:t>专业成绩：3.0/4</w:t>
      </w:r>
    </w:p>
    <w:p w14:paraId="69E8BB49">
      <w:r>
        <w:t>主修课程：组织行为学、市场营销学、财务管理、管理学原理、运营管理、战略管理</w:t>
      </w:r>
    </w:p>
    <w:p w14:paraId="4135C56D">
      <w:pPr>
        <w:pStyle w:val="4"/>
      </w:pPr>
      <w:r>
        <w:t>工作经验</w:t>
      </w:r>
    </w:p>
    <w:p w14:paraId="2DA6ED92">
      <w:r>
        <w:rPr>
          <w:b/>
        </w:rPr>
        <w:t>创想科技科技有限公司 | 内容运营 | 2022-07 ~ 2023-11</w:t>
      </w:r>
    </w:p>
    <w:p w14:paraId="331470FC">
      <w:pPr>
        <w:pStyle w:val="16"/>
      </w:pPr>
      <w:r>
        <w:t>分析运营数据，提出优化建议。</w:t>
      </w:r>
    </w:p>
    <w:p w14:paraId="5E4A2A83">
      <w:r>
        <w:rPr>
          <w:b/>
        </w:rPr>
        <w:t>上海科技科技有限公司 | 新媒体运营 | 2023-01 ~ 2026-01</w:t>
      </w:r>
    </w:p>
    <w:p w14:paraId="264475BA">
      <w:pPr>
        <w:pStyle w:val="16"/>
      </w:pPr>
      <w:r>
        <w:t>撰写内容文案，维护APP/网站内容更新。 策划并执行线上活动，促进用户增长和转化。 负责用户社群运营，提升用户活跃度和粘性。</w:t>
      </w:r>
    </w:p>
    <w:p w14:paraId="6F059531">
      <w:pPr>
        <w:pStyle w:val="4"/>
      </w:pPr>
      <w:r>
        <w:t>个人评价</w:t>
      </w:r>
    </w:p>
    <w:p w14:paraId="15402499">
      <w:r>
        <w:t>执行力强，结果导向；具备良好的沟通能力和文案功底；善于在快节奏环境中工作，能高效完成目标。</w:t>
      </w:r>
    </w:p>
    <w:p w14:paraId="26342D01">
      <w:r>
        <w:br w:type="page"/>
      </w:r>
    </w:p>
    <w:p w14:paraId="114E5A06">
      <w:pPr>
        <w:jc w:val="center"/>
      </w:pPr>
      <w:r>
        <w:rPr>
          <w:b/>
          <w:sz w:val="32"/>
        </w:rPr>
        <w:t>徐利</w:t>
      </w:r>
    </w:p>
    <w:p w14:paraId="39EC01B6">
      <w:r>
        <w:t>求职意向：设计师 | 杭州 | 15250/月 | 两周内到岗</w:t>
      </w:r>
    </w:p>
    <w:p w14:paraId="240AE410">
      <w:r>
        <w:t>基本信息：35岁 | 女 | 西安 | 13年经验</w:t>
      </w:r>
    </w:p>
    <w:p w14:paraId="6D2D1DE3">
      <w:r>
        <w:t>联系方式：13577255153 | xiuying57@example.com</w:t>
      </w:r>
    </w:p>
    <w:p w14:paraId="5934048D">
      <w:pPr>
        <w:pStyle w:val="4"/>
      </w:pPr>
      <w:r>
        <w:t>关于我</w:t>
      </w:r>
    </w:p>
    <w:p w14:paraId="296DCE03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003E4729">
      <w:pPr>
        <w:pStyle w:val="4"/>
      </w:pPr>
      <w:r>
        <w:t>教育经历</w:t>
      </w:r>
    </w:p>
    <w:p w14:paraId="34422AC8">
      <w:r>
        <w:t>东南大学 | 艺术设计 | 本科 | 2009-09 ~ 2013-06</w:t>
      </w:r>
    </w:p>
    <w:p w14:paraId="566693C9">
      <w:r>
        <w:t>专业成绩：3.35/4（专业前30%）</w:t>
      </w:r>
    </w:p>
    <w:p w14:paraId="462D3D76">
      <w:r>
        <w:t>主修课程：战略管理、运营管理、组织行为学、财务管理、市场营销学、管理学原理</w:t>
      </w:r>
    </w:p>
    <w:p w14:paraId="22AAE11C">
      <w:pPr>
        <w:pStyle w:val="4"/>
      </w:pPr>
      <w:r>
        <w:t>职业经历</w:t>
      </w:r>
    </w:p>
    <w:p w14:paraId="7FC93240">
      <w:r>
        <w:rPr>
          <w:b/>
        </w:rPr>
        <w:t>恒通制造有限公司 | UI设计师 | 2021-01 ~ 2022-08</w:t>
      </w:r>
    </w:p>
    <w:p w14:paraId="2BD55CFD">
      <w:pPr>
        <w:pStyle w:val="16"/>
      </w:pPr>
      <w:r>
        <w:t>与产品、开发沟通，保证设计落地效果。 维护设计规范，持续优化设计风格。</w:t>
      </w:r>
    </w:p>
    <w:p w14:paraId="5707C5F6">
      <w:r>
        <w:rPr>
          <w:b/>
        </w:rPr>
        <w:t>成都零售有限公司 | UI设计师 | 2022-02 ~ 2026-04</w:t>
      </w:r>
    </w:p>
    <w:p w14:paraId="3D0B03BC">
      <w:pPr>
        <w:pStyle w:val="16"/>
      </w:pPr>
      <w:r>
        <w:t>与产品、开发沟通，保证设计落地效果。</w:t>
      </w:r>
    </w:p>
    <w:p w14:paraId="6DAA4AD4">
      <w:pPr>
        <w:pStyle w:val="4"/>
      </w:pPr>
      <w:r>
        <w:t>能力专长</w:t>
      </w:r>
    </w:p>
    <w:p w14:paraId="420092AA">
      <w:r>
        <w:t>语言能力：英语CET-6，读写熟练，可日常交流。</w:t>
      </w:r>
    </w:p>
    <w:p w14:paraId="33B86B0D">
      <w:r>
        <w:t>计算机能力：精通Excel数据处理</w:t>
      </w:r>
    </w:p>
    <w:p w14:paraId="49DD66F6">
      <w:r>
        <w:t>专业能力：Figma、Sketch、Photoshop</w:t>
      </w:r>
    </w:p>
    <w:p w14:paraId="465AA2E0">
      <w:pPr>
        <w:pStyle w:val="4"/>
      </w:pPr>
      <w:r>
        <w:t>荣誉证书</w:t>
      </w:r>
    </w:p>
    <w:p w14:paraId="080E9D5F">
      <w:pPr>
        <w:pStyle w:val="16"/>
      </w:pPr>
      <w:r>
        <w:t>Adobe认证设计师。</w:t>
      </w:r>
    </w:p>
    <w:p w14:paraId="7517BA87">
      <w:r>
        <w:br w:type="page"/>
      </w:r>
    </w:p>
    <w:p w14:paraId="13617DB5">
      <w:pPr>
        <w:jc w:val="center"/>
      </w:pPr>
      <w:r>
        <w:rPr>
          <w:b/>
          <w:sz w:val="32"/>
        </w:rPr>
        <w:t>郭宁</w:t>
      </w:r>
    </w:p>
    <w:p w14:paraId="28E82AA1">
      <w:r>
        <w:t>求职意向：产品经理 | 武汉 | 13543/月 | 随时到岗</w:t>
      </w:r>
    </w:p>
    <w:p w14:paraId="124AAB83">
      <w:r>
        <w:t>基本信息：31岁 | 女 | 武汉 | 7年经验</w:t>
      </w:r>
    </w:p>
    <w:p w14:paraId="1008B5F4">
      <w:r>
        <w:t>联系方式：18246521029 | fang82@example.com</w:t>
      </w:r>
    </w:p>
    <w:p w14:paraId="5B5ADF5F">
      <w:pPr>
        <w:pStyle w:val="4"/>
      </w:pPr>
      <w:r>
        <w:t>教育经历</w:t>
      </w:r>
    </w:p>
    <w:p w14:paraId="07F8026F">
      <w:r>
        <w:t>浙江大学 | 工业设计 | 硕士 | 2016-09 ~ 2019-06</w:t>
      </w:r>
    </w:p>
    <w:p w14:paraId="2709FC39">
      <w:r>
        <w:t>专业成绩：3.93/4（专业前15%）</w:t>
      </w:r>
    </w:p>
    <w:p w14:paraId="70BB3687">
      <w:r>
        <w:t>主修课程：战略管理、组织行为学、市场营销学、财务管理、运营管理</w:t>
      </w:r>
    </w:p>
    <w:p w14:paraId="61FD614F">
      <w:pPr>
        <w:pStyle w:val="4"/>
      </w:pPr>
      <w:r>
        <w:t>职业经历</w:t>
      </w:r>
    </w:p>
    <w:p w14:paraId="7AB0C239">
      <w:r>
        <w:rPr>
          <w:b/>
        </w:rPr>
        <w:t>领航制造有限公司 | 产品经理 | 2019-08 ~ 2023-05</w:t>
      </w:r>
    </w:p>
    <w:p w14:paraId="5E5E413C">
      <w:pPr>
        <w:pStyle w:val="16"/>
      </w:pPr>
      <w:r>
        <w:t>负责产品需求调研、用户分析，完成产品规划与设计。 参与竞品分析，提炼差异化优势。 组织用户访谈，挖掘潜在需求。</w:t>
      </w:r>
    </w:p>
    <w:p w14:paraId="3618B2EA">
      <w:r>
        <w:rPr>
          <w:b/>
        </w:rPr>
        <w:t>创想互联网科技有限公司 | 高级产品经理 | 2023-01 ~ 2025-01</w:t>
      </w:r>
    </w:p>
    <w:p w14:paraId="6E237952">
      <w:pPr>
        <w:pStyle w:val="16"/>
      </w:pPr>
      <w:r>
        <w:t>参与竞品分析，提炼差异化优势。</w:t>
      </w:r>
    </w:p>
    <w:p w14:paraId="58A11E54">
      <w:r>
        <w:rPr>
          <w:b/>
        </w:rPr>
        <w:t>智云零售科技有限公司 | 产品经理 | 2025-06 ~ 2026-09</w:t>
      </w:r>
    </w:p>
    <w:p w14:paraId="328FE20E">
      <w:pPr>
        <w:pStyle w:val="16"/>
      </w:pPr>
      <w:r>
        <w:t>跟踪产品数据，根据反馈持续优化迭代。 输出PRD文档，协调开发、测试、运营团队推进产品落地。</w:t>
      </w:r>
    </w:p>
    <w:p w14:paraId="41A53675">
      <w:pPr>
        <w:pStyle w:val="4"/>
      </w:pPr>
      <w:r>
        <w:t>核心技能</w:t>
      </w:r>
    </w:p>
    <w:p w14:paraId="0CA45A4E">
      <w:r>
        <w:t>语言能力：英语CET-6，读写熟练，可日常交流。</w:t>
      </w:r>
    </w:p>
    <w:p w14:paraId="32EE54D5">
      <w:r>
        <w:t>计算机能力：熟练使用Office办公软件</w:t>
      </w:r>
    </w:p>
    <w:p w14:paraId="2B46990E">
      <w:r>
        <w:t>专业能力：数据分析、用户调研、Axure、需求分析</w:t>
      </w:r>
    </w:p>
    <w:p w14:paraId="1E6FB5D6">
      <w:pPr>
        <w:pStyle w:val="4"/>
      </w:pPr>
      <w:r>
        <w:t>荣誉证书</w:t>
      </w:r>
    </w:p>
    <w:p w14:paraId="5919D6FD">
      <w:pPr>
        <w:pStyle w:val="16"/>
      </w:pPr>
      <w:r>
        <w:t>PMP项目管理认证。</w:t>
      </w:r>
    </w:p>
    <w:p w14:paraId="448FFF01">
      <w:pPr>
        <w:pStyle w:val="4"/>
      </w:pPr>
      <w:r>
        <w:t>个人评价</w:t>
      </w:r>
    </w:p>
    <w:p w14:paraId="292F2C61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21C4B2DC">
      <w:r>
        <w:br w:type="page"/>
      </w:r>
    </w:p>
    <w:p w14:paraId="6A281FAD">
      <w:pPr>
        <w:jc w:val="center"/>
      </w:pPr>
      <w:r>
        <w:rPr>
          <w:b/>
          <w:sz w:val="32"/>
        </w:rPr>
        <w:t>邵桂珍</w:t>
      </w:r>
    </w:p>
    <w:p w14:paraId="32A2AC38">
      <w:r>
        <w:t>求职意向：产品经理 | 深圳 | 19908/月 | 一周内到岗</w:t>
      </w:r>
    </w:p>
    <w:p w14:paraId="28632AEF">
      <w:r>
        <w:t>基本信息：36岁 | 男 | 武汉 | 14年经验</w:t>
      </w:r>
    </w:p>
    <w:p w14:paraId="6BCC106A">
      <w:r>
        <w:t>联系方式：15395507898 | byao@example.org</w:t>
      </w:r>
    </w:p>
    <w:p w14:paraId="43E96080">
      <w:pPr>
        <w:pStyle w:val="4"/>
      </w:pPr>
      <w:r>
        <w:t>学习背景</w:t>
      </w:r>
    </w:p>
    <w:p w14:paraId="3EE6A4F2">
      <w:r>
        <w:t>南京大学 | 信息管理 | 本科 | 2008-09 ~ 2012-06</w:t>
      </w:r>
    </w:p>
    <w:p w14:paraId="36485D4C">
      <w:r>
        <w:t>专业成绩：3.39/4</w:t>
      </w:r>
    </w:p>
    <w:p w14:paraId="259278BD">
      <w:r>
        <w:t>主修课程：财务管理、组织行为学、管理学原理、运营管理、市场营销学、战略管理</w:t>
      </w:r>
    </w:p>
    <w:p w14:paraId="384A0312">
      <w:pPr>
        <w:pStyle w:val="4"/>
      </w:pPr>
      <w:r>
        <w:t>实习经历</w:t>
      </w:r>
    </w:p>
    <w:p w14:paraId="2FFA3916">
      <w:r>
        <w:rPr>
          <w:b/>
        </w:rPr>
        <w:t>1. 创想零售有限公司 | 高级产品经理 | 2023-01 ~ 2026-01</w:t>
      </w:r>
    </w:p>
    <w:p w14:paraId="168C5DE9">
      <w:pPr>
        <w:pStyle w:val="16"/>
      </w:pPr>
      <w:r>
        <w:t>组织用户访谈，挖掘潜在需求。 跟踪产品数据，根据反馈持续优化迭代。 输出PRD文档，协调开发、测试、运营团队推进产品落地。</w:t>
      </w:r>
    </w:p>
    <w:p w14:paraId="379BB435">
      <w:pPr>
        <w:pStyle w:val="4"/>
      </w:pPr>
      <w:r>
        <w:t>核心技能</w:t>
      </w:r>
    </w:p>
    <w:p w14:paraId="506485C8">
      <w:r>
        <w:t>语言能力：日语N2，可进行日常对话。</w:t>
      </w:r>
    </w:p>
    <w:p w14:paraId="10580587">
      <w:r>
        <w:t>计算机能力：熟悉Python基础</w:t>
      </w:r>
    </w:p>
    <w:p w14:paraId="46CCEEAB">
      <w:r>
        <w:t>专业能力：需求分析、用户调研</w:t>
      </w:r>
    </w:p>
    <w:p w14:paraId="14698F29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86DA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F6F9A2D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64E922CC">
      <w:pPr>
        <w:pStyle w:val="4"/>
      </w:pPr>
      <w:r>
        <w:t>自我介绍</w:t>
      </w:r>
    </w:p>
    <w:p w14:paraId="6973B511">
      <w:r>
        <w:t>善于洞察用户需求，逻辑分析能力强；能够快速理解业务场景；有责任心，注重细节，追求产品极致。</w:t>
      </w:r>
    </w:p>
    <w:p w14:paraId="3DE78100">
      <w:r>
        <w:br w:type="page"/>
      </w:r>
    </w:p>
    <w:p w14:paraId="2CD41F88">
      <w:pPr>
        <w:jc w:val="center"/>
      </w:pPr>
      <w:r>
        <w:rPr>
          <w:b/>
          <w:sz w:val="32"/>
        </w:rPr>
        <w:t>傅金凤</w:t>
      </w:r>
    </w:p>
    <w:p w14:paraId="3F6CB716">
      <w:pPr>
        <w:jc w:val="center"/>
      </w:pPr>
      <w:r>
        <w:rPr>
          <w:sz w:val="2"/>
        </w:rPr>
        <w:t>____________________________________________________________</w:t>
      </w:r>
    </w:p>
    <w:p w14:paraId="2F4A4F0D">
      <w:r>
        <w:t>求职意向：市场专员 | 郑州 | 14110/月 | 随时到岗</w:t>
      </w:r>
    </w:p>
    <w:p w14:paraId="58C55FEE">
      <w:r>
        <w:t>基本信息：35岁 | 男 | 广州 | 11年经验</w:t>
      </w:r>
    </w:p>
    <w:p w14:paraId="661EF209">
      <w:r>
        <w:t>联系方式：13876908192 | fang88@example.net</w:t>
      </w:r>
    </w:p>
    <w:p w14:paraId="6480BDD2">
      <w:pPr>
        <w:pStyle w:val="4"/>
      </w:pPr>
      <w:r>
        <w:t>过往经历</w:t>
      </w:r>
    </w:p>
    <w:p w14:paraId="734C9D91">
      <w:r>
        <w:rPr>
          <w:b/>
        </w:rPr>
        <w:t>全民简历制造科技有限公司 | 营销专员 | 2022-01 ~ 2023-07</w:t>
      </w:r>
    </w:p>
    <w:p w14:paraId="5B35FB45">
      <w:pPr>
        <w:pStyle w:val="16"/>
      </w:pPr>
      <w:r>
        <w:t>负责市场调研，收集竞品信息，撰写分析报告。 协助制定营销策略，跟踪推广效果并优化。</w:t>
      </w:r>
    </w:p>
    <w:p w14:paraId="221E8FDF">
      <w:r>
        <w:rPr>
          <w:b/>
        </w:rPr>
        <w:t>华讯金融科技有限公司 | 市场助理 | 2023-12 ~ 2026-05</w:t>
      </w:r>
    </w:p>
    <w:p w14:paraId="72A72438">
      <w:pPr>
        <w:pStyle w:val="16"/>
      </w:pPr>
      <w:r>
        <w:t>协助制定营销策略，跟踪推广效果并优化。</w:t>
      </w:r>
    </w:p>
    <w:p w14:paraId="598EF710">
      <w:pPr>
        <w:pStyle w:val="4"/>
      </w:pPr>
      <w:r>
        <w:t>教育背景</w:t>
      </w:r>
    </w:p>
    <w:p w14:paraId="28D3E0F9">
      <w:r>
        <w:t>复旦大学 | 广告学 | 硕士 | 2012-09 ~ 2015-06</w:t>
      </w:r>
    </w:p>
    <w:p w14:paraId="5661185C">
      <w:r>
        <w:t>专业成绩：3.72/4（专业前15%）</w:t>
      </w:r>
    </w:p>
    <w:p w14:paraId="4A1F2B3D">
      <w:r>
        <w:t>主修课程：市场营销学、组织行为学、财务管理、战略管理、管理学原理、运营管理</w:t>
      </w:r>
    </w:p>
    <w:p w14:paraId="3F97EF6C">
      <w:pPr>
        <w:pStyle w:val="4"/>
      </w:pPr>
      <w:r>
        <w:t>能力专长</w:t>
      </w:r>
    </w:p>
    <w:p w14:paraId="21C1968B">
      <w:r>
        <w:t>语言能力：英语CET-4，具备基本读写能力。</w:t>
      </w:r>
    </w:p>
    <w:p w14:paraId="4B271B27">
      <w:r>
        <w:t>计算机能力：熟练使用Office办公软件</w:t>
      </w:r>
    </w:p>
    <w:p w14:paraId="49426B63">
      <w:r>
        <w:t>专业能力：市场调研、数据分析</w:t>
      </w:r>
    </w:p>
    <w:p w14:paraId="668AB712">
      <w:pPr>
        <w:pStyle w:val="4"/>
      </w:pPr>
      <w:r>
        <w:t>荣誉证书</w:t>
      </w:r>
    </w:p>
    <w:p w14:paraId="594C4C79">
      <w:pPr>
        <w:pStyle w:val="16"/>
      </w:pPr>
      <w:r>
        <w:t>大学英语六级（CET-6），优秀的听说读写能力。</w:t>
      </w:r>
    </w:p>
    <w:p w14:paraId="177AD4F7">
      <w:pPr>
        <w:pStyle w:val="16"/>
      </w:pPr>
      <w:r>
        <w:t>大学英语四级（CET-4），良好的读写能力。</w:t>
      </w:r>
    </w:p>
    <w:p w14:paraId="19764708">
      <w:pPr>
        <w:pStyle w:val="16"/>
      </w:pPr>
      <w:r>
        <w:t>全国计算机等级考试二级（Office高级应用）。</w:t>
      </w:r>
    </w:p>
    <w:p w14:paraId="0C100CF8">
      <w:pPr>
        <w:pStyle w:val="4"/>
      </w:pPr>
      <w:r>
        <w:t>关于我</w:t>
      </w:r>
    </w:p>
    <w:p w14:paraId="11B22457">
      <w:r>
        <w:t>思维活跃，富有创意；具备敏锐的市场洞察力；热爱挑战，能够承受工作压力；善于数据分析，用数据驱动决策。</w:t>
      </w:r>
    </w:p>
    <w:p w14:paraId="5D7CE517">
      <w:r>
        <w:br w:type="page"/>
      </w:r>
    </w:p>
    <w:p w14:paraId="1E41F78B">
      <w:pPr>
        <w:jc w:val="center"/>
      </w:pPr>
      <w:r>
        <w:rPr>
          <w:b/>
          <w:sz w:val="32"/>
        </w:rPr>
        <w:t>李红</w:t>
      </w:r>
    </w:p>
    <w:p w14:paraId="7DA379A6">
      <w:r>
        <w:t>求职意向：产品经理 | 杭州 | 12471/月 | 两周内到岗</w:t>
      </w:r>
    </w:p>
    <w:p w14:paraId="7E9625E0">
      <w:r>
        <w:t>基本信息：33岁 | 男 | 杭州 | 11年经验</w:t>
      </w:r>
    </w:p>
    <w:p w14:paraId="1CBF432A">
      <w:r>
        <w:t>联系方式：18881897358 | yiqiang@example.net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2BE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9B11AA">
            <w:pPr>
              <w:pStyle w:val="4"/>
            </w:pPr>
            <w:r>
              <w:t>教育状况</w:t>
            </w:r>
          </w:p>
          <w:p w14:paraId="2FD28506">
            <w:r>
              <w:t>浙江大学 | 计算机科学与技术 | 本科 | 2011-09 ~ 2015-06</w:t>
            </w:r>
          </w:p>
          <w:p w14:paraId="4A745299">
            <w:r>
              <w:t>专业成绩：3.95/4（专业前15%）</w:t>
            </w:r>
          </w:p>
          <w:p w14:paraId="2C6B31B4">
            <w:r>
              <w:t>主修课程：操作系统、数据结构、数据库原理、算法设计、编程基础</w:t>
            </w:r>
          </w:p>
        </w:tc>
      </w:tr>
    </w:tbl>
    <w:p w14:paraId="17ABD68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AAB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BE5C92">
            <w:pPr>
              <w:pStyle w:val="4"/>
            </w:pPr>
            <w:r>
              <w:t>过往经历</w:t>
            </w:r>
          </w:p>
          <w:p w14:paraId="768063A9">
            <w:r>
              <w:rPr>
                <w:b/>
              </w:rPr>
              <w:t>深圳医疗科技有限公司 | 产品经理 | 2017-01 ~ 2021-04</w:t>
            </w:r>
          </w:p>
          <w:p w14:paraId="3D57D590">
            <w:pPr>
              <w:pStyle w:val="16"/>
            </w:pPr>
            <w:r>
              <w:t>负责产品需求调研、用户分析，完成产品规划与设计。 组织用户访谈，挖掘潜在需求。</w:t>
            </w:r>
          </w:p>
          <w:p w14:paraId="720D3342">
            <w:r>
              <w:rPr>
                <w:b/>
              </w:rPr>
              <w:t>全民简历制造科技有限公司 | 高级产品经理 | 2021-07 ~ 2022-09</w:t>
            </w:r>
          </w:p>
          <w:p w14:paraId="2891CD5A">
            <w:pPr>
              <w:pStyle w:val="16"/>
            </w:pPr>
            <w:r>
              <w:t>负责产品需求调研、用户分析，完成产品规划与设计。</w:t>
            </w:r>
          </w:p>
          <w:p w14:paraId="26931309">
            <w:r>
              <w:rPr>
                <w:b/>
              </w:rPr>
              <w:t>全民简历科技科技有限公司 | 产品助理 | 2022-04 ~ 2026-04</w:t>
            </w:r>
          </w:p>
          <w:p w14:paraId="07CD6AEA">
            <w:pPr>
              <w:pStyle w:val="16"/>
            </w:pPr>
            <w:r>
              <w:t>参与竞品分析，提炼差异化优势。 跟踪产品数据，根据反馈持续优化迭代。 组织用户访谈，挖掘潜在需求。</w:t>
            </w:r>
          </w:p>
        </w:tc>
      </w:tr>
    </w:tbl>
    <w:p w14:paraId="549BBA5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E81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CC0AD8">
            <w:pPr>
              <w:pStyle w:val="4"/>
            </w:pPr>
            <w:r>
              <w:t>能力专长</w:t>
            </w:r>
          </w:p>
          <w:p w14:paraId="67C41D74">
            <w:r>
              <w:t>语言能力：韩语TOPIK4，基础交流能力。</w:t>
            </w:r>
          </w:p>
          <w:p w14:paraId="437D69E6">
            <w:r>
              <w:t>计算机能力：精通Excel数据处理</w:t>
            </w:r>
          </w:p>
          <w:p w14:paraId="5C7ABDB5">
            <w:r>
              <w:t>专业能力：用户调研、数据分析、项目管理</w:t>
            </w:r>
          </w:p>
        </w:tc>
      </w:tr>
    </w:tbl>
    <w:p w14:paraId="437A6C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76D9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78C1BE5">
            <w:pPr>
              <w:pStyle w:val="4"/>
            </w:pPr>
            <w:r>
              <w:t>资格证书</w:t>
            </w:r>
          </w:p>
          <w:p w14:paraId="2CEB24CA">
            <w:pPr>
              <w:pStyle w:val="16"/>
            </w:pPr>
            <w:r>
              <w:t>PMP项目管理认证。</w:t>
            </w:r>
          </w:p>
        </w:tc>
      </w:tr>
    </w:tbl>
    <w:p w14:paraId="0944A7F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8F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81EF4A">
            <w:pPr>
              <w:pStyle w:val="4"/>
            </w:pPr>
            <w:r>
              <w:t>项目实践</w:t>
            </w:r>
          </w:p>
          <w:p w14:paraId="1BF6D74E">
            <w:r>
              <w:rPr>
                <w:b/>
              </w:rPr>
              <w:t>企业级管理系统（2020-02 ~ 2023-01）</w:t>
            </w:r>
          </w:p>
          <w:p w14:paraId="21CBB154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1456108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6AC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F8713A">
            <w:pPr>
              <w:pStyle w:val="4"/>
            </w:pPr>
            <w:r>
              <w:t>关于我</w:t>
            </w:r>
          </w:p>
          <w:p w14:paraId="1E0DC3D9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E613EDE"/>
    <w:p w14:paraId="074F547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A048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514DE7">
            <w:r>
              <w:rPr>
                <w:b/>
                <w:sz w:val="28"/>
              </w:rPr>
              <w:t>辜辉</w:t>
            </w:r>
          </w:p>
          <w:p w14:paraId="7981FABF">
            <w:r>
              <w:t>求职意向：行政专员 | 武汉 | 11876/月 | 一周内到岗</w:t>
            </w:r>
          </w:p>
          <w:p w14:paraId="5903C4B6">
            <w:r>
              <w:t>基本信息：36岁 | 男 | 郑州 | 14年经验</w:t>
            </w:r>
          </w:p>
          <w:p w14:paraId="21224EEE">
            <w:r>
              <w:t>联系方式：15565986175 | vqian@example.net</w:t>
            </w:r>
          </w:p>
          <w:p w14:paraId="42BB5DB9">
            <w:pPr>
              <w:pStyle w:val="4"/>
            </w:pPr>
            <w:r>
              <w:t>技能证书</w:t>
            </w:r>
          </w:p>
          <w:p w14:paraId="39B3DC63">
            <w:r>
              <w:t>语言能力：英语CET-6，读写熟练，可日常交流。</w:t>
            </w:r>
          </w:p>
          <w:p w14:paraId="26D7F89E">
            <w:r>
              <w:t>计算机能力：掌握Photoshop基本操作</w:t>
            </w:r>
          </w:p>
          <w:p w14:paraId="746D12ED">
            <w:r>
              <w:t>专业能力：会议组织、档案管理</w:t>
            </w:r>
          </w:p>
        </w:tc>
        <w:tc>
          <w:tcPr>
            <w:tcW w:w="4320" w:type="dxa"/>
          </w:tcPr>
          <w:p w14:paraId="68B2AE33"/>
          <w:p w14:paraId="1B6D89FB">
            <w:pPr>
              <w:pStyle w:val="4"/>
            </w:pPr>
            <w:r>
              <w:t>教育状况</w:t>
            </w:r>
          </w:p>
          <w:p w14:paraId="0E894132">
            <w:r>
              <w:t>南开大学 | 公共事业管理 | 本科 | 2008-09 ~ 2012-06</w:t>
            </w:r>
          </w:p>
          <w:p w14:paraId="31E05054">
            <w:r>
              <w:t>专业成绩：3.38/4（专业前30%）</w:t>
            </w:r>
          </w:p>
          <w:p w14:paraId="5CCDD20B">
            <w:r>
              <w:t>主修课程：管理学原理、战略管理、财务管理、市场营销学、运营管理、组织行为学</w:t>
            </w:r>
          </w:p>
          <w:p w14:paraId="24F755A7">
            <w:pPr>
              <w:pStyle w:val="4"/>
            </w:pPr>
            <w:r>
              <w:t>实习经历</w:t>
            </w:r>
          </w:p>
          <w:p w14:paraId="0936D39D">
            <w:r>
              <w:rPr>
                <w:b/>
              </w:rPr>
              <w:t>卓越教育科技有限公司 | 行政专员 | 2022-08 ~ 2026-06</w:t>
            </w:r>
          </w:p>
          <w:p w14:paraId="0CF98C29">
            <w:pPr>
              <w:pStyle w:val="16"/>
            </w:pPr>
            <w:r>
              <w:t>负责公司日常行政事务管理，包括办公环境维护、办公用品采购与发放。</w:t>
            </w:r>
          </w:p>
          <w:p w14:paraId="1B0ACE07">
            <w:pPr>
              <w:pStyle w:val="4"/>
            </w:pPr>
            <w:r>
              <w:t>证书与荣誉</w:t>
            </w:r>
          </w:p>
          <w:p w14:paraId="567343D4">
            <w:pPr>
              <w:pStyle w:val="16"/>
            </w:pPr>
            <w:r>
              <w:t>大学英语四级（CET-4），良好的读写能力。</w:t>
            </w:r>
          </w:p>
          <w:p w14:paraId="6BF34C84">
            <w:pPr>
              <w:pStyle w:val="16"/>
            </w:pPr>
            <w:r>
              <w:t>全国计算机等级考试二级（Office高级应用）。</w:t>
            </w:r>
          </w:p>
          <w:p w14:paraId="4E21860B">
            <w:pPr>
              <w:pStyle w:val="16"/>
            </w:pPr>
            <w:r>
              <w:t>大学英语六级（CET-6），优秀的听说读写能力。</w:t>
            </w:r>
          </w:p>
          <w:p w14:paraId="35C15B22">
            <w:pPr>
              <w:pStyle w:val="4"/>
            </w:pPr>
            <w:r>
              <w:t>自我评价</w:t>
            </w:r>
          </w:p>
          <w:p w14:paraId="477CB9F6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891EAAC">
      <w:r>
        <w:br w:type="page"/>
      </w:r>
    </w:p>
    <w:p w14:paraId="46042687">
      <w:pPr>
        <w:jc w:val="center"/>
      </w:pPr>
      <w:r>
        <w:rPr>
          <w:b/>
          <w:sz w:val="32"/>
        </w:rPr>
        <w:t>陈晨</w:t>
      </w:r>
    </w:p>
    <w:p w14:paraId="08D0D93D">
      <w:pPr>
        <w:jc w:val="center"/>
      </w:pPr>
      <w:r>
        <w:rPr>
          <w:sz w:val="2"/>
        </w:rPr>
        <w:t>____________________________________________________________</w:t>
      </w:r>
    </w:p>
    <w:p w14:paraId="5B374741">
      <w:r>
        <w:t>求职意向：设计师 | 成都 | 11312/月 | 一周内到岗</w:t>
      </w:r>
    </w:p>
    <w:p w14:paraId="74C6061A">
      <w:r>
        <w:t>基本信息：27岁 | 男 | 成都 | 5年经验</w:t>
      </w:r>
    </w:p>
    <w:p w14:paraId="051A1429">
      <w:r>
        <w:t>联系方式：15642241100 | duanlei@example.net</w:t>
      </w:r>
    </w:p>
    <w:p w14:paraId="57A90340">
      <w:pPr>
        <w:pStyle w:val="4"/>
      </w:pPr>
      <w:r>
        <w:t>工作经历</w:t>
      </w:r>
    </w:p>
    <w:p w14:paraId="52CBA5CF">
      <w:r>
        <w:rPr>
          <w:b/>
        </w:rPr>
        <w:t>卓越制造科技有限公司 | 平面设计师 | 2021-12 ~ 2025-08</w:t>
      </w:r>
    </w:p>
    <w:p w14:paraId="41D272B7">
      <w:pPr>
        <w:pStyle w:val="16"/>
      </w:pPr>
      <w:r>
        <w:t>维护设计规范，持续优化设计风格。 参与品牌VI设计，确保品牌一致性。 负责公司产品UI界面设计，提升视觉体验。</w:t>
      </w:r>
    </w:p>
    <w:p w14:paraId="26CFCD9D">
      <w:r>
        <w:rPr>
          <w:b/>
        </w:rPr>
        <w:t>卓越教育有限公司 | 视觉设计师 | 2025-07 ~ 2026-03</w:t>
      </w:r>
    </w:p>
    <w:p w14:paraId="19413408">
      <w:pPr>
        <w:pStyle w:val="16"/>
      </w:pPr>
      <w:r>
        <w:t>维护设计规范，持续优化设计风格。 参与品牌VI设计，确保品牌一致性。</w:t>
      </w:r>
    </w:p>
    <w:p w14:paraId="5FA59FFE">
      <w:pPr>
        <w:pStyle w:val="4"/>
      </w:pPr>
      <w:r>
        <w:t>教育背景</w:t>
      </w:r>
    </w:p>
    <w:p w14:paraId="4D494311">
      <w:r>
        <w:t>哈尔滨工业大学 | 数字媒体艺术 | 本科 | 2017-09 ~ 2021-06</w:t>
      </w:r>
    </w:p>
    <w:p w14:paraId="7101E05C">
      <w:r>
        <w:t>专业成绩：3.79/4（专业前15%）</w:t>
      </w:r>
    </w:p>
    <w:p w14:paraId="4036DBA3">
      <w:r>
        <w:t>主修课程：组织行为学、市场营销学、运营管理、管理学原理、战略管理、财务管理</w:t>
      </w:r>
    </w:p>
    <w:p w14:paraId="2DEE888F">
      <w:pPr>
        <w:pStyle w:val="4"/>
      </w:pPr>
      <w:r>
        <w:t>核心技能</w:t>
      </w:r>
    </w:p>
    <w:p w14:paraId="564054BA">
      <w:r>
        <w:t>语言能力：英语CET-4，具备基本读写能力。</w:t>
      </w:r>
    </w:p>
    <w:p w14:paraId="374F2288">
      <w:r>
        <w:t>计算机能力：精通Excel数据处理</w:t>
      </w:r>
    </w:p>
    <w:p w14:paraId="71A62AF0">
      <w:r>
        <w:t>专业能力：Photoshop、Illustrator、Figma、Sketch</w:t>
      </w:r>
    </w:p>
    <w:p w14:paraId="0211CBF4">
      <w:pPr>
        <w:pStyle w:val="4"/>
      </w:pPr>
      <w:r>
        <w:t>资格证书</w:t>
      </w:r>
    </w:p>
    <w:p w14:paraId="35FEEB00">
      <w:pPr>
        <w:pStyle w:val="16"/>
      </w:pPr>
      <w:r>
        <w:t>Adobe认证设计师。</w:t>
      </w:r>
    </w:p>
    <w:p w14:paraId="526D5627">
      <w:pPr>
        <w:pStyle w:val="4"/>
      </w:pPr>
      <w:r>
        <w:t>项目实践</w:t>
      </w:r>
    </w:p>
    <w:p w14:paraId="09FEDEDA">
      <w:r>
        <w:rPr>
          <w:b/>
        </w:rPr>
        <w:t>企业级管理系统（2022-08 ~ 2025-10）</w:t>
      </w:r>
    </w:p>
    <w:p w14:paraId="5E412DF1">
      <w:pPr>
        <w:pStyle w:val="16"/>
      </w:pPr>
      <w:r>
        <w:t>负责核心模块设计与开发，实现了高并发处理，提升了系统性能30%。</w:t>
      </w:r>
    </w:p>
    <w:p w14:paraId="49D8663C">
      <w:pPr>
        <w:pStyle w:val="4"/>
      </w:pPr>
      <w:r>
        <w:t>自我介绍</w:t>
      </w:r>
    </w:p>
    <w:p w14:paraId="54EA1809">
      <w:r>
        <w:t>具备良好的审美能力和设计功底；热爱设计，关注细节；善于沟通，能准确理解需求并转化为优秀的设计方案。</w:t>
      </w:r>
    </w:p>
    <w:p w14:paraId="36C72DE9">
      <w:r>
        <w:br w:type="page"/>
      </w:r>
    </w:p>
    <w:p w14:paraId="566FBDD1">
      <w:pPr>
        <w:jc w:val="center"/>
      </w:pPr>
      <w:r>
        <w:rPr>
          <w:b/>
          <w:sz w:val="32"/>
        </w:rPr>
        <w:t>黄玉兰</w:t>
      </w:r>
    </w:p>
    <w:p w14:paraId="2FDAE0C2">
      <w:r>
        <w:t>求职意向：财务助理 | 长沙 | 14958/月 | 两周内到岗</w:t>
      </w:r>
    </w:p>
    <w:p w14:paraId="5BC9D89A">
      <w:r>
        <w:t>基本信息：28岁 | 女 | 长沙 | 6年经验</w:t>
      </w:r>
    </w:p>
    <w:p w14:paraId="39541C04">
      <w:r>
        <w:t>联系方式：18952195328 | yan74@example.com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A8E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16B458">
            <w:pPr>
              <w:pStyle w:val="4"/>
            </w:pPr>
            <w:r>
              <w:t>教育背景</w:t>
            </w:r>
          </w:p>
          <w:p w14:paraId="79A17719">
            <w:r>
              <w:t>上海交通大学 | 审计学 | 本科 | 2016-09 ~ 2020-06</w:t>
            </w:r>
          </w:p>
          <w:p w14:paraId="7C4926F3">
            <w:r>
              <w:t>专业成绩：3.95/4（专业前15%）</w:t>
            </w:r>
          </w:p>
          <w:p w14:paraId="37E343B2">
            <w:r>
              <w:t>主修课程：管理学原理、运营管理、战略管理、市场营销学、财务管理、组织行为学</w:t>
            </w:r>
          </w:p>
        </w:tc>
      </w:tr>
    </w:tbl>
    <w:p w14:paraId="5A867D0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640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8468A43">
            <w:pPr>
              <w:pStyle w:val="4"/>
            </w:pPr>
            <w:r>
              <w:t>工作经验</w:t>
            </w:r>
          </w:p>
          <w:p w14:paraId="75D760AD">
            <w:r>
              <w:rPr>
                <w:b/>
              </w:rPr>
              <w:t>成都互联网有限公司 | 会计 | 2022-02 ~ 2023-11</w:t>
            </w:r>
          </w:p>
          <w:p w14:paraId="363E745A">
            <w:pPr>
              <w:pStyle w:val="16"/>
            </w:pPr>
            <w:r>
              <w:t>配合审计工作，提供所需财务资料。 协助完成月度财务报表编制及税务申报。 参与预算编制及成本控制分析。</w:t>
            </w:r>
          </w:p>
          <w:p w14:paraId="5CA038D2">
            <w:r>
              <w:rPr>
                <w:b/>
              </w:rPr>
              <w:t>智云互联网科技有限公司 | 会计 | 2023-09 ~ 2025-03</w:t>
            </w:r>
          </w:p>
          <w:p w14:paraId="760F529F">
            <w:pPr>
              <w:pStyle w:val="16"/>
            </w:pPr>
            <w:r>
              <w:t>负责日常报销审核、凭证编制及账务处理。 参与预算编制及成本控制分析。</w:t>
            </w:r>
          </w:p>
          <w:p w14:paraId="3D0D94F7">
            <w:r>
              <w:rPr>
                <w:b/>
              </w:rPr>
              <w:t>卓越零售科技有限公司 | 财务分析 | 2025-01 ~ 2026-02</w:t>
            </w:r>
          </w:p>
          <w:p w14:paraId="1A3F5A5C">
            <w:pPr>
              <w:pStyle w:val="16"/>
            </w:pPr>
            <w:r>
              <w:t>参与预算编制及成本控制分析。</w:t>
            </w:r>
          </w:p>
        </w:tc>
      </w:tr>
    </w:tbl>
    <w:p w14:paraId="58F254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50B3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9333F5">
            <w:pPr>
              <w:pStyle w:val="4"/>
            </w:pPr>
            <w:r>
              <w:t>能力专长</w:t>
            </w:r>
          </w:p>
          <w:p w14:paraId="75DC71FE">
            <w:r>
              <w:t>语言能力：英语CET-6，读写熟练，可日常交流。</w:t>
            </w:r>
          </w:p>
          <w:p w14:paraId="417B54A8">
            <w:r>
              <w:t>计算机能力：掌握Photoshop基本操作</w:t>
            </w:r>
          </w:p>
          <w:p w14:paraId="5DDB31C5">
            <w:r>
              <w:t>专业能力：财务报表、税务申报、Excel、用友</w:t>
            </w:r>
          </w:p>
        </w:tc>
      </w:tr>
    </w:tbl>
    <w:p w14:paraId="08BCE3A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3F6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6C291E">
            <w:pPr>
              <w:pStyle w:val="4"/>
            </w:pPr>
            <w:r>
              <w:t>获奖情况</w:t>
            </w:r>
          </w:p>
          <w:p w14:paraId="6332A438">
            <w:pPr>
              <w:pStyle w:val="16"/>
            </w:pPr>
            <w:r>
              <w:t>初级会计职称。</w:t>
            </w:r>
          </w:p>
          <w:p w14:paraId="41DA954D">
            <w:pPr>
              <w:pStyle w:val="16"/>
            </w:pPr>
            <w:r>
              <w:t>会计从业资格证。</w:t>
            </w:r>
          </w:p>
        </w:tc>
      </w:tr>
    </w:tbl>
    <w:p w14:paraId="3E3846F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233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0E747A">
            <w:pPr>
              <w:pStyle w:val="4"/>
            </w:pPr>
            <w:r>
              <w:t>自我介绍</w:t>
            </w:r>
          </w:p>
          <w:p w14:paraId="00D14285">
            <w:r>
              <w:t>做事严谨，对数字敏感；熟练掌握财务软件，有较强的合规意识；诚实守信，具备良好的职业道德。</w:t>
            </w:r>
          </w:p>
        </w:tc>
      </w:tr>
    </w:tbl>
    <w:p w14:paraId="5D5CDF2D"/>
    <w:p w14:paraId="429E9D78">
      <w:r>
        <w:br w:type="page"/>
      </w:r>
    </w:p>
    <w:p w14:paraId="0623BD5C">
      <w:pPr>
        <w:jc w:val="center"/>
      </w:pPr>
      <w:r>
        <w:rPr>
          <w:b/>
          <w:sz w:val="32"/>
        </w:rPr>
        <w:t>孙兰英</w:t>
      </w:r>
    </w:p>
    <w:p w14:paraId="486DCA83">
      <w:r>
        <w:t>求职意向：运营专员 | 苏州 | 12939/月 | 随时到岗</w:t>
      </w:r>
    </w:p>
    <w:p w14:paraId="510ABCF3">
      <w:r>
        <w:t>基本信息：34岁 | 男 | 苏州 | 12年经验</w:t>
      </w:r>
    </w:p>
    <w:p w14:paraId="537722BA">
      <w:r>
        <w:t>联系方式：15381406454 | yuxia@example.net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470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F7529D">
            <w:pPr>
              <w:pStyle w:val="4"/>
            </w:pPr>
            <w:r>
              <w:t>教育经历</w:t>
            </w:r>
          </w:p>
          <w:p w14:paraId="4EA2869B">
            <w:r>
              <w:t>西安交通大学 | 汉语言文学 | 本科 | 2010-09 ~ 2014-06</w:t>
            </w:r>
          </w:p>
          <w:p w14:paraId="29385880">
            <w:r>
              <w:t>专业成绩：3.76/4</w:t>
            </w:r>
          </w:p>
          <w:p w14:paraId="58768468">
            <w:r>
              <w:t>主修课程：运营管理、市场营销学、管理学原理、战略管理、财务管理、组织行为学</w:t>
            </w:r>
          </w:p>
        </w:tc>
      </w:tr>
    </w:tbl>
    <w:p w14:paraId="6E6B281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3A2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BED9F9">
            <w:pPr>
              <w:pStyle w:val="4"/>
            </w:pPr>
            <w:r>
              <w:t>工作经验</w:t>
            </w:r>
          </w:p>
          <w:p w14:paraId="4FD40035">
            <w:r>
              <w:rPr>
                <w:b/>
              </w:rPr>
              <w:t>新锐金融科技有限公司 | 运营专员 | 2020-01 ~ 2021-08</w:t>
            </w:r>
          </w:p>
          <w:p w14:paraId="6A337C25">
            <w:pPr>
              <w:pStyle w:val="16"/>
            </w:pPr>
            <w:r>
              <w:t>处理用户反馈，提升用户体验。 撰写内容文案，维护APP/网站内容更新。</w:t>
            </w:r>
          </w:p>
          <w:p w14:paraId="43E62D93">
            <w:r>
              <w:rPr>
                <w:b/>
              </w:rPr>
              <w:t>创想零售有限公司 | 新媒体运营 | 2021-06 ~ 2023-07</w:t>
            </w:r>
          </w:p>
          <w:p w14:paraId="153687A0">
            <w:pPr>
              <w:pStyle w:val="16"/>
            </w:pPr>
            <w:r>
              <w:t>策划并执行线上活动，促进用户增长和转化。 负责用户社群运营，提升用户活跃度和粘性。 撰写内容文案，维护APP/网站内容更新。</w:t>
            </w:r>
          </w:p>
          <w:p w14:paraId="4BD2876C">
            <w:r>
              <w:rPr>
                <w:b/>
              </w:rPr>
              <w:t>卓越科技有限公司 | 新媒体运营 | 2023-06 ~ 2026-12</w:t>
            </w:r>
          </w:p>
          <w:p w14:paraId="471309C6">
            <w:pPr>
              <w:pStyle w:val="16"/>
            </w:pPr>
            <w:r>
              <w:t>分析运营数据，提出优化建议。 策划并执行线上活动，促进用户增长和转化。 撰写内容文案，维护APP/网站内容更新。</w:t>
            </w:r>
          </w:p>
        </w:tc>
      </w:tr>
    </w:tbl>
    <w:p w14:paraId="357110B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C28B61">
        <w:tc>
          <w:tcPr>
            <w:tcW w:w="8640" w:type="dxa"/>
          </w:tcPr>
          <w:p w14:paraId="5182EAC9">
            <w:pPr>
              <w:pStyle w:val="4"/>
            </w:pPr>
            <w:r>
              <w:t>专业技能</w:t>
            </w:r>
          </w:p>
          <w:p w14:paraId="59C66406">
            <w:r>
              <w:t>语言能力：日语N2，可进行日常对话。</w:t>
            </w:r>
          </w:p>
          <w:p w14:paraId="0B494A94">
            <w:r>
              <w:t>计算机能力：掌握Photoshop基本操作</w:t>
            </w:r>
          </w:p>
          <w:p w14:paraId="41A95120">
            <w:r>
              <w:t>专业能力：活动策划、内容创作</w:t>
            </w:r>
          </w:p>
        </w:tc>
      </w:tr>
    </w:tbl>
    <w:p w14:paraId="2CD2F7D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8AF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D3BCA3">
            <w:pPr>
              <w:pStyle w:val="4"/>
            </w:pPr>
            <w:r>
              <w:t>获奖情况</w:t>
            </w:r>
          </w:p>
          <w:p w14:paraId="301E0CE3">
            <w:pPr>
              <w:pStyle w:val="16"/>
            </w:pPr>
            <w:r>
              <w:t>大学英语四级（CET-4），良好的读写能力。</w:t>
            </w:r>
          </w:p>
          <w:p w14:paraId="7E6F0A88">
            <w:pPr>
              <w:pStyle w:val="16"/>
            </w:pPr>
            <w:r>
              <w:t>大学英语六级（CET-6），优秀的听说读写能力。</w:t>
            </w:r>
          </w:p>
          <w:p w14:paraId="27A0977D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59FDCDC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CC4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B2E83F7">
            <w:pPr>
              <w:pStyle w:val="4"/>
            </w:pPr>
            <w:r>
              <w:t>关于我</w:t>
            </w:r>
          </w:p>
          <w:p w14:paraId="65765CDF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C3FC023"/>
    <w:p w14:paraId="78DB8F82">
      <w:r>
        <w:br w:type="page"/>
      </w:r>
    </w:p>
    <w:p w14:paraId="688ADF29">
      <w:pPr>
        <w:jc w:val="center"/>
      </w:pPr>
      <w:r>
        <w:rPr>
          <w:b/>
          <w:sz w:val="32"/>
        </w:rPr>
        <w:t>戴瑜</w:t>
      </w:r>
    </w:p>
    <w:p w14:paraId="30F11E66">
      <w:r>
        <w:t>求职意向：市场专员 | 青岛 | 10885/月 | 两周内到岗</w:t>
      </w:r>
    </w:p>
    <w:p w14:paraId="72E6316D">
      <w:r>
        <w:t>基本信息：30岁 | 男 | 青岛 | 8年经验</w:t>
      </w:r>
    </w:p>
    <w:p w14:paraId="493225DC">
      <w:r>
        <w:t>联系方式：15240281622 | dongguiying@example.com</w:t>
      </w:r>
    </w:p>
    <w:p w14:paraId="722897DF">
      <w:pPr>
        <w:pStyle w:val="4"/>
      </w:pPr>
      <w:r>
        <w:t>教育状况</w:t>
      </w:r>
    </w:p>
    <w:p w14:paraId="7A9A6738">
      <w:r>
        <w:t>中国科学技术大学 | 广告学 | 本科 | 2014-09 ~ 2018-06</w:t>
      </w:r>
    </w:p>
    <w:p w14:paraId="39451C2C">
      <w:r>
        <w:t>专业成绩：3.35/4</w:t>
      </w:r>
    </w:p>
    <w:p w14:paraId="2538B050">
      <w:r>
        <w:t>主修课程：运营管理、管理学原理、战略管理、财务管理、组织行为学</w:t>
      </w:r>
    </w:p>
    <w:p w14:paraId="2453FA89">
      <w:pPr>
        <w:pStyle w:val="4"/>
      </w:pPr>
      <w:r>
        <w:t>过往经历</w:t>
      </w:r>
    </w:p>
    <w:p w14:paraId="623FA61A">
      <w:r>
        <w:rPr>
          <w:b/>
        </w:rPr>
        <w:t>智云互联网有限公司 | 市场助理 | 2025-12 ~ 2026-01</w:t>
      </w:r>
    </w:p>
    <w:p w14:paraId="543992C9">
      <w:pPr>
        <w:pStyle w:val="16"/>
      </w:pPr>
      <w:r>
        <w:t>运营公司社交媒体账号（公众号、微博等），提高粉丝互动。 策划并执行线上线下营销活动，提升品牌知名度。</w:t>
      </w:r>
    </w:p>
    <w:p w14:paraId="71882E65">
      <w:pPr>
        <w:pStyle w:val="4"/>
      </w:pPr>
      <w:r>
        <w:t>专业技能</w:t>
      </w:r>
    </w:p>
    <w:p w14:paraId="2BB0B24C">
      <w:r>
        <w:t>语言能力：英语CET-6，读写熟练，可日常交流。</w:t>
      </w:r>
    </w:p>
    <w:p w14:paraId="106B7B35">
      <w:r>
        <w:t>计算机能力：熟练使用Office办公软件</w:t>
      </w:r>
    </w:p>
    <w:p w14:paraId="27360063">
      <w:r>
        <w:t>专业能力：文案写作、市场调研、社交媒体运营</w:t>
      </w:r>
    </w:p>
    <w:p w14:paraId="7A562816">
      <w:pPr>
        <w:pStyle w:val="4"/>
      </w:pPr>
      <w:r>
        <w:t>资质认证</w:t>
      </w:r>
    </w:p>
    <w:p w14:paraId="4EE32B33">
      <w:pPr>
        <w:pStyle w:val="16"/>
      </w:pPr>
      <w:r>
        <w:t>全国计算机等级考试二级（Office高级应用）。</w:t>
      </w:r>
    </w:p>
    <w:p w14:paraId="2C383310">
      <w:pPr>
        <w:pStyle w:val="4"/>
      </w:pPr>
      <w:r>
        <w:t>自我介绍</w:t>
      </w:r>
    </w:p>
    <w:p w14:paraId="6647691A">
      <w:r>
        <w:t>思维活跃，富有创意；具备敏锐的市场洞察力；热爱挑战，能够承受工作压力；善于数据分析，用数据驱动决策。</w:t>
      </w:r>
    </w:p>
    <w:p w14:paraId="199A793F">
      <w:r>
        <w:br w:type="page"/>
      </w:r>
    </w:p>
    <w:p w14:paraId="7B5DDC2C">
      <w:pPr>
        <w:jc w:val="center"/>
      </w:pPr>
      <w:r>
        <w:rPr>
          <w:b/>
          <w:sz w:val="32"/>
        </w:rPr>
        <w:t>杨成</w:t>
      </w:r>
    </w:p>
    <w:p w14:paraId="5C4926F1">
      <w:r>
        <w:t>求职意向：运营专员 | 南京 | 16473/月 | 一周内到岗</w:t>
      </w:r>
    </w:p>
    <w:p w14:paraId="2F60B69D">
      <w:r>
        <w:t>基本信息：30岁 | 女 | 南京 | 10年经验</w:t>
      </w:r>
    </w:p>
    <w:p w14:paraId="632FD82E">
      <w:r>
        <w:t>联系方式：18615100581 | itan@example.org</w:t>
      </w:r>
    </w:p>
    <w:p w14:paraId="54AC2D52">
      <w:pPr>
        <w:pStyle w:val="4"/>
      </w:pPr>
      <w:r>
        <w:t>教育状况</w:t>
      </w:r>
    </w:p>
    <w:p w14:paraId="212D4545">
      <w:r>
        <w:t>南京工业职业技术学院 | 汉语言文学 | 专科 | 2013-09 ~ 2016-06</w:t>
      </w:r>
    </w:p>
    <w:p w14:paraId="43E5393B">
      <w:r>
        <w:t>专业成绩：3.35/4</w:t>
      </w:r>
    </w:p>
    <w:p w14:paraId="540B8573">
      <w:r>
        <w:t>主修课程：管理学原理、战略管理、运营管理、市场营销学、财务管理、组织行为学</w:t>
      </w:r>
    </w:p>
    <w:p w14:paraId="168DFA65">
      <w:pPr>
        <w:pStyle w:val="4"/>
      </w:pPr>
      <w:r>
        <w:t>实习经历</w:t>
      </w:r>
    </w:p>
    <w:p w14:paraId="4D4CA8CF">
      <w:r>
        <w:rPr>
          <w:b/>
        </w:rPr>
        <w:t>深圳金融有限公司 | 用户运营 | 2018-04 ~ 2020-04</w:t>
      </w:r>
    </w:p>
    <w:p w14:paraId="2920E4DE">
      <w:pPr>
        <w:pStyle w:val="16"/>
      </w:pPr>
      <w:r>
        <w:t>撰写内容文案，维护APP/网站内容更新。</w:t>
      </w:r>
    </w:p>
    <w:p w14:paraId="27C55B27">
      <w:r>
        <w:rPr>
          <w:b/>
        </w:rPr>
        <w:t>恒通传媒科技有限公司 | 内容运营 | 2020-02 ~ 2022-08</w:t>
      </w:r>
    </w:p>
    <w:p w14:paraId="18C868C5">
      <w:pPr>
        <w:pStyle w:val="16"/>
      </w:pPr>
      <w:r>
        <w:t>分析运营数据，提出优化建议。 撰写内容文案，维护APP/网站内容更新。 负责用户社群运营，提升用户活跃度和粘性。</w:t>
      </w:r>
    </w:p>
    <w:p w14:paraId="4772C5AA">
      <w:r>
        <w:rPr>
          <w:b/>
        </w:rPr>
        <w:t>华讯传媒有限公司 | 运营专员 | 2022-06 ~ 2026-03</w:t>
      </w:r>
    </w:p>
    <w:p w14:paraId="1A27FFD3">
      <w:pPr>
        <w:pStyle w:val="16"/>
      </w:pPr>
      <w:r>
        <w:t>撰写内容文案，维护APP/网站内容更新。 分析运营数据，提出优化建议。 处理用户反馈，提升用户体验。</w:t>
      </w:r>
    </w:p>
    <w:p w14:paraId="5A040D78">
      <w:pPr>
        <w:pStyle w:val="4"/>
      </w:pPr>
      <w:r>
        <w:t>技能证书</w:t>
      </w:r>
    </w:p>
    <w:p w14:paraId="5DECA76F">
      <w:r>
        <w:t>语言能力：日语N2，可进行日常对话。</w:t>
      </w:r>
    </w:p>
    <w:p w14:paraId="263F53FA">
      <w:r>
        <w:t>计算机能力：熟悉Python基础</w:t>
      </w:r>
    </w:p>
    <w:p w14:paraId="3C9FD0BC">
      <w:r>
        <w:t>专业能力：PS/PR、活动策划、社群管理</w:t>
      </w:r>
    </w:p>
    <w:p w14:paraId="6F9E2672">
      <w:pPr>
        <w:pStyle w:val="4"/>
      </w:pPr>
      <w:r>
        <w:t>荣誉证书</w:t>
      </w:r>
    </w:p>
    <w:p w14:paraId="0717B7C2">
      <w:pPr>
        <w:pStyle w:val="16"/>
      </w:pPr>
      <w:r>
        <w:t>大学英语六级（CET-6），优秀的听说读写能力。</w:t>
      </w:r>
    </w:p>
    <w:p w14:paraId="76FF2561">
      <w:pPr>
        <w:pStyle w:val="16"/>
      </w:pPr>
      <w:r>
        <w:t>大学英语四级（CET-4），良好的读写能力。</w:t>
      </w:r>
    </w:p>
    <w:p w14:paraId="64921174">
      <w:pPr>
        <w:pStyle w:val="16"/>
      </w:pPr>
      <w:r>
        <w:t>全国计算机等级考试二级（Office高级应用）。</w:t>
      </w:r>
    </w:p>
    <w:p w14:paraId="6DC30AD5">
      <w:pPr>
        <w:pStyle w:val="4"/>
      </w:pPr>
      <w:r>
        <w:t>个人评价</w:t>
      </w:r>
    </w:p>
    <w:p w14:paraId="364E8840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49BD4D4C">
      <w:r>
        <w:br w:type="page"/>
      </w:r>
    </w:p>
    <w:p w14:paraId="178AAA8B">
      <w:pPr>
        <w:jc w:val="center"/>
      </w:pPr>
      <w:r>
        <w:rPr>
          <w:b/>
          <w:sz w:val="32"/>
        </w:rPr>
        <w:t>田超</w:t>
      </w:r>
    </w:p>
    <w:p w14:paraId="046ECCAE">
      <w:r>
        <w:t>求职意向：软件工程师 | 长沙 | 10592/月 | 随时到岗</w:t>
      </w:r>
    </w:p>
    <w:p w14:paraId="6F199401">
      <w:r>
        <w:t>基本信息：30岁 | 男 | 长沙 | 8年经验</w:t>
      </w:r>
    </w:p>
    <w:p w14:paraId="12FDBEFA">
      <w:r>
        <w:t>联系方式：15137712385 | pzheng@example.org</w:t>
      </w:r>
    </w:p>
    <w:p w14:paraId="3211A9F6">
      <w:pPr>
        <w:pStyle w:val="4"/>
      </w:pPr>
      <w:r>
        <w:t>个人评价</w:t>
      </w:r>
    </w:p>
    <w:p w14:paraId="2C2BD9BC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389738C4">
      <w:pPr>
        <w:pStyle w:val="4"/>
      </w:pPr>
      <w:r>
        <w:t>学历信息</w:t>
      </w:r>
    </w:p>
    <w:p w14:paraId="4B63EFAC">
      <w:r>
        <w:t>南京大学 | 软件工程 | 本科 | 2014-09 ~ 2018-06</w:t>
      </w:r>
    </w:p>
    <w:p w14:paraId="70F2339E">
      <w:r>
        <w:t>专业成绩：3.93/4（专业前10%）</w:t>
      </w:r>
    </w:p>
    <w:p w14:paraId="2A96C5C5">
      <w:r>
        <w:t>主修课程：软件工程、软件测试、面向对象编程、Web开发、数据库设计</w:t>
      </w:r>
    </w:p>
    <w:p w14:paraId="0171079A">
      <w:pPr>
        <w:pStyle w:val="4"/>
      </w:pPr>
      <w:r>
        <w:t>过往经历</w:t>
      </w:r>
    </w:p>
    <w:p w14:paraId="6E9276B5">
      <w:r>
        <w:rPr>
          <w:b/>
        </w:rPr>
        <w:t>北京制造有限公司 | 前端开发工程师 | 2018-09 ~ 2021-10</w:t>
      </w:r>
    </w:p>
    <w:p w14:paraId="368D4185">
      <w:pPr>
        <w:pStyle w:val="16"/>
      </w:pPr>
      <w:r>
        <w:t>协助团队完成项目迭代与上线。</w:t>
      </w:r>
    </w:p>
    <w:p w14:paraId="49A98A00">
      <w:r>
        <w:rPr>
          <w:b/>
        </w:rPr>
        <w:t>成都医疗科技有限公司 | 全栈工程师 | 2021-12 ~ 2024-01</w:t>
      </w:r>
    </w:p>
    <w:p w14:paraId="083786EA">
      <w:pPr>
        <w:pStyle w:val="16"/>
      </w:pPr>
      <w:r>
        <w:t>参与技术方案讨论，撰写技术文档。 参与需求分析，负责后端/前端模块设计与开发。 修复系统Bug，保障系统稳定运行。</w:t>
      </w:r>
    </w:p>
    <w:p w14:paraId="37A76736">
      <w:r>
        <w:rPr>
          <w:b/>
        </w:rPr>
        <w:t>华讯零售有限公司 | 前端开发工程师 | 2024-02 ~ 2026-03</w:t>
      </w:r>
    </w:p>
    <w:p w14:paraId="0FDB5BCE">
      <w:pPr>
        <w:pStyle w:val="16"/>
      </w:pPr>
      <w:r>
        <w:t>编写高质量代码，进行单元测试和性能优化。 修复系统Bug，保障系统稳定运行。 协助团队完成项目迭代与上线。</w:t>
      </w:r>
    </w:p>
    <w:p w14:paraId="1B3A0637">
      <w:pPr>
        <w:pStyle w:val="4"/>
      </w:pPr>
      <w:r>
        <w:t>专业技能</w:t>
      </w:r>
    </w:p>
    <w:p w14:paraId="54E5CDAA">
      <w:r>
        <w:t>语言能力：日语N2，可进行日常对话。</w:t>
      </w:r>
    </w:p>
    <w:p w14:paraId="045FE171">
      <w:r>
        <w:t>计算机能力：熟练使用Office办公软件</w:t>
      </w:r>
    </w:p>
    <w:p w14:paraId="29EECAB6">
      <w:r>
        <w:t>专业能力：MySQL、React、Spring、Java</w:t>
      </w:r>
    </w:p>
    <w:p w14:paraId="3D91F2E5">
      <w:pPr>
        <w:pStyle w:val="4"/>
      </w:pPr>
      <w:r>
        <w:t>资格证书</w:t>
      </w:r>
    </w:p>
    <w:p w14:paraId="231488D6">
      <w:pPr>
        <w:pStyle w:val="16"/>
      </w:pPr>
      <w:r>
        <w:t>全国计算机等级考试二级（Office高级应用）。</w:t>
      </w:r>
    </w:p>
    <w:p w14:paraId="78B1CE19">
      <w:pPr>
        <w:pStyle w:val="16"/>
      </w:pPr>
      <w:r>
        <w:t>全国计算机等级考试三级（数据库技术）。</w:t>
      </w:r>
    </w:p>
    <w:p w14:paraId="3548F5F4">
      <w:r>
        <w:br w:type="page"/>
      </w:r>
    </w:p>
    <w:p w14:paraId="4EBB3BBB">
      <w:pPr>
        <w:jc w:val="center"/>
      </w:pPr>
      <w:r>
        <w:rPr>
          <w:b/>
          <w:sz w:val="32"/>
        </w:rPr>
        <w:t>苏飞</w:t>
      </w:r>
    </w:p>
    <w:p w14:paraId="15A9C610">
      <w:r>
        <w:t>求职意向：人事专员 | 广州 | 15716/月 | 一个月内到岗</w:t>
      </w:r>
    </w:p>
    <w:p w14:paraId="1142F58D">
      <w:r>
        <w:t>基本信息：32岁 | 男 | 青岛 | 10年经验</w:t>
      </w:r>
    </w:p>
    <w:p w14:paraId="5460595E">
      <w:r>
        <w:t>联系方式：15775427687 | pingyan@example.com</w:t>
      </w:r>
    </w:p>
    <w:p w14:paraId="3416635F">
      <w:pPr>
        <w:pStyle w:val="4"/>
      </w:pPr>
      <w:r>
        <w:t>教育状况</w:t>
      </w:r>
    </w:p>
    <w:p w14:paraId="73677ABC">
      <w:r>
        <w:t>清华大学 | 人力资源管理 | 本科 | 2012-09 ~ 2016-06</w:t>
      </w:r>
    </w:p>
    <w:p w14:paraId="397B80A8">
      <w:r>
        <w:t>专业成绩：3.75/4（专业前10%）</w:t>
      </w:r>
    </w:p>
    <w:p w14:paraId="451A88A8">
      <w:r>
        <w:t>主修课程：招聘与配置、绩效管理、薪酬管理、人力资源管理、培训与开发</w:t>
      </w:r>
    </w:p>
    <w:p w14:paraId="36F5682B">
      <w:pPr>
        <w:pStyle w:val="4"/>
      </w:pPr>
      <w:r>
        <w:t>过往经历</w:t>
      </w:r>
    </w:p>
    <w:p w14:paraId="75A00F30">
      <w:r>
        <w:rPr>
          <w:b/>
        </w:rPr>
        <w:t>上海互联网有限公司 | 招聘专员 | 2018-08 ~ 2021-12</w:t>
      </w:r>
    </w:p>
    <w:p w14:paraId="02EA879A">
      <w:pPr>
        <w:pStyle w:val="16"/>
      </w:pPr>
      <w:r>
        <w:t>负责考勤统计、薪酬核算及社保公积金缴纳。</w:t>
      </w:r>
    </w:p>
    <w:p w14:paraId="5FCCA48F">
      <w:r>
        <w:rPr>
          <w:b/>
        </w:rPr>
        <w:t>恒通金融有限公司 | 薪酬专员 | 2021-11 ~ 2022-11</w:t>
      </w:r>
    </w:p>
    <w:p w14:paraId="76C43AB7">
      <w:pPr>
        <w:pStyle w:val="16"/>
      </w:pPr>
      <w:r>
        <w:t>处理员工关系，协助解决劳动争议，维护和谐劳动关系。 办理员工入职、转正、调动、离职手续，维护人事档案。</w:t>
      </w:r>
    </w:p>
    <w:p w14:paraId="1B5724DC">
      <w:r>
        <w:rPr>
          <w:b/>
        </w:rPr>
        <w:t>全民简历互联网有限公司 | 招聘专员 | 2022-11 ~ 2026-06</w:t>
      </w:r>
    </w:p>
    <w:p w14:paraId="6F9AEA05">
      <w:pPr>
        <w:pStyle w:val="16"/>
      </w:pPr>
      <w:r>
        <w:t>协助组织员工培训及企业文化活动，提升员工满意度。 负责考勤统计、薪酬核算及社保公积金缴纳。</w:t>
      </w:r>
    </w:p>
    <w:p w14:paraId="0FFC49D1">
      <w:pPr>
        <w:pStyle w:val="4"/>
      </w:pPr>
      <w:r>
        <w:t>技能特长</w:t>
      </w:r>
    </w:p>
    <w:p w14:paraId="54766922">
      <w:r>
        <w:t>语言能力：英语CET-6，读写熟练，可日常交流。</w:t>
      </w:r>
    </w:p>
    <w:p w14:paraId="6507A434">
      <w:r>
        <w:t>计算机能力：熟悉Python基础</w:t>
      </w:r>
    </w:p>
    <w:p w14:paraId="776E8C6D">
      <w:r>
        <w:t>专业能力：员工关系、劳动法、薪酬核算</w:t>
      </w:r>
    </w:p>
    <w:p w14:paraId="012F6A95">
      <w:pPr>
        <w:pStyle w:val="4"/>
      </w:pPr>
      <w:r>
        <w:t>荣誉证书</w:t>
      </w:r>
    </w:p>
    <w:p w14:paraId="2E70A692">
      <w:pPr>
        <w:pStyle w:val="16"/>
      </w:pPr>
      <w:r>
        <w:t>人力资源管理师三级证书。</w:t>
      </w:r>
    </w:p>
    <w:p w14:paraId="3111F66C">
      <w:pPr>
        <w:pStyle w:val="4"/>
      </w:pPr>
      <w:r>
        <w:t>自我评价</w:t>
      </w:r>
    </w:p>
    <w:p w14:paraId="1ABD080B">
      <w:r>
        <w:t>性格开朗，亲和力强，善于与各部门沟通协作；具备良好的组织协调能力和解决冲突能力；积极主动，乐于学习新知识。</w:t>
      </w:r>
    </w:p>
    <w:p w14:paraId="74C9C977">
      <w:r>
        <w:br w:type="page"/>
      </w:r>
    </w:p>
    <w:p w14:paraId="0743C05F">
      <w:pPr>
        <w:jc w:val="center"/>
      </w:pPr>
      <w:r>
        <w:rPr>
          <w:b/>
          <w:sz w:val="32"/>
        </w:rPr>
        <w:t>赖雪</w:t>
      </w:r>
    </w:p>
    <w:p w14:paraId="7E9F84B6">
      <w:r>
        <w:t>求职意向：软件工程师 | 深圳 | 23958/月 | 两周内到岗</w:t>
      </w:r>
    </w:p>
    <w:p w14:paraId="5996576F">
      <w:r>
        <w:t>基本信息：34岁 | 男 | 深圳 | 12年经验</w:t>
      </w:r>
    </w:p>
    <w:p w14:paraId="441C2B92">
      <w:r>
        <w:t>联系方式：15713183972 | fuli@example.org</w:t>
      </w:r>
    </w:p>
    <w:p w14:paraId="36985EA7">
      <w:pPr>
        <w:pStyle w:val="4"/>
      </w:pPr>
      <w:r>
        <w:t>教育状况</w:t>
      </w:r>
    </w:p>
    <w:p w14:paraId="52B46C32">
      <w:r>
        <w:t>厦门大学 | 信息管理与信息系统 | 本科 | 2010-09 ~ 2014-06</w:t>
      </w:r>
    </w:p>
    <w:p w14:paraId="138F0926">
      <w:r>
        <w:t>专业成绩：3.4/4（专业前30%）</w:t>
      </w:r>
    </w:p>
    <w:p w14:paraId="7E5FE09C">
      <w:r>
        <w:t>主修课程：市场营销学、运营管理、管理学原理、组织行为学、战略管理、财务管理</w:t>
      </w:r>
    </w:p>
    <w:p w14:paraId="2E42819B">
      <w:pPr>
        <w:pStyle w:val="4"/>
      </w:pPr>
      <w:r>
        <w:t>工作经历</w:t>
      </w:r>
    </w:p>
    <w:p w14:paraId="13B23779">
      <w:r>
        <w:rPr>
          <w:b/>
        </w:rPr>
        <w:t>1. 全民简历金融科技有限公司 | 前端开发工程师 | 2015-11 ~ 2019-08</w:t>
      </w:r>
    </w:p>
    <w:p w14:paraId="33338262">
      <w:pPr>
        <w:pStyle w:val="16"/>
      </w:pPr>
      <w:r>
        <w:t>参与需求分析，负责后端/前端模块设计与开发。 参与技术方案讨论，撰写技术文档。 修复系统Bug，保障系统稳定运行。</w:t>
      </w:r>
    </w:p>
    <w:p w14:paraId="080EC798">
      <w:r>
        <w:rPr>
          <w:b/>
        </w:rPr>
        <w:t>2. 恒通零售科技有限公司 | 全栈工程师 | 2019-10 ~ 2023-10</w:t>
      </w:r>
    </w:p>
    <w:p w14:paraId="54D6B96A">
      <w:pPr>
        <w:pStyle w:val="16"/>
      </w:pPr>
      <w:r>
        <w:t>修复系统Bug，保障系统稳定运行。</w:t>
      </w:r>
    </w:p>
    <w:p w14:paraId="1B7E34CF">
      <w:r>
        <w:rPr>
          <w:b/>
        </w:rPr>
        <w:t>3. 华讯医疗科技有限公司 | 前端开发工程师 | 2023-03 ~ 2026-10</w:t>
      </w:r>
    </w:p>
    <w:p w14:paraId="778A1FE3">
      <w:pPr>
        <w:pStyle w:val="16"/>
      </w:pPr>
      <w:r>
        <w:t>修复系统Bug，保障系统稳定运行。</w:t>
      </w:r>
    </w:p>
    <w:p w14:paraId="002629E4">
      <w:pPr>
        <w:pStyle w:val="4"/>
      </w:pPr>
      <w:r>
        <w:t>专业技能</w:t>
      </w:r>
    </w:p>
    <w:p w14:paraId="45AF9025">
      <w:r>
        <w:t>语言能力：韩语TOPIK4，基础交流能力。</w:t>
      </w:r>
    </w:p>
    <w:p w14:paraId="1603B50D">
      <w:r>
        <w:t>计算机能力：熟练使用Office办公软件</w:t>
      </w:r>
    </w:p>
    <w:p w14:paraId="5DEC2DB8">
      <w:r>
        <w:t>专业能力：MySQL、Git</w:t>
      </w:r>
    </w:p>
    <w:p w14:paraId="597706E3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F88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E888BD9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0DDAEBDC">
      <w:pPr>
        <w:pStyle w:val="4"/>
      </w:pPr>
      <w:r>
        <w:t>项目实践</w:t>
      </w:r>
    </w:p>
    <w:p w14:paraId="15D9F3D2">
      <w:r>
        <w:rPr>
          <w:b/>
        </w:rPr>
        <w:t>智能客服系统（2021-02 ~ 2024-06）</w:t>
      </w:r>
    </w:p>
    <w:p w14:paraId="02BF14A6">
      <w:pPr>
        <w:pStyle w:val="16"/>
      </w:pPr>
      <w:r>
        <w:t>负责核心模块设计与开发，实现了高并发处理，提升了系统性能30%。</w:t>
      </w:r>
    </w:p>
    <w:p w14:paraId="20D50E26">
      <w:pPr>
        <w:pStyle w:val="4"/>
      </w:pPr>
      <w:r>
        <w:t>自我陈述</w:t>
      </w:r>
    </w:p>
    <w:p w14:paraId="7F3AE32F">
      <w:r>
        <w:t>逻辑思维清晰，代码规范；热爱技术，乐于钻研；具备良好的问题分析和解决能力；有较强的学习能力和团队协作精神。</w:t>
      </w:r>
    </w:p>
    <w:p w14:paraId="5BC2E4C6">
      <w:r>
        <w:br w:type="page"/>
      </w:r>
    </w:p>
    <w:p w14:paraId="523F6534">
      <w:pPr>
        <w:jc w:val="center"/>
      </w:pPr>
      <w:r>
        <w:rPr>
          <w:b/>
          <w:sz w:val="32"/>
        </w:rPr>
        <w:t>何桂荣</w:t>
      </w:r>
    </w:p>
    <w:p w14:paraId="2CE65A1D">
      <w:r>
        <w:t>求职意向：运营专员 | 南京 | 17013/月 | 一周内到岗</w:t>
      </w:r>
    </w:p>
    <w:p w14:paraId="72855A1A">
      <w:r>
        <w:t>基本信息：34岁 | 女 | 长沙 | 12年经验</w:t>
      </w:r>
    </w:p>
    <w:p w14:paraId="6D8608FC">
      <w:r>
        <w:t>联系方式：15926074512 | taoqiao@example.net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C0C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5FC6F7">
            <w:pPr>
              <w:pStyle w:val="4"/>
            </w:pPr>
            <w:r>
              <w:t>教育背景</w:t>
            </w:r>
          </w:p>
          <w:p w14:paraId="136F539A">
            <w:r>
              <w:t>复旦大学 | 电子商务 | 本科 | 2010-09 ~ 2014-06</w:t>
            </w:r>
          </w:p>
          <w:p w14:paraId="28921D3C">
            <w:r>
              <w:t>专业成绩：3.08/4</w:t>
            </w:r>
          </w:p>
          <w:p w14:paraId="09357100">
            <w:r>
              <w:t>主修课程：运营管理、财务管理、组织行为学、管理学原理、战略管理、市场营销学</w:t>
            </w:r>
          </w:p>
        </w:tc>
      </w:tr>
    </w:tbl>
    <w:p w14:paraId="0A8F0D8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D0D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D819CB">
            <w:pPr>
              <w:pStyle w:val="4"/>
            </w:pPr>
            <w:r>
              <w:t>实习经历</w:t>
            </w:r>
          </w:p>
          <w:p w14:paraId="4E42CEFF">
            <w:r>
              <w:rPr>
                <w:b/>
              </w:rPr>
              <w:t>全民简历互联网有限公司 | 内容运营 | 2019-10 ~ 2021-02</w:t>
            </w:r>
          </w:p>
          <w:p w14:paraId="649E1140">
            <w:pPr>
              <w:pStyle w:val="16"/>
            </w:pPr>
            <w:r>
              <w:t>撰写内容文案，维护APP/网站内容更新。 分析运营数据，提出优化建议。</w:t>
            </w:r>
          </w:p>
          <w:p w14:paraId="05E76047">
            <w:r>
              <w:rPr>
                <w:b/>
              </w:rPr>
              <w:t>华讯咨询有限公司 | 用户运营 | 2021-03 ~ 2022-12</w:t>
            </w:r>
          </w:p>
          <w:p w14:paraId="45195EEF">
            <w:pPr>
              <w:pStyle w:val="16"/>
            </w:pPr>
            <w:r>
              <w:t>策划并执行线上活动，促进用户增长和转化。</w:t>
            </w:r>
          </w:p>
          <w:p w14:paraId="5DD89D84">
            <w:r>
              <w:rPr>
                <w:b/>
              </w:rPr>
              <w:t>上海互联网科技有限公司 | 新媒体运营 | 2022-10 ~ 2026-03</w:t>
            </w:r>
          </w:p>
          <w:p w14:paraId="111F8A4F">
            <w:pPr>
              <w:pStyle w:val="16"/>
            </w:pPr>
            <w:r>
              <w:t>处理用户反馈，提升用户体验。</w:t>
            </w:r>
          </w:p>
        </w:tc>
      </w:tr>
    </w:tbl>
    <w:p w14:paraId="625C635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26B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449FBA">
            <w:pPr>
              <w:pStyle w:val="4"/>
            </w:pPr>
            <w:r>
              <w:t>核心技能</w:t>
            </w:r>
          </w:p>
          <w:p w14:paraId="0AB95A72">
            <w:r>
              <w:t>语言能力：英语专八，流利商务沟通。</w:t>
            </w:r>
          </w:p>
          <w:p w14:paraId="79E00DBD">
            <w:r>
              <w:t>计算机能力：熟悉Python基础</w:t>
            </w:r>
          </w:p>
          <w:p w14:paraId="3B9A2B4F">
            <w:r>
              <w:t>专业能力：内容创作、PS/PR、社群管理</w:t>
            </w:r>
          </w:p>
        </w:tc>
      </w:tr>
    </w:tbl>
    <w:p w14:paraId="09B0301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87E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775FD26">
            <w:pPr>
              <w:pStyle w:val="4"/>
            </w:pPr>
            <w:r>
              <w:t>荣誉证书</w:t>
            </w:r>
          </w:p>
          <w:p w14:paraId="6BA399B0">
            <w:pPr>
              <w:pStyle w:val="16"/>
            </w:pPr>
            <w:r>
              <w:t>大学英语四级（CET-4），良好的读写能力。</w:t>
            </w:r>
          </w:p>
          <w:p w14:paraId="4C2A0A41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40A29D0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225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869DAA">
            <w:pPr>
              <w:pStyle w:val="4"/>
            </w:pPr>
            <w:r>
              <w:t>自我评价</w:t>
            </w:r>
          </w:p>
          <w:p w14:paraId="483A9676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1808D482"/>
    <w:p w14:paraId="5613F52D">
      <w:r>
        <w:br w:type="page"/>
      </w:r>
    </w:p>
    <w:p w14:paraId="35607885">
      <w:pPr>
        <w:jc w:val="center"/>
      </w:pPr>
      <w:r>
        <w:rPr>
          <w:b/>
          <w:sz w:val="32"/>
        </w:rPr>
        <w:t>关淑珍</w:t>
      </w:r>
    </w:p>
    <w:p w14:paraId="4E0FCD81">
      <w:r>
        <w:t>求职意向：行政专员 | 成都 | 19640/月 | 随时到岗</w:t>
      </w:r>
    </w:p>
    <w:p w14:paraId="7C42C0FF">
      <w:r>
        <w:t>基本信息：32岁 | 男 | 青岛 | 12年经验</w:t>
      </w:r>
    </w:p>
    <w:p w14:paraId="35A6372B">
      <w:r>
        <w:t>联系方式：14513730290 | gang73@example.org</w:t>
      </w:r>
    </w:p>
    <w:p w14:paraId="52B2CE5A">
      <w:pPr>
        <w:pStyle w:val="4"/>
      </w:pPr>
      <w:r>
        <w:t>自我介绍</w:t>
      </w:r>
    </w:p>
    <w:p w14:paraId="14D450E3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4CA2ED43">
      <w:pPr>
        <w:pStyle w:val="4"/>
      </w:pPr>
      <w:r>
        <w:t>教育状况</w:t>
      </w:r>
    </w:p>
    <w:p w14:paraId="27209516">
      <w:r>
        <w:t>杭州职业技术学院 | 公共事业管理 | 专科 | 2011-09 ~ 2014-06</w:t>
      </w:r>
    </w:p>
    <w:p w14:paraId="7DFAEAF6">
      <w:r>
        <w:t>专业成绩：3.67/4</w:t>
      </w:r>
    </w:p>
    <w:p w14:paraId="43F76DC4">
      <w:r>
        <w:t>主修课程：财务管理、运营管理、管理学原理、市场营销学、战略管理、组织行为学</w:t>
      </w:r>
    </w:p>
    <w:p w14:paraId="7AE62D9F">
      <w:pPr>
        <w:pStyle w:val="4"/>
      </w:pPr>
      <w:r>
        <w:t>工作经历</w:t>
      </w:r>
    </w:p>
    <w:p w14:paraId="10A4DB02">
      <w:r>
        <w:rPr>
          <w:b/>
        </w:rPr>
        <w:t>智云教育有限公司 | 行政专员 | 2023-02 ~ 2026-01</w:t>
      </w:r>
    </w:p>
    <w:p w14:paraId="7B31EE8A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41D59599">
      <w:pPr>
        <w:pStyle w:val="4"/>
      </w:pPr>
      <w:r>
        <w:t>专业技能</w:t>
      </w:r>
    </w:p>
    <w:p w14:paraId="4E4E27AE">
      <w:r>
        <w:t>语言能力：日语N2，可进行日常对话。</w:t>
      </w:r>
    </w:p>
    <w:p w14:paraId="15AD4B86">
      <w:r>
        <w:t>计算机能力：熟悉Python基础</w:t>
      </w:r>
    </w:p>
    <w:p w14:paraId="5AE19BB9">
      <w:r>
        <w:t>专业能力：固定资产管理、办公软件</w:t>
      </w:r>
    </w:p>
    <w:p w14:paraId="66C0E8B5">
      <w:pPr>
        <w:pStyle w:val="4"/>
      </w:pPr>
      <w:r>
        <w:t>荣誉证书</w:t>
      </w:r>
    </w:p>
    <w:p w14:paraId="1C638E85">
      <w:pPr>
        <w:pStyle w:val="16"/>
      </w:pPr>
      <w:r>
        <w:t>大学英语六级（CET-6），优秀的听说读写能力。</w:t>
      </w:r>
    </w:p>
    <w:p w14:paraId="68529D76">
      <w:r>
        <w:br w:type="page"/>
      </w:r>
    </w:p>
    <w:p w14:paraId="0F619554">
      <w:pPr>
        <w:jc w:val="center"/>
      </w:pPr>
      <w:r>
        <w:rPr>
          <w:b/>
          <w:sz w:val="32"/>
        </w:rPr>
        <w:t>陶浩</w:t>
      </w:r>
    </w:p>
    <w:p w14:paraId="71852D3F">
      <w:r>
        <w:t>求职意向：财务助理 | 成都 | 13630/月 | 随时到岗</w:t>
      </w:r>
    </w:p>
    <w:p w14:paraId="202ECD23">
      <w:r>
        <w:t>基本信息：33岁 | 女 | 北京 | 11年经验</w:t>
      </w:r>
    </w:p>
    <w:p w14:paraId="0C1D56F4">
      <w:r>
        <w:t>联系方式：15582792693 | yong64@example.net</w:t>
      </w:r>
    </w:p>
    <w:p w14:paraId="7A2D656E">
      <w:pPr>
        <w:pStyle w:val="4"/>
      </w:pPr>
      <w:r>
        <w:t>教育背景</w:t>
      </w:r>
    </w:p>
    <w:p w14:paraId="2A37EC06">
      <w:r>
        <w:t>浙江大学 | 财务管理 | 本科 | 2011-09 ~ 2015-06</w:t>
      </w:r>
    </w:p>
    <w:p w14:paraId="547D211F">
      <w:r>
        <w:t>专业成绩：3.4/4</w:t>
      </w:r>
    </w:p>
    <w:p w14:paraId="5B7243B9">
      <w:r>
        <w:t>主修课程：管理学原理、组织行为学、财务管理、市场营销学、运营管理、战略管理</w:t>
      </w:r>
    </w:p>
    <w:p w14:paraId="5A3B160C">
      <w:pPr>
        <w:pStyle w:val="4"/>
      </w:pPr>
      <w:r>
        <w:t>职业经历</w:t>
      </w:r>
    </w:p>
    <w:p w14:paraId="7F967D79">
      <w:r>
        <w:rPr>
          <w:b/>
        </w:rPr>
        <w:t>上海教育科技有限公司 | 出纳 | 2020-09 ~ 2023-03</w:t>
      </w:r>
    </w:p>
    <w:p w14:paraId="0B2B08D3">
      <w:pPr>
        <w:pStyle w:val="16"/>
      </w:pPr>
      <w:r>
        <w:t>协助完成月度财务报表编制及税务申报。 管理发票、合同等财务档案，确保合规。</w:t>
      </w:r>
    </w:p>
    <w:p w14:paraId="049E21D4">
      <w:r>
        <w:rPr>
          <w:b/>
        </w:rPr>
        <w:t>上海零售有限公司 | 财务助理 | 2023-05 ~ 2025-08</w:t>
      </w:r>
    </w:p>
    <w:p w14:paraId="5CC58110">
      <w:pPr>
        <w:pStyle w:val="16"/>
      </w:pPr>
      <w:r>
        <w:t>负责日常报销审核、凭证编制及账务处理。 参与预算编制及成本控制分析。 管理发票、合同等财务档案，确保合规。</w:t>
      </w:r>
    </w:p>
    <w:p w14:paraId="6A1F7B63">
      <w:r>
        <w:rPr>
          <w:b/>
        </w:rPr>
        <w:t>上海科技科技有限公司 | 会计 | 2025-06 ~ 2026-02</w:t>
      </w:r>
    </w:p>
    <w:p w14:paraId="06C605B2">
      <w:pPr>
        <w:pStyle w:val="16"/>
      </w:pPr>
      <w:r>
        <w:t>管理发票、合同等财务档案，确保合规。 协助完成月度财务报表编制及税务申报。</w:t>
      </w:r>
    </w:p>
    <w:p w14:paraId="6D1161C4">
      <w:pPr>
        <w:pStyle w:val="4"/>
      </w:pPr>
      <w:r>
        <w:t>技能证书</w:t>
      </w:r>
    </w:p>
    <w:p w14:paraId="54209D44">
      <w:r>
        <w:t>语言能力：日语N2，可进行日常对话。</w:t>
      </w:r>
    </w:p>
    <w:p w14:paraId="5F1AA34D">
      <w:r>
        <w:t>计算机能力：熟悉Python基础</w:t>
      </w:r>
    </w:p>
    <w:p w14:paraId="2EB8CCBA">
      <w:r>
        <w:t>专业能力：财务报表、税务申报、用友</w:t>
      </w:r>
    </w:p>
    <w:p w14:paraId="014B70A9">
      <w:pPr>
        <w:pStyle w:val="4"/>
      </w:pPr>
      <w:r>
        <w:t>证书与荣誉</w:t>
      </w:r>
    </w:p>
    <w:p w14:paraId="1CDE1E7C">
      <w:pPr>
        <w:pStyle w:val="16"/>
      </w:pPr>
      <w:r>
        <w:t>初级会计职称。</w:t>
      </w:r>
    </w:p>
    <w:p w14:paraId="4F36EA1E">
      <w:pPr>
        <w:pStyle w:val="4"/>
      </w:pPr>
      <w:r>
        <w:t>个人评价</w:t>
      </w:r>
    </w:p>
    <w:p w14:paraId="19D0EE9A">
      <w:r>
        <w:t>做事严谨，对数字敏感；熟练掌握财务软件，有较强的合规意识；诚实守信，具备良好的职业道德。</w:t>
      </w:r>
    </w:p>
    <w:p w14:paraId="3A799BFE">
      <w:r>
        <w:br w:type="page"/>
      </w:r>
    </w:p>
    <w:p w14:paraId="337CA586">
      <w:pPr>
        <w:jc w:val="center"/>
      </w:pPr>
      <w:r>
        <w:rPr>
          <w:b/>
          <w:sz w:val="32"/>
        </w:rPr>
        <w:t>李华</w:t>
      </w:r>
    </w:p>
    <w:p w14:paraId="44C2E32F">
      <w:r>
        <w:t>求职意向：软件工程师 | 成都 | 12495/月 | 一个月内到岗</w:t>
      </w:r>
    </w:p>
    <w:p w14:paraId="6C2F6C5C">
      <w:r>
        <w:t>基本信息：36岁 | 女 | 成都 | 12年经验</w:t>
      </w:r>
    </w:p>
    <w:p w14:paraId="4112D5DF">
      <w:r>
        <w:t>联系方式：13022408863 | guiying97@example.org</w:t>
      </w:r>
    </w:p>
    <w:p w14:paraId="63BD3A2A">
      <w:pPr>
        <w:pStyle w:val="4"/>
      </w:pPr>
      <w:r>
        <w:t>自我评价</w:t>
      </w:r>
    </w:p>
    <w:p w14:paraId="7ED3D89F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B3120BA">
      <w:pPr>
        <w:pStyle w:val="4"/>
      </w:pPr>
      <w:r>
        <w:t>教育状况</w:t>
      </w:r>
    </w:p>
    <w:p w14:paraId="5A5118F7">
      <w:r>
        <w:t>北京大学 | 软件工程 | 硕士 | 2011-09 ~ 2014-06</w:t>
      </w:r>
    </w:p>
    <w:p w14:paraId="5357B267">
      <w:r>
        <w:t>专业成绩：3.56/4（专业前30%）</w:t>
      </w:r>
    </w:p>
    <w:p w14:paraId="2D6E3086">
      <w:r>
        <w:t>主修课程：项目管理、面向对象编程、数据库设计、软件工程、软件测试</w:t>
      </w:r>
    </w:p>
    <w:p w14:paraId="2515404B">
      <w:pPr>
        <w:pStyle w:val="4"/>
      </w:pPr>
      <w:r>
        <w:t>过往经历</w:t>
      </w:r>
    </w:p>
    <w:p w14:paraId="12C21A34">
      <w:r>
        <w:rPr>
          <w:b/>
        </w:rPr>
        <w:t>领航科技有限公司 | Java开发工程师 | 2024-03 ~ 2026-07</w:t>
      </w:r>
    </w:p>
    <w:p w14:paraId="74E34AEF">
      <w:pPr>
        <w:pStyle w:val="16"/>
      </w:pPr>
      <w:r>
        <w:t>参与需求分析，负责后端/前端模块设计与开发。</w:t>
      </w:r>
    </w:p>
    <w:p w14:paraId="145EED46">
      <w:pPr>
        <w:pStyle w:val="4"/>
      </w:pPr>
      <w:r>
        <w:t>技能证书</w:t>
      </w:r>
    </w:p>
    <w:p w14:paraId="6CF92D9D">
      <w:r>
        <w:t>语言能力：日语N2，可进行日常对话。</w:t>
      </w:r>
    </w:p>
    <w:p w14:paraId="29BBC884">
      <w:r>
        <w:t>计算机能力：精通Excel数据处理</w:t>
      </w:r>
    </w:p>
    <w:p w14:paraId="7316C7A4">
      <w:r>
        <w:t>专业能力：Git、React</w:t>
      </w:r>
    </w:p>
    <w:p w14:paraId="3F19B47F">
      <w:pPr>
        <w:pStyle w:val="4"/>
      </w:pPr>
      <w:r>
        <w:t>资质认证</w:t>
      </w:r>
    </w:p>
    <w:p w14:paraId="13BC9C1A">
      <w:pPr>
        <w:pStyle w:val="16"/>
      </w:pPr>
      <w:r>
        <w:t>全国计算机等级考试二级（Office高级应用）。</w:t>
      </w:r>
    </w:p>
    <w:p w14:paraId="1C064107">
      <w:r>
        <w:br w:type="page"/>
      </w:r>
    </w:p>
    <w:p w14:paraId="14455BC5">
      <w:pPr>
        <w:jc w:val="center"/>
      </w:pPr>
      <w:r>
        <w:rPr>
          <w:b/>
          <w:sz w:val="32"/>
        </w:rPr>
        <w:t>王东</w:t>
      </w:r>
    </w:p>
    <w:p w14:paraId="180A4E28">
      <w:r>
        <w:t>求职意向：软件工程师 | 青岛 | 11902/月 | 一周内到岗</w:t>
      </w:r>
    </w:p>
    <w:p w14:paraId="18791ABC">
      <w:r>
        <w:t>基本信息：36岁 | 女 | 苏州 | 14年经验</w:t>
      </w:r>
    </w:p>
    <w:p w14:paraId="71C4A2F0">
      <w:r>
        <w:t>联系方式：18817987835 | guiying75@example.org</w:t>
      </w:r>
    </w:p>
    <w:p w14:paraId="5F804B93">
      <w:pPr>
        <w:pStyle w:val="4"/>
      </w:pPr>
      <w:r>
        <w:t>教育状况</w:t>
      </w:r>
    </w:p>
    <w:p w14:paraId="1E2A075D">
      <w:r>
        <w:t>哈尔滨工业大学 | 计算机科学与技术 | 本科 | 2008-09 ~ 2012-06</w:t>
      </w:r>
    </w:p>
    <w:p w14:paraId="4330A28B">
      <w:r>
        <w:t>专业成绩：3.88/4</w:t>
      </w:r>
    </w:p>
    <w:p w14:paraId="6D78E907">
      <w:r>
        <w:t>主修课程：编程基础、操作系统、计算机网络、数据库原理、数据结构、算法设计</w:t>
      </w:r>
    </w:p>
    <w:p w14:paraId="5B619AC8">
      <w:pPr>
        <w:pStyle w:val="4"/>
      </w:pPr>
      <w:r>
        <w:t>工作经验</w:t>
      </w:r>
    </w:p>
    <w:p w14:paraId="4113B5FE">
      <w:r>
        <w:rPr>
          <w:b/>
        </w:rPr>
        <w:t>成都互联网有限公司 | Java开发工程师 | 2022-01 ~ 2026-12</w:t>
      </w:r>
    </w:p>
    <w:p w14:paraId="3344EB46">
      <w:pPr>
        <w:pStyle w:val="16"/>
      </w:pPr>
      <w:r>
        <w:t>协助团队完成项目迭代与上线。 编写高质量代码，进行单元测试和性能优化。 修复系统Bug，保障系统稳定运行。</w:t>
      </w:r>
    </w:p>
    <w:p w14:paraId="43EE5CD3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E30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D0CA8EA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208150A3">
            <w:r>
              <w:t>熟悉Python基础</w:t>
            </w:r>
          </w:p>
        </w:tc>
      </w:tr>
      <w:tr w14:paraId="26E58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72AF501">
            <w:r>
              <w:t>Spring</w:t>
            </w:r>
          </w:p>
        </w:tc>
        <w:tc>
          <w:tcPr>
            <w:tcW w:w="4320" w:type="dxa"/>
            <w:shd w:val="clear" w:color="auto" w:fill="E7E6E6"/>
          </w:tcPr>
          <w:p w14:paraId="2C0CC519">
            <w:r>
              <w:t>Git</w:t>
            </w:r>
          </w:p>
        </w:tc>
      </w:tr>
      <w:tr w14:paraId="551B2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40A8396">
            <w:r>
              <w:t>MySQL</w:t>
            </w:r>
          </w:p>
        </w:tc>
        <w:tc>
          <w:tcPr>
            <w:tcW w:w="4320" w:type="dxa"/>
            <w:shd w:val="clear" w:color="auto" w:fill="E7E6E6"/>
          </w:tcPr>
          <w:p w14:paraId="4AD57767">
            <w:r>
              <w:t>Java</w:t>
            </w:r>
          </w:p>
        </w:tc>
      </w:tr>
    </w:tbl>
    <w:p w14:paraId="5B44DDFE"/>
    <w:p w14:paraId="4C650AB2">
      <w:pPr>
        <w:pStyle w:val="4"/>
      </w:pPr>
      <w:r>
        <w:t>资质认证</w:t>
      </w:r>
    </w:p>
    <w:p w14:paraId="30B4DEBA">
      <w:pPr>
        <w:pStyle w:val="16"/>
      </w:pPr>
      <w:r>
        <w:t>全国计算机等级考试二级（Office高级应用）。</w:t>
      </w:r>
    </w:p>
    <w:p w14:paraId="55AA4315">
      <w:pPr>
        <w:pStyle w:val="16"/>
      </w:pPr>
      <w:r>
        <w:t>全国计算机等级考试三级（数据库技术）。</w:t>
      </w:r>
    </w:p>
    <w:p w14:paraId="440707FB">
      <w:pPr>
        <w:pStyle w:val="4"/>
      </w:pPr>
      <w:r>
        <w:t>自我介绍</w:t>
      </w:r>
    </w:p>
    <w:p w14:paraId="48C70EA8">
      <w:r>
        <w:t>逻辑思维清晰，代码规范；热爱技术，乐于钻研；具备良好的问题分析和解决能力；有较强的学习能力和团队协作精神。</w:t>
      </w:r>
    </w:p>
    <w:p w14:paraId="5B908C66">
      <w:r>
        <w:br w:type="page"/>
      </w:r>
    </w:p>
    <w:p w14:paraId="2BD8E4E7">
      <w:pPr>
        <w:jc w:val="center"/>
      </w:pPr>
      <w:r>
        <w:rPr>
          <w:b/>
          <w:sz w:val="32"/>
        </w:rPr>
        <w:t>杜淑英</w:t>
      </w:r>
    </w:p>
    <w:p w14:paraId="6F9BB1F9">
      <w:r>
        <w:t>求职意向：人事专员 | 青岛 | 15933/月 | 一个月内到岗</w:t>
      </w:r>
    </w:p>
    <w:p w14:paraId="11642D47">
      <w:r>
        <w:t>基本信息：32岁 | 男 | 重庆 | 10年经验</w:t>
      </w:r>
    </w:p>
    <w:p w14:paraId="5983EA66">
      <w:r>
        <w:t>联系方式：13849208895 | ogu@example.com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A73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4D1BF4">
            <w:pPr>
              <w:pStyle w:val="4"/>
            </w:pPr>
            <w:r>
              <w:t>教育背景</w:t>
            </w:r>
          </w:p>
          <w:p w14:paraId="4098612F">
            <w:r>
              <w:t>北京师范大学 | 工商管理 | 本科 | 2012-09 ~ 2016-06</w:t>
            </w:r>
          </w:p>
          <w:p w14:paraId="79F7DEEE">
            <w:r>
              <w:t>专业成绩：3.82/4</w:t>
            </w:r>
          </w:p>
          <w:p w14:paraId="713D18E9">
            <w:r>
              <w:t>主修课程：组织行为学、市场营销学、财务管理、战略管理、管理学原理、运营管理</w:t>
            </w:r>
          </w:p>
        </w:tc>
      </w:tr>
    </w:tbl>
    <w:p w14:paraId="1002F9F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435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D0EA594">
            <w:pPr>
              <w:pStyle w:val="4"/>
            </w:pPr>
            <w:r>
              <w:t>工作经历</w:t>
            </w:r>
          </w:p>
          <w:p w14:paraId="42A95391">
            <w:r>
              <w:rPr>
                <w:b/>
              </w:rPr>
              <w:t>创想传媒有限公司 | HR助理 | 2017-04 ~ 2021-12</w:t>
            </w:r>
          </w:p>
          <w:p w14:paraId="1AF45448">
            <w:pPr>
              <w:pStyle w:val="16"/>
            </w:pPr>
            <w:r>
              <w:t>处理员工关系，协助解决劳动争议，维护和谐劳动关系。 负责考勤统计、薪酬核算及社保公积金缴纳。 办理员工入职、转正、调动、离职手续，维护人事档案。</w:t>
            </w:r>
          </w:p>
          <w:p w14:paraId="6C42555F">
            <w:r>
              <w:rPr>
                <w:b/>
              </w:rPr>
              <w:t>北京科技有限公司 | 人事专员 | 2021-07 ~ 2024-05</w:t>
            </w:r>
          </w:p>
          <w:p w14:paraId="14E4C970">
            <w:pPr>
              <w:pStyle w:val="16"/>
            </w:pPr>
            <w:r>
              <w:t>负责招聘全流程，包括职位发布、简历筛选、面试安排及录用跟进。</w:t>
            </w:r>
          </w:p>
          <w:p w14:paraId="1831F446">
            <w:r>
              <w:rPr>
                <w:b/>
              </w:rPr>
              <w:t>成都互联网有限公司 | 薪酬专员 | 2024-07 ~ 2026-09</w:t>
            </w:r>
          </w:p>
          <w:p w14:paraId="36F4DAE5">
            <w:pPr>
              <w:pStyle w:val="16"/>
            </w:pPr>
            <w:r>
              <w:t>负责考勤统计、薪酬核算及社保公积金缴纳。 负责招聘全流程，包括职位发布、简历筛选、面试安排及录用跟进。</w:t>
            </w:r>
          </w:p>
        </w:tc>
      </w:tr>
    </w:tbl>
    <w:p w14:paraId="0C9732C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70B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B26D42">
            <w:pPr>
              <w:pStyle w:val="4"/>
            </w:pPr>
            <w:r>
              <w:t>技能证书</w:t>
            </w:r>
          </w:p>
          <w:p w14:paraId="125C315B">
            <w:r>
              <w:t>语言能力：英语专八，流利商务沟通。</w:t>
            </w:r>
          </w:p>
          <w:p w14:paraId="6822DD3A">
            <w:r>
              <w:t>计算机能力：掌握Photoshop基本操作</w:t>
            </w:r>
          </w:p>
          <w:p w14:paraId="0D7371DB">
            <w:r>
              <w:t>专业能力：劳动法、员工关系</w:t>
            </w:r>
          </w:p>
        </w:tc>
      </w:tr>
    </w:tbl>
    <w:p w14:paraId="431C1B5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661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B2BFFA">
            <w:pPr>
              <w:pStyle w:val="4"/>
            </w:pPr>
            <w:r>
              <w:t>获奖情况</w:t>
            </w:r>
          </w:p>
          <w:p w14:paraId="158B6DB1">
            <w:pPr>
              <w:pStyle w:val="16"/>
            </w:pPr>
            <w:r>
              <w:t>人力资源管理师三级证书。</w:t>
            </w:r>
          </w:p>
        </w:tc>
      </w:tr>
    </w:tbl>
    <w:p w14:paraId="4818C95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63B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68D53BE">
            <w:pPr>
              <w:pStyle w:val="4"/>
            </w:pPr>
            <w:r>
              <w:t>自我评价</w:t>
            </w:r>
          </w:p>
          <w:p w14:paraId="0E8A5FB2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34C6E024"/>
    <w:p w14:paraId="0A7C26E2">
      <w:r>
        <w:br w:type="page"/>
      </w:r>
    </w:p>
    <w:p w14:paraId="10F5B5B0">
      <w:pPr>
        <w:jc w:val="center"/>
      </w:pPr>
      <w:r>
        <w:rPr>
          <w:b/>
          <w:color w:val="003366"/>
          <w:sz w:val="32"/>
        </w:rPr>
        <w:t>何玉英</w:t>
      </w:r>
    </w:p>
    <w:p w14:paraId="6A4726E9">
      <w:r>
        <w:t>求职意向：设计师 | 长沙 | 17554/月 | 一个月内到岗</w:t>
      </w:r>
    </w:p>
    <w:p w14:paraId="59274A23">
      <w:r>
        <w:t>基本信息：32岁 | 男 | 青岛 | 10年经验</w:t>
      </w:r>
    </w:p>
    <w:p w14:paraId="62C0A9FD">
      <w:r>
        <w:t>联系方式：13327144338 | juan33@example.com</w:t>
      </w:r>
    </w:p>
    <w:p w14:paraId="201BB9DC">
      <w:pPr>
        <w:pStyle w:val="4"/>
      </w:pPr>
      <w:r>
        <w:t>核心技能</w:t>
      </w:r>
    </w:p>
    <w:p w14:paraId="42876498">
      <w:r>
        <w:t>语言能力：英语专八，流利商务沟通。</w:t>
      </w:r>
    </w:p>
    <w:p w14:paraId="382AA860">
      <w:r>
        <w:t>计算机能力：具备网络基础</w:t>
      </w:r>
    </w:p>
    <w:p w14:paraId="6A776C95">
      <w:r>
        <w:t>专业能力：色彩搭配、Sketch、Illustrator、Figma</w:t>
      </w:r>
    </w:p>
    <w:p w14:paraId="511BA5EB">
      <w:pPr>
        <w:pStyle w:val="4"/>
      </w:pPr>
      <w:r>
        <w:t>资质认证</w:t>
      </w:r>
    </w:p>
    <w:p w14:paraId="5AFEECBE">
      <w:pPr>
        <w:pStyle w:val="16"/>
      </w:pPr>
      <w:r>
        <w:t>Adobe认证设计师。</w:t>
      </w:r>
    </w:p>
    <w:p w14:paraId="32532F5A">
      <w:pPr>
        <w:pStyle w:val="4"/>
      </w:pPr>
      <w:r>
        <w:t>学历信息</w:t>
      </w:r>
    </w:p>
    <w:p w14:paraId="041F838F">
      <w:r>
        <w:t>山东大学 | 艺术设计 | 本科 | 2012-09 ~ 2016-06</w:t>
      </w:r>
    </w:p>
    <w:p w14:paraId="1FA742C8">
      <w:r>
        <w:t>专业成绩：3.61/4</w:t>
      </w:r>
    </w:p>
    <w:p w14:paraId="05F9EA5B">
      <w:r>
        <w:t>主修课程：管理学原理、财务管理、战略管理、运营管理、组织行为学</w:t>
      </w:r>
    </w:p>
    <w:p w14:paraId="2AF119E3">
      <w:pPr>
        <w:pStyle w:val="4"/>
      </w:pPr>
      <w:r>
        <w:t>工作经历</w:t>
      </w:r>
    </w:p>
    <w:p w14:paraId="39940983">
      <w:r>
        <w:rPr>
          <w:b/>
        </w:rPr>
        <w:t>新锐咨询有限公司 | 视觉设计师 | 2020-10 ~ 2022-10</w:t>
      </w:r>
    </w:p>
    <w:p w14:paraId="573A3968">
      <w:pPr>
        <w:pStyle w:val="16"/>
      </w:pPr>
      <w:r>
        <w:t>负责公司产品UI界面设计，提升视觉体验。 参与品牌VI设计，确保品牌一致性。</w:t>
      </w:r>
    </w:p>
    <w:p w14:paraId="50393797">
      <w:r>
        <w:rPr>
          <w:b/>
        </w:rPr>
        <w:t>全民简历金融有限公司 | 平面设计师 | 2022-11 ~ 2025-08</w:t>
      </w:r>
    </w:p>
    <w:p w14:paraId="4E98C58B">
      <w:pPr>
        <w:pStyle w:val="16"/>
      </w:pPr>
      <w:r>
        <w:t>维护设计规范，持续优化设计风格。</w:t>
      </w:r>
    </w:p>
    <w:p w14:paraId="016FD7D5">
      <w:r>
        <w:rPr>
          <w:b/>
        </w:rPr>
        <w:t>恒通金融科技有限公司 | 平面设计师 | 2025-10 ~ 2026-08</w:t>
      </w:r>
    </w:p>
    <w:p w14:paraId="236D55EA">
      <w:pPr>
        <w:pStyle w:val="16"/>
      </w:pPr>
      <w:r>
        <w:t>参与品牌VI设计，确保品牌一致性。</w:t>
      </w:r>
    </w:p>
    <w:p w14:paraId="10568535">
      <w:pPr>
        <w:pStyle w:val="4"/>
      </w:pPr>
      <w:r>
        <w:t>自我介绍</w:t>
      </w:r>
    </w:p>
    <w:p w14:paraId="65F55E52">
      <w:r>
        <w:t>具备良好的审美能力和设计功底；热爱设计，关注细节；善于沟通，能准确理解需求并转化为优秀的设计方案。</w:t>
      </w:r>
    </w:p>
    <w:p w14:paraId="273589B2">
      <w:r>
        <w:br w:type="page"/>
      </w:r>
    </w:p>
    <w:p w14:paraId="6EF641E0">
      <w:pPr>
        <w:jc w:val="center"/>
      </w:pPr>
      <w:r>
        <w:rPr>
          <w:b/>
          <w:sz w:val="32"/>
        </w:rPr>
        <w:t>张岩</w:t>
      </w:r>
    </w:p>
    <w:p w14:paraId="4CD4E705">
      <w:r>
        <w:t>求职意向：财务助理 | 深圳 | 17281/月 | 随时到岗</w:t>
      </w:r>
    </w:p>
    <w:p w14:paraId="0B7F370C">
      <w:r>
        <w:t>基本信息：34岁 | 女 | 成都 | 12年经验</w:t>
      </w:r>
    </w:p>
    <w:p w14:paraId="5C77981C">
      <w:r>
        <w:t>联系方式：15653685059 | guiyinghu@example.org</w:t>
      </w:r>
    </w:p>
    <w:p w14:paraId="1A9C682D">
      <w:pPr>
        <w:pStyle w:val="4"/>
      </w:pPr>
      <w:r>
        <w:t>学习背景</w:t>
      </w:r>
    </w:p>
    <w:p w14:paraId="572BA875">
      <w:r>
        <w:t>复旦大学 | 审计学 | 本科 | 2010-09 ~ 2014-06</w:t>
      </w:r>
    </w:p>
    <w:p w14:paraId="0DE0D14E">
      <w:r>
        <w:t>专业成绩：3.71/4</w:t>
      </w:r>
    </w:p>
    <w:p w14:paraId="53FB7167">
      <w:r>
        <w:t>主修课程：组织行为学、市场营销学、运营管理、管理学原理、战略管理、财务管理</w:t>
      </w:r>
    </w:p>
    <w:p w14:paraId="054A4288">
      <w:pPr>
        <w:pStyle w:val="4"/>
      </w:pPr>
      <w:r>
        <w:t>工作经历</w:t>
      </w:r>
    </w:p>
    <w:p w14:paraId="482A3A33">
      <w:r>
        <w:rPr>
          <w:b/>
        </w:rPr>
        <w:t>1. 华讯零售有限公司 | 财务分析 | 2018-11 ~ 2022-02</w:t>
      </w:r>
    </w:p>
    <w:p w14:paraId="6D792CB4">
      <w:pPr>
        <w:pStyle w:val="16"/>
      </w:pPr>
      <w:r>
        <w:t>协助完成月度财务报表编制及税务申报。 管理发票、合同等财务档案，确保合规。 配合审计工作，提供所需财务资料。</w:t>
      </w:r>
    </w:p>
    <w:p w14:paraId="59511B72">
      <w:r>
        <w:rPr>
          <w:b/>
        </w:rPr>
        <w:t>2. 华讯金融科技有限公司 | 财务助理 | 2022-05 ~ 2026-01</w:t>
      </w:r>
    </w:p>
    <w:p w14:paraId="61929A3C">
      <w:pPr>
        <w:pStyle w:val="16"/>
      </w:pPr>
      <w:r>
        <w:t>参与预算编制及成本控制分析。 配合审计工作，提供所需财务资料。</w:t>
      </w:r>
    </w:p>
    <w:p w14:paraId="762D6EA5">
      <w:pPr>
        <w:pStyle w:val="4"/>
      </w:pPr>
      <w:r>
        <w:t>专业技能</w:t>
      </w:r>
    </w:p>
    <w:p w14:paraId="73795D81">
      <w:r>
        <w:t>语言能力：韩语TOPIK4，基础交流能力。</w:t>
      </w:r>
    </w:p>
    <w:p w14:paraId="43DD55FE">
      <w:r>
        <w:t>计算机能力：精通Excel数据处理</w:t>
      </w:r>
    </w:p>
    <w:p w14:paraId="63AC3D4B">
      <w:r>
        <w:t>专业能力：财务报表、金蝶、用友、Excel</w:t>
      </w:r>
    </w:p>
    <w:p w14:paraId="153363F2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F9A9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83A152">
            <w:pPr>
              <w:spacing w:after="0" w:line="240" w:lineRule="auto"/>
            </w:pPr>
            <w:r>
              <w:t>初级会计职称。</w:t>
            </w:r>
          </w:p>
        </w:tc>
      </w:tr>
      <w:tr w14:paraId="332697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BE30FE">
            <w:pPr>
              <w:spacing w:after="0" w:line="240" w:lineRule="auto"/>
            </w:pPr>
            <w:r>
              <w:t>会计从业资格证。</w:t>
            </w:r>
          </w:p>
        </w:tc>
      </w:tr>
    </w:tbl>
    <w:p w14:paraId="25D33699">
      <w:pPr>
        <w:pStyle w:val="4"/>
      </w:pPr>
      <w:r>
        <w:t>关于我</w:t>
      </w:r>
    </w:p>
    <w:p w14:paraId="728A3898">
      <w:r>
        <w:t>做事严谨，对数字敏感；熟练掌握财务软件，有较强的合规意识；诚实守信，具备良好的职业道德。</w:t>
      </w:r>
    </w:p>
    <w:p w14:paraId="7251B21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6BFF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CD1C2">
            <w:r>
              <w:rPr>
                <w:b/>
                <w:sz w:val="28"/>
              </w:rPr>
              <w:t>宋洋</w:t>
            </w:r>
          </w:p>
          <w:p w14:paraId="3B7A1119">
            <w:r>
              <w:t>求职意向：市场专员 | 南京 | 9650/月 | 一周内到岗</w:t>
            </w:r>
          </w:p>
          <w:p w14:paraId="1A86A152">
            <w:r>
              <w:t>基本信息：28岁 | 女 | 南京 | 6年经验</w:t>
            </w:r>
          </w:p>
          <w:p w14:paraId="0A6BA199">
            <w:r>
              <w:t>联系方式：13836797251 | qiang83@example.net</w:t>
            </w:r>
          </w:p>
          <w:p w14:paraId="3CF476A4">
            <w:pPr>
              <w:pStyle w:val="4"/>
            </w:pPr>
            <w:r>
              <w:t>技能特长</w:t>
            </w:r>
          </w:p>
          <w:p w14:paraId="5CD89DC6">
            <w:r>
              <w:t>语言能力：英语专八，流利商务沟通。</w:t>
            </w:r>
          </w:p>
          <w:p w14:paraId="17F2A156">
            <w:r>
              <w:t>计算机能力：熟悉Python基础</w:t>
            </w:r>
          </w:p>
          <w:p w14:paraId="786FB38D">
            <w:r>
              <w:t>专业能力：文案写作、数据分析、社交媒体运营</w:t>
            </w:r>
          </w:p>
        </w:tc>
        <w:tc>
          <w:tcPr>
            <w:tcW w:w="4320" w:type="dxa"/>
          </w:tcPr>
          <w:p w14:paraId="1BDC6A8E"/>
          <w:p w14:paraId="340EE136">
            <w:pPr>
              <w:pStyle w:val="4"/>
            </w:pPr>
            <w:r>
              <w:t>学习背景</w:t>
            </w:r>
          </w:p>
          <w:p w14:paraId="7296C91D">
            <w:r>
              <w:t>东南大学 | 广告学 | 本科 | 2016-09 ~ 2020-06</w:t>
            </w:r>
          </w:p>
          <w:p w14:paraId="7DCA3CC5">
            <w:r>
              <w:t>专业成绩：3.81/4（专业前10%）</w:t>
            </w:r>
          </w:p>
          <w:p w14:paraId="6962AAAD">
            <w:r>
              <w:t>主修课程：财务管理、管理学原理、运营管理、市场营销学、战略管理</w:t>
            </w:r>
          </w:p>
          <w:p w14:paraId="20FE75D4">
            <w:pPr>
              <w:pStyle w:val="4"/>
            </w:pPr>
            <w:r>
              <w:t>工作经历</w:t>
            </w:r>
          </w:p>
          <w:p w14:paraId="41EE7A61">
            <w:r>
              <w:rPr>
                <w:b/>
              </w:rPr>
              <w:t>智云零售有限公司 | 市场专员 | 2022-07 ~ 2023-06</w:t>
            </w:r>
          </w:p>
          <w:p w14:paraId="5722A867">
            <w:pPr>
              <w:pStyle w:val="16"/>
            </w:pPr>
            <w:r>
              <w:t>策划并执行线上线下营销活动，提升品牌知名度。 运营公司社交媒体账号（公众号、微博等），提高粉丝互动。</w:t>
            </w:r>
          </w:p>
          <w:p w14:paraId="7919604A">
            <w:r>
              <w:rPr>
                <w:b/>
              </w:rPr>
              <w:t>领航传媒有限公司 | 营销专员 | 2023-09 ~ 2024-11</w:t>
            </w:r>
          </w:p>
          <w:p w14:paraId="4722F745">
            <w:pPr>
              <w:pStyle w:val="16"/>
            </w:pPr>
            <w:r>
              <w:t>协助制定营销策略，跟踪推广效果并优化。 与媒体、渠道保持良好合作，拓展市场资源。</w:t>
            </w:r>
          </w:p>
          <w:p w14:paraId="491832AF">
            <w:r>
              <w:rPr>
                <w:b/>
              </w:rPr>
              <w:t>博雅教育科技有限公司 | 营销专员 | 2024-05 ~ 2026-03</w:t>
            </w:r>
          </w:p>
          <w:p w14:paraId="061861BF">
            <w:pPr>
              <w:pStyle w:val="16"/>
            </w:pPr>
            <w:r>
              <w:t>运营公司社交媒体账号（公众号、微博等），提高粉丝互动。 与媒体、渠道保持良好合作，拓展市场资源。 协助制定营销策略，跟踪推广效果并优化。</w:t>
            </w:r>
          </w:p>
          <w:p w14:paraId="416132EB">
            <w:pPr>
              <w:pStyle w:val="4"/>
            </w:pPr>
            <w:r>
              <w:t>获奖情况</w:t>
            </w:r>
          </w:p>
          <w:p w14:paraId="46D55F8A">
            <w:pPr>
              <w:pStyle w:val="16"/>
            </w:pPr>
            <w:r>
              <w:t>全国计算机等级考试二级（Office高级应用）。</w:t>
            </w:r>
          </w:p>
          <w:p w14:paraId="1E6FEA86">
            <w:pPr>
              <w:pStyle w:val="4"/>
            </w:pPr>
            <w:r>
              <w:t>关于我</w:t>
            </w:r>
          </w:p>
          <w:p w14:paraId="11C4612A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606B1DB1">
      <w:r>
        <w:br w:type="page"/>
      </w:r>
    </w:p>
    <w:p w14:paraId="10A97057">
      <w:pPr>
        <w:jc w:val="center"/>
      </w:pPr>
      <w:r>
        <w:rPr>
          <w:b/>
          <w:sz w:val="32"/>
        </w:rPr>
        <w:t>孙佳</w:t>
      </w:r>
    </w:p>
    <w:p w14:paraId="3FDE4DF3">
      <w:r>
        <w:t>求职意向：产品经理 | 郑州 | 11719/月 | 两周内到岗</w:t>
      </w:r>
    </w:p>
    <w:p w14:paraId="2E639662">
      <w:r>
        <w:t>基本信息：34岁 | 女 | 郑州 | 12年经验</w:t>
      </w:r>
    </w:p>
    <w:p w14:paraId="263B9E2B">
      <w:r>
        <w:t>联系方式：15042576069 | weiyan@example.com</w:t>
      </w:r>
    </w:p>
    <w:p w14:paraId="4DEC908B">
      <w:pPr>
        <w:pStyle w:val="4"/>
      </w:pPr>
      <w:r>
        <w:t>教育经历</w:t>
      </w:r>
    </w:p>
    <w:p w14:paraId="7A18641F">
      <w:r>
        <w:t>同济大学 | 心理学 | 本科 | 2010-09 ~ 2014-06</w:t>
      </w:r>
    </w:p>
    <w:p w14:paraId="34097DF1">
      <w:r>
        <w:t>专业成绩：3.77/4（专业前10%）</w:t>
      </w:r>
    </w:p>
    <w:p w14:paraId="75E105DB">
      <w:r>
        <w:t>主修课程：市场营销学、战略管理、财务管理、组织行为学、管理学原理</w:t>
      </w:r>
    </w:p>
    <w:p w14:paraId="1CDB8C05">
      <w:pPr>
        <w:pStyle w:val="4"/>
      </w:pPr>
      <w:r>
        <w:t>工作经历</w:t>
      </w:r>
    </w:p>
    <w:p w14:paraId="338EE25E">
      <w:r>
        <w:rPr>
          <w:b/>
        </w:rPr>
        <w:t>上海互联网有限公司 | 产品助理 | 2019-02 ~ 2022-09</w:t>
      </w:r>
    </w:p>
    <w:p w14:paraId="15D6C643">
      <w:pPr>
        <w:pStyle w:val="16"/>
      </w:pPr>
      <w:r>
        <w:t>负责产品需求调研、用户分析，完成产品规划与设计。</w:t>
      </w:r>
    </w:p>
    <w:p w14:paraId="19EB701F">
      <w:r>
        <w:rPr>
          <w:b/>
        </w:rPr>
        <w:t>杭州教育有限公司 | 高级产品经理 | 2022-10 ~ 2025-06</w:t>
      </w:r>
    </w:p>
    <w:p w14:paraId="2BA416E3">
      <w:pPr>
        <w:pStyle w:val="16"/>
      </w:pPr>
      <w:r>
        <w:t>参与竞品分析，提炼差异化优势。</w:t>
      </w:r>
    </w:p>
    <w:p w14:paraId="19C101D7">
      <w:r>
        <w:rPr>
          <w:b/>
        </w:rPr>
        <w:t>智云金融有限公司 | 产品经理 | 2025-10 ~ 2026-11</w:t>
      </w:r>
    </w:p>
    <w:p w14:paraId="7749F7A9">
      <w:pPr>
        <w:pStyle w:val="16"/>
      </w:pPr>
      <w:r>
        <w:t>输出PRD文档，协调开发、测试、运营团队推进产品落地。 组织用户访谈，挖掘潜在需求。 跟踪产品数据，根据反馈持续优化迭代。</w:t>
      </w:r>
    </w:p>
    <w:p w14:paraId="5C0DFF3C">
      <w:pPr>
        <w:pStyle w:val="4"/>
      </w:pPr>
      <w:r>
        <w:t>核心技能</w:t>
      </w:r>
    </w:p>
    <w:p w14:paraId="7A04BA05">
      <w:r>
        <w:t>语言能力：韩语TOPIK4，基础交流能力。</w:t>
      </w:r>
    </w:p>
    <w:p w14:paraId="7C63C5CF">
      <w:r>
        <w:t>计算机能力：具备网络基础</w:t>
      </w:r>
    </w:p>
    <w:p w14:paraId="232D1FE8">
      <w:r>
        <w:t>专业能力：用户调研、需求分析、Axure</w:t>
      </w:r>
    </w:p>
    <w:p w14:paraId="06643B20">
      <w:pPr>
        <w:pStyle w:val="4"/>
      </w:pPr>
      <w:r>
        <w:t>证书与荣誉</w:t>
      </w:r>
    </w:p>
    <w:p w14:paraId="0D388EEC">
      <w:pPr>
        <w:pStyle w:val="16"/>
      </w:pPr>
      <w:r>
        <w:t>PMP项目管理认证。</w:t>
      </w:r>
    </w:p>
    <w:p w14:paraId="1B58ED93">
      <w:pPr>
        <w:pStyle w:val="4"/>
      </w:pPr>
      <w:r>
        <w:t>参与项目</w:t>
      </w:r>
    </w:p>
    <w:p w14:paraId="0B488E37">
      <w:r>
        <w:rPr>
          <w:b/>
        </w:rPr>
        <w:t>数据可视化平台（2019-08 ~ 2025-11）</w:t>
      </w:r>
    </w:p>
    <w:p w14:paraId="55D1AC79">
      <w:pPr>
        <w:pStyle w:val="16"/>
      </w:pPr>
      <w:r>
        <w:t>负责核心模块设计与开发，实现了高并发处理，提升了系统性能30%。</w:t>
      </w:r>
    </w:p>
    <w:p w14:paraId="281C97F8">
      <w:pPr>
        <w:pStyle w:val="4"/>
      </w:pPr>
      <w:r>
        <w:t>自我介绍</w:t>
      </w:r>
    </w:p>
    <w:p w14:paraId="63117725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17F8776">
      <w:r>
        <w:br w:type="page"/>
      </w:r>
    </w:p>
    <w:p w14:paraId="184A382A">
      <w:pPr>
        <w:jc w:val="center"/>
      </w:pPr>
      <w:r>
        <w:rPr>
          <w:b/>
          <w:sz w:val="32"/>
        </w:rPr>
        <w:t>李桂珍</w:t>
      </w:r>
    </w:p>
    <w:p w14:paraId="23A9CDE4">
      <w:r>
        <w:t>求职意向：人事专员 | 杭州 | 14438/月 | 两周内到岗</w:t>
      </w:r>
    </w:p>
    <w:p w14:paraId="696E47E5">
      <w:r>
        <w:t>基本信息：34岁 | 女 | 杭州 | 10年经验</w:t>
      </w:r>
    </w:p>
    <w:p w14:paraId="3EA6607A">
      <w:r>
        <w:t>联系方式：13432770392 | yangyan@example.com</w:t>
      </w:r>
    </w:p>
    <w:p w14:paraId="3C99D0A1">
      <w:pPr>
        <w:pStyle w:val="4"/>
      </w:pPr>
      <w:r>
        <w:t>学习背景</w:t>
      </w:r>
    </w:p>
    <w:p w14:paraId="45E99758">
      <w:r>
        <w:t>北京大学 | 心理学 | 硕士 | 2013-09 ~ 2016-06</w:t>
      </w:r>
    </w:p>
    <w:p w14:paraId="066F8F06">
      <w:r>
        <w:t>专业成绩：3.08/4</w:t>
      </w:r>
    </w:p>
    <w:p w14:paraId="5FAED917">
      <w:r>
        <w:t>主修课程：组织行为学、市场营销学、管理学原理、运营管理、财务管理、战略管理</w:t>
      </w:r>
    </w:p>
    <w:p w14:paraId="750CBCA2">
      <w:pPr>
        <w:pStyle w:val="4"/>
      </w:pPr>
      <w:r>
        <w:t>实习经历</w:t>
      </w:r>
    </w:p>
    <w:p w14:paraId="379806E4">
      <w:r>
        <w:rPr>
          <w:b/>
        </w:rPr>
        <w:t>新锐医疗有限公司 | 人事专员 | 2022-02 ~ 2024-02</w:t>
      </w:r>
    </w:p>
    <w:p w14:paraId="0AC280AE">
      <w:pPr>
        <w:pStyle w:val="16"/>
      </w:pPr>
      <w:r>
        <w:t>负责招聘全流程，包括职位发布、简历筛选、面试安排及录用跟进。</w:t>
      </w:r>
    </w:p>
    <w:p w14:paraId="36C6F8C4">
      <w:r>
        <w:rPr>
          <w:b/>
        </w:rPr>
        <w:t>领航教育科技有限公司 | 人事专员 | 2024-06 ~ 2026-12</w:t>
      </w:r>
    </w:p>
    <w:p w14:paraId="7EC1B521">
      <w:pPr>
        <w:pStyle w:val="16"/>
      </w:pPr>
      <w:r>
        <w:t>负责招聘全流程，包括职位发布、简历筛选、面试安排及录用跟进。 处理员工关系，协助解决劳动争议，维护和谐劳动关系。 负责考勤统计、薪酬核算及社保公积金缴纳。</w:t>
      </w:r>
    </w:p>
    <w:p w14:paraId="3222DD75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C39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0AF2082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06ABA42F">
            <w:r>
              <w:t>熟练使用Office办公软件</w:t>
            </w:r>
          </w:p>
        </w:tc>
      </w:tr>
      <w:tr w14:paraId="44F05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B929B76">
            <w:r>
              <w:t>培训组织</w:t>
            </w:r>
          </w:p>
        </w:tc>
        <w:tc>
          <w:tcPr>
            <w:tcW w:w="4320" w:type="dxa"/>
            <w:shd w:val="clear" w:color="auto" w:fill="E7E6E6"/>
          </w:tcPr>
          <w:p w14:paraId="19F56037">
            <w:r>
              <w:t>劳动法</w:t>
            </w:r>
          </w:p>
        </w:tc>
      </w:tr>
      <w:tr w14:paraId="40AC8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8EB4628">
            <w:r>
              <w:t>招聘面试</w:t>
            </w:r>
          </w:p>
        </w:tc>
        <w:tc>
          <w:tcPr>
            <w:tcW w:w="4320" w:type="dxa"/>
          </w:tcPr>
          <w:p w14:paraId="2B12F9E5"/>
        </w:tc>
      </w:tr>
    </w:tbl>
    <w:p w14:paraId="5486A954"/>
    <w:p w14:paraId="3911E74E">
      <w:pPr>
        <w:pStyle w:val="4"/>
      </w:pPr>
      <w:r>
        <w:t>资格证书</w:t>
      </w:r>
    </w:p>
    <w:p w14:paraId="300C14C7">
      <w:pPr>
        <w:pStyle w:val="16"/>
      </w:pPr>
      <w:r>
        <w:t>人力资源管理师三级证书。</w:t>
      </w:r>
    </w:p>
    <w:p w14:paraId="6A300048">
      <w:pPr>
        <w:pStyle w:val="4"/>
      </w:pPr>
      <w:r>
        <w:t>个人评价</w:t>
      </w:r>
    </w:p>
    <w:p w14:paraId="78B3EFFB">
      <w:r>
        <w:t>性格开朗，亲和力强，善于与各部门沟通协作；具备良好的组织协调能力和解决冲突能力；积极主动，乐于学习新知识。</w:t>
      </w:r>
    </w:p>
    <w:p w14:paraId="1F01ED74">
      <w:r>
        <w:br w:type="page"/>
      </w:r>
    </w:p>
    <w:p w14:paraId="61E1B997">
      <w:pPr>
        <w:jc w:val="center"/>
      </w:pPr>
      <w:r>
        <w:rPr>
          <w:b/>
          <w:sz w:val="32"/>
        </w:rPr>
        <w:t>郭斌</w:t>
      </w:r>
    </w:p>
    <w:p w14:paraId="43D176AE">
      <w:r>
        <w:t>求职意向：软件工程师 | 成都 | 11529/月 | 一个月内到岗</w:t>
      </w:r>
    </w:p>
    <w:p w14:paraId="12D010DB">
      <w:r>
        <w:t>基本信息：36岁 | 男 | 成都 | 14年经验</w:t>
      </w:r>
    </w:p>
    <w:p w14:paraId="12D91173">
      <w:r>
        <w:t>联系方式：18230512776 | nasu@example.org</w:t>
      </w:r>
    </w:p>
    <w:p w14:paraId="336F01D9">
      <w:pPr>
        <w:pStyle w:val="4"/>
      </w:pPr>
      <w:r>
        <w:t>教育经历</w:t>
      </w:r>
    </w:p>
    <w:p w14:paraId="053ABE10">
      <w:r>
        <w:t>东南大学 | 计算机科学与技术 | 本科 | 2008-09 ~ 2012-06</w:t>
      </w:r>
    </w:p>
    <w:p w14:paraId="1F783D29">
      <w:r>
        <w:t>专业成绩：3.69/4</w:t>
      </w:r>
    </w:p>
    <w:p w14:paraId="53ADEF41">
      <w:r>
        <w:t>主修课程：算法设计、数据库原理、编程基础、操作系统、计算机网络、数据结构</w:t>
      </w:r>
    </w:p>
    <w:p w14:paraId="68A2A78D">
      <w:pPr>
        <w:pStyle w:val="4"/>
      </w:pPr>
      <w:r>
        <w:t>职业经历</w:t>
      </w:r>
    </w:p>
    <w:p w14:paraId="2E4A8C9B">
      <w:r>
        <w:rPr>
          <w:b/>
        </w:rPr>
        <w:t>恒通教育科技有限公司 | 前端开发工程师 | 2024-08 ~ 2026-01</w:t>
      </w:r>
    </w:p>
    <w:p w14:paraId="17F701C2">
      <w:pPr>
        <w:pStyle w:val="16"/>
      </w:pPr>
      <w:r>
        <w:t>参与需求分析，负责后端/前端模块设计与开发。 编写高质量代码，进行单元测试和性能优化。</w:t>
      </w:r>
    </w:p>
    <w:p w14:paraId="3D1308E6">
      <w:pPr>
        <w:pStyle w:val="4"/>
      </w:pPr>
      <w:r>
        <w:t>技能特长</w:t>
      </w:r>
    </w:p>
    <w:p w14:paraId="26803CF7">
      <w:r>
        <w:t>语言能力：日语N2，可进行日常对话。</w:t>
      </w:r>
    </w:p>
    <w:p w14:paraId="094D2D6D">
      <w:r>
        <w:t>计算机能力：掌握Photoshop基本操作</w:t>
      </w:r>
    </w:p>
    <w:p w14:paraId="27BBB56B">
      <w:r>
        <w:t>专业能力：MySQL、Git</w:t>
      </w:r>
    </w:p>
    <w:p w14:paraId="1BBC3C38">
      <w:pPr>
        <w:pStyle w:val="4"/>
      </w:pPr>
      <w:r>
        <w:t>获奖情况</w:t>
      </w:r>
    </w:p>
    <w:p w14:paraId="59DD7678">
      <w:pPr>
        <w:pStyle w:val="16"/>
      </w:pPr>
      <w:r>
        <w:t>全国计算机等级考试三级（数据库技术）。</w:t>
      </w:r>
    </w:p>
    <w:p w14:paraId="1FC7B07E">
      <w:pPr>
        <w:pStyle w:val="16"/>
      </w:pPr>
      <w:r>
        <w:t>全国计算机等级考试二级（Office高级应用）。</w:t>
      </w:r>
    </w:p>
    <w:p w14:paraId="550D9FE7">
      <w:pPr>
        <w:pStyle w:val="4"/>
      </w:pPr>
      <w:r>
        <w:t>个人评价</w:t>
      </w:r>
    </w:p>
    <w:p w14:paraId="68903A87">
      <w:r>
        <w:t>逻辑思维清晰，代码规范；热爱技术，乐于钻研；具备良好的问题分析和解决能力；有较强的学习能力和团队协作精神。</w:t>
      </w:r>
    </w:p>
    <w:p w14:paraId="1AB2CE8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3B61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B830C1">
            <w:r>
              <w:rPr>
                <w:b/>
                <w:sz w:val="28"/>
              </w:rPr>
              <w:t>胡强</w:t>
            </w:r>
          </w:p>
          <w:p w14:paraId="1FF2C62D">
            <w:r>
              <w:t>求职意向：财务助理 | 重庆 | 10015/月 | 随时到岗</w:t>
            </w:r>
          </w:p>
          <w:p w14:paraId="0E73138E">
            <w:r>
              <w:t>基本信息：32岁 | 女 | 重庆 | 10年经验</w:t>
            </w:r>
          </w:p>
          <w:p w14:paraId="699A2EF5">
            <w:r>
              <w:t>联系方式：13675060267 | tianjuan@example.net</w:t>
            </w:r>
          </w:p>
          <w:p w14:paraId="21D3DFF0">
            <w:pPr>
              <w:pStyle w:val="4"/>
            </w:pPr>
            <w:r>
              <w:t>能力专长</w:t>
            </w:r>
          </w:p>
          <w:p w14:paraId="3E5F28D0">
            <w:r>
              <w:t>语言能力：英语CET-6，读写熟练，可日常交流。</w:t>
            </w:r>
          </w:p>
          <w:p w14:paraId="41FD3D69">
            <w:r>
              <w:t>计算机能力：具备网络基础</w:t>
            </w:r>
          </w:p>
          <w:p w14:paraId="49FB408A">
            <w:r>
              <w:t>专业能力：Excel、用友、税务申报</w:t>
            </w:r>
          </w:p>
        </w:tc>
        <w:tc>
          <w:tcPr>
            <w:tcW w:w="4320" w:type="dxa"/>
          </w:tcPr>
          <w:p w14:paraId="3EBDD2FD"/>
          <w:p w14:paraId="31C7CD22">
            <w:pPr>
              <w:pStyle w:val="4"/>
            </w:pPr>
            <w:r>
              <w:t>教育背景</w:t>
            </w:r>
          </w:p>
          <w:p w14:paraId="48F91E74">
            <w:r>
              <w:t>北京师范大学 | 审计学 | 本科 | 2012-09 ~ 2016-06</w:t>
            </w:r>
          </w:p>
          <w:p w14:paraId="0093E922">
            <w:r>
              <w:t>专业成绩：3.72/4（专业前15%）</w:t>
            </w:r>
          </w:p>
          <w:p w14:paraId="3F59DE45">
            <w:r>
              <w:t>主修课程：运营管理、财务管理、市场营销学、管理学原理、组织行为学、战略管理</w:t>
            </w:r>
          </w:p>
          <w:p w14:paraId="679F4536">
            <w:pPr>
              <w:pStyle w:val="4"/>
            </w:pPr>
            <w:r>
              <w:t>职业经历</w:t>
            </w:r>
          </w:p>
          <w:p w14:paraId="2F2A7E5B">
            <w:r>
              <w:rPr>
                <w:b/>
              </w:rPr>
              <w:t>创想互联网科技有限公司 | 财务助理 | 2023-11 ~ 2025-01</w:t>
            </w:r>
          </w:p>
          <w:p w14:paraId="0391B5E6">
            <w:pPr>
              <w:pStyle w:val="16"/>
            </w:pPr>
            <w:r>
              <w:t>参与预算编制及成本控制分析。 协助完成月度财务报表编制及税务申报。</w:t>
            </w:r>
          </w:p>
          <w:p w14:paraId="03218711">
            <w:r>
              <w:rPr>
                <w:b/>
              </w:rPr>
              <w:t>成都传媒科技有限公司 | 财务助理 | 2025-09 ~ 2026-12</w:t>
            </w:r>
          </w:p>
          <w:p w14:paraId="6A7091D5">
            <w:pPr>
              <w:pStyle w:val="16"/>
            </w:pPr>
            <w:r>
              <w:t>参与预算编制及成本控制分析。 负责日常报销审核、凭证编制及账务处理。</w:t>
            </w:r>
          </w:p>
          <w:p w14:paraId="7E4393A8">
            <w:pPr>
              <w:pStyle w:val="4"/>
            </w:pPr>
            <w:r>
              <w:t>证书与荣誉</w:t>
            </w:r>
          </w:p>
          <w:p w14:paraId="36E9FAE3">
            <w:pPr>
              <w:pStyle w:val="16"/>
            </w:pPr>
            <w:r>
              <w:t>初级会计职称。</w:t>
            </w:r>
          </w:p>
          <w:p w14:paraId="54A19F40">
            <w:pPr>
              <w:pStyle w:val="16"/>
            </w:pPr>
            <w:r>
              <w:t>会计从业资格证。</w:t>
            </w:r>
          </w:p>
          <w:p w14:paraId="0E0D114C">
            <w:pPr>
              <w:pStyle w:val="4"/>
            </w:pPr>
            <w:r>
              <w:t>个人评价</w:t>
            </w:r>
          </w:p>
          <w:p w14:paraId="1368182C">
            <w:r>
              <w:t>做事严谨，对数字敏感；熟练掌握财务软件，有较强的合规意识；诚实守信，具备良好的职业道德。</w:t>
            </w:r>
          </w:p>
        </w:tc>
      </w:tr>
    </w:tbl>
    <w:p w14:paraId="5A97F227">
      <w:r>
        <w:br w:type="page"/>
      </w:r>
    </w:p>
    <w:p w14:paraId="58812C1B">
      <w:pPr>
        <w:jc w:val="center"/>
      </w:pPr>
      <w:r>
        <w:rPr>
          <w:b/>
          <w:sz w:val="32"/>
        </w:rPr>
        <w:t>况金凤</w:t>
      </w:r>
    </w:p>
    <w:p w14:paraId="440C5796">
      <w:r>
        <w:t>求职意向：行政专员 | 长沙 | 12012/月 | 一个月内到岗</w:t>
      </w:r>
    </w:p>
    <w:p w14:paraId="7C398C33">
      <w:r>
        <w:t>基本信息：26岁 | 男 | 长沙 | 6年经验</w:t>
      </w:r>
    </w:p>
    <w:p w14:paraId="16E8E4D3">
      <w:r>
        <w:t>联系方式：15345593227 | cdeng@example.org</w:t>
      </w:r>
    </w:p>
    <w:p w14:paraId="6F83A2E1">
      <w:pPr>
        <w:pStyle w:val="4"/>
      </w:pPr>
      <w:r>
        <w:t>学历信息</w:t>
      </w:r>
    </w:p>
    <w:p w14:paraId="0A353704">
      <w:r>
        <w:t>北京信息职业技术学院 | 行政管理 | 专科 | 2017-09 ~ 2020-06</w:t>
      </w:r>
    </w:p>
    <w:p w14:paraId="1204A70B">
      <w:r>
        <w:t>专业成绩：3.25/4</w:t>
      </w:r>
    </w:p>
    <w:p w14:paraId="4EBF42AB">
      <w:r>
        <w:t>主修课程：公共关系学、公共政策分析、组织行为学、公文写作、行政管理学、人力资源管理</w:t>
      </w:r>
    </w:p>
    <w:p w14:paraId="3DA22939">
      <w:pPr>
        <w:pStyle w:val="4"/>
      </w:pPr>
      <w:r>
        <w:t>过往经历</w:t>
      </w:r>
    </w:p>
    <w:p w14:paraId="20579D50">
      <w:r>
        <w:rPr>
          <w:b/>
        </w:rPr>
        <w:t>杭州科技科技有限公司 | 行政专员 | 2025-01 ~ 2026-07</w:t>
      </w:r>
    </w:p>
    <w:p w14:paraId="67200BF4">
      <w:pPr>
        <w:pStyle w:val="16"/>
      </w:pPr>
      <w:r>
        <w:t>管理公司固定资产、车辆、印章等，确保规范使用。 负责公司日常行政事务管理，包括办公环境维护、办公用品采购与发放。</w:t>
      </w:r>
    </w:p>
    <w:p w14:paraId="3A7C8769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687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8E19FC6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5308462F">
            <w:r>
              <w:t>具备网络基础</w:t>
            </w:r>
          </w:p>
        </w:tc>
      </w:tr>
      <w:tr w14:paraId="2FDEE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2B0CC1C">
            <w:r>
              <w:t>办公软件</w:t>
            </w:r>
          </w:p>
        </w:tc>
        <w:tc>
          <w:tcPr>
            <w:tcW w:w="4320" w:type="dxa"/>
            <w:shd w:val="clear" w:color="auto" w:fill="E7E6E6"/>
          </w:tcPr>
          <w:p w14:paraId="74D26853">
            <w:r>
              <w:t>会议组织</w:t>
            </w:r>
          </w:p>
        </w:tc>
      </w:tr>
    </w:tbl>
    <w:p w14:paraId="49371C8E"/>
    <w:p w14:paraId="49B29352">
      <w:pPr>
        <w:pStyle w:val="4"/>
      </w:pPr>
      <w:r>
        <w:t>荣誉证书</w:t>
      </w:r>
    </w:p>
    <w:p w14:paraId="420FE186">
      <w:pPr>
        <w:pStyle w:val="16"/>
      </w:pPr>
      <w:r>
        <w:t>大学英语四级（CET-4），良好的读写能力。</w:t>
      </w:r>
    </w:p>
    <w:p w14:paraId="7999615F">
      <w:pPr>
        <w:pStyle w:val="4"/>
      </w:pPr>
      <w:r>
        <w:t>自我陈述</w:t>
      </w:r>
    </w:p>
    <w:p w14:paraId="435926D8">
      <w:r>
        <w:t>工作细致认真，有良好的条理性；善于沟通协调，能够高效处理多项任务；责任心强，有较强的服务意识和团队合作精神。</w:t>
      </w:r>
    </w:p>
    <w:p w14:paraId="12F81B0E">
      <w:r>
        <w:br w:type="page"/>
      </w:r>
    </w:p>
    <w:p w14:paraId="56B98259">
      <w:pPr>
        <w:jc w:val="center"/>
      </w:pPr>
      <w:r>
        <w:rPr>
          <w:b/>
          <w:sz w:val="32"/>
        </w:rPr>
        <w:t>李平</w:t>
      </w:r>
    </w:p>
    <w:p w14:paraId="38091719">
      <w:pPr>
        <w:jc w:val="center"/>
      </w:pPr>
      <w:r>
        <w:rPr>
          <w:sz w:val="2"/>
        </w:rPr>
        <w:t>____________________________________________________________</w:t>
      </w:r>
    </w:p>
    <w:p w14:paraId="66731E82">
      <w:r>
        <w:t>求职意向：设计师 | 西安 | 14709/月 | 两周内到岗</w:t>
      </w:r>
    </w:p>
    <w:p w14:paraId="1744F26A">
      <w:r>
        <w:t>基本信息：27岁 | 女 | 西安 | 7年经验</w:t>
      </w:r>
    </w:p>
    <w:p w14:paraId="5016F557">
      <w:r>
        <w:t>联系方式：13513275979 | leilai@example.net</w:t>
      </w:r>
    </w:p>
    <w:p w14:paraId="784874E8">
      <w:pPr>
        <w:pStyle w:val="4"/>
      </w:pPr>
      <w:r>
        <w:t>工作经历</w:t>
      </w:r>
    </w:p>
    <w:p w14:paraId="091006C1">
      <w:r>
        <w:rPr>
          <w:b/>
        </w:rPr>
        <w:t>新锐传媒科技有限公司 | 平面设计师 | 2022-09 ~ 2026-09</w:t>
      </w:r>
    </w:p>
    <w:p w14:paraId="58082742">
      <w:pPr>
        <w:pStyle w:val="16"/>
      </w:pPr>
      <w:r>
        <w:t>负责公司产品UI界面设计，提升视觉体验。</w:t>
      </w:r>
    </w:p>
    <w:p w14:paraId="2F643168">
      <w:pPr>
        <w:pStyle w:val="4"/>
      </w:pPr>
      <w:r>
        <w:t>教育背景</w:t>
      </w:r>
    </w:p>
    <w:p w14:paraId="4516AFCE">
      <w:r>
        <w:t>南京工业职业技术学院 | 数字媒体艺术 | 专科 | 2016-09 ~ 2019-06</w:t>
      </w:r>
    </w:p>
    <w:p w14:paraId="4F678B91">
      <w:r>
        <w:t>专业成绩：3.39/4（专业前30%）</w:t>
      </w:r>
    </w:p>
    <w:p w14:paraId="06A35778">
      <w:r>
        <w:t>主修课程：市场营销学、管理学原理、运营管理、组织行为学、财务管理、战略管理</w:t>
      </w:r>
    </w:p>
    <w:p w14:paraId="7B6642E5">
      <w:pPr>
        <w:pStyle w:val="4"/>
      </w:pPr>
      <w:r>
        <w:t>技能特长</w:t>
      </w:r>
    </w:p>
    <w:p w14:paraId="2FE98210">
      <w:r>
        <w:t>语言能力：英语CET-6，读写熟练，可日常交流。</w:t>
      </w:r>
    </w:p>
    <w:p w14:paraId="078368FD">
      <w:r>
        <w:t>计算机能力：精通Excel数据处理</w:t>
      </w:r>
    </w:p>
    <w:p w14:paraId="12FC8C89">
      <w:r>
        <w:t>专业能力：Figma、Photoshop</w:t>
      </w:r>
    </w:p>
    <w:p w14:paraId="63D2D0C6">
      <w:pPr>
        <w:pStyle w:val="4"/>
      </w:pPr>
      <w:r>
        <w:t>获奖情况</w:t>
      </w:r>
    </w:p>
    <w:p w14:paraId="24F09E6E">
      <w:pPr>
        <w:pStyle w:val="16"/>
      </w:pPr>
      <w:r>
        <w:t>Adobe认证设计师。</w:t>
      </w:r>
    </w:p>
    <w:p w14:paraId="2392A8D0">
      <w:pPr>
        <w:pStyle w:val="4"/>
      </w:pPr>
      <w:r>
        <w:t>主要项目</w:t>
      </w:r>
    </w:p>
    <w:p w14:paraId="25194399">
      <w:r>
        <w:rPr>
          <w:b/>
        </w:rPr>
        <w:t>企业级管理系统（2021-11 ~ 2024-01）</w:t>
      </w:r>
    </w:p>
    <w:p w14:paraId="28F4EDD3">
      <w:pPr>
        <w:pStyle w:val="16"/>
      </w:pPr>
      <w:r>
        <w:t>负责核心模块设计与开发，实现了高并发处理，提升了系统性能30%。</w:t>
      </w:r>
    </w:p>
    <w:p w14:paraId="06127919">
      <w:pPr>
        <w:pStyle w:val="4"/>
      </w:pPr>
      <w:r>
        <w:t>自我介绍</w:t>
      </w:r>
    </w:p>
    <w:p w14:paraId="30E84589">
      <w:r>
        <w:t>具备良好的审美能力和设计功底；热爱设计，关注细节；善于沟通，能准确理解需求并转化为优秀的设计方案。</w:t>
      </w:r>
    </w:p>
    <w:p w14:paraId="29DDD2AD">
      <w:r>
        <w:br w:type="page"/>
      </w:r>
    </w:p>
    <w:p w14:paraId="0A324D98">
      <w:pPr>
        <w:jc w:val="center"/>
      </w:pPr>
      <w:r>
        <w:rPr>
          <w:b/>
          <w:color w:val="003366"/>
          <w:sz w:val="32"/>
        </w:rPr>
        <w:t>安建军</w:t>
      </w:r>
    </w:p>
    <w:p w14:paraId="0E9080FC">
      <w:r>
        <w:t>求职意向：市场专员 | 深圳 | 16634/月 | 随时到岗</w:t>
      </w:r>
    </w:p>
    <w:p w14:paraId="013F2111">
      <w:r>
        <w:t>基本信息：34岁 | 女 | 郑州 | 12年经验</w:t>
      </w:r>
    </w:p>
    <w:p w14:paraId="0782DF6C">
      <w:r>
        <w:t>联系方式：15349780054 | qiangcai@example.com</w:t>
      </w:r>
    </w:p>
    <w:p w14:paraId="1F5364D0">
      <w:pPr>
        <w:pStyle w:val="4"/>
      </w:pPr>
      <w:r>
        <w:t>能力专长</w:t>
      </w:r>
    </w:p>
    <w:p w14:paraId="048C3824">
      <w:r>
        <w:t>语言能力：英语专八，流利商务沟通。</w:t>
      </w:r>
    </w:p>
    <w:p w14:paraId="26C8D588">
      <w:r>
        <w:t>计算机能力：具备网络基础</w:t>
      </w:r>
    </w:p>
    <w:p w14:paraId="790EC1C0">
      <w:r>
        <w:t>专业能力：活动策划、数据分析、市场调研、社交媒体运营</w:t>
      </w:r>
    </w:p>
    <w:p w14:paraId="283AF85C">
      <w:pPr>
        <w:pStyle w:val="4"/>
      </w:pPr>
      <w:r>
        <w:t>获奖情况</w:t>
      </w:r>
    </w:p>
    <w:p w14:paraId="69B0F8E1">
      <w:pPr>
        <w:pStyle w:val="16"/>
      </w:pPr>
      <w:r>
        <w:t>全国计算机等级考试二级（Office高级应用）。</w:t>
      </w:r>
    </w:p>
    <w:p w14:paraId="43507496">
      <w:pPr>
        <w:pStyle w:val="16"/>
      </w:pPr>
      <w:r>
        <w:t>大学英语四级（CET-4），良好的读写能力。</w:t>
      </w:r>
    </w:p>
    <w:p w14:paraId="0AF45E7D">
      <w:pPr>
        <w:pStyle w:val="4"/>
      </w:pPr>
      <w:r>
        <w:t>教育状况</w:t>
      </w:r>
    </w:p>
    <w:p w14:paraId="511C5CBF">
      <w:r>
        <w:t>天津大学 | 工商管理 | 本科 | 2010-09 ~ 2014-06</w:t>
      </w:r>
    </w:p>
    <w:p w14:paraId="2E6DBA29">
      <w:r>
        <w:t>专业成绩：3.64/4</w:t>
      </w:r>
    </w:p>
    <w:p w14:paraId="1486F66F">
      <w:r>
        <w:t>主修课程：组织行为学、财务管理、战略管理、管理学原理、运营管理、市场营销学</w:t>
      </w:r>
    </w:p>
    <w:p w14:paraId="6BAC5129">
      <w:pPr>
        <w:pStyle w:val="4"/>
      </w:pPr>
      <w:r>
        <w:t>实习经历</w:t>
      </w:r>
    </w:p>
    <w:p w14:paraId="4307930E">
      <w:r>
        <w:rPr>
          <w:b/>
        </w:rPr>
        <w:t>杭州互联网科技有限公司 | 市场助理 | 2024-11 ~ 2025-06</w:t>
      </w:r>
    </w:p>
    <w:p w14:paraId="4B406627">
      <w:pPr>
        <w:pStyle w:val="16"/>
      </w:pPr>
      <w:r>
        <w:t>负责市场调研，收集竞品信息，撰写分析报告。 协助制定营销策略，跟踪推广效果并优化。 策划并执行线上线下营销活动，提升品牌知名度。</w:t>
      </w:r>
    </w:p>
    <w:p w14:paraId="235D0BF9">
      <w:r>
        <w:rPr>
          <w:b/>
        </w:rPr>
        <w:t>创想金融有限公司 | 品牌专员 | 2025-02 ~ 2026-12</w:t>
      </w:r>
    </w:p>
    <w:p w14:paraId="35E06E06">
      <w:pPr>
        <w:pStyle w:val="16"/>
      </w:pPr>
      <w:r>
        <w:t>与媒体、渠道保持良好合作，拓展市场资源。 负责市场调研，收集竞品信息，撰写分析报告。 策划并执行线上线下营销活动，提升品牌知名度。</w:t>
      </w:r>
    </w:p>
    <w:p w14:paraId="163C1819">
      <w:pPr>
        <w:pStyle w:val="4"/>
      </w:pPr>
      <w:r>
        <w:t>个人评价</w:t>
      </w:r>
    </w:p>
    <w:p w14:paraId="72287865">
      <w:r>
        <w:t>思维活跃，富有创意；具备敏锐的市场洞察力；热爱挑战，能够承受工作压力；善于数据分析，用数据驱动决策。</w:t>
      </w:r>
    </w:p>
    <w:p w14:paraId="0D13221B">
      <w:r>
        <w:br w:type="page"/>
      </w:r>
    </w:p>
    <w:p w14:paraId="0DAFBA69">
      <w:pPr>
        <w:jc w:val="center"/>
      </w:pPr>
      <w:r>
        <w:rPr>
          <w:b/>
          <w:sz w:val="32"/>
        </w:rPr>
        <w:t>杜英</w:t>
      </w:r>
    </w:p>
    <w:p w14:paraId="52E43F50">
      <w:pPr>
        <w:jc w:val="center"/>
      </w:pPr>
      <w:r>
        <w:rPr>
          <w:sz w:val="2"/>
        </w:rPr>
        <w:t>____________________________________________________________</w:t>
      </w:r>
    </w:p>
    <w:p w14:paraId="4F28674D">
      <w:r>
        <w:t>求职意向：设计师 | 重庆 | 17153/月 | 一周内到岗</w:t>
      </w:r>
    </w:p>
    <w:p w14:paraId="54067B68">
      <w:r>
        <w:t>基本信息：35岁 | 女 | 重庆 | 15年经验</w:t>
      </w:r>
    </w:p>
    <w:p w14:paraId="1D90B82B">
      <w:r>
        <w:t>联系方式：15147160257 | dzheng@example.org</w:t>
      </w:r>
    </w:p>
    <w:p w14:paraId="6ACB1DAE">
      <w:pPr>
        <w:pStyle w:val="4"/>
      </w:pPr>
      <w:r>
        <w:t>工作经历</w:t>
      </w:r>
    </w:p>
    <w:p w14:paraId="02EA6EBE">
      <w:r>
        <w:rPr>
          <w:b/>
        </w:rPr>
        <w:t>上海金融有限公司 | 视觉设计师 | 2019-10 ~ 2022-01</w:t>
      </w:r>
    </w:p>
    <w:p w14:paraId="5282380B">
      <w:pPr>
        <w:pStyle w:val="16"/>
      </w:pPr>
      <w:r>
        <w:t>与产品、开发沟通，保证设计落地效果。 制作宣传海报、画册、名片等平面物料。 参与品牌VI设计，确保品牌一致性。</w:t>
      </w:r>
    </w:p>
    <w:p w14:paraId="14238EA4">
      <w:r>
        <w:rPr>
          <w:b/>
        </w:rPr>
        <w:t>创想零售科技有限公司 | 视觉设计师 | 2022-12 ~ 2023-05</w:t>
      </w:r>
    </w:p>
    <w:p w14:paraId="2E7E4B80">
      <w:pPr>
        <w:pStyle w:val="16"/>
      </w:pPr>
      <w:r>
        <w:t>与产品、开发沟通，保证设计落地效果。 参与品牌VI设计，确保品牌一致性。</w:t>
      </w:r>
    </w:p>
    <w:p w14:paraId="7E31C98A">
      <w:r>
        <w:rPr>
          <w:b/>
        </w:rPr>
        <w:t>恒通咨询有限公司 | 平面设计师 | 2023-01 ~ 2026-12</w:t>
      </w:r>
    </w:p>
    <w:p w14:paraId="1E62FE2A">
      <w:pPr>
        <w:pStyle w:val="16"/>
      </w:pPr>
      <w:r>
        <w:t>制作宣传海报、画册、名片等平面物料。 参与品牌VI设计，确保品牌一致性。</w:t>
      </w:r>
    </w:p>
    <w:p w14:paraId="64484106">
      <w:pPr>
        <w:pStyle w:val="4"/>
      </w:pPr>
      <w:r>
        <w:t>教育经历</w:t>
      </w:r>
    </w:p>
    <w:p w14:paraId="7FEA836D">
      <w:r>
        <w:t>深圳职业技术学院 | 数字媒体艺术 | 专科 | 2008-09 ~ 2011-06</w:t>
      </w:r>
    </w:p>
    <w:p w14:paraId="4C3D13FC">
      <w:r>
        <w:t>专业成绩：3.59/4</w:t>
      </w:r>
    </w:p>
    <w:p w14:paraId="4F8EFAE9">
      <w:r>
        <w:t>主修课程：战略管理、财务管理、管理学原理、市场营销学、运营管理</w:t>
      </w:r>
    </w:p>
    <w:p w14:paraId="21424D92">
      <w:pPr>
        <w:pStyle w:val="4"/>
      </w:pPr>
      <w:r>
        <w:t>核心技能</w:t>
      </w:r>
    </w:p>
    <w:p w14:paraId="7CEB4835">
      <w:r>
        <w:t>语言能力：日语N2，可进行日常对话。</w:t>
      </w:r>
    </w:p>
    <w:p w14:paraId="7FDC1836">
      <w:r>
        <w:t>计算机能力：掌握Photoshop基本操作</w:t>
      </w:r>
    </w:p>
    <w:p w14:paraId="5679C4B3">
      <w:r>
        <w:t>专业能力：Photoshop、Figma、Sketch、Illustrator</w:t>
      </w:r>
    </w:p>
    <w:p w14:paraId="5DB79D88">
      <w:pPr>
        <w:pStyle w:val="4"/>
      </w:pPr>
      <w:r>
        <w:t>证书与荣誉</w:t>
      </w:r>
    </w:p>
    <w:p w14:paraId="6340AAA3">
      <w:pPr>
        <w:pStyle w:val="16"/>
      </w:pPr>
      <w:r>
        <w:t>Adobe认证设计师。</w:t>
      </w:r>
    </w:p>
    <w:p w14:paraId="74611A58">
      <w:pPr>
        <w:pStyle w:val="4"/>
      </w:pPr>
      <w:r>
        <w:t>自我介绍</w:t>
      </w:r>
    </w:p>
    <w:p w14:paraId="5D33A7B8">
      <w:r>
        <w:t>具备良好的审美能力和设计功底；热爱设计，关注细节；善于沟通，能准确理解需求并转化为优秀的设计方案。</w:t>
      </w:r>
    </w:p>
    <w:p w14:paraId="181145A7">
      <w:r>
        <w:br w:type="page"/>
      </w:r>
    </w:p>
    <w:p w14:paraId="357966A6">
      <w:pPr>
        <w:jc w:val="center"/>
      </w:pPr>
      <w:r>
        <w:rPr>
          <w:b/>
          <w:sz w:val="32"/>
        </w:rPr>
        <w:t>黄刚</w:t>
      </w:r>
    </w:p>
    <w:p w14:paraId="3AFB2E1B">
      <w:r>
        <w:t>求职意向：人事专员 | 重庆 | 11601/月 | 两周内到岗</w:t>
      </w:r>
    </w:p>
    <w:p w14:paraId="0BEF85C1">
      <w:r>
        <w:t>基本信息：30岁 | 男 | 重庆 | 8年经验</w:t>
      </w:r>
    </w:p>
    <w:p w14:paraId="32427EF4">
      <w:r>
        <w:t>联系方式：13334325517 | xuejuan@example.com</w:t>
      </w:r>
    </w:p>
    <w:p w14:paraId="4FD7DBFE">
      <w:pPr>
        <w:pStyle w:val="4"/>
      </w:pPr>
      <w:r>
        <w:t>教育状况</w:t>
      </w:r>
    </w:p>
    <w:p w14:paraId="19A911F2">
      <w:r>
        <w:t>中山大学 | 人力资源管理 | 本科 | 2014-09 ~ 2018-06</w:t>
      </w:r>
    </w:p>
    <w:p w14:paraId="1FB707E4">
      <w:r>
        <w:t>专业成绩：3.36/4</w:t>
      </w:r>
    </w:p>
    <w:p w14:paraId="6CC68158">
      <w:r>
        <w:t>主修课程：培训与开发、薪酬管理、绩效管理、人力资源管理、组织行为学、招聘与配置</w:t>
      </w:r>
    </w:p>
    <w:p w14:paraId="5F563D69">
      <w:pPr>
        <w:pStyle w:val="4"/>
      </w:pPr>
      <w:r>
        <w:t>工作经历</w:t>
      </w:r>
    </w:p>
    <w:p w14:paraId="1CDFB4B5">
      <w:r>
        <w:rPr>
          <w:b/>
        </w:rPr>
        <w:t>1. 深圳传媒有限公司 | 薪酬专员 | 2020-09 ~ 2023-10</w:t>
      </w:r>
    </w:p>
    <w:p w14:paraId="1E844E6C">
      <w:pPr>
        <w:pStyle w:val="16"/>
      </w:pPr>
      <w:r>
        <w:t>办理员工入职、转正、调动、离职手续，维护人事档案。 负责考勤统计、薪酬核算及社保公积金缴纳。 协助组织员工培训及企业文化活动，提升员工满意度。</w:t>
      </w:r>
    </w:p>
    <w:p w14:paraId="388117A8">
      <w:r>
        <w:rPr>
          <w:b/>
        </w:rPr>
        <w:t>2. 深圳传媒有限公司 | 人事专员 | 2023-01 ~ 2026-02</w:t>
      </w:r>
    </w:p>
    <w:p w14:paraId="66CCC7ED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7C658C71">
      <w:pPr>
        <w:pStyle w:val="4"/>
      </w:pPr>
      <w:r>
        <w:t>专业技能</w:t>
      </w:r>
    </w:p>
    <w:p w14:paraId="4D70D117">
      <w:r>
        <w:t>语言能力：韩语TOPIK4，基础交流能力。</w:t>
      </w:r>
    </w:p>
    <w:p w14:paraId="5558AD8D">
      <w:r>
        <w:t>计算机能力：具备网络基础</w:t>
      </w:r>
    </w:p>
    <w:p w14:paraId="13668AAD">
      <w:r>
        <w:t>专业能力：员工关系、劳动法</w:t>
      </w:r>
    </w:p>
    <w:p w14:paraId="673A7CCF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F1A1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FCA818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7BBB5440">
      <w:pPr>
        <w:pStyle w:val="4"/>
      </w:pPr>
      <w:r>
        <w:t>个人评价</w:t>
      </w:r>
    </w:p>
    <w:p w14:paraId="753F5C08">
      <w:r>
        <w:t>性格开朗，亲和力强，善于与各部门沟通协作；具备良好的组织协调能力和解决冲突能力；积极主动，乐于学习新知识。</w:t>
      </w:r>
    </w:p>
    <w:p w14:paraId="7207E402">
      <w:r>
        <w:br w:type="page"/>
      </w:r>
    </w:p>
    <w:p w14:paraId="55C059AC">
      <w:pPr>
        <w:jc w:val="center"/>
      </w:pPr>
      <w:r>
        <w:rPr>
          <w:b/>
          <w:color w:val="003366"/>
          <w:sz w:val="32"/>
        </w:rPr>
        <w:t>张娜</w:t>
      </w:r>
    </w:p>
    <w:p w14:paraId="04726D19">
      <w:r>
        <w:t>求职意向：市场专员 | 郑州 | 15420/月 | 一个月内到岗</w:t>
      </w:r>
    </w:p>
    <w:p w14:paraId="297B36D0">
      <w:r>
        <w:t>基本信息：30岁 | 女 | 郑州 | 10年经验</w:t>
      </w:r>
    </w:p>
    <w:p w14:paraId="3371E884">
      <w:r>
        <w:t>联系方式：15801249406 | mhuang@example.com</w:t>
      </w:r>
    </w:p>
    <w:p w14:paraId="76F4BF50">
      <w:pPr>
        <w:pStyle w:val="4"/>
      </w:pPr>
      <w:r>
        <w:t>技能证书</w:t>
      </w:r>
    </w:p>
    <w:p w14:paraId="5D7F86E8">
      <w:r>
        <w:t>语言能力：英语CET-6，读写熟练，可日常交流。</w:t>
      </w:r>
    </w:p>
    <w:p w14:paraId="55EE529F">
      <w:r>
        <w:t>计算机能力：精通Excel数据处理</w:t>
      </w:r>
    </w:p>
    <w:p w14:paraId="01742483">
      <w:r>
        <w:t>专业能力：活动策划、数据分析、市场调研</w:t>
      </w:r>
    </w:p>
    <w:p w14:paraId="01668615">
      <w:pPr>
        <w:pStyle w:val="4"/>
      </w:pPr>
      <w:r>
        <w:t>获奖情况</w:t>
      </w:r>
    </w:p>
    <w:p w14:paraId="70A6A1D1">
      <w:pPr>
        <w:pStyle w:val="16"/>
      </w:pPr>
      <w:r>
        <w:t>全国计算机等级考试二级（Office高级应用）。</w:t>
      </w:r>
    </w:p>
    <w:p w14:paraId="17C75D0A">
      <w:pPr>
        <w:pStyle w:val="16"/>
      </w:pPr>
      <w:r>
        <w:t>大学英语六级（CET-6），优秀的听说读写能力。</w:t>
      </w:r>
    </w:p>
    <w:p w14:paraId="01108C7C">
      <w:pPr>
        <w:pStyle w:val="16"/>
      </w:pPr>
      <w:r>
        <w:t>大学英语四级（CET-4），良好的读写能力。</w:t>
      </w:r>
    </w:p>
    <w:p w14:paraId="74C4E8ED">
      <w:pPr>
        <w:pStyle w:val="4"/>
      </w:pPr>
      <w:r>
        <w:t>学习背景</w:t>
      </w:r>
    </w:p>
    <w:p w14:paraId="27FADF24">
      <w:r>
        <w:t>杭州职业技术学院 | 工商管理 | 专科 | 2013-09 ~ 2016-06</w:t>
      </w:r>
    </w:p>
    <w:p w14:paraId="1BFF7886">
      <w:r>
        <w:t>专业成绩：3.36/4（专业前30%）</w:t>
      </w:r>
    </w:p>
    <w:p w14:paraId="784D9164">
      <w:r>
        <w:t>主修课程：市场营销学、运营管理、组织行为学、管理学原理、战略管理</w:t>
      </w:r>
    </w:p>
    <w:p w14:paraId="0231DDBC">
      <w:pPr>
        <w:pStyle w:val="4"/>
      </w:pPr>
      <w:r>
        <w:t>实习经历</w:t>
      </w:r>
    </w:p>
    <w:p w14:paraId="49E6DFEB">
      <w:r>
        <w:rPr>
          <w:b/>
        </w:rPr>
        <w:t>领航传媒有限公司 | 市场助理 | 2020-03 ~ 2024-02</w:t>
      </w:r>
    </w:p>
    <w:p w14:paraId="7F2B20C4">
      <w:pPr>
        <w:pStyle w:val="16"/>
      </w:pPr>
      <w:r>
        <w:t>运营公司社交媒体账号（公众号、微博等），提高粉丝互动。 协助制定营销策略，跟踪推广效果并优化。</w:t>
      </w:r>
    </w:p>
    <w:p w14:paraId="7EAE6E1A">
      <w:r>
        <w:rPr>
          <w:b/>
        </w:rPr>
        <w:t>新锐制造科技有限公司 | 营销专员 | 2024-08 ~ 2026-01</w:t>
      </w:r>
    </w:p>
    <w:p w14:paraId="405539A1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1DC3A298">
      <w:pPr>
        <w:pStyle w:val="4"/>
      </w:pPr>
      <w:r>
        <w:t>自我介绍</w:t>
      </w:r>
    </w:p>
    <w:p w14:paraId="2176C93B">
      <w:r>
        <w:t>思维活跃，富有创意；具备敏锐的市场洞察力；热爱挑战，能够承受工作压力；善于数据分析，用数据驱动决策。</w:t>
      </w:r>
    </w:p>
    <w:p w14:paraId="1F097F67">
      <w:r>
        <w:br w:type="page"/>
      </w:r>
    </w:p>
    <w:p w14:paraId="2BA44F0F">
      <w:pPr>
        <w:jc w:val="center"/>
      </w:pPr>
      <w:r>
        <w:rPr>
          <w:b/>
          <w:sz w:val="32"/>
        </w:rPr>
        <w:t>贺莹</w:t>
      </w:r>
    </w:p>
    <w:p w14:paraId="22BB3868">
      <w:r>
        <w:t>求职意向：人事专员 | 长沙 | 9487/月 | 一个月内到岗</w:t>
      </w:r>
    </w:p>
    <w:p w14:paraId="0D2B2C5F">
      <w:r>
        <w:t>基本信息：27岁 | 女 | 长沙 | 5年经验</w:t>
      </w:r>
    </w:p>
    <w:p w14:paraId="1F74F9FB">
      <w:r>
        <w:t>联系方式：14742996632 | hma@example.net</w:t>
      </w:r>
    </w:p>
    <w:p w14:paraId="2F4CA898">
      <w:pPr>
        <w:pStyle w:val="4"/>
      </w:pPr>
      <w:r>
        <w:t>教育状况</w:t>
      </w:r>
    </w:p>
    <w:p w14:paraId="756EC725">
      <w:r>
        <w:t>中山大学 | 工商管理 | 本科 | 2017-09 ~ 2021-06</w:t>
      </w:r>
    </w:p>
    <w:p w14:paraId="7D06C54F">
      <w:r>
        <w:t>专业成绩：3.37/4（专业前30%）</w:t>
      </w:r>
    </w:p>
    <w:p w14:paraId="365B74D5">
      <w:r>
        <w:t>主修课程：组织行为学、战略管理、管理学原理、市场营销学、运营管理、财务管理</w:t>
      </w:r>
    </w:p>
    <w:p w14:paraId="2D964D0A">
      <w:pPr>
        <w:pStyle w:val="4"/>
      </w:pPr>
      <w:r>
        <w:t>过往经历</w:t>
      </w:r>
    </w:p>
    <w:p w14:paraId="181F078A">
      <w:r>
        <w:rPr>
          <w:b/>
        </w:rPr>
        <w:t>智云互联网有限公司 | 薪酬专员 | 2023-05 ~ 2025-12</w:t>
      </w:r>
    </w:p>
    <w:p w14:paraId="06F4E407">
      <w:pPr>
        <w:pStyle w:val="16"/>
      </w:pPr>
      <w:r>
        <w:t>处理员工关系，协助解决劳动争议，维护和谐劳动关系。 负责招聘全流程，包括职位发布、简历筛选、面试安排及录用跟进。 办理员工入职、转正、调动、离职手续，维护人事档案。</w:t>
      </w:r>
    </w:p>
    <w:p w14:paraId="6B8A4C6B">
      <w:r>
        <w:rPr>
          <w:b/>
        </w:rPr>
        <w:t>鼎盛科技科技有限公司 | 招聘专员 | 2025-01 ~ 2026-02</w:t>
      </w:r>
    </w:p>
    <w:p w14:paraId="5E6550BB">
      <w:pPr>
        <w:pStyle w:val="16"/>
      </w:pPr>
      <w:r>
        <w:t>协助组织员工培训及企业文化活动，提升员工满意度。</w:t>
      </w:r>
    </w:p>
    <w:p w14:paraId="64A6BEEA">
      <w:pPr>
        <w:pStyle w:val="4"/>
      </w:pPr>
      <w:r>
        <w:t>技能证书</w:t>
      </w:r>
    </w:p>
    <w:p w14:paraId="6FE66311">
      <w:r>
        <w:t>语言能力：英语CET-4，具备基本读写能力。</w:t>
      </w:r>
    </w:p>
    <w:p w14:paraId="03148796">
      <w:r>
        <w:t>计算机能力：熟悉Python基础</w:t>
      </w:r>
    </w:p>
    <w:p w14:paraId="35968671">
      <w:r>
        <w:t>专业能力：劳动法、培训组织</w:t>
      </w:r>
    </w:p>
    <w:p w14:paraId="0AFFFC26">
      <w:pPr>
        <w:pStyle w:val="4"/>
      </w:pPr>
      <w:r>
        <w:t>资质认证</w:t>
      </w:r>
    </w:p>
    <w:p w14:paraId="50CA20A5">
      <w:pPr>
        <w:pStyle w:val="16"/>
      </w:pPr>
      <w:r>
        <w:t>人力资源管理师三级证书。</w:t>
      </w:r>
    </w:p>
    <w:p w14:paraId="1EE969FF">
      <w:pPr>
        <w:pStyle w:val="4"/>
      </w:pPr>
      <w:r>
        <w:t>自我陈述</w:t>
      </w:r>
    </w:p>
    <w:p w14:paraId="42EF943A">
      <w:r>
        <w:t>性格开朗，亲和力强，善于与各部门沟通协作；具备良好的组织协调能力和解决冲突能力；积极主动，乐于学习新知识。</w:t>
      </w:r>
    </w:p>
    <w:p w14:paraId="5ABFD81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1CA5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275BB6">
            <w:r>
              <w:rPr>
                <w:b/>
                <w:sz w:val="28"/>
              </w:rPr>
              <w:t>姬健</w:t>
            </w:r>
          </w:p>
          <w:p w14:paraId="37338C57">
            <w:r>
              <w:t>求职意向：运营专员 | 苏州 | 17227/月 | 两周内到岗</w:t>
            </w:r>
          </w:p>
          <w:p w14:paraId="436AE36E">
            <w:r>
              <w:t>基本信息：34岁 | 男 | 苏州 | 12年经验</w:t>
            </w:r>
          </w:p>
          <w:p w14:paraId="17807C96">
            <w:r>
              <w:t>联系方式：18052589444 | yongzhao@example.net</w:t>
            </w:r>
          </w:p>
          <w:p w14:paraId="5E45A177">
            <w:pPr>
              <w:pStyle w:val="4"/>
            </w:pPr>
            <w:r>
              <w:t>技能证书</w:t>
            </w:r>
          </w:p>
          <w:p w14:paraId="31D29CB0">
            <w:r>
              <w:t>语言能力：韩语TOPIK4，基础交流能力。</w:t>
            </w:r>
          </w:p>
          <w:p w14:paraId="28A61E32">
            <w:r>
              <w:t>计算机能力：熟练使用Office办公软件</w:t>
            </w:r>
          </w:p>
          <w:p w14:paraId="1F4F1847">
            <w:r>
              <w:t>专业能力：PS/PR、数据分析</w:t>
            </w:r>
          </w:p>
        </w:tc>
        <w:tc>
          <w:tcPr>
            <w:tcW w:w="4320" w:type="dxa"/>
          </w:tcPr>
          <w:p w14:paraId="20F75981"/>
          <w:p w14:paraId="3726C339">
            <w:pPr>
              <w:pStyle w:val="4"/>
            </w:pPr>
            <w:r>
              <w:t>教育经历</w:t>
            </w:r>
          </w:p>
          <w:p w14:paraId="40415C8C">
            <w:r>
              <w:t>中山大学 | 市场营销 | 本科 | 2010-09 ~ 2014-06</w:t>
            </w:r>
          </w:p>
          <w:p w14:paraId="37ECC349">
            <w:r>
              <w:t>专业成绩：3.33/4（专业前30%）</w:t>
            </w:r>
          </w:p>
          <w:p w14:paraId="30737A50">
            <w:r>
              <w:t>主修课程：广告学、市场调研、市场营销学、品牌管理、销售管理、消费者行为学</w:t>
            </w:r>
          </w:p>
          <w:p w14:paraId="2F9096BD">
            <w:pPr>
              <w:pStyle w:val="4"/>
            </w:pPr>
            <w:r>
              <w:t>工作经验</w:t>
            </w:r>
          </w:p>
          <w:p w14:paraId="51D9DF13">
            <w:r>
              <w:rPr>
                <w:b/>
              </w:rPr>
              <w:t>鼎盛科技有限公司 | 用户运营 | 2024-11 ~ 2025-02</w:t>
            </w:r>
          </w:p>
          <w:p w14:paraId="73DE3679">
            <w:pPr>
              <w:pStyle w:val="16"/>
            </w:pPr>
            <w:r>
              <w:t>负责用户社群运营，提升用户活跃度和粘性。</w:t>
            </w:r>
          </w:p>
          <w:p w14:paraId="421BE32D">
            <w:r>
              <w:rPr>
                <w:b/>
              </w:rPr>
              <w:t>卓越制造有限公司 | 用户运营 | 2025-03 ~ 2026-06</w:t>
            </w:r>
          </w:p>
          <w:p w14:paraId="4894B03A">
            <w:pPr>
              <w:pStyle w:val="16"/>
            </w:pPr>
            <w:r>
              <w:t>策划并执行线上活动，促进用户增长和转化。 分析运营数据，提出优化建议。</w:t>
            </w:r>
          </w:p>
          <w:p w14:paraId="12852427">
            <w:pPr>
              <w:pStyle w:val="4"/>
            </w:pPr>
            <w:r>
              <w:t>证书与荣誉</w:t>
            </w:r>
          </w:p>
          <w:p w14:paraId="102D07AC">
            <w:pPr>
              <w:pStyle w:val="16"/>
            </w:pPr>
            <w:r>
              <w:t>大学英语四级（CET-4），良好的读写能力。</w:t>
            </w:r>
          </w:p>
          <w:p w14:paraId="2E3514F4">
            <w:pPr>
              <w:pStyle w:val="16"/>
            </w:pPr>
            <w:r>
              <w:t>大学英语六级（CET-6），优秀的听说读写能力。</w:t>
            </w:r>
          </w:p>
          <w:p w14:paraId="153F2B60">
            <w:pPr>
              <w:pStyle w:val="4"/>
            </w:pPr>
            <w:r>
              <w:t>自我评价</w:t>
            </w:r>
          </w:p>
          <w:p w14:paraId="4682F9CD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98AD6D5">
      <w:r>
        <w:br w:type="page"/>
      </w:r>
    </w:p>
    <w:p w14:paraId="7B41857B">
      <w:pPr>
        <w:jc w:val="center"/>
      </w:pPr>
      <w:r>
        <w:rPr>
          <w:b/>
          <w:sz w:val="32"/>
        </w:rPr>
        <w:t>刘平</w:t>
      </w:r>
    </w:p>
    <w:p w14:paraId="17F17B9A">
      <w:r>
        <w:t>求职意向：人事专员 | 上海 | 11399/月 | 一周内到岗</w:t>
      </w:r>
    </w:p>
    <w:p w14:paraId="5DF7957C">
      <w:r>
        <w:t>基本信息：28岁 | 女 | 西安 | 8年经验</w:t>
      </w:r>
    </w:p>
    <w:p w14:paraId="25582592">
      <w:r>
        <w:t>联系方式：18583345786 | haomin@example.net</w:t>
      </w:r>
    </w:p>
    <w:p w14:paraId="0CAE5A1F">
      <w:pPr>
        <w:pStyle w:val="4"/>
      </w:pPr>
      <w:r>
        <w:t>教育经历</w:t>
      </w:r>
    </w:p>
    <w:p w14:paraId="1CEA3A06">
      <w:r>
        <w:t>杭州职业技术学院 | 劳动与社会保障 | 专科 | 2015-09 ~ 2018-06</w:t>
      </w:r>
    </w:p>
    <w:p w14:paraId="5EA2D41D">
      <w:r>
        <w:t>专业成绩：3.13/4</w:t>
      </w:r>
    </w:p>
    <w:p w14:paraId="04079148">
      <w:r>
        <w:t>主修课程：财务管理、市场营销学、战略管理、运营管理、组织行为学、管理学原理</w:t>
      </w:r>
    </w:p>
    <w:p w14:paraId="312C07C3">
      <w:pPr>
        <w:pStyle w:val="4"/>
      </w:pPr>
      <w:r>
        <w:t>工作经历</w:t>
      </w:r>
    </w:p>
    <w:p w14:paraId="6A2D035D">
      <w:r>
        <w:rPr>
          <w:b/>
        </w:rPr>
        <w:t>华讯传媒科技有限公司 | HR助理 | 2020-12 ~ 2023-07</w:t>
      </w:r>
    </w:p>
    <w:p w14:paraId="2DC05165">
      <w:pPr>
        <w:pStyle w:val="16"/>
      </w:pPr>
      <w:r>
        <w:t>负责考勤统计、薪酬核算及社保公积金缴纳。 协助组织员工培训及企业文化活动，提升员工满意度。</w:t>
      </w:r>
    </w:p>
    <w:p w14:paraId="607595EB">
      <w:r>
        <w:rPr>
          <w:b/>
        </w:rPr>
        <w:t>领航金融有限公司 | 招聘专员 | 2023-05 ~ 2026-12</w:t>
      </w:r>
    </w:p>
    <w:p w14:paraId="6027274E">
      <w:pPr>
        <w:pStyle w:val="16"/>
      </w:pPr>
      <w:r>
        <w:t>负责考勤统计、薪酬核算及社保公积金缴纳。</w:t>
      </w:r>
    </w:p>
    <w:p w14:paraId="28E239B3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392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06DCDF4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723CF0B0">
            <w:r>
              <w:t>熟练使用Office办公软件</w:t>
            </w:r>
          </w:p>
        </w:tc>
      </w:tr>
      <w:tr w14:paraId="0431D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A3AFD70">
            <w:r>
              <w:t>劳动法</w:t>
            </w:r>
          </w:p>
        </w:tc>
        <w:tc>
          <w:tcPr>
            <w:tcW w:w="4320" w:type="dxa"/>
            <w:shd w:val="clear" w:color="auto" w:fill="E7E6E6"/>
          </w:tcPr>
          <w:p w14:paraId="668BB00C">
            <w:r>
              <w:t>培训组织</w:t>
            </w:r>
          </w:p>
        </w:tc>
      </w:tr>
      <w:tr w14:paraId="25DB2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457CB22">
            <w:r>
              <w:t>员工关系</w:t>
            </w:r>
          </w:p>
        </w:tc>
        <w:tc>
          <w:tcPr>
            <w:tcW w:w="4320" w:type="dxa"/>
          </w:tcPr>
          <w:p w14:paraId="5D307C23"/>
        </w:tc>
      </w:tr>
    </w:tbl>
    <w:p w14:paraId="100FC9FD"/>
    <w:p w14:paraId="3C814DD0">
      <w:pPr>
        <w:pStyle w:val="4"/>
      </w:pPr>
      <w:r>
        <w:t>证书与荣誉</w:t>
      </w:r>
    </w:p>
    <w:p w14:paraId="7ACBECC7">
      <w:pPr>
        <w:pStyle w:val="16"/>
      </w:pPr>
      <w:r>
        <w:t>人力资源管理师三级证书。</w:t>
      </w:r>
    </w:p>
    <w:p w14:paraId="4D73D74D">
      <w:pPr>
        <w:pStyle w:val="4"/>
      </w:pPr>
      <w:r>
        <w:t>个人评价</w:t>
      </w:r>
    </w:p>
    <w:p w14:paraId="4AA0CAD8">
      <w:r>
        <w:t>性格开朗，亲和力强，善于与各部门沟通协作；具备良好的组织协调能力和解决冲突能力；积极主动，乐于学习新知识。</w:t>
      </w:r>
    </w:p>
    <w:p w14:paraId="0B61D09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A364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F10290">
            <w:r>
              <w:rPr>
                <w:b/>
                <w:sz w:val="28"/>
              </w:rPr>
              <w:t>赵杰</w:t>
            </w:r>
          </w:p>
          <w:p w14:paraId="5A963F8D">
            <w:r>
              <w:t>求职意向：设计师 | 深圳 | 23881/月 | 两周内到岗</w:t>
            </w:r>
          </w:p>
          <w:p w14:paraId="45499B43">
            <w:r>
              <w:t>基本信息：36岁 | 男 | 深圳 | 12年经验</w:t>
            </w:r>
          </w:p>
          <w:p w14:paraId="316BD137">
            <w:r>
              <w:t>联系方式：13141509354 | jieyu@example.com</w:t>
            </w:r>
          </w:p>
          <w:p w14:paraId="3C36A2D5">
            <w:pPr>
              <w:pStyle w:val="4"/>
            </w:pPr>
            <w:r>
              <w:t>技能证书</w:t>
            </w:r>
          </w:p>
          <w:p w14:paraId="0861B74B">
            <w:r>
              <w:t>语言能力：英语CET-6，读写熟练，可日常交流。</w:t>
            </w:r>
          </w:p>
          <w:p w14:paraId="7FF67AA6">
            <w:r>
              <w:t>计算机能力：熟悉Python基础</w:t>
            </w:r>
          </w:p>
          <w:p w14:paraId="190E3BC9">
            <w:r>
              <w:t>专业能力：Photoshop、Sketch、色彩搭配、Figma</w:t>
            </w:r>
          </w:p>
        </w:tc>
        <w:tc>
          <w:tcPr>
            <w:tcW w:w="4320" w:type="dxa"/>
          </w:tcPr>
          <w:p w14:paraId="40922174"/>
          <w:p w14:paraId="20F3645A">
            <w:pPr>
              <w:pStyle w:val="4"/>
            </w:pPr>
            <w:r>
              <w:t>教育背景</w:t>
            </w:r>
          </w:p>
          <w:p w14:paraId="273D7008">
            <w:r>
              <w:t>浙江大学 | 视觉传达 | 硕士 | 2011-09 ~ 2014-06</w:t>
            </w:r>
          </w:p>
          <w:p w14:paraId="2A81C16C">
            <w:r>
              <w:t>专业成绩：3.58/4（专业前30%）</w:t>
            </w:r>
          </w:p>
          <w:p w14:paraId="2208FA97">
            <w:r>
              <w:t>主修课程：平面设计、设计史、字体设计、包装设计、色彩构成</w:t>
            </w:r>
          </w:p>
          <w:p w14:paraId="64E4B9D4">
            <w:pPr>
              <w:pStyle w:val="4"/>
            </w:pPr>
            <w:r>
              <w:t>过往经历</w:t>
            </w:r>
          </w:p>
          <w:p w14:paraId="4DCC6B29">
            <w:r>
              <w:rPr>
                <w:b/>
              </w:rPr>
              <w:t>创想零售科技有限公司 | 视觉设计师 | 2016-07 ~ 2019-05</w:t>
            </w:r>
          </w:p>
          <w:p w14:paraId="4D097A0F">
            <w:pPr>
              <w:pStyle w:val="16"/>
            </w:pPr>
            <w:r>
              <w:t>负责公司产品UI界面设计，提升视觉体验。 与产品、开发沟通，保证设计落地效果。 制作宣传海报、画册、名片等平面物料。</w:t>
            </w:r>
          </w:p>
          <w:p w14:paraId="19AB53BB">
            <w:r>
              <w:rPr>
                <w:b/>
              </w:rPr>
              <w:t>深圳金融科技有限公司 | 视觉设计师 | 2019-01 ~ 2022-10</w:t>
            </w:r>
          </w:p>
          <w:p w14:paraId="7B5FED26">
            <w:pPr>
              <w:pStyle w:val="16"/>
            </w:pPr>
            <w:r>
              <w:t>参与品牌VI设计，确保品牌一致性。 与产品、开发沟通，保证设计落地效果。</w:t>
            </w:r>
          </w:p>
          <w:p w14:paraId="786C9652">
            <w:r>
              <w:rPr>
                <w:b/>
              </w:rPr>
              <w:t>全民简历制造科技有限公司 | 视觉设计师 | 2022-03 ~ 2026-05</w:t>
            </w:r>
          </w:p>
          <w:p w14:paraId="74E8B23D">
            <w:pPr>
              <w:pStyle w:val="16"/>
            </w:pPr>
            <w:r>
              <w:t>维护设计规范，持续优化设计风格。</w:t>
            </w:r>
          </w:p>
          <w:p w14:paraId="63891DF5">
            <w:pPr>
              <w:pStyle w:val="4"/>
            </w:pPr>
            <w:r>
              <w:t>证书与荣誉</w:t>
            </w:r>
          </w:p>
          <w:p w14:paraId="7845A795">
            <w:pPr>
              <w:pStyle w:val="16"/>
            </w:pPr>
            <w:r>
              <w:t>Adobe认证设计师。</w:t>
            </w:r>
          </w:p>
          <w:p w14:paraId="2DC62B6B">
            <w:pPr>
              <w:pStyle w:val="4"/>
            </w:pPr>
            <w:r>
              <w:t>自我介绍</w:t>
            </w:r>
          </w:p>
          <w:p w14:paraId="72761AEA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17363A45">
      <w:r>
        <w:br w:type="page"/>
      </w:r>
    </w:p>
    <w:p w14:paraId="7FB0831D">
      <w:pPr>
        <w:jc w:val="center"/>
      </w:pPr>
      <w:r>
        <w:rPr>
          <w:b/>
          <w:sz w:val="32"/>
        </w:rPr>
        <w:t>何丽丽</w:t>
      </w:r>
    </w:p>
    <w:p w14:paraId="5DFD29E1">
      <w:r>
        <w:t>求职意向：财务助理 | 杭州 | 10257/月 | 随时到岗</w:t>
      </w:r>
    </w:p>
    <w:p w14:paraId="6F07128D">
      <w:r>
        <w:t>基本信息：30岁 | 男 | 杭州 | 10年经验</w:t>
      </w:r>
    </w:p>
    <w:p w14:paraId="0E4E49E4">
      <w:r>
        <w:t>联系方式：15017688528 | dengguiying@example.net</w:t>
      </w:r>
    </w:p>
    <w:p w14:paraId="5C504C4A">
      <w:pPr>
        <w:pStyle w:val="4"/>
      </w:pPr>
      <w:r>
        <w:t>教育背景</w:t>
      </w:r>
    </w:p>
    <w:p w14:paraId="26E7AFDE">
      <w:r>
        <w:t>杭州职业技术学院 | 会计学 | 专科 | 2013-09 ~ 2016-06</w:t>
      </w:r>
    </w:p>
    <w:p w14:paraId="43F45DCE">
      <w:r>
        <w:t>专业成绩：3.51/4（专业前30%）</w:t>
      </w:r>
    </w:p>
    <w:p w14:paraId="1A032A44">
      <w:r>
        <w:t>主修课程：税法、管理会计、审计学、成本会计、基础会计</w:t>
      </w:r>
    </w:p>
    <w:p w14:paraId="5F17D8F4">
      <w:pPr>
        <w:pStyle w:val="4"/>
      </w:pPr>
      <w:r>
        <w:t>过往经历</w:t>
      </w:r>
    </w:p>
    <w:p w14:paraId="4043E665">
      <w:r>
        <w:rPr>
          <w:b/>
        </w:rPr>
        <w:t>新锐互联网科技有限公司 | 会计 | 2019-08 ~ 2023-11</w:t>
      </w:r>
    </w:p>
    <w:p w14:paraId="6AD27D86">
      <w:pPr>
        <w:pStyle w:val="16"/>
      </w:pPr>
      <w:r>
        <w:t>协助完成月度财务报表编制及税务申报。</w:t>
      </w:r>
    </w:p>
    <w:p w14:paraId="610C6D57">
      <w:r>
        <w:rPr>
          <w:b/>
        </w:rPr>
        <w:t>卓越咨询科技有限公司 | 会计 | 2023-02 ~ 2026-03</w:t>
      </w:r>
    </w:p>
    <w:p w14:paraId="5DE1E56A">
      <w:pPr>
        <w:pStyle w:val="16"/>
      </w:pPr>
      <w:r>
        <w:t>协助完成月度财务报表编制及税务申报。 管理发票、合同等财务档案，确保合规。</w:t>
      </w:r>
    </w:p>
    <w:p w14:paraId="7058EA8C">
      <w:pPr>
        <w:pStyle w:val="4"/>
      </w:pPr>
      <w:r>
        <w:t>技能特长</w:t>
      </w:r>
    </w:p>
    <w:p w14:paraId="660B0EA8">
      <w:r>
        <w:t>语言能力：英语专八，流利商务沟通。</w:t>
      </w:r>
    </w:p>
    <w:p w14:paraId="10FDF681">
      <w:r>
        <w:t>计算机能力：精通Excel数据处理</w:t>
      </w:r>
    </w:p>
    <w:p w14:paraId="4A3DE9D6">
      <w:r>
        <w:t>专业能力：金蝶、Excel</w:t>
      </w:r>
    </w:p>
    <w:p w14:paraId="000CA7E6">
      <w:pPr>
        <w:pStyle w:val="4"/>
      </w:pPr>
      <w:r>
        <w:t>证书与荣誉</w:t>
      </w:r>
    </w:p>
    <w:p w14:paraId="6D1BC105">
      <w:pPr>
        <w:pStyle w:val="16"/>
      </w:pPr>
      <w:r>
        <w:t>初级会计职称。</w:t>
      </w:r>
    </w:p>
    <w:p w14:paraId="6041A655">
      <w:pPr>
        <w:pStyle w:val="16"/>
      </w:pPr>
      <w:r>
        <w:t>会计从业资格证。</w:t>
      </w:r>
    </w:p>
    <w:p w14:paraId="16EDE054">
      <w:pPr>
        <w:pStyle w:val="4"/>
      </w:pPr>
      <w:r>
        <w:t>关于我</w:t>
      </w:r>
    </w:p>
    <w:p w14:paraId="1B35FFC3">
      <w:r>
        <w:t>做事严谨，对数字敏感；熟练掌握财务软件，有较强的合规意识；诚实守信，具备良好的职业道德。</w:t>
      </w:r>
    </w:p>
    <w:p w14:paraId="712AECE8">
      <w:r>
        <w:br w:type="page"/>
      </w:r>
    </w:p>
    <w:p w14:paraId="0D0D9FFF">
      <w:pPr>
        <w:jc w:val="center"/>
      </w:pPr>
      <w:r>
        <w:rPr>
          <w:b/>
          <w:color w:val="003366"/>
          <w:sz w:val="32"/>
        </w:rPr>
        <w:t>史丽丽</w:t>
      </w:r>
    </w:p>
    <w:p w14:paraId="08A3460F">
      <w:r>
        <w:t>求职意向：市场专员 | 郑州 | 10277/月 | 随时到岗</w:t>
      </w:r>
    </w:p>
    <w:p w14:paraId="05A896A7">
      <w:r>
        <w:t>基本信息：33岁 | 男 | 郑州 | 11年经验</w:t>
      </w:r>
    </w:p>
    <w:p w14:paraId="6F120836">
      <w:r>
        <w:t>联系方式：14508508504 | ping53@example.net</w:t>
      </w:r>
    </w:p>
    <w:p w14:paraId="7FCBF089">
      <w:pPr>
        <w:pStyle w:val="4"/>
      </w:pPr>
      <w:r>
        <w:t>能力专长</w:t>
      </w:r>
    </w:p>
    <w:p w14:paraId="7EC1E41C">
      <w:r>
        <w:t>语言能力：英语专八，流利商务沟通。</w:t>
      </w:r>
    </w:p>
    <w:p w14:paraId="6B67F78E">
      <w:r>
        <w:t>计算机能力：精通Excel数据处理</w:t>
      </w:r>
    </w:p>
    <w:p w14:paraId="792EF8DC">
      <w:r>
        <w:t>专业能力：社交媒体运营、数据分析、文案写作、市场调研</w:t>
      </w:r>
    </w:p>
    <w:p w14:paraId="4D8F432A">
      <w:pPr>
        <w:pStyle w:val="4"/>
      </w:pPr>
      <w:r>
        <w:t>证书与荣誉</w:t>
      </w:r>
    </w:p>
    <w:p w14:paraId="7495A7B8">
      <w:pPr>
        <w:pStyle w:val="16"/>
      </w:pPr>
      <w:r>
        <w:t>大学英语四级（CET-4），良好的读写能力。</w:t>
      </w:r>
    </w:p>
    <w:p w14:paraId="61F57474">
      <w:pPr>
        <w:pStyle w:val="4"/>
      </w:pPr>
      <w:r>
        <w:t>学习背景</w:t>
      </w:r>
    </w:p>
    <w:p w14:paraId="0CCB0BFF">
      <w:r>
        <w:t>哈尔滨工业大学 | 新闻传播 | 本科 | 2011-09 ~ 2015-06</w:t>
      </w:r>
    </w:p>
    <w:p w14:paraId="0DB7E946">
      <w:r>
        <w:t>专业成绩：3.8/4</w:t>
      </w:r>
    </w:p>
    <w:p w14:paraId="7ACD6E6D">
      <w:r>
        <w:t>主修课程：财务管理、管理学原理、战略管理、市场营销学、组织行为学、运营管理</w:t>
      </w:r>
    </w:p>
    <w:p w14:paraId="6DB188D8">
      <w:pPr>
        <w:pStyle w:val="4"/>
      </w:pPr>
      <w:r>
        <w:t>职业经历</w:t>
      </w:r>
    </w:p>
    <w:p w14:paraId="4EAD935F">
      <w:r>
        <w:rPr>
          <w:b/>
        </w:rPr>
        <w:t>上海互联网科技有限公司 | 市场专员 | 2023-06 ~ 2024-08</w:t>
      </w:r>
    </w:p>
    <w:p w14:paraId="5D63B695">
      <w:pPr>
        <w:pStyle w:val="16"/>
      </w:pPr>
      <w:r>
        <w:t>协助制定营销策略，跟踪推广效果并优化。</w:t>
      </w:r>
    </w:p>
    <w:p w14:paraId="39E6B620">
      <w:r>
        <w:rPr>
          <w:b/>
        </w:rPr>
        <w:t>智云传媒科技有限公司 | 营销专员 | 2024-11 ~ 2026-02</w:t>
      </w:r>
    </w:p>
    <w:p w14:paraId="042CF108">
      <w:pPr>
        <w:pStyle w:val="16"/>
      </w:pPr>
      <w:r>
        <w:t>与媒体、渠道保持良好合作，拓展市场资源。 负责市场调研，收集竞品信息，撰写分析报告。</w:t>
      </w:r>
    </w:p>
    <w:p w14:paraId="52E3D3D9">
      <w:pPr>
        <w:pStyle w:val="4"/>
      </w:pPr>
      <w:r>
        <w:t>自我介绍</w:t>
      </w:r>
    </w:p>
    <w:p w14:paraId="16954549">
      <w:r>
        <w:t>思维活跃，富有创意；具备敏锐的市场洞察力；热爱挑战，能够承受工作压力；善于数据分析，用数据驱动决策。</w:t>
      </w:r>
    </w:p>
    <w:p w14:paraId="40CDF548">
      <w:r>
        <w:br w:type="page"/>
      </w:r>
    </w:p>
    <w:p w14:paraId="1FB041B6">
      <w:pPr>
        <w:jc w:val="center"/>
      </w:pPr>
      <w:r>
        <w:rPr>
          <w:b/>
          <w:sz w:val="32"/>
        </w:rPr>
        <w:t>秦玉梅</w:t>
      </w:r>
    </w:p>
    <w:p w14:paraId="2B45E9FC">
      <w:r>
        <w:t>求职意向：市场专员 | 杭州 | 15065/月 | 一个月内到岗</w:t>
      </w:r>
    </w:p>
    <w:p w14:paraId="2DD6420A">
      <w:r>
        <w:t>基本信息：33岁 | 女 | 杭州 | 11年经验</w:t>
      </w:r>
    </w:p>
    <w:p w14:paraId="0D68830D">
      <w:r>
        <w:t>联系方式：13866866448 | yongjiang@example.org</w:t>
      </w:r>
    </w:p>
    <w:p w14:paraId="4927D7EC">
      <w:pPr>
        <w:pStyle w:val="4"/>
      </w:pPr>
      <w:r>
        <w:t>自我评价</w:t>
      </w:r>
    </w:p>
    <w:p w14:paraId="35B9103A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2F36A3B0">
      <w:pPr>
        <w:pStyle w:val="4"/>
      </w:pPr>
      <w:r>
        <w:t>学习背景</w:t>
      </w:r>
    </w:p>
    <w:p w14:paraId="1E613AF1">
      <w:r>
        <w:t>浙江大学 | 工商管理 | 本科 | 2011-09 ~ 2015-06</w:t>
      </w:r>
    </w:p>
    <w:p w14:paraId="73BA80B6">
      <w:r>
        <w:t>专业成绩：3.31/4（专业前30%）</w:t>
      </w:r>
    </w:p>
    <w:p w14:paraId="606DFFD5">
      <w:r>
        <w:t>主修课程：财务管理、组织行为学、管理学原理、市场营销学、战略管理、运营管理</w:t>
      </w:r>
    </w:p>
    <w:p w14:paraId="3E63C07B">
      <w:pPr>
        <w:pStyle w:val="4"/>
      </w:pPr>
      <w:r>
        <w:t>职业经历</w:t>
      </w:r>
    </w:p>
    <w:p w14:paraId="217C2DA8">
      <w:r>
        <w:rPr>
          <w:b/>
        </w:rPr>
        <w:t>上海医疗有限公司 | 市场助理 | 2022-02 ~ 2025-04</w:t>
      </w:r>
    </w:p>
    <w:p w14:paraId="445A3EC8">
      <w:pPr>
        <w:pStyle w:val="16"/>
      </w:pPr>
      <w:r>
        <w:t>负责市场调研，收集竞品信息，撰写分析报告。 运营公司社交媒体账号（公众号、微博等），提高粉丝互动。</w:t>
      </w:r>
    </w:p>
    <w:p w14:paraId="33AEF89A">
      <w:r>
        <w:rPr>
          <w:b/>
        </w:rPr>
        <w:t>鼎盛科技科技有限公司 | 品牌专员 | 2025-02 ~ 2026-09</w:t>
      </w:r>
    </w:p>
    <w:p w14:paraId="4B056E4C">
      <w:pPr>
        <w:pStyle w:val="16"/>
      </w:pPr>
      <w:r>
        <w:t>负责市场调研，收集竞品信息，撰写分析报告。</w:t>
      </w:r>
    </w:p>
    <w:p w14:paraId="1E398C6E">
      <w:pPr>
        <w:pStyle w:val="4"/>
      </w:pPr>
      <w:r>
        <w:t>能力专长</w:t>
      </w:r>
    </w:p>
    <w:p w14:paraId="34B31BC3">
      <w:r>
        <w:t>语言能力：英语CET-6，读写熟练，可日常交流。</w:t>
      </w:r>
    </w:p>
    <w:p w14:paraId="1D1DE7DD">
      <w:r>
        <w:t>计算机能力：精通Excel数据处理</w:t>
      </w:r>
    </w:p>
    <w:p w14:paraId="19BF730C">
      <w:r>
        <w:t>专业能力：社交媒体运营、活动策划、文案写作、数据分析</w:t>
      </w:r>
    </w:p>
    <w:p w14:paraId="069A7394">
      <w:pPr>
        <w:pStyle w:val="4"/>
      </w:pPr>
      <w:r>
        <w:t>证书与荣誉</w:t>
      </w:r>
    </w:p>
    <w:p w14:paraId="081897D8">
      <w:pPr>
        <w:pStyle w:val="16"/>
      </w:pPr>
      <w:r>
        <w:t>大学英语四级（CET-4），良好的读写能力。</w:t>
      </w:r>
    </w:p>
    <w:p w14:paraId="4447C0DD">
      <w:pPr>
        <w:pStyle w:val="16"/>
      </w:pPr>
      <w:r>
        <w:t>大学英语六级（CET-6），优秀的听说读写能力。</w:t>
      </w:r>
    </w:p>
    <w:p w14:paraId="35375C24">
      <w:pPr>
        <w:pStyle w:val="16"/>
      </w:pPr>
      <w:r>
        <w:t>全国计算机等级考试二级（Office高级应用）。</w:t>
      </w:r>
    </w:p>
    <w:p w14:paraId="045A90FB">
      <w:r>
        <w:br w:type="page"/>
      </w:r>
    </w:p>
    <w:p w14:paraId="1E1F794F">
      <w:pPr>
        <w:jc w:val="center"/>
      </w:pPr>
      <w:r>
        <w:rPr>
          <w:b/>
          <w:sz w:val="32"/>
        </w:rPr>
        <w:t>邓建华</w:t>
      </w:r>
    </w:p>
    <w:p w14:paraId="4AE9FE32">
      <w:r>
        <w:t>求职意向：运营专员 | 广州 | 22168/月 | 一周内到岗</w:t>
      </w:r>
    </w:p>
    <w:p w14:paraId="063D962B">
      <w:r>
        <w:t>基本信息：31岁 | 女 | 广州 | 9年经验</w:t>
      </w:r>
    </w:p>
    <w:p w14:paraId="0766099E">
      <w:r>
        <w:t>联系方式：15912376932 | dengqiang@example.net</w:t>
      </w:r>
    </w:p>
    <w:p w14:paraId="77D6779D">
      <w:pPr>
        <w:pStyle w:val="4"/>
      </w:pPr>
      <w:r>
        <w:t>教育状况</w:t>
      </w:r>
    </w:p>
    <w:p w14:paraId="0AAA9D1C">
      <w:r>
        <w:t>东南大学 | 新闻传播 | 本科 | 2013-09 ~ 2017-06</w:t>
      </w:r>
    </w:p>
    <w:p w14:paraId="3CF86D10">
      <w:r>
        <w:t>专业成绩：3.51/4</w:t>
      </w:r>
    </w:p>
    <w:p w14:paraId="25400C2E">
      <w:r>
        <w:t>主修课程：市场营销学、管理学原理、战略管理、组织行为学、运营管理</w:t>
      </w:r>
    </w:p>
    <w:p w14:paraId="18C33C4E">
      <w:pPr>
        <w:pStyle w:val="4"/>
      </w:pPr>
      <w:r>
        <w:t>过往经历</w:t>
      </w:r>
    </w:p>
    <w:p w14:paraId="617C89A1">
      <w:r>
        <w:rPr>
          <w:b/>
        </w:rPr>
        <w:t>深圳零售有限公司 | 内容运营 | 2020-02 ~ 2024-05</w:t>
      </w:r>
    </w:p>
    <w:p w14:paraId="0AD2CEED">
      <w:pPr>
        <w:pStyle w:val="16"/>
      </w:pPr>
      <w:r>
        <w:t>处理用户反馈，提升用户体验。</w:t>
      </w:r>
    </w:p>
    <w:p w14:paraId="701B76D6">
      <w:r>
        <w:rPr>
          <w:b/>
        </w:rPr>
        <w:t>创想咨询有限公司 | 运营专员 | 2024-06 ~ 2026-09</w:t>
      </w:r>
    </w:p>
    <w:p w14:paraId="32F9025A">
      <w:pPr>
        <w:pStyle w:val="16"/>
      </w:pPr>
      <w:r>
        <w:t>策划并执行线上活动，促进用户增长和转化。 分析运营数据，提出优化建议。 撰写内容文案，维护APP/网站内容更新。</w:t>
      </w:r>
    </w:p>
    <w:p w14:paraId="67030F16">
      <w:pPr>
        <w:pStyle w:val="4"/>
      </w:pPr>
      <w:r>
        <w:t>技能特长</w:t>
      </w:r>
    </w:p>
    <w:p w14:paraId="6586168F">
      <w:r>
        <w:t>语言能力：韩语TOPIK4，基础交流能力。</w:t>
      </w:r>
    </w:p>
    <w:p w14:paraId="51855E1C">
      <w:r>
        <w:t>计算机能力：具备网络基础</w:t>
      </w:r>
    </w:p>
    <w:p w14:paraId="1C30F9F8">
      <w:r>
        <w:t>专业能力：内容创作、数据分析、活动策划</w:t>
      </w:r>
    </w:p>
    <w:p w14:paraId="5F66681D">
      <w:pPr>
        <w:pStyle w:val="4"/>
      </w:pPr>
      <w:r>
        <w:t>资质认证</w:t>
      </w:r>
    </w:p>
    <w:p w14:paraId="05362589">
      <w:pPr>
        <w:pStyle w:val="16"/>
      </w:pPr>
      <w:r>
        <w:t>大学英语六级（CET-6），优秀的听说读写能力。</w:t>
      </w:r>
    </w:p>
    <w:p w14:paraId="54514268">
      <w:pPr>
        <w:pStyle w:val="4"/>
      </w:pPr>
      <w:r>
        <w:t>关于我</w:t>
      </w:r>
    </w:p>
    <w:p w14:paraId="20975B43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12A46B7D">
      <w:r>
        <w:br w:type="page"/>
      </w:r>
    </w:p>
    <w:p w14:paraId="210FC889">
      <w:pPr>
        <w:jc w:val="center"/>
      </w:pPr>
      <w:r>
        <w:rPr>
          <w:b/>
          <w:color w:val="003366"/>
          <w:sz w:val="32"/>
        </w:rPr>
        <w:t>魏桂荣</w:t>
      </w:r>
    </w:p>
    <w:p w14:paraId="6F49B91C">
      <w:r>
        <w:t>求职意向：软件工程师 | 重庆 | 16398/月 | 随时到岗</w:t>
      </w:r>
    </w:p>
    <w:p w14:paraId="4B5EBFC8">
      <w:r>
        <w:t>基本信息：32岁 | 女 | 重庆 | 10年经验</w:t>
      </w:r>
    </w:p>
    <w:p w14:paraId="4AFCF56F">
      <w:r>
        <w:t>联系方式：13651981805 | nasun@example.org</w:t>
      </w:r>
    </w:p>
    <w:p w14:paraId="77E7F85E">
      <w:pPr>
        <w:pStyle w:val="4"/>
      </w:pPr>
      <w:r>
        <w:t>能力专长</w:t>
      </w:r>
    </w:p>
    <w:p w14:paraId="6B3BC16F">
      <w:r>
        <w:t>语言能力：英语专八，流利商务沟通。</w:t>
      </w:r>
    </w:p>
    <w:p w14:paraId="32E06E7E">
      <w:r>
        <w:t>计算机能力：熟悉Python基础</w:t>
      </w:r>
    </w:p>
    <w:p w14:paraId="4E4CF211">
      <w:r>
        <w:t>专业能力：Git、Spring、MySQL</w:t>
      </w:r>
    </w:p>
    <w:p w14:paraId="6A1D5E64">
      <w:pPr>
        <w:pStyle w:val="4"/>
      </w:pPr>
      <w:r>
        <w:t>获奖情况</w:t>
      </w:r>
    </w:p>
    <w:p w14:paraId="43026328">
      <w:pPr>
        <w:pStyle w:val="16"/>
      </w:pPr>
      <w:r>
        <w:t>全国计算机等级考试二级（Office高级应用）。</w:t>
      </w:r>
    </w:p>
    <w:p w14:paraId="2CDCC691">
      <w:pPr>
        <w:pStyle w:val="16"/>
      </w:pPr>
      <w:r>
        <w:t>全国计算机等级考试三级（数据库技术）。</w:t>
      </w:r>
    </w:p>
    <w:p w14:paraId="42C48FA0">
      <w:pPr>
        <w:pStyle w:val="4"/>
      </w:pPr>
      <w:r>
        <w:t>教育背景</w:t>
      </w:r>
    </w:p>
    <w:p w14:paraId="753EDC83">
      <w:r>
        <w:t>厦门大学 | 网络工程 | 本科 | 2012-09 ~ 2016-06</w:t>
      </w:r>
    </w:p>
    <w:p w14:paraId="7159C989">
      <w:r>
        <w:t>专业成绩：3.6/4</w:t>
      </w:r>
    </w:p>
    <w:p w14:paraId="718FAC59">
      <w:r>
        <w:t>主修课程：运营管理、市场营销学、战略管理、管理学原理、组织行为学、财务管理</w:t>
      </w:r>
    </w:p>
    <w:p w14:paraId="41FFC96E">
      <w:pPr>
        <w:pStyle w:val="4"/>
      </w:pPr>
      <w:r>
        <w:t>过往经历</w:t>
      </w:r>
    </w:p>
    <w:p w14:paraId="31179429">
      <w:r>
        <w:rPr>
          <w:b/>
        </w:rPr>
        <w:t>博雅传媒科技有限公司 | Java开发工程师 | 2020-01 ~ 2023-12</w:t>
      </w:r>
    </w:p>
    <w:p w14:paraId="7C3BF2B4">
      <w:pPr>
        <w:pStyle w:val="16"/>
      </w:pPr>
      <w:r>
        <w:t>参与需求分析，负责后端/前端模块设计与开发。 参与技术方案讨论，撰写技术文档。 协助团队完成项目迭代与上线。</w:t>
      </w:r>
    </w:p>
    <w:p w14:paraId="2984E442">
      <w:r>
        <w:rPr>
          <w:b/>
        </w:rPr>
        <w:t>创想咨询科技有限公司 | Python开发工程师 | 2023-06 ~ 2026-03</w:t>
      </w:r>
    </w:p>
    <w:p w14:paraId="6560E615">
      <w:pPr>
        <w:pStyle w:val="16"/>
      </w:pPr>
      <w:r>
        <w:t>编写高质量代码，进行单元测试和性能优化。 修复系统Bug，保障系统稳定运行。 协助团队完成项目迭代与上线。</w:t>
      </w:r>
    </w:p>
    <w:p w14:paraId="305B14B7">
      <w:pPr>
        <w:pStyle w:val="4"/>
      </w:pPr>
      <w:r>
        <w:t>关于我</w:t>
      </w:r>
    </w:p>
    <w:p w14:paraId="049BBE01">
      <w:r>
        <w:t>逻辑思维清晰，代码规范；热爱技术，乐于钻研；具备良好的问题分析和解决能力；有较强的学习能力和团队协作精神。</w:t>
      </w:r>
    </w:p>
    <w:p w14:paraId="335C692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F43B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CCFC2B">
            <w:r>
              <w:rPr>
                <w:b/>
                <w:sz w:val="28"/>
              </w:rPr>
              <w:t>赵洁</w:t>
            </w:r>
          </w:p>
          <w:p w14:paraId="57E5F1C2">
            <w:r>
              <w:t>求职意向：软件工程师 | 深圳 | 23213/月 | 一个月内到岗</w:t>
            </w:r>
          </w:p>
          <w:p w14:paraId="69204FFD">
            <w:r>
              <w:t>基本信息：31岁 | 男 | 深圳 | 9年经验</w:t>
            </w:r>
          </w:p>
          <w:p w14:paraId="2BD269EA">
            <w:r>
              <w:t>联系方式：15832316339 | xiulan78@example.org</w:t>
            </w:r>
          </w:p>
          <w:p w14:paraId="0EFCBD47">
            <w:pPr>
              <w:pStyle w:val="4"/>
            </w:pPr>
            <w:r>
              <w:t>专业技能</w:t>
            </w:r>
          </w:p>
          <w:p w14:paraId="2F30931E">
            <w:r>
              <w:t>语言能力：英语CET-4，具备基本读写能力。</w:t>
            </w:r>
          </w:p>
          <w:p w14:paraId="38D34AD6">
            <w:r>
              <w:t>计算机能力：精通Excel数据处理</w:t>
            </w:r>
          </w:p>
          <w:p w14:paraId="279EB7C5">
            <w:r>
              <w:t>专业能力：React、Python、Java</w:t>
            </w:r>
          </w:p>
        </w:tc>
        <w:tc>
          <w:tcPr>
            <w:tcW w:w="4320" w:type="dxa"/>
          </w:tcPr>
          <w:p w14:paraId="5CB07681"/>
          <w:p w14:paraId="354E4B41">
            <w:pPr>
              <w:pStyle w:val="4"/>
            </w:pPr>
            <w:r>
              <w:t>教育背景</w:t>
            </w:r>
          </w:p>
          <w:p w14:paraId="0E2D7080">
            <w:r>
              <w:t>中国科学技术大学 | 信息管理与信息系统 | 本科 | 2013-09 ~ 2017-06</w:t>
            </w:r>
          </w:p>
          <w:p w14:paraId="2B8299D9">
            <w:r>
              <w:t>专业成绩：3.57/4</w:t>
            </w:r>
          </w:p>
          <w:p w14:paraId="4737B967">
            <w:r>
              <w:t>主修课程：市场营销学、组织行为学、战略管理、财务管理、管理学原理</w:t>
            </w:r>
          </w:p>
          <w:p w14:paraId="6AE903ED">
            <w:pPr>
              <w:pStyle w:val="4"/>
            </w:pPr>
            <w:r>
              <w:t>实习经历</w:t>
            </w:r>
          </w:p>
          <w:p w14:paraId="7A4F746D">
            <w:r>
              <w:rPr>
                <w:b/>
              </w:rPr>
              <w:t>创想医疗有限公司 | 全栈工程师 | 2020-07 ~ 2022-01</w:t>
            </w:r>
          </w:p>
          <w:p w14:paraId="4BA5FA1E">
            <w:pPr>
              <w:pStyle w:val="16"/>
            </w:pPr>
            <w:r>
              <w:t>协助团队完成项目迭代与上线。</w:t>
            </w:r>
          </w:p>
          <w:p w14:paraId="0D54F27D">
            <w:r>
              <w:rPr>
                <w:b/>
              </w:rPr>
              <w:t>北京制造科技有限公司 | 全栈工程师 | 2022-09 ~ 2024-10</w:t>
            </w:r>
          </w:p>
          <w:p w14:paraId="5D1ACEB6">
            <w:pPr>
              <w:pStyle w:val="16"/>
            </w:pPr>
            <w:r>
              <w:t>修复系统Bug，保障系统稳定运行。</w:t>
            </w:r>
          </w:p>
          <w:p w14:paraId="78792865">
            <w:r>
              <w:rPr>
                <w:b/>
              </w:rPr>
              <w:t>领航咨询有限公司 | Java开发工程师 | 2024-09 ~ 2026-08</w:t>
            </w:r>
          </w:p>
          <w:p w14:paraId="21EAD88A">
            <w:pPr>
              <w:pStyle w:val="16"/>
            </w:pPr>
            <w:r>
              <w:t>修复系统Bug，保障系统稳定运行。 参与技术方案讨论，撰写技术文档。</w:t>
            </w:r>
          </w:p>
          <w:p w14:paraId="1CC8EFC7">
            <w:pPr>
              <w:pStyle w:val="4"/>
            </w:pPr>
            <w:r>
              <w:t>荣誉证书</w:t>
            </w:r>
          </w:p>
          <w:p w14:paraId="19988CA6">
            <w:pPr>
              <w:pStyle w:val="16"/>
            </w:pPr>
            <w:r>
              <w:t>全国计算机等级考试二级（Office高级应用）。</w:t>
            </w:r>
          </w:p>
          <w:p w14:paraId="15688D97">
            <w:pPr>
              <w:pStyle w:val="16"/>
            </w:pPr>
            <w:r>
              <w:t>全国计算机等级考试三级（数据库技术）。</w:t>
            </w:r>
          </w:p>
          <w:p w14:paraId="58B30C5B">
            <w:pPr>
              <w:pStyle w:val="4"/>
            </w:pPr>
            <w:r>
              <w:t>自我介绍</w:t>
            </w:r>
          </w:p>
          <w:p w14:paraId="7E6FF534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149C61A2">
      <w:r>
        <w:br w:type="page"/>
      </w:r>
    </w:p>
    <w:p w14:paraId="22105FDB">
      <w:pPr>
        <w:jc w:val="center"/>
      </w:pPr>
      <w:r>
        <w:rPr>
          <w:b/>
          <w:sz w:val="32"/>
        </w:rPr>
        <w:t>梁帆</w:t>
      </w:r>
    </w:p>
    <w:p w14:paraId="24B46066">
      <w:r>
        <w:t>求职意向：产品经理 | 北京 | 13923/月 | 两周内到岗</w:t>
      </w:r>
    </w:p>
    <w:p w14:paraId="3C4EB851">
      <w:r>
        <w:t>基本信息：27岁 | 女 | 北京 | 5年经验</w:t>
      </w:r>
    </w:p>
    <w:p w14:paraId="34D0DB9A">
      <w:r>
        <w:t>联系方式：18981399911 | pingzhong@example.com</w:t>
      </w:r>
    </w:p>
    <w:p w14:paraId="6F3D8361">
      <w:pPr>
        <w:pStyle w:val="4"/>
      </w:pPr>
      <w:r>
        <w:t>学历信息</w:t>
      </w:r>
    </w:p>
    <w:p w14:paraId="33DE15BA">
      <w:r>
        <w:t>西安交通大学 | 工业设计 | 本科 | 2017-09 ~ 2021-06</w:t>
      </w:r>
    </w:p>
    <w:p w14:paraId="062AE9F4">
      <w:r>
        <w:t>专业成绩：3.52/4（专业前30%）</w:t>
      </w:r>
    </w:p>
    <w:p w14:paraId="1341C3BF">
      <w:r>
        <w:t>主修课程：组织行为学、财务管理、运营管理、战略管理、市场营销学、管理学原理</w:t>
      </w:r>
    </w:p>
    <w:p w14:paraId="539DB0C7">
      <w:pPr>
        <w:pStyle w:val="4"/>
      </w:pPr>
      <w:r>
        <w:t>工作经历</w:t>
      </w:r>
    </w:p>
    <w:p w14:paraId="2B770148">
      <w:r>
        <w:rPr>
          <w:b/>
        </w:rPr>
        <w:t>杭州互联网科技有限公司 | 产品助理 | 2025-10 ~ 2026-04</w:t>
      </w:r>
    </w:p>
    <w:p w14:paraId="43A79637">
      <w:pPr>
        <w:pStyle w:val="16"/>
      </w:pPr>
      <w:r>
        <w:t>跟踪产品数据，根据反馈持续优化迭代。 参与竞品分析，提炼差异化优势。 组织用户访谈，挖掘潜在需求。</w:t>
      </w:r>
    </w:p>
    <w:p w14:paraId="51D3B806">
      <w:pPr>
        <w:pStyle w:val="4"/>
      </w:pPr>
      <w:r>
        <w:t>技能特长</w:t>
      </w:r>
    </w:p>
    <w:p w14:paraId="136D8D4B">
      <w:r>
        <w:t>语言能力：英语专八，流利商务沟通。</w:t>
      </w:r>
    </w:p>
    <w:p w14:paraId="3FB9A18B">
      <w:r>
        <w:t>计算机能力：熟练使用Office办公软件</w:t>
      </w:r>
    </w:p>
    <w:p w14:paraId="76A8176F">
      <w:r>
        <w:t>专业能力：数据分析、用户调研、Axure、需求分析</w:t>
      </w:r>
    </w:p>
    <w:p w14:paraId="13A03FF4">
      <w:pPr>
        <w:pStyle w:val="4"/>
      </w:pPr>
      <w:r>
        <w:t>资格证书</w:t>
      </w:r>
    </w:p>
    <w:p w14:paraId="4F5ACA2A">
      <w:pPr>
        <w:pStyle w:val="16"/>
      </w:pPr>
      <w:r>
        <w:t>PMP项目管理认证。</w:t>
      </w:r>
    </w:p>
    <w:p w14:paraId="0C99D70B">
      <w:pPr>
        <w:pStyle w:val="4"/>
      </w:pPr>
      <w:r>
        <w:t>自我陈述</w:t>
      </w:r>
    </w:p>
    <w:p w14:paraId="26C4AD60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3093B03A">
      <w:r>
        <w:br w:type="page"/>
      </w:r>
    </w:p>
    <w:p w14:paraId="02C24FB3">
      <w:pPr>
        <w:jc w:val="center"/>
      </w:pPr>
      <w:r>
        <w:rPr>
          <w:b/>
          <w:sz w:val="32"/>
        </w:rPr>
        <w:t>张斌</w:t>
      </w:r>
    </w:p>
    <w:p w14:paraId="1EE1A365">
      <w:r>
        <w:t>求职意向：产品经理 | 郑州 | 9693/月 | 一个月内到岗</w:t>
      </w:r>
    </w:p>
    <w:p w14:paraId="364D7D40">
      <w:r>
        <w:t>基本信息：26岁 | 男 | 南京 | 4年经验</w:t>
      </w:r>
    </w:p>
    <w:p w14:paraId="5211553E">
      <w:r>
        <w:t>联系方式：18971966598 | tyang@example.com</w:t>
      </w:r>
    </w:p>
    <w:p w14:paraId="778DBE10">
      <w:pPr>
        <w:pStyle w:val="4"/>
      </w:pPr>
      <w:r>
        <w:t>学习背景</w:t>
      </w:r>
    </w:p>
    <w:p w14:paraId="4CE121E5">
      <w:r>
        <w:t>上海交通大学 | 工业设计 | 本科 | 2018-09 ~ 2022-06</w:t>
      </w:r>
    </w:p>
    <w:p w14:paraId="4AE552AC">
      <w:r>
        <w:t>专业成绩：3.6/4</w:t>
      </w:r>
    </w:p>
    <w:p w14:paraId="048B39F9">
      <w:r>
        <w:t>主修课程：战略管理、市场营销学、组织行为学、运营管理、财务管理、管理学原理</w:t>
      </w:r>
    </w:p>
    <w:p w14:paraId="0E46BC1C">
      <w:pPr>
        <w:pStyle w:val="4"/>
      </w:pPr>
      <w:r>
        <w:t>工作经历</w:t>
      </w:r>
    </w:p>
    <w:p w14:paraId="18F91CAB">
      <w:r>
        <w:rPr>
          <w:b/>
        </w:rPr>
        <w:t>上海医疗有限公司 | 产品助理 | 2023-07 ~ 2024-02</w:t>
      </w:r>
    </w:p>
    <w:p w14:paraId="78D58B9D">
      <w:pPr>
        <w:pStyle w:val="16"/>
      </w:pPr>
      <w:r>
        <w:t>参与竞品分析，提炼差异化优势。 负责产品需求调研、用户分析，完成产品规划与设计。</w:t>
      </w:r>
    </w:p>
    <w:p w14:paraId="3AC7E8B0">
      <w:r>
        <w:rPr>
          <w:b/>
        </w:rPr>
        <w:t>智云互联网有限公司 | 高级产品经理 | 2024-01 ~ 2026-12</w:t>
      </w:r>
    </w:p>
    <w:p w14:paraId="12B9EE34">
      <w:pPr>
        <w:pStyle w:val="16"/>
      </w:pPr>
      <w:r>
        <w:t>参与竞品分析，提炼差异化优势。 负责产品需求调研、用户分析，完成产品规划与设计。</w:t>
      </w:r>
    </w:p>
    <w:p w14:paraId="0639C474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C3F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21D79F1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54A0251E">
            <w:r>
              <w:t>掌握Photoshop基本操作</w:t>
            </w:r>
          </w:p>
        </w:tc>
      </w:tr>
      <w:tr w14:paraId="67A82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D7F47D2">
            <w:r>
              <w:t>项目管理</w:t>
            </w:r>
          </w:p>
        </w:tc>
        <w:tc>
          <w:tcPr>
            <w:tcW w:w="4320" w:type="dxa"/>
            <w:shd w:val="clear" w:color="auto" w:fill="E7E6E6"/>
          </w:tcPr>
          <w:p w14:paraId="52C6D907">
            <w:r>
              <w:t>Axure</w:t>
            </w:r>
          </w:p>
        </w:tc>
      </w:tr>
    </w:tbl>
    <w:p w14:paraId="561AE4CE"/>
    <w:p w14:paraId="0593D237">
      <w:pPr>
        <w:pStyle w:val="4"/>
      </w:pPr>
      <w:r>
        <w:t>证书与荣誉</w:t>
      </w:r>
    </w:p>
    <w:p w14:paraId="6B76EE08">
      <w:pPr>
        <w:pStyle w:val="16"/>
      </w:pPr>
      <w:r>
        <w:t>PMP项目管理认证。</w:t>
      </w:r>
    </w:p>
    <w:p w14:paraId="595A7FC7">
      <w:pPr>
        <w:pStyle w:val="4"/>
      </w:pPr>
      <w:r>
        <w:t>主要项目</w:t>
      </w:r>
    </w:p>
    <w:p w14:paraId="7EF90A3F">
      <w:r>
        <w:rPr>
          <w:b/>
        </w:rPr>
        <w:t>智能客服系统（2019-07 ~ 2025-09）</w:t>
      </w:r>
    </w:p>
    <w:p w14:paraId="3AC9283C">
      <w:pPr>
        <w:pStyle w:val="16"/>
      </w:pPr>
      <w:r>
        <w:t>负责核心模块设计与开发，实现了高并发处理，提升了系统性能30%。</w:t>
      </w:r>
    </w:p>
    <w:p w14:paraId="60148C68">
      <w:pPr>
        <w:pStyle w:val="4"/>
      </w:pPr>
      <w:r>
        <w:t>关于我</w:t>
      </w:r>
    </w:p>
    <w:p w14:paraId="0AC45467">
      <w:r>
        <w:t>善于洞察用户需求，逻辑分析能力强；能够快速理解业务场景；有责任心，注重细节，追求产品极致。</w:t>
      </w:r>
    </w:p>
    <w:p w14:paraId="10A6E2A7">
      <w:r>
        <w:br w:type="page"/>
      </w:r>
    </w:p>
    <w:p w14:paraId="61B45543">
      <w:pPr>
        <w:jc w:val="center"/>
      </w:pPr>
      <w:r>
        <w:rPr>
          <w:b/>
          <w:sz w:val="32"/>
        </w:rPr>
        <w:t>王欢</w:t>
      </w:r>
    </w:p>
    <w:p w14:paraId="739B0A3B">
      <w:r>
        <w:t>求职意向：产品经理 | 广州 | 24884/月 | 一个月内到岗</w:t>
      </w:r>
    </w:p>
    <w:p w14:paraId="4A33750C">
      <w:r>
        <w:t>基本信息：35岁 | 男 | 成都 | 13年经验</w:t>
      </w:r>
    </w:p>
    <w:p w14:paraId="3A14B0D6">
      <w:r>
        <w:t>联系方式：13508041125 | chao75@example.org</w:t>
      </w:r>
    </w:p>
    <w:p w14:paraId="3083F388">
      <w:pPr>
        <w:pStyle w:val="4"/>
      </w:pPr>
      <w:r>
        <w:t>教育状况</w:t>
      </w:r>
    </w:p>
    <w:p w14:paraId="1C48505B">
      <w:r>
        <w:t>南开大学 | 工业设计 | 本科 | 2009-09 ~ 2013-06</w:t>
      </w:r>
    </w:p>
    <w:p w14:paraId="1A0220F8">
      <w:r>
        <w:t>专业成绩：3.35/4</w:t>
      </w:r>
    </w:p>
    <w:p w14:paraId="4E88075C">
      <w:r>
        <w:t>主修课程：战略管理、组织行为学、管理学原理、市场营销学、财务管理、运营管理</w:t>
      </w:r>
    </w:p>
    <w:p w14:paraId="2114343F">
      <w:pPr>
        <w:pStyle w:val="4"/>
      </w:pPr>
      <w:r>
        <w:t>职业经历</w:t>
      </w:r>
    </w:p>
    <w:p w14:paraId="27A9CDD8">
      <w:r>
        <w:rPr>
          <w:b/>
        </w:rPr>
        <w:t>1. 北京零售科技有限公司 | 产品经理 | 2024-07 ~ 2026-09</w:t>
      </w:r>
    </w:p>
    <w:p w14:paraId="7E3B4DB6">
      <w:pPr>
        <w:pStyle w:val="16"/>
      </w:pPr>
      <w:r>
        <w:t>跟踪产品数据，根据反馈持续优化迭代。 输出PRD文档，协调开发、测试、运营团队推进产品落地。 组织用户访谈，挖掘潜在需求。</w:t>
      </w:r>
    </w:p>
    <w:p w14:paraId="48936F25">
      <w:pPr>
        <w:pStyle w:val="4"/>
      </w:pPr>
      <w:r>
        <w:t>核心技能</w:t>
      </w:r>
    </w:p>
    <w:p w14:paraId="65F79624">
      <w:r>
        <w:t>语言能力：日语N2，可进行日常对话。</w:t>
      </w:r>
    </w:p>
    <w:p w14:paraId="0BE37C45">
      <w:r>
        <w:t>计算机能力：熟练使用Office办公软件</w:t>
      </w:r>
    </w:p>
    <w:p w14:paraId="2F5548D1">
      <w:r>
        <w:t>专业能力：需求分析、项目管理、Axure</w:t>
      </w:r>
    </w:p>
    <w:p w14:paraId="694DFFEB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E8B4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8C757B6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6919A749">
      <w:pPr>
        <w:pStyle w:val="4"/>
      </w:pPr>
      <w:r>
        <w:t>项目经验</w:t>
      </w:r>
    </w:p>
    <w:p w14:paraId="4CB0B7A4">
      <w:r>
        <w:rPr>
          <w:b/>
        </w:rPr>
        <w:t>数据可视化平台（2021-05 ~ 2023-02）</w:t>
      </w:r>
    </w:p>
    <w:p w14:paraId="2DDD8B5D">
      <w:pPr>
        <w:pStyle w:val="16"/>
      </w:pPr>
      <w:r>
        <w:t>负责核心模块设计与开发，实现了高并发处理，提升了系统性能30%。</w:t>
      </w:r>
    </w:p>
    <w:p w14:paraId="5CB8276F">
      <w:pPr>
        <w:pStyle w:val="4"/>
      </w:pPr>
      <w:r>
        <w:t>自我陈述</w:t>
      </w:r>
    </w:p>
    <w:p w14:paraId="07DBF2EB">
      <w:r>
        <w:t>善于洞察用户需求，逻辑分析能力强；能够快速理解业务场景；有责任心，注重细节，追求产品极致。</w:t>
      </w:r>
    </w:p>
    <w:p w14:paraId="75984567">
      <w:r>
        <w:br w:type="page"/>
      </w:r>
    </w:p>
    <w:p w14:paraId="795A88E7">
      <w:pPr>
        <w:jc w:val="center"/>
      </w:pPr>
      <w:r>
        <w:rPr>
          <w:b/>
          <w:sz w:val="32"/>
        </w:rPr>
        <w:t>马秀华</w:t>
      </w:r>
    </w:p>
    <w:p w14:paraId="243B8DE2">
      <w:r>
        <w:t>求职意向：行政专员 | 长沙 | 11256/月 | 一个月内到岗</w:t>
      </w:r>
    </w:p>
    <w:p w14:paraId="5C5D9416">
      <w:r>
        <w:t>基本信息：26岁 | 男 | 长沙 | 4年经验</w:t>
      </w:r>
    </w:p>
    <w:p w14:paraId="14EB477B">
      <w:r>
        <w:t>联系方式：14752687267 | juan38@example.com</w:t>
      </w:r>
    </w:p>
    <w:p w14:paraId="31ED9BF3">
      <w:pPr>
        <w:pStyle w:val="4"/>
      </w:pPr>
      <w:r>
        <w:t>自我评价</w:t>
      </w:r>
    </w:p>
    <w:p w14:paraId="2B6344A8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3E10B9E">
      <w:pPr>
        <w:pStyle w:val="4"/>
      </w:pPr>
      <w:r>
        <w:t>教育经历</w:t>
      </w:r>
    </w:p>
    <w:p w14:paraId="612703BF">
      <w:r>
        <w:t>西安交通大学 | 工商管理 | 本科 | 2018-09 ~ 2022-06</w:t>
      </w:r>
    </w:p>
    <w:p w14:paraId="31AE3C56">
      <w:r>
        <w:t>专业成绩：3.46/4</w:t>
      </w:r>
    </w:p>
    <w:p w14:paraId="4A7ECD49">
      <w:r>
        <w:t>主修课程：财务管理、市场营销学、战略管理、组织行为学、运营管理、管理学原理</w:t>
      </w:r>
    </w:p>
    <w:p w14:paraId="73237511">
      <w:pPr>
        <w:pStyle w:val="4"/>
      </w:pPr>
      <w:r>
        <w:t>工作经验</w:t>
      </w:r>
    </w:p>
    <w:p w14:paraId="527EA065">
      <w:r>
        <w:rPr>
          <w:b/>
        </w:rPr>
        <w:t>新锐传媒有限公司 | 行政主管 | 2022-03 ~ 2026-11</w:t>
      </w:r>
    </w:p>
    <w:p w14:paraId="31E3EE90">
      <w:pPr>
        <w:pStyle w:val="16"/>
      </w:pPr>
      <w:r>
        <w:t>管理公司固定资产、车辆、印章等，确保规范使用。 参与制定行政管理制度，优化流程，提高工作效率。 负责公司日常行政事务管理，包括办公环境维护、办公用品采购与发放。</w:t>
      </w:r>
    </w:p>
    <w:p w14:paraId="1E5E55BC">
      <w:pPr>
        <w:pStyle w:val="4"/>
      </w:pPr>
      <w:r>
        <w:t>核心技能</w:t>
      </w:r>
    </w:p>
    <w:p w14:paraId="5C6E0C34">
      <w:r>
        <w:t>语言能力：韩语TOPIK4，基础交流能力。</w:t>
      </w:r>
    </w:p>
    <w:p w14:paraId="0813DD2C">
      <w:r>
        <w:t>计算机能力：具备网络基础</w:t>
      </w:r>
    </w:p>
    <w:p w14:paraId="7BD46C5F">
      <w:r>
        <w:t>专业能力：固定资产管理、办公软件、会议组织</w:t>
      </w:r>
    </w:p>
    <w:p w14:paraId="60C8F12F">
      <w:pPr>
        <w:pStyle w:val="4"/>
      </w:pPr>
      <w:r>
        <w:t>荣誉证书</w:t>
      </w:r>
    </w:p>
    <w:p w14:paraId="5F9DAE27">
      <w:pPr>
        <w:pStyle w:val="16"/>
      </w:pPr>
      <w:r>
        <w:t>全国计算机等级考试二级（Office高级应用）。</w:t>
      </w:r>
    </w:p>
    <w:p w14:paraId="385A7D0F">
      <w:pPr>
        <w:pStyle w:val="16"/>
      </w:pPr>
      <w:r>
        <w:t>大学英语六级（CET-6），优秀的听说读写能力。</w:t>
      </w:r>
    </w:p>
    <w:p w14:paraId="2F7C2B0B">
      <w:pPr>
        <w:pStyle w:val="16"/>
      </w:pPr>
      <w:r>
        <w:t>大学英语四级（CET-4），良好的读写能力。</w:t>
      </w:r>
    </w:p>
    <w:p w14:paraId="77270422">
      <w:r>
        <w:br w:type="page"/>
      </w:r>
    </w:p>
    <w:p w14:paraId="07D7051D">
      <w:pPr>
        <w:jc w:val="center"/>
      </w:pPr>
      <w:r>
        <w:rPr>
          <w:b/>
          <w:sz w:val="32"/>
        </w:rPr>
        <w:t>欧阳淑英</w:t>
      </w:r>
    </w:p>
    <w:p w14:paraId="5E11BD4E">
      <w:r>
        <w:t>求职意向：产品经理 | 苏州 | 8012/月 | 两周内到岗</w:t>
      </w:r>
    </w:p>
    <w:p w14:paraId="2FE6C224">
      <w:r>
        <w:t>基本信息：27岁 | 男 | 西安 | 5年经验</w:t>
      </w:r>
    </w:p>
    <w:p w14:paraId="02A49B90">
      <w:r>
        <w:t>联系方式：14536434423 | junxiong@example.org</w:t>
      </w:r>
    </w:p>
    <w:p w14:paraId="1DBC705F">
      <w:pPr>
        <w:pStyle w:val="4"/>
      </w:pPr>
      <w:r>
        <w:t>学历信息</w:t>
      </w:r>
    </w:p>
    <w:p w14:paraId="61303B51">
      <w:r>
        <w:t>中国科学技术大学 | 计算机科学与技术 | 本科 | 2017-09 ~ 2021-06</w:t>
      </w:r>
    </w:p>
    <w:p w14:paraId="23923EEA">
      <w:r>
        <w:t>专业成绩：3.66/4（专业前10%）</w:t>
      </w:r>
    </w:p>
    <w:p w14:paraId="01316B1F">
      <w:r>
        <w:t>主修课程：算法设计、数据结构、数据库原理、操作系统、编程基础、计算机网络</w:t>
      </w:r>
    </w:p>
    <w:p w14:paraId="4956F389">
      <w:pPr>
        <w:pStyle w:val="4"/>
      </w:pPr>
      <w:r>
        <w:t>工作经历</w:t>
      </w:r>
    </w:p>
    <w:p w14:paraId="0DF70F7A">
      <w:r>
        <w:rPr>
          <w:b/>
        </w:rPr>
        <w:t>恒通教育科技有限公司 | 产品助理 | 2022-04 ~ 2026-08</w:t>
      </w:r>
    </w:p>
    <w:p w14:paraId="403A41E4">
      <w:pPr>
        <w:pStyle w:val="16"/>
      </w:pPr>
      <w:r>
        <w:t>输出PRD文档，协调开发、测试、运营团队推进产品落地。 跟踪产品数据，根据反馈持续优化迭代。</w:t>
      </w:r>
    </w:p>
    <w:p w14:paraId="04D48170">
      <w:pPr>
        <w:pStyle w:val="4"/>
      </w:pPr>
      <w:r>
        <w:t>核心技能</w:t>
      </w:r>
    </w:p>
    <w:p w14:paraId="6D55EE9C">
      <w:r>
        <w:t>语言能力：英语CET-6，读写熟练，可日常交流。</w:t>
      </w:r>
    </w:p>
    <w:p w14:paraId="681E7D78">
      <w:r>
        <w:t>计算机能力：掌握Photoshop基本操作</w:t>
      </w:r>
    </w:p>
    <w:p w14:paraId="1D59A557">
      <w:r>
        <w:t>专业能力：用户调研、数据分析、项目管理、Axure</w:t>
      </w:r>
    </w:p>
    <w:p w14:paraId="3CCF9961">
      <w:pPr>
        <w:pStyle w:val="4"/>
      </w:pPr>
      <w:r>
        <w:t>证书与荣誉</w:t>
      </w:r>
    </w:p>
    <w:p w14:paraId="1000F54B">
      <w:pPr>
        <w:pStyle w:val="16"/>
      </w:pPr>
      <w:r>
        <w:t>PMP项目管理认证。</w:t>
      </w:r>
    </w:p>
    <w:p w14:paraId="4C51F058">
      <w:pPr>
        <w:pStyle w:val="4"/>
      </w:pPr>
      <w:r>
        <w:t>自我介绍</w:t>
      </w:r>
    </w:p>
    <w:p w14:paraId="7AF03F50">
      <w:r>
        <w:t>善于洞察用户需求，逻辑分析能力强；能够快速理解业务场景；有责任心，注重细节，追求产品极致。</w:t>
      </w:r>
    </w:p>
    <w:p w14:paraId="051DDB99">
      <w:r>
        <w:br w:type="page"/>
      </w:r>
    </w:p>
    <w:p w14:paraId="75A8D56C">
      <w:pPr>
        <w:jc w:val="center"/>
      </w:pPr>
      <w:r>
        <w:rPr>
          <w:b/>
          <w:sz w:val="32"/>
        </w:rPr>
        <w:t>钱娜</w:t>
      </w:r>
    </w:p>
    <w:p w14:paraId="7F27F0D2">
      <w:r>
        <w:t>求职意向：行政专员 | 深圳 | 21322/月 | 两周内到岗</w:t>
      </w:r>
    </w:p>
    <w:p w14:paraId="1315DFAF">
      <w:r>
        <w:t>基本信息：34岁 | 男 | 郑州 | 12年经验</w:t>
      </w:r>
    </w:p>
    <w:p w14:paraId="0EC850CC">
      <w:r>
        <w:t>联系方式：14723885871 | tianxiuying@example.com</w:t>
      </w:r>
    </w:p>
    <w:p w14:paraId="167A3DB3">
      <w:pPr>
        <w:pStyle w:val="4"/>
      </w:pPr>
      <w:r>
        <w:t>学习背景</w:t>
      </w:r>
    </w:p>
    <w:p w14:paraId="3FCCA8DD">
      <w:r>
        <w:t>中山大学 | 行政管理 | 本科 | 2010-09 ~ 2014-06</w:t>
      </w:r>
    </w:p>
    <w:p w14:paraId="3864325F">
      <w:r>
        <w:t>专业成绩：3.12/4</w:t>
      </w:r>
    </w:p>
    <w:p w14:paraId="15CA13D3">
      <w:r>
        <w:t>主修课程：公共关系学、人力资源管理、行政管理学、组织行为学、公文写作、公共政策分析</w:t>
      </w:r>
    </w:p>
    <w:p w14:paraId="1F39E389">
      <w:pPr>
        <w:pStyle w:val="4"/>
      </w:pPr>
      <w:r>
        <w:t>工作经验</w:t>
      </w:r>
    </w:p>
    <w:p w14:paraId="6A0EB1D5">
      <w:r>
        <w:rPr>
          <w:b/>
        </w:rPr>
        <w:t>深圳科技科技有限公司 | 行政助理 | 2018-03 ~ 2022-07</w:t>
      </w:r>
    </w:p>
    <w:p w14:paraId="0184BF36">
      <w:pPr>
        <w:pStyle w:val="16"/>
      </w:pPr>
      <w:r>
        <w:t>负责公司日常行政事务管理，包括办公环境维护、办公用品采购与发放。 负责来访客户接待及电话接听，展现良好企业形象。</w:t>
      </w:r>
    </w:p>
    <w:p w14:paraId="48D9D341">
      <w:r>
        <w:rPr>
          <w:b/>
        </w:rPr>
        <w:t>华讯零售科技有限公司 | 行政助理 | 2022-05 ~ 2026-05</w:t>
      </w:r>
    </w:p>
    <w:p w14:paraId="5EC0B0AE">
      <w:pPr>
        <w:pStyle w:val="16"/>
      </w:pPr>
      <w:r>
        <w:t>协助组织公司内部会议、活动，撰写会议纪要并跟进落实。</w:t>
      </w:r>
    </w:p>
    <w:p w14:paraId="375AF311">
      <w:pPr>
        <w:pStyle w:val="4"/>
      </w:pPr>
      <w:r>
        <w:t>技能证书</w:t>
      </w:r>
    </w:p>
    <w:p w14:paraId="169E60BC">
      <w:r>
        <w:t>语言能力：英语CET-4，具备基本读写能力。</w:t>
      </w:r>
    </w:p>
    <w:p w14:paraId="29BC7FD1">
      <w:r>
        <w:t>计算机能力：熟练使用Office办公软件</w:t>
      </w:r>
    </w:p>
    <w:p w14:paraId="3FFE351E">
      <w:r>
        <w:t>专业能力：会议组织、办公软件、档案管理、公文写作</w:t>
      </w:r>
    </w:p>
    <w:p w14:paraId="47E2D8F7">
      <w:pPr>
        <w:pStyle w:val="4"/>
      </w:pPr>
      <w:r>
        <w:t>荣誉证书</w:t>
      </w:r>
    </w:p>
    <w:p w14:paraId="23D8B79A">
      <w:pPr>
        <w:pStyle w:val="16"/>
      </w:pPr>
      <w:r>
        <w:t>大学英语四级（CET-4），良好的读写能力。</w:t>
      </w:r>
    </w:p>
    <w:p w14:paraId="6B8EEEC8">
      <w:pPr>
        <w:pStyle w:val="16"/>
      </w:pPr>
      <w:r>
        <w:t>全国计算机等级考试二级（Office高级应用）。</w:t>
      </w:r>
    </w:p>
    <w:p w14:paraId="2002E3FD">
      <w:pPr>
        <w:pStyle w:val="16"/>
      </w:pPr>
      <w:r>
        <w:t>大学英语六级（CET-6），优秀的听说读写能力。</w:t>
      </w:r>
    </w:p>
    <w:p w14:paraId="6B636663">
      <w:pPr>
        <w:pStyle w:val="4"/>
      </w:pPr>
      <w:r>
        <w:t>自我评价</w:t>
      </w:r>
    </w:p>
    <w:p w14:paraId="50033F09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1CFC674B">
      <w:r>
        <w:br w:type="page"/>
      </w:r>
    </w:p>
    <w:p w14:paraId="55DA5F85">
      <w:pPr>
        <w:jc w:val="center"/>
      </w:pPr>
      <w:r>
        <w:rPr>
          <w:b/>
          <w:color w:val="003366"/>
          <w:sz w:val="32"/>
        </w:rPr>
        <w:t>颜丽华</w:t>
      </w:r>
    </w:p>
    <w:p w14:paraId="1156E63D">
      <w:r>
        <w:t>求职意向：行政专员 | 杭州 | 19717/月 | 两周内到岗</w:t>
      </w:r>
    </w:p>
    <w:p w14:paraId="014EC34A">
      <w:r>
        <w:t>基本信息：34岁 | 男 | 杭州 | 10年经验</w:t>
      </w:r>
    </w:p>
    <w:p w14:paraId="18A681C3">
      <w:r>
        <w:t>联系方式：15918686564 | xiongyang@example.org</w:t>
      </w:r>
    </w:p>
    <w:p w14:paraId="7059CA8C">
      <w:pPr>
        <w:pStyle w:val="4"/>
      </w:pPr>
      <w:r>
        <w:t>专业技能</w:t>
      </w:r>
    </w:p>
    <w:p w14:paraId="01CB7278">
      <w:r>
        <w:t>语言能力：英语CET-4，具备基本读写能力。</w:t>
      </w:r>
    </w:p>
    <w:p w14:paraId="0EBA28DB">
      <w:r>
        <w:t>计算机能力：熟悉Python基础</w:t>
      </w:r>
    </w:p>
    <w:p w14:paraId="50011BC2">
      <w:r>
        <w:t>专业能力：档案管理、会议组织</w:t>
      </w:r>
    </w:p>
    <w:p w14:paraId="7DF6E36A">
      <w:pPr>
        <w:pStyle w:val="4"/>
      </w:pPr>
      <w:r>
        <w:t>获奖情况</w:t>
      </w:r>
    </w:p>
    <w:p w14:paraId="59875989">
      <w:pPr>
        <w:pStyle w:val="16"/>
      </w:pPr>
      <w:r>
        <w:t>全国计算机等级考试二级（Office高级应用）。</w:t>
      </w:r>
    </w:p>
    <w:p w14:paraId="219075FA">
      <w:pPr>
        <w:pStyle w:val="4"/>
      </w:pPr>
      <w:r>
        <w:t>学历信息</w:t>
      </w:r>
    </w:p>
    <w:p w14:paraId="0B894305">
      <w:r>
        <w:t>复旦大学 | 工商管理 | 硕士 | 2013-09 ~ 2016-06</w:t>
      </w:r>
    </w:p>
    <w:p w14:paraId="7EE2972C">
      <w:r>
        <w:t>专业成绩：3.0/4</w:t>
      </w:r>
    </w:p>
    <w:p w14:paraId="29EA1A51">
      <w:r>
        <w:t>主修课程：运营管理、战略管理、组织行为学、财务管理、市场营销学、管理学原理</w:t>
      </w:r>
    </w:p>
    <w:p w14:paraId="000F8D8B">
      <w:pPr>
        <w:pStyle w:val="4"/>
      </w:pPr>
      <w:r>
        <w:t>过往经历</w:t>
      </w:r>
    </w:p>
    <w:p w14:paraId="45661844">
      <w:r>
        <w:rPr>
          <w:b/>
        </w:rPr>
        <w:t>杭州医疗有限公司 | 行政经理 | 2022-08 ~ 2026-03</w:t>
      </w:r>
    </w:p>
    <w:p w14:paraId="429E8F83">
      <w:pPr>
        <w:pStyle w:val="16"/>
      </w:pPr>
      <w:r>
        <w:t>参与制定行政管理制度，优化流程，提高工作效率。 负责来访客户接待及电话接听，展现良好企业形象。</w:t>
      </w:r>
    </w:p>
    <w:p w14:paraId="6E0901F2">
      <w:pPr>
        <w:pStyle w:val="4"/>
      </w:pPr>
      <w:r>
        <w:t>关于我</w:t>
      </w:r>
    </w:p>
    <w:p w14:paraId="38446723">
      <w:r>
        <w:t>工作细致认真，有良好的条理性；善于沟通协调，能够高效处理多项任务；责任心强，有较强的服务意识和团队合作精神。</w:t>
      </w:r>
    </w:p>
    <w:p w14:paraId="583519D5">
      <w:r>
        <w:br w:type="page"/>
      </w:r>
    </w:p>
    <w:p w14:paraId="79D08F82">
      <w:pPr>
        <w:jc w:val="center"/>
      </w:pPr>
      <w:r>
        <w:rPr>
          <w:b/>
          <w:sz w:val="32"/>
        </w:rPr>
        <w:t>熊峰</w:t>
      </w:r>
    </w:p>
    <w:p w14:paraId="13726377">
      <w:r>
        <w:t>求职意向：运营专员 | 深圳 | 19653/月 | 一个月内到岗</w:t>
      </w:r>
    </w:p>
    <w:p w14:paraId="482631FD">
      <w:r>
        <w:t>基本信息：33岁 | 女 | 青岛 | 11年经验</w:t>
      </w:r>
    </w:p>
    <w:p w14:paraId="015B88CC">
      <w:r>
        <w:t>联系方式：15331509319 | ganghao@example.com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8F9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B630E6">
            <w:pPr>
              <w:pStyle w:val="4"/>
            </w:pPr>
            <w:r>
              <w:t>教育背景</w:t>
            </w:r>
          </w:p>
          <w:p w14:paraId="0498E365">
            <w:r>
              <w:t>哈尔滨工业大学 | 电子商务 | 本科 | 2011-09 ~ 2015-06</w:t>
            </w:r>
          </w:p>
          <w:p w14:paraId="094D3716">
            <w:r>
              <w:t>专业成绩：3.8/4（专业前15%）</w:t>
            </w:r>
          </w:p>
          <w:p w14:paraId="7E6FF451">
            <w:r>
              <w:t>主修课程：战略管理、组织行为学、管理学原理、市场营销学、财务管理、运营管理</w:t>
            </w:r>
          </w:p>
        </w:tc>
      </w:tr>
    </w:tbl>
    <w:p w14:paraId="543D84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AF9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3B7308">
            <w:pPr>
              <w:pStyle w:val="4"/>
            </w:pPr>
            <w:r>
              <w:t>职业经历</w:t>
            </w:r>
          </w:p>
          <w:p w14:paraId="4FA5F9B2">
            <w:r>
              <w:rPr>
                <w:b/>
              </w:rPr>
              <w:t>博雅制造有限公司 | 用户运营 | 2017-12 ~ 2021-09</w:t>
            </w:r>
          </w:p>
          <w:p w14:paraId="704003C2">
            <w:pPr>
              <w:pStyle w:val="16"/>
            </w:pPr>
            <w:r>
              <w:t>撰写内容文案，维护APP/网站内容更新。 负责用户社群运营，提升用户活跃度和粘性。 处理用户反馈，提升用户体验。</w:t>
            </w:r>
          </w:p>
          <w:p w14:paraId="47431167">
            <w:r>
              <w:rPr>
                <w:b/>
              </w:rPr>
              <w:t>成都制造有限公司 | 运营专员 | 2021-09 ~ 2025-10</w:t>
            </w:r>
          </w:p>
          <w:p w14:paraId="19C0B79B">
            <w:pPr>
              <w:pStyle w:val="16"/>
            </w:pPr>
            <w:r>
              <w:t>分析运营数据，提出优化建议。 负责用户社群运营，提升用户活跃度和粘性。</w:t>
            </w:r>
          </w:p>
          <w:p w14:paraId="41D00856">
            <w:r>
              <w:rPr>
                <w:b/>
              </w:rPr>
              <w:t>上海医疗科技有限公司 | 用户运营 | 2025-05 ~ 2026-12</w:t>
            </w:r>
          </w:p>
          <w:p w14:paraId="5BE045E6">
            <w:pPr>
              <w:pStyle w:val="16"/>
            </w:pPr>
            <w:r>
              <w:t>处理用户反馈，提升用户体验。 负责用户社群运营，提升用户活跃度和粘性。</w:t>
            </w:r>
          </w:p>
        </w:tc>
      </w:tr>
    </w:tbl>
    <w:p w14:paraId="22696DF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74A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6DC66A">
            <w:pPr>
              <w:pStyle w:val="4"/>
            </w:pPr>
            <w:r>
              <w:t>技能特长</w:t>
            </w:r>
          </w:p>
          <w:p w14:paraId="33727030">
            <w:r>
              <w:t>语言能力：英语CET-4，具备基本读写能力。</w:t>
            </w:r>
          </w:p>
          <w:p w14:paraId="0AAE023C">
            <w:r>
              <w:t>计算机能力：精通Excel数据处理</w:t>
            </w:r>
          </w:p>
          <w:p w14:paraId="75595299">
            <w:r>
              <w:t>专业能力：PS/PR、数据分析、社群管理、内容创作</w:t>
            </w:r>
          </w:p>
        </w:tc>
      </w:tr>
    </w:tbl>
    <w:p w14:paraId="14D05DA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11B1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01DBE4">
            <w:pPr>
              <w:pStyle w:val="4"/>
            </w:pPr>
            <w:r>
              <w:t>荣誉证书</w:t>
            </w:r>
          </w:p>
          <w:p w14:paraId="7690F47B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7B40EBD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49F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A7E95E">
            <w:pPr>
              <w:pStyle w:val="4"/>
            </w:pPr>
            <w:r>
              <w:t>自我介绍</w:t>
            </w:r>
          </w:p>
          <w:p w14:paraId="22AD3824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B4058E8"/>
    <w:p w14:paraId="5099D2D7">
      <w:r>
        <w:br w:type="page"/>
      </w:r>
    </w:p>
    <w:p w14:paraId="7C78B0A7">
      <w:pPr>
        <w:jc w:val="center"/>
      </w:pPr>
      <w:r>
        <w:rPr>
          <w:b/>
          <w:sz w:val="32"/>
        </w:rPr>
        <w:t>吕琳</w:t>
      </w:r>
    </w:p>
    <w:p w14:paraId="7106A4B8">
      <w:r>
        <w:t>求职意向：软件工程师 | 青岛 | 19320/月 | 随时到岗</w:t>
      </w:r>
    </w:p>
    <w:p w14:paraId="67851688">
      <w:r>
        <w:t>基本信息：33岁 | 女 | 青岛 | 13年经验</w:t>
      </w:r>
    </w:p>
    <w:p w14:paraId="25351486">
      <w:r>
        <w:t>联系方式：15184811432 | duanmin@example.org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A5C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D10C24E">
            <w:pPr>
              <w:pStyle w:val="4"/>
            </w:pPr>
            <w:r>
              <w:t>教育状况</w:t>
            </w:r>
          </w:p>
          <w:p w14:paraId="2ED5BB86">
            <w:r>
              <w:t>上海工商职业技术学院 | 软件工程 | 专科 | 2010-09 ~ 2013-06</w:t>
            </w:r>
          </w:p>
          <w:p w14:paraId="1802076D">
            <w:r>
              <w:t>专业成绩：3.67/4</w:t>
            </w:r>
          </w:p>
          <w:p w14:paraId="43614683">
            <w:r>
              <w:t>主修课程：软件测试、面向对象编程、软件工程、数据库设计、Web开发、项目管理</w:t>
            </w:r>
          </w:p>
        </w:tc>
      </w:tr>
    </w:tbl>
    <w:p w14:paraId="0C32B40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6B5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6DE842">
            <w:pPr>
              <w:pStyle w:val="4"/>
            </w:pPr>
            <w:r>
              <w:t>工作经验</w:t>
            </w:r>
          </w:p>
          <w:p w14:paraId="71C36555">
            <w:r>
              <w:rPr>
                <w:b/>
              </w:rPr>
              <w:t>领航传媒科技有限公司 | Python开发工程师 | 2019-01 ~ 2020-11</w:t>
            </w:r>
          </w:p>
          <w:p w14:paraId="04C54D00">
            <w:pPr>
              <w:pStyle w:val="16"/>
            </w:pPr>
            <w:r>
              <w:t>编写高质量代码，进行单元测试和性能优化。 修复系统Bug，保障系统稳定运行。 参与需求分析，负责后端/前端模块设计与开发。</w:t>
            </w:r>
          </w:p>
          <w:p w14:paraId="29A670F1">
            <w:r>
              <w:rPr>
                <w:b/>
              </w:rPr>
              <w:t>杭州科技有限公司 | 全栈工程师 | 2020-04 ~ 2023-08</w:t>
            </w:r>
          </w:p>
          <w:p w14:paraId="7B9D0F74">
            <w:pPr>
              <w:pStyle w:val="16"/>
            </w:pPr>
            <w:r>
              <w:t>参与技术方案讨论，撰写技术文档。 参与需求分析，负责后端/前端模块设计与开发。</w:t>
            </w:r>
          </w:p>
          <w:p w14:paraId="271ADD22">
            <w:r>
              <w:rPr>
                <w:b/>
              </w:rPr>
              <w:t>卓越教育有限公司 | Java开发工程师 | 2023-05 ~ 2026-07</w:t>
            </w:r>
          </w:p>
          <w:p w14:paraId="25E136AD">
            <w:pPr>
              <w:pStyle w:val="16"/>
            </w:pPr>
            <w:r>
              <w:t>参与需求分析，负责后端/前端模块设计与开发。 参与技术方案讨论，撰写技术文档。 修复系统Bug，保障系统稳定运行。</w:t>
            </w:r>
          </w:p>
        </w:tc>
      </w:tr>
    </w:tbl>
    <w:p w14:paraId="155BB60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5AA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E259BD">
            <w:pPr>
              <w:pStyle w:val="4"/>
            </w:pPr>
            <w:r>
              <w:t>能力专长</w:t>
            </w:r>
          </w:p>
          <w:p w14:paraId="56B4E650">
            <w:r>
              <w:t>语言能力：英语专八，流利商务沟通。</w:t>
            </w:r>
          </w:p>
          <w:p w14:paraId="1EEA152E">
            <w:r>
              <w:t>计算机能力：具备网络基础</w:t>
            </w:r>
          </w:p>
          <w:p w14:paraId="6BD85C0C">
            <w:r>
              <w:t>专业能力：MySQL、Python、React</w:t>
            </w:r>
          </w:p>
        </w:tc>
      </w:tr>
    </w:tbl>
    <w:p w14:paraId="2F84B9A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1A0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8C9B46">
            <w:pPr>
              <w:pStyle w:val="4"/>
            </w:pPr>
            <w:r>
              <w:t>获奖情况</w:t>
            </w:r>
          </w:p>
          <w:p w14:paraId="7A0A6530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483C9AA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1F2377">
        <w:tc>
          <w:tcPr>
            <w:tcW w:w="8640" w:type="dxa"/>
          </w:tcPr>
          <w:p w14:paraId="721CD138">
            <w:pPr>
              <w:pStyle w:val="4"/>
            </w:pPr>
            <w:r>
              <w:t>参与项目</w:t>
            </w:r>
          </w:p>
          <w:p w14:paraId="36E14633">
            <w:r>
              <w:rPr>
                <w:b/>
              </w:rPr>
              <w:t>数据可视化平台（2020-06 ~ 2024-01）</w:t>
            </w:r>
          </w:p>
          <w:p w14:paraId="0AF6A73B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8B0540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377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385EFC">
            <w:pPr>
              <w:pStyle w:val="4"/>
            </w:pPr>
            <w:r>
              <w:t>自我评价</w:t>
            </w:r>
          </w:p>
          <w:p w14:paraId="41575D6C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13A91423"/>
    <w:p w14:paraId="2B6F054C">
      <w:r>
        <w:br w:type="page"/>
      </w:r>
    </w:p>
    <w:p w14:paraId="023AF73B">
      <w:pPr>
        <w:jc w:val="center"/>
      </w:pPr>
      <w:r>
        <w:rPr>
          <w:b/>
          <w:sz w:val="32"/>
        </w:rPr>
        <w:t>罗磊</w:t>
      </w:r>
    </w:p>
    <w:p w14:paraId="3BF391F2">
      <w:r>
        <w:t>求职意向：运营专员 | 武汉 | 10913/月 | 一个月内到岗</w:t>
      </w:r>
    </w:p>
    <w:p w14:paraId="567CB715">
      <w:r>
        <w:t>基本信息：27岁 | 男 | 武汉 | 5年经验</w:t>
      </w:r>
    </w:p>
    <w:p w14:paraId="47C59E82">
      <w:r>
        <w:t>联系方式：18767351011 | ymo@example.org</w:t>
      </w:r>
    </w:p>
    <w:p w14:paraId="740C16D6">
      <w:pPr>
        <w:pStyle w:val="4"/>
      </w:pPr>
      <w:r>
        <w:t>学历信息</w:t>
      </w:r>
    </w:p>
    <w:p w14:paraId="274FF042">
      <w:r>
        <w:t>武汉大学 | 市场营销 | 本科 | 2017-09 ~ 2021-06</w:t>
      </w:r>
    </w:p>
    <w:p w14:paraId="7A18907B">
      <w:r>
        <w:t>专业成绩：3.59/4（专业前30%）</w:t>
      </w:r>
    </w:p>
    <w:p w14:paraId="0322E70F">
      <w:r>
        <w:t>主修课程：品牌管理、市场调研、销售管理、消费者行为学、市场营销学</w:t>
      </w:r>
    </w:p>
    <w:p w14:paraId="63717255">
      <w:pPr>
        <w:pStyle w:val="4"/>
      </w:pPr>
      <w:r>
        <w:t>职业经历</w:t>
      </w:r>
    </w:p>
    <w:p w14:paraId="05AB63C5">
      <w:r>
        <w:rPr>
          <w:b/>
        </w:rPr>
        <w:t>领航金融科技有限公司 | 内容运营 | 2021-08 ~ 2023-05</w:t>
      </w:r>
    </w:p>
    <w:p w14:paraId="5A8C329A">
      <w:pPr>
        <w:pStyle w:val="16"/>
      </w:pPr>
      <w:r>
        <w:t>分析运营数据，提出优化建议。 负责用户社群运营，提升用户活跃度和粘性。</w:t>
      </w:r>
    </w:p>
    <w:p w14:paraId="78C6F8C5">
      <w:r>
        <w:rPr>
          <w:b/>
        </w:rPr>
        <w:t>深圳传媒有限公司 | 用户运营 | 2023-11 ~ 2026-04</w:t>
      </w:r>
    </w:p>
    <w:p w14:paraId="5A7D3EE9">
      <w:pPr>
        <w:pStyle w:val="16"/>
      </w:pPr>
      <w:r>
        <w:t>分析运营数据，提出优化建议。</w:t>
      </w:r>
    </w:p>
    <w:p w14:paraId="73775CC8">
      <w:pPr>
        <w:pStyle w:val="4"/>
      </w:pPr>
      <w:r>
        <w:t>核心技能</w:t>
      </w:r>
    </w:p>
    <w:p w14:paraId="337EA986">
      <w:r>
        <w:t>语言能力：韩语TOPIK4，基础交流能力。</w:t>
      </w:r>
    </w:p>
    <w:p w14:paraId="0238A88E">
      <w:r>
        <w:t>计算机能力：掌握Photoshop基本操作</w:t>
      </w:r>
    </w:p>
    <w:p w14:paraId="5B561DB6">
      <w:r>
        <w:t>专业能力：活动策划、数据分析</w:t>
      </w:r>
    </w:p>
    <w:p w14:paraId="01725FC5">
      <w:pPr>
        <w:pStyle w:val="4"/>
      </w:pPr>
      <w:r>
        <w:t>证书与荣誉</w:t>
      </w:r>
    </w:p>
    <w:p w14:paraId="31769B38">
      <w:pPr>
        <w:pStyle w:val="16"/>
      </w:pPr>
      <w:r>
        <w:t>大学英语六级（CET-6），优秀的听说读写能力。</w:t>
      </w:r>
    </w:p>
    <w:p w14:paraId="3120A1BA">
      <w:pPr>
        <w:pStyle w:val="16"/>
      </w:pPr>
      <w:r>
        <w:t>大学英语四级（CET-4），良好的读写能力。</w:t>
      </w:r>
    </w:p>
    <w:p w14:paraId="15540F71">
      <w:pPr>
        <w:pStyle w:val="16"/>
      </w:pPr>
      <w:r>
        <w:t>全国计算机等级考试二级（Office高级应用）。</w:t>
      </w:r>
    </w:p>
    <w:p w14:paraId="699F844A">
      <w:pPr>
        <w:pStyle w:val="4"/>
      </w:pPr>
      <w:r>
        <w:t>自我评价</w:t>
      </w:r>
    </w:p>
    <w:p w14:paraId="5ABF3A7A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1191D712">
      <w:r>
        <w:br w:type="page"/>
      </w:r>
    </w:p>
    <w:p w14:paraId="1B206A0E">
      <w:pPr>
        <w:jc w:val="center"/>
      </w:pPr>
      <w:r>
        <w:rPr>
          <w:b/>
          <w:sz w:val="32"/>
        </w:rPr>
        <w:t>黄金凤</w:t>
      </w:r>
    </w:p>
    <w:p w14:paraId="630949D7">
      <w:r>
        <w:t>求职意向：设计师 | 北京 | 23663/月 | 随时到岗</w:t>
      </w:r>
    </w:p>
    <w:p w14:paraId="44586EBD">
      <w:r>
        <w:t>基本信息：34岁 | 女 | 北京 | 12年经验</w:t>
      </w:r>
    </w:p>
    <w:p w14:paraId="168481B6">
      <w:r>
        <w:t>联系方式：13571712301 | ming71@example.com</w:t>
      </w:r>
    </w:p>
    <w:p w14:paraId="72C45B1B">
      <w:pPr>
        <w:pStyle w:val="4"/>
      </w:pPr>
      <w:r>
        <w:t>教育状况</w:t>
      </w:r>
    </w:p>
    <w:p w14:paraId="4F37683F">
      <w:r>
        <w:t>中国科学技术大学 | 视觉传达 | 本科 | 2010-09 ~ 2014-06</w:t>
      </w:r>
    </w:p>
    <w:p w14:paraId="275AB4A7">
      <w:r>
        <w:t>专业成绩：3.64/4（专业前15%）</w:t>
      </w:r>
    </w:p>
    <w:p w14:paraId="4069C52B">
      <w:r>
        <w:t>主修课程：色彩构成、字体设计、UI设计、包装设计、平面设计</w:t>
      </w:r>
    </w:p>
    <w:p w14:paraId="103DF682">
      <w:pPr>
        <w:pStyle w:val="4"/>
      </w:pPr>
      <w:r>
        <w:t>过往经历</w:t>
      </w:r>
    </w:p>
    <w:p w14:paraId="05E6B33C">
      <w:r>
        <w:rPr>
          <w:b/>
        </w:rPr>
        <w:t>1. 成都制造科技有限公司 | 平面设计师 | 2025-06 ~ 2026-06</w:t>
      </w:r>
    </w:p>
    <w:p w14:paraId="7E4D2CFC">
      <w:pPr>
        <w:pStyle w:val="16"/>
      </w:pPr>
      <w:r>
        <w:t>与产品、开发沟通，保证设计落地效果。 参与品牌VI设计，确保品牌一致性。 制作宣传海报、画册、名片等平面物料。</w:t>
      </w:r>
    </w:p>
    <w:p w14:paraId="1D56C6EE">
      <w:pPr>
        <w:pStyle w:val="4"/>
      </w:pPr>
      <w:r>
        <w:t>技能证书</w:t>
      </w:r>
    </w:p>
    <w:p w14:paraId="18B3EF86">
      <w:r>
        <w:t>语言能力：英语CET-4，具备基本读写能力。</w:t>
      </w:r>
    </w:p>
    <w:p w14:paraId="502AD1F0">
      <w:r>
        <w:t>计算机能力：具备网络基础</w:t>
      </w:r>
    </w:p>
    <w:p w14:paraId="1318A01C">
      <w:r>
        <w:t>专业能力：Sketch、Illustrator、Photoshop、Figma</w:t>
      </w:r>
    </w:p>
    <w:p w14:paraId="202E9130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91F2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3F60E09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0A2B0C8C">
      <w:pPr>
        <w:pStyle w:val="4"/>
      </w:pPr>
      <w:r>
        <w:t>项目经历</w:t>
      </w:r>
    </w:p>
    <w:p w14:paraId="58A39EE6">
      <w:r>
        <w:rPr>
          <w:b/>
        </w:rPr>
        <w:t>企业级管理系统（2020-06 ~ 2024-10）</w:t>
      </w:r>
    </w:p>
    <w:p w14:paraId="5C39EE22">
      <w:pPr>
        <w:pStyle w:val="16"/>
      </w:pPr>
      <w:r>
        <w:t>负责核心模块设计与开发，实现了高并发处理，提升了系统性能30%。</w:t>
      </w:r>
    </w:p>
    <w:p w14:paraId="6B10866E">
      <w:pPr>
        <w:pStyle w:val="4"/>
      </w:pPr>
      <w:r>
        <w:t>个人评价</w:t>
      </w:r>
    </w:p>
    <w:p w14:paraId="469FD1F8">
      <w:r>
        <w:t>具备良好的审美能力和设计功底；热爱设计，关注细节；善于沟通，能准确理解需求并转化为优秀的设计方案。</w:t>
      </w:r>
    </w:p>
    <w:p w14:paraId="1040AFC7">
      <w:r>
        <w:br w:type="page"/>
      </w:r>
    </w:p>
    <w:p w14:paraId="66E21B59">
      <w:pPr>
        <w:jc w:val="center"/>
      </w:pPr>
      <w:r>
        <w:rPr>
          <w:b/>
          <w:sz w:val="32"/>
        </w:rPr>
        <w:t>王建国</w:t>
      </w:r>
    </w:p>
    <w:p w14:paraId="392E9341">
      <w:r>
        <w:t>求职意向：软件工程师 | 南京 | 14955/月 | 一周内到岗</w:t>
      </w:r>
    </w:p>
    <w:p w14:paraId="269654BA">
      <w:r>
        <w:t>基本信息：32岁 | 女 | 南京 | 10年经验</w:t>
      </w:r>
    </w:p>
    <w:p w14:paraId="41C3CF6B">
      <w:r>
        <w:t>联系方式：13361098432 | shengang@example.com</w:t>
      </w:r>
    </w:p>
    <w:p w14:paraId="68A96E73">
      <w:pPr>
        <w:pStyle w:val="4"/>
      </w:pPr>
      <w:r>
        <w:t>学历信息</w:t>
      </w:r>
    </w:p>
    <w:p w14:paraId="63D547A8">
      <w:r>
        <w:t>武汉大学 | 网络工程 | 本科 | 2012-09 ~ 2016-06</w:t>
      </w:r>
    </w:p>
    <w:p w14:paraId="3CC18B34">
      <w:r>
        <w:t>专业成绩：3.98/4</w:t>
      </w:r>
    </w:p>
    <w:p w14:paraId="2712D41A">
      <w:r>
        <w:t>主修课程：运营管理、组织行为学、管理学原理、市场营销学、战略管理、财务管理</w:t>
      </w:r>
    </w:p>
    <w:p w14:paraId="58F3373C">
      <w:pPr>
        <w:pStyle w:val="4"/>
      </w:pPr>
      <w:r>
        <w:t>职业经历</w:t>
      </w:r>
    </w:p>
    <w:p w14:paraId="5EDC9AA9">
      <w:r>
        <w:rPr>
          <w:b/>
        </w:rPr>
        <w:t>深圳科技有限公司 | Python开发工程师 | 2021-11 ~ 2022-01</w:t>
      </w:r>
    </w:p>
    <w:p w14:paraId="08E614D2">
      <w:pPr>
        <w:pStyle w:val="16"/>
      </w:pPr>
      <w:r>
        <w:t>修复系统Bug，保障系统稳定运行。 参与技术方案讨论，撰写技术文档。 编写高质量代码，进行单元测试和性能优化。</w:t>
      </w:r>
    </w:p>
    <w:p w14:paraId="4B5001F9">
      <w:r>
        <w:rPr>
          <w:b/>
        </w:rPr>
        <w:t>全民简历零售有限公司 | Java开发工程师 | 2022-11 ~ 2025-02</w:t>
      </w:r>
    </w:p>
    <w:p w14:paraId="1E054F80">
      <w:pPr>
        <w:pStyle w:val="16"/>
      </w:pPr>
      <w:r>
        <w:t>修复系统Bug，保障系统稳定运行。</w:t>
      </w:r>
    </w:p>
    <w:p w14:paraId="6292E1C8">
      <w:r>
        <w:rPr>
          <w:b/>
        </w:rPr>
        <w:t>卓越传媒有限公司 | 全栈工程师 | 2025-05 ~ 2026-11</w:t>
      </w:r>
    </w:p>
    <w:p w14:paraId="6B462EEA">
      <w:pPr>
        <w:pStyle w:val="16"/>
      </w:pPr>
      <w:r>
        <w:t>编写高质量代码，进行单元测试和性能优化。</w:t>
      </w:r>
    </w:p>
    <w:p w14:paraId="5BD20FA5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B10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CFA85AA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4FB3A022">
            <w:r>
              <w:t>熟悉Python基础</w:t>
            </w:r>
          </w:p>
        </w:tc>
      </w:tr>
      <w:tr w14:paraId="150BB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CD6AE64">
            <w:r>
              <w:t>Spring</w:t>
            </w:r>
          </w:p>
        </w:tc>
        <w:tc>
          <w:tcPr>
            <w:tcW w:w="4320" w:type="dxa"/>
            <w:shd w:val="clear" w:color="auto" w:fill="E7E6E6"/>
          </w:tcPr>
          <w:p w14:paraId="601CFD49">
            <w:r>
              <w:t>Git</w:t>
            </w:r>
          </w:p>
        </w:tc>
      </w:tr>
      <w:tr w14:paraId="188CA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1483B54">
            <w:r>
              <w:t>MySQL</w:t>
            </w:r>
          </w:p>
        </w:tc>
        <w:tc>
          <w:tcPr>
            <w:tcW w:w="4320" w:type="dxa"/>
          </w:tcPr>
          <w:p w14:paraId="01864173"/>
        </w:tc>
      </w:tr>
    </w:tbl>
    <w:p w14:paraId="6C8F1B39"/>
    <w:p w14:paraId="01507291">
      <w:pPr>
        <w:pStyle w:val="4"/>
      </w:pPr>
      <w:r>
        <w:t>证书与荣誉</w:t>
      </w:r>
    </w:p>
    <w:p w14:paraId="65829C96">
      <w:pPr>
        <w:pStyle w:val="16"/>
      </w:pPr>
      <w:r>
        <w:t>全国计算机等级考试三级（数据库技术）。</w:t>
      </w:r>
    </w:p>
    <w:p w14:paraId="643DA75C">
      <w:pPr>
        <w:pStyle w:val="4"/>
      </w:pPr>
      <w:r>
        <w:t>自我陈述</w:t>
      </w:r>
    </w:p>
    <w:p w14:paraId="40FE1DD7">
      <w:r>
        <w:t>逻辑思维清晰，代码规范；热爱技术，乐于钻研；具备良好的问题分析和解决能力；有较强的学习能力和团队协作精神。</w:t>
      </w:r>
    </w:p>
    <w:p w14:paraId="2A1E13B8">
      <w:r>
        <w:br w:type="page"/>
      </w:r>
    </w:p>
    <w:p w14:paraId="617A44BD">
      <w:pPr>
        <w:jc w:val="center"/>
      </w:pPr>
      <w:r>
        <w:rPr>
          <w:b/>
          <w:sz w:val="32"/>
        </w:rPr>
        <w:t>杨淑英</w:t>
      </w:r>
    </w:p>
    <w:p w14:paraId="43C175B6">
      <w:r>
        <w:t>求职意向：产品经理 | 上海 | 18690/月 | 随时到岗</w:t>
      </w:r>
    </w:p>
    <w:p w14:paraId="38B2CDEC">
      <w:r>
        <w:t>基本信息：34岁 | 男 | 青岛 | 12年经验</w:t>
      </w:r>
    </w:p>
    <w:p w14:paraId="1F9865A7">
      <w:r>
        <w:t>联系方式：13347212913 | tbai@example.org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8AC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C81619">
            <w:pPr>
              <w:pStyle w:val="4"/>
            </w:pPr>
            <w:r>
              <w:t>教育经历</w:t>
            </w:r>
          </w:p>
          <w:p w14:paraId="73376D19">
            <w:r>
              <w:t>西安交通大学 | 信息管理 | 本科 | 2010-09 ~ 2014-06</w:t>
            </w:r>
          </w:p>
          <w:p w14:paraId="0D8088C2">
            <w:r>
              <w:t>专业成绩：3.63/4（专业前15%）</w:t>
            </w:r>
          </w:p>
          <w:p w14:paraId="4CD8BBA9">
            <w:r>
              <w:t>主修课程：战略管理、财务管理、管理学原理、运营管理、市场营销学、组织行为学</w:t>
            </w:r>
          </w:p>
        </w:tc>
      </w:tr>
    </w:tbl>
    <w:p w14:paraId="03FDDF1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008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FEF5C7">
            <w:pPr>
              <w:pStyle w:val="4"/>
            </w:pPr>
            <w:r>
              <w:t>工作经历</w:t>
            </w:r>
          </w:p>
          <w:p w14:paraId="5229FFD1">
            <w:r>
              <w:rPr>
                <w:b/>
              </w:rPr>
              <w:t>恒通教育科技有限公司 | 产品助理 | 2019-11 ~ 2022-01</w:t>
            </w:r>
          </w:p>
          <w:p w14:paraId="2A77AC6D">
            <w:pPr>
              <w:pStyle w:val="16"/>
            </w:pPr>
            <w:r>
              <w:t>跟踪产品数据，根据反馈持续优化迭代。 参与竞品分析，提炼差异化优势。 输出PRD文档，协调开发、测试、运营团队推进产品落地。</w:t>
            </w:r>
          </w:p>
          <w:p w14:paraId="415C3D8E">
            <w:r>
              <w:rPr>
                <w:b/>
              </w:rPr>
              <w:t>新锐科技科技有限公司 | 产品助理 | 2022-08 ~ 2026-08</w:t>
            </w:r>
          </w:p>
          <w:p w14:paraId="1B965116">
            <w:pPr>
              <w:pStyle w:val="16"/>
            </w:pPr>
            <w:r>
              <w:t>参与竞品分析，提炼差异化优势。 输出PRD文档，协调开发、测试、运营团队推进产品落地。</w:t>
            </w:r>
          </w:p>
        </w:tc>
      </w:tr>
    </w:tbl>
    <w:p w14:paraId="14D15AF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017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A93003">
            <w:pPr>
              <w:pStyle w:val="4"/>
            </w:pPr>
            <w:r>
              <w:t>技能特长</w:t>
            </w:r>
          </w:p>
          <w:p w14:paraId="085EB0A3">
            <w:r>
              <w:t>语言能力：日语N2，可进行日常对话。</w:t>
            </w:r>
          </w:p>
          <w:p w14:paraId="4AB73CBD">
            <w:r>
              <w:t>计算机能力：熟悉Python基础</w:t>
            </w:r>
          </w:p>
          <w:p w14:paraId="4EBE0A85">
            <w:r>
              <w:t>专业能力：数据分析、Axure、用户调研、项目管理</w:t>
            </w:r>
          </w:p>
        </w:tc>
      </w:tr>
    </w:tbl>
    <w:p w14:paraId="4DF2657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D09B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D3E533">
            <w:pPr>
              <w:pStyle w:val="4"/>
            </w:pPr>
            <w:r>
              <w:t>获奖情况</w:t>
            </w:r>
          </w:p>
          <w:p w14:paraId="756D0715">
            <w:pPr>
              <w:pStyle w:val="16"/>
            </w:pPr>
            <w:r>
              <w:t>PMP项目管理认证。</w:t>
            </w:r>
          </w:p>
        </w:tc>
      </w:tr>
    </w:tbl>
    <w:p w14:paraId="7A40A93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68D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727DEBD">
            <w:pPr>
              <w:pStyle w:val="4"/>
            </w:pPr>
            <w:r>
              <w:t>参与项目</w:t>
            </w:r>
          </w:p>
          <w:p w14:paraId="74617881">
            <w:r>
              <w:rPr>
                <w:b/>
              </w:rPr>
              <w:t>品牌官网改版（2019-06 ~ 2023-11）</w:t>
            </w:r>
          </w:p>
          <w:p w14:paraId="645DAE20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0C82463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B3F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DE0397">
            <w:pPr>
              <w:pStyle w:val="4"/>
            </w:pPr>
            <w:r>
              <w:t>自我陈述</w:t>
            </w:r>
          </w:p>
          <w:p w14:paraId="2BDD3354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6E6D619D"/>
    <w:p w14:paraId="1607E979">
      <w:r>
        <w:br w:type="page"/>
      </w:r>
    </w:p>
    <w:p w14:paraId="0421DACD">
      <w:pPr>
        <w:jc w:val="center"/>
      </w:pPr>
      <w:r>
        <w:rPr>
          <w:b/>
          <w:sz w:val="32"/>
        </w:rPr>
        <w:t>赵浩</w:t>
      </w:r>
    </w:p>
    <w:p w14:paraId="009559E5">
      <w:r>
        <w:t>求职意向：市场专员 | 青岛 | 19323/月 | 一个月内到岗</w:t>
      </w:r>
    </w:p>
    <w:p w14:paraId="7B9A3DEE">
      <w:r>
        <w:t>基本信息：32岁 | 男 | 青岛 | 12年经验</w:t>
      </w:r>
    </w:p>
    <w:p w14:paraId="41CA2A6F">
      <w:r>
        <w:t>联系方式：13569076525 | yong50@example.org</w:t>
      </w:r>
    </w:p>
    <w:p w14:paraId="54669A1F">
      <w:pPr>
        <w:pStyle w:val="4"/>
      </w:pPr>
      <w:r>
        <w:t>学历信息</w:t>
      </w:r>
    </w:p>
    <w:p w14:paraId="76685CB2">
      <w:r>
        <w:t>杭州职业技术学院 | 广告学 | 专科 | 2011-09 ~ 2014-06</w:t>
      </w:r>
    </w:p>
    <w:p w14:paraId="5D562EEE">
      <w:r>
        <w:t>专业成绩：3.86/4</w:t>
      </w:r>
    </w:p>
    <w:p w14:paraId="34B08E6D">
      <w:r>
        <w:t>主修课程：运营管理、战略管理、组织行为学、财务管理、市场营销学、管理学原理</w:t>
      </w:r>
    </w:p>
    <w:p w14:paraId="1DB0FFD2">
      <w:pPr>
        <w:pStyle w:val="4"/>
      </w:pPr>
      <w:r>
        <w:t>职业经历</w:t>
      </w:r>
    </w:p>
    <w:p w14:paraId="761DDA27">
      <w:r>
        <w:rPr>
          <w:b/>
        </w:rPr>
        <w:t>北京咨询科技有限公司 | 市场专员 | 2023-06 ~ 2024-06</w:t>
      </w:r>
    </w:p>
    <w:p w14:paraId="7F99CAC2">
      <w:pPr>
        <w:pStyle w:val="16"/>
      </w:pPr>
      <w:r>
        <w:t>策划并执行线上线下营销活动，提升品牌知名度。 运营公司社交媒体账号（公众号、微博等），提高粉丝互动。</w:t>
      </w:r>
    </w:p>
    <w:p w14:paraId="1BC177D1">
      <w:r>
        <w:rPr>
          <w:b/>
        </w:rPr>
        <w:t>北京制造科技有限公司 | 营销专员 | 2024-09 ~ 2026-01</w:t>
      </w:r>
    </w:p>
    <w:p w14:paraId="011ED5B4">
      <w:pPr>
        <w:pStyle w:val="16"/>
      </w:pPr>
      <w:r>
        <w:t>运营公司社交媒体账号（公众号、微博等），提高粉丝互动。 与媒体、渠道保持良好合作，拓展市场资源。 协助制定营销策略，跟踪推广效果并优化。</w:t>
      </w:r>
    </w:p>
    <w:p w14:paraId="0B76547A">
      <w:pPr>
        <w:pStyle w:val="4"/>
      </w:pPr>
      <w:r>
        <w:t>能力专长</w:t>
      </w:r>
    </w:p>
    <w:p w14:paraId="6A900B13">
      <w:r>
        <w:t>语言能力：英语CET-4，具备基本读写能力。</w:t>
      </w:r>
    </w:p>
    <w:p w14:paraId="27E881EB">
      <w:r>
        <w:t>计算机能力：掌握Photoshop基本操作</w:t>
      </w:r>
    </w:p>
    <w:p w14:paraId="169616A9">
      <w:r>
        <w:t>专业能力：市场调研、数据分析、活动策划</w:t>
      </w:r>
    </w:p>
    <w:p w14:paraId="7748DB51">
      <w:pPr>
        <w:pStyle w:val="4"/>
      </w:pPr>
      <w:r>
        <w:t>证书与荣誉</w:t>
      </w:r>
    </w:p>
    <w:p w14:paraId="5036B467">
      <w:pPr>
        <w:pStyle w:val="16"/>
      </w:pPr>
      <w:r>
        <w:t>大学英语四级（CET-4），良好的读写能力。</w:t>
      </w:r>
    </w:p>
    <w:p w14:paraId="731F7DF7">
      <w:pPr>
        <w:pStyle w:val="16"/>
      </w:pPr>
      <w:r>
        <w:t>全国计算机等级考试二级（Office高级应用）。</w:t>
      </w:r>
    </w:p>
    <w:p w14:paraId="00F85904">
      <w:pPr>
        <w:pStyle w:val="16"/>
      </w:pPr>
      <w:r>
        <w:t>大学英语六级（CET-6），优秀的听说读写能力。</w:t>
      </w:r>
    </w:p>
    <w:p w14:paraId="7EF18A94">
      <w:pPr>
        <w:pStyle w:val="4"/>
      </w:pPr>
      <w:r>
        <w:t>自我评价</w:t>
      </w:r>
    </w:p>
    <w:p w14:paraId="130E0E1A">
      <w:r>
        <w:t>思维活跃，富有创意；具备敏锐的市场洞察力；热爱挑战，能够承受工作压力；善于数据分析，用数据驱动决策。</w:t>
      </w:r>
    </w:p>
    <w:p w14:paraId="7FB23B4A">
      <w:r>
        <w:br w:type="page"/>
      </w:r>
    </w:p>
    <w:p w14:paraId="61968617">
      <w:pPr>
        <w:jc w:val="center"/>
      </w:pPr>
      <w:r>
        <w:rPr>
          <w:b/>
          <w:sz w:val="32"/>
        </w:rPr>
        <w:t>刘秀云</w:t>
      </w:r>
    </w:p>
    <w:p w14:paraId="7574711E">
      <w:r>
        <w:t>求职意向：财务助理 | 上海 | 16623/月 | 两周内到岗</w:t>
      </w:r>
    </w:p>
    <w:p w14:paraId="43B7133B">
      <w:r>
        <w:t>基本信息：32岁 | 女 | 上海 | 10年经验</w:t>
      </w:r>
    </w:p>
    <w:p w14:paraId="65F316EB">
      <w:r>
        <w:t>联系方式：13338172238 | chaoxu@example.com</w:t>
      </w:r>
    </w:p>
    <w:p w14:paraId="1F54F79B">
      <w:pPr>
        <w:pStyle w:val="4"/>
      </w:pPr>
      <w:r>
        <w:t>自我评价</w:t>
      </w:r>
    </w:p>
    <w:p w14:paraId="18E16E8C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0C831273">
      <w:pPr>
        <w:pStyle w:val="4"/>
      </w:pPr>
      <w:r>
        <w:t>教育背景</w:t>
      </w:r>
    </w:p>
    <w:p w14:paraId="541B1377">
      <w:r>
        <w:t>西安交通大学 | 会计学 | 本科 | 2012-09 ~ 2016-06</w:t>
      </w:r>
    </w:p>
    <w:p w14:paraId="54D63D4D">
      <w:r>
        <w:t>专业成绩：3.84/4</w:t>
      </w:r>
    </w:p>
    <w:p w14:paraId="7926E131">
      <w:r>
        <w:t>主修课程：税法、中级财务会计、管理会计、审计学、基础会计、成本会计</w:t>
      </w:r>
    </w:p>
    <w:p w14:paraId="48D793F8">
      <w:pPr>
        <w:pStyle w:val="4"/>
      </w:pPr>
      <w:r>
        <w:t>工作经历</w:t>
      </w:r>
    </w:p>
    <w:p w14:paraId="6AF5B195">
      <w:r>
        <w:rPr>
          <w:b/>
        </w:rPr>
        <w:t>鼎盛教育有限公司 | 财务助理 | 2022-10 ~ 2026-09</w:t>
      </w:r>
    </w:p>
    <w:p w14:paraId="1E44996F">
      <w:pPr>
        <w:pStyle w:val="16"/>
      </w:pPr>
      <w:r>
        <w:t>配合审计工作，提供所需财务资料。 参与预算编制及成本控制分析。</w:t>
      </w:r>
    </w:p>
    <w:p w14:paraId="2750CF30">
      <w:pPr>
        <w:pStyle w:val="4"/>
      </w:pPr>
      <w:r>
        <w:t>技能证书</w:t>
      </w:r>
    </w:p>
    <w:p w14:paraId="0B4ED60B">
      <w:r>
        <w:t>语言能力：韩语TOPIK4，基础交流能力。</w:t>
      </w:r>
    </w:p>
    <w:p w14:paraId="106BC271">
      <w:r>
        <w:t>计算机能力：具备网络基础</w:t>
      </w:r>
    </w:p>
    <w:p w14:paraId="2DB8BA9E">
      <w:r>
        <w:t>专业能力：金蝶、税务申报、财务报表、Excel</w:t>
      </w:r>
    </w:p>
    <w:p w14:paraId="6CA2DD27">
      <w:pPr>
        <w:pStyle w:val="4"/>
      </w:pPr>
      <w:r>
        <w:t>获奖情况</w:t>
      </w:r>
    </w:p>
    <w:p w14:paraId="07A7AC6B">
      <w:pPr>
        <w:pStyle w:val="16"/>
      </w:pPr>
      <w:r>
        <w:t>初级会计职称。</w:t>
      </w:r>
    </w:p>
    <w:p w14:paraId="37C23761">
      <w:pPr>
        <w:pStyle w:val="16"/>
      </w:pPr>
      <w:r>
        <w:t>会计从业资格证。</w:t>
      </w:r>
    </w:p>
    <w:p w14:paraId="7573AB88">
      <w:r>
        <w:br w:type="page"/>
      </w:r>
    </w:p>
    <w:p w14:paraId="39258543">
      <w:pPr>
        <w:jc w:val="center"/>
      </w:pPr>
      <w:r>
        <w:rPr>
          <w:b/>
          <w:sz w:val="32"/>
        </w:rPr>
        <w:t>樊杨</w:t>
      </w:r>
    </w:p>
    <w:p w14:paraId="12498A95">
      <w:pPr>
        <w:jc w:val="center"/>
      </w:pPr>
      <w:r>
        <w:rPr>
          <w:sz w:val="2"/>
        </w:rPr>
        <w:t>____________________________________________________________</w:t>
      </w:r>
    </w:p>
    <w:p w14:paraId="657D3AB1">
      <w:r>
        <w:t>求职意向：软件工程师 | 南京 | 17139/月 | 一周内到岗</w:t>
      </w:r>
    </w:p>
    <w:p w14:paraId="5A0810A2">
      <w:r>
        <w:t>基本信息：32岁 | 男 | 南京 | 10年经验</w:t>
      </w:r>
    </w:p>
    <w:p w14:paraId="25EB249B">
      <w:r>
        <w:t>联系方式：13456188532 | xiuyingye@example.com</w:t>
      </w:r>
    </w:p>
    <w:p w14:paraId="79219FC5">
      <w:pPr>
        <w:pStyle w:val="4"/>
      </w:pPr>
      <w:r>
        <w:t>工作经验</w:t>
      </w:r>
    </w:p>
    <w:p w14:paraId="28B96A23">
      <w:r>
        <w:rPr>
          <w:b/>
        </w:rPr>
        <w:t>全民简历金融科技有限公司 | Python开发工程师 | 2024-12 ~ 2026-11</w:t>
      </w:r>
    </w:p>
    <w:p w14:paraId="4184BCD9">
      <w:pPr>
        <w:pStyle w:val="16"/>
      </w:pPr>
      <w:r>
        <w:t>修复系统Bug，保障系统稳定运行。 参与技术方案讨论，撰写技术文档。</w:t>
      </w:r>
    </w:p>
    <w:p w14:paraId="3FB5CC1F">
      <w:pPr>
        <w:pStyle w:val="4"/>
      </w:pPr>
      <w:r>
        <w:t>教育背景</w:t>
      </w:r>
    </w:p>
    <w:p w14:paraId="70ABDF10">
      <w:r>
        <w:t>哈尔滨工业大学 | 信息管理与信息系统 | 本科 | 2012-09 ~ 2016-06</w:t>
      </w:r>
    </w:p>
    <w:p w14:paraId="52390211">
      <w:r>
        <w:t>专业成绩：3.65/4（专业前15%）</w:t>
      </w:r>
    </w:p>
    <w:p w14:paraId="181C708D">
      <w:r>
        <w:t>主修课程：运营管理、管理学原理、战略管理、财务管理、组织行为学、市场营销学</w:t>
      </w:r>
    </w:p>
    <w:p w14:paraId="13BCFFCF">
      <w:pPr>
        <w:pStyle w:val="4"/>
      </w:pPr>
      <w:r>
        <w:t>能力专长</w:t>
      </w:r>
    </w:p>
    <w:p w14:paraId="3B1EC854">
      <w:r>
        <w:t>语言能力：英语专八，流利商务沟通。</w:t>
      </w:r>
    </w:p>
    <w:p w14:paraId="565AD64D">
      <w:r>
        <w:t>计算机能力：熟悉Python基础</w:t>
      </w:r>
    </w:p>
    <w:p w14:paraId="4CED7D24">
      <w:r>
        <w:t>专业能力：React、Java</w:t>
      </w:r>
    </w:p>
    <w:p w14:paraId="3D661F6C">
      <w:pPr>
        <w:pStyle w:val="4"/>
      </w:pPr>
      <w:r>
        <w:t>获奖情况</w:t>
      </w:r>
    </w:p>
    <w:p w14:paraId="3B3B9768">
      <w:pPr>
        <w:pStyle w:val="16"/>
      </w:pPr>
      <w:r>
        <w:t>全国计算机等级考试二级（Office高级应用）。</w:t>
      </w:r>
    </w:p>
    <w:p w14:paraId="641E2437">
      <w:pPr>
        <w:pStyle w:val="4"/>
      </w:pPr>
      <w:r>
        <w:t>项目经验</w:t>
      </w:r>
    </w:p>
    <w:p w14:paraId="5299772F">
      <w:r>
        <w:rPr>
          <w:b/>
        </w:rPr>
        <w:t>智能客服系统（2019-05 ~ 2024-10）</w:t>
      </w:r>
    </w:p>
    <w:p w14:paraId="081A714F">
      <w:pPr>
        <w:pStyle w:val="16"/>
      </w:pPr>
      <w:r>
        <w:t>负责核心模块设计与开发，实现了高并发处理，提升了系统性能30%。</w:t>
      </w:r>
    </w:p>
    <w:p w14:paraId="6A28CF5B">
      <w:pPr>
        <w:pStyle w:val="4"/>
      </w:pPr>
      <w:r>
        <w:t>自我介绍</w:t>
      </w:r>
    </w:p>
    <w:p w14:paraId="1B9B59FC">
      <w:r>
        <w:t>逻辑思维清晰，代码规范；热爱技术，乐于钻研；具备良好的问题分析和解决能力；有较强的学习能力和团队协作精神。</w:t>
      </w:r>
    </w:p>
    <w:p w14:paraId="76976619">
      <w:r>
        <w:br w:type="page"/>
      </w:r>
    </w:p>
    <w:p w14:paraId="5FBDEDBD">
      <w:pPr>
        <w:jc w:val="center"/>
      </w:pPr>
      <w:r>
        <w:rPr>
          <w:b/>
          <w:sz w:val="32"/>
        </w:rPr>
        <w:t>范杰</w:t>
      </w:r>
    </w:p>
    <w:p w14:paraId="640378A0">
      <w:r>
        <w:t>求职意向：人事专员 | 广州 | 24687/月 | 随时到岗</w:t>
      </w:r>
    </w:p>
    <w:p w14:paraId="62F8B55B">
      <w:r>
        <w:t>基本信息：32岁 | 男 | 广州 | 10年经验</w:t>
      </w:r>
    </w:p>
    <w:p w14:paraId="0B51E209">
      <w:r>
        <w:t>联系方式：18039529115 | vjia@example.org</w:t>
      </w:r>
    </w:p>
    <w:p w14:paraId="3C46AB7B">
      <w:pPr>
        <w:pStyle w:val="4"/>
      </w:pPr>
      <w:r>
        <w:t>学历信息</w:t>
      </w:r>
    </w:p>
    <w:p w14:paraId="436C0BEE">
      <w:r>
        <w:t>中山大学 | 劳动与社会保障 | 本科 | 2012-09 ~ 2016-06</w:t>
      </w:r>
    </w:p>
    <w:p w14:paraId="715EAA3B">
      <w:r>
        <w:t>专业成绩：3.46/4（专业前30%）</w:t>
      </w:r>
    </w:p>
    <w:p w14:paraId="3DC2C8B7">
      <w:r>
        <w:t>主修课程：组织行为学、管理学原理、战略管理、市场营销学、运营管理、财务管理</w:t>
      </w:r>
    </w:p>
    <w:p w14:paraId="558EFB23">
      <w:pPr>
        <w:pStyle w:val="4"/>
      </w:pPr>
      <w:r>
        <w:t>过往经历</w:t>
      </w:r>
    </w:p>
    <w:p w14:paraId="1865DC93">
      <w:r>
        <w:rPr>
          <w:b/>
        </w:rPr>
        <w:t>华讯制造科技有限公司 | 人事专员 | 2023-07 ~ 2026-01</w:t>
      </w:r>
    </w:p>
    <w:p w14:paraId="5A9DC1C6">
      <w:pPr>
        <w:pStyle w:val="16"/>
      </w:pPr>
      <w:r>
        <w:t>负责招聘全流程，包括职位发布、简历筛选、面试安排及录用跟进。 办理员工入职、转正、调动、离职手续，维护人事档案。 处理员工关系，协助解决劳动争议，维护和谐劳动关系。</w:t>
      </w:r>
    </w:p>
    <w:p w14:paraId="16E01A86">
      <w:pPr>
        <w:pStyle w:val="4"/>
      </w:pPr>
      <w:r>
        <w:t>技能特长</w:t>
      </w:r>
    </w:p>
    <w:p w14:paraId="0715AF7F">
      <w:r>
        <w:t>语言能力：英语CET-4，具备基本读写能力。</w:t>
      </w:r>
    </w:p>
    <w:p w14:paraId="79C699FD">
      <w:r>
        <w:t>计算机能力：精通Excel数据处理</w:t>
      </w:r>
    </w:p>
    <w:p w14:paraId="2FBB586A">
      <w:r>
        <w:t>专业能力：薪酬核算、员工关系、培训组织</w:t>
      </w:r>
    </w:p>
    <w:p w14:paraId="600AB4C1">
      <w:pPr>
        <w:pStyle w:val="4"/>
      </w:pPr>
      <w:r>
        <w:t>证书与荣誉</w:t>
      </w:r>
    </w:p>
    <w:p w14:paraId="53D7FCDC">
      <w:pPr>
        <w:pStyle w:val="16"/>
      </w:pPr>
      <w:r>
        <w:t>人力资源管理师三级证书。</w:t>
      </w:r>
    </w:p>
    <w:p w14:paraId="3A8921C4">
      <w:pPr>
        <w:pStyle w:val="4"/>
      </w:pPr>
      <w:r>
        <w:t>自我陈述</w:t>
      </w:r>
    </w:p>
    <w:p w14:paraId="13632762">
      <w:r>
        <w:t>性格开朗，亲和力强，善于与各部门沟通协作；具备良好的组织协调能力和解决冲突能力；积极主动，乐于学习新知识。</w:t>
      </w:r>
    </w:p>
    <w:p w14:paraId="3E6C0132">
      <w:r>
        <w:br w:type="page"/>
      </w:r>
    </w:p>
    <w:p w14:paraId="62E405BD">
      <w:pPr>
        <w:jc w:val="center"/>
      </w:pPr>
      <w:r>
        <w:rPr>
          <w:b/>
          <w:sz w:val="32"/>
        </w:rPr>
        <w:t>赵雪</w:t>
      </w:r>
    </w:p>
    <w:p w14:paraId="12854371">
      <w:r>
        <w:t>求职意向：人事专员 | 重庆 | 13867/月 | 一个月内到岗</w:t>
      </w:r>
    </w:p>
    <w:p w14:paraId="53EBBADB">
      <w:r>
        <w:t>基本信息：29岁 | 女 | 重庆 | 7年经验</w:t>
      </w:r>
    </w:p>
    <w:p w14:paraId="44C97A20">
      <w:r>
        <w:t>联系方式：18668586058 | tianlei@example.com</w:t>
      </w:r>
    </w:p>
    <w:p w14:paraId="2C291652">
      <w:pPr>
        <w:pStyle w:val="4"/>
      </w:pPr>
      <w:r>
        <w:t>个人评价</w:t>
      </w:r>
    </w:p>
    <w:p w14:paraId="3CB69069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5EB872DA">
      <w:pPr>
        <w:pStyle w:val="4"/>
      </w:pPr>
      <w:r>
        <w:t>教育经历</w:t>
      </w:r>
    </w:p>
    <w:p w14:paraId="664E7B45">
      <w:r>
        <w:t>同济大学 | 心理学 | 本科 | 2015-09 ~ 2019-06</w:t>
      </w:r>
    </w:p>
    <w:p w14:paraId="57110FE1">
      <w:r>
        <w:t>专业成绩：3.7/4</w:t>
      </w:r>
    </w:p>
    <w:p w14:paraId="7CFB8754">
      <w:r>
        <w:t>主修课程：市场营销学、管理学原理、财务管理、运营管理、战略管理、组织行为学</w:t>
      </w:r>
    </w:p>
    <w:p w14:paraId="4ABC92F9">
      <w:pPr>
        <w:pStyle w:val="4"/>
      </w:pPr>
      <w:r>
        <w:t>工作经验</w:t>
      </w:r>
    </w:p>
    <w:p w14:paraId="280B3265">
      <w:r>
        <w:rPr>
          <w:b/>
        </w:rPr>
        <w:t>杭州零售有限公司 | HR助理 | 2019-03 ~ 2020-05</w:t>
      </w:r>
    </w:p>
    <w:p w14:paraId="509D5401">
      <w:pPr>
        <w:pStyle w:val="16"/>
      </w:pPr>
      <w:r>
        <w:t>协助组织员工培训及企业文化活动，提升员工满意度。 负责考勤统计、薪酬核算及社保公积金缴纳。</w:t>
      </w:r>
    </w:p>
    <w:p w14:paraId="170A13F4">
      <w:r>
        <w:rPr>
          <w:b/>
        </w:rPr>
        <w:t>全民简历零售有限公司 | 人事专员 | 2020-02 ~ 2023-06</w:t>
      </w:r>
    </w:p>
    <w:p w14:paraId="5908F6F9">
      <w:pPr>
        <w:pStyle w:val="16"/>
      </w:pPr>
      <w:r>
        <w:t>协助组织员工培训及企业文化活动，提升员工满意度。 负责考勤统计、薪酬核算及社保公积金缴纳。</w:t>
      </w:r>
    </w:p>
    <w:p w14:paraId="77FA5A2C">
      <w:r>
        <w:rPr>
          <w:b/>
        </w:rPr>
        <w:t>成都医疗有限公司 | 薪酬专员 | 2023-03 ~ 2026-09</w:t>
      </w:r>
    </w:p>
    <w:p w14:paraId="0EDB8E8E">
      <w:pPr>
        <w:pStyle w:val="16"/>
      </w:pPr>
      <w:r>
        <w:t>办理员工入职、转正、调动、离职手续，维护人事档案。 负责考勤统计、薪酬核算及社保公积金缴纳。</w:t>
      </w:r>
    </w:p>
    <w:p w14:paraId="404C776B">
      <w:pPr>
        <w:pStyle w:val="4"/>
      </w:pPr>
      <w:r>
        <w:t>核心技能</w:t>
      </w:r>
    </w:p>
    <w:p w14:paraId="6EB85B90">
      <w:r>
        <w:t>语言能力：日语N2，可进行日常对话。</w:t>
      </w:r>
    </w:p>
    <w:p w14:paraId="3F4DDAAB">
      <w:r>
        <w:t>计算机能力：熟悉Python基础</w:t>
      </w:r>
    </w:p>
    <w:p w14:paraId="49781692">
      <w:r>
        <w:t>专业能力：培训组织、员工关系、招聘面试、劳动法</w:t>
      </w:r>
    </w:p>
    <w:p w14:paraId="307139F5">
      <w:pPr>
        <w:pStyle w:val="4"/>
      </w:pPr>
      <w:r>
        <w:t>资质认证</w:t>
      </w:r>
    </w:p>
    <w:p w14:paraId="1DE8F323">
      <w:pPr>
        <w:pStyle w:val="16"/>
      </w:pPr>
      <w:r>
        <w:t>人力资源管理师三级证书。</w:t>
      </w:r>
    </w:p>
    <w:p w14:paraId="355B25F6">
      <w:r>
        <w:br w:type="page"/>
      </w:r>
    </w:p>
    <w:p w14:paraId="5DD72617">
      <w:pPr>
        <w:jc w:val="center"/>
      </w:pPr>
      <w:r>
        <w:rPr>
          <w:b/>
          <w:sz w:val="32"/>
        </w:rPr>
        <w:t>张斌</w:t>
      </w:r>
    </w:p>
    <w:p w14:paraId="1C4E17E6">
      <w:r>
        <w:t>求职意向：人事专员 | 深圳 | 23844/月 | 一个月内到岗</w:t>
      </w:r>
    </w:p>
    <w:p w14:paraId="7CF7818F">
      <w:r>
        <w:t>基本信息：32岁 | 女 | 武汉 | 10年经验</w:t>
      </w:r>
    </w:p>
    <w:p w14:paraId="77A2A6F0">
      <w:r>
        <w:t>联系方式：15611349385 | longxia@example.org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A15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DD16B9">
            <w:pPr>
              <w:pStyle w:val="4"/>
            </w:pPr>
            <w:r>
              <w:t>教育经历</w:t>
            </w:r>
          </w:p>
          <w:p w14:paraId="6915714B">
            <w:r>
              <w:t>山东大学 | 心理学 | 本科 | 2012-09 ~ 2016-06</w:t>
            </w:r>
          </w:p>
          <w:p w14:paraId="6BA8543F">
            <w:r>
              <w:t>专业成绩：3.42/4</w:t>
            </w:r>
          </w:p>
          <w:p w14:paraId="64433428">
            <w:r>
              <w:t>主修课程：市场营销学、管理学原理、运营管理、财务管理、组织行为学</w:t>
            </w:r>
          </w:p>
        </w:tc>
      </w:tr>
    </w:tbl>
    <w:p w14:paraId="660653A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DA6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018D915">
            <w:pPr>
              <w:pStyle w:val="4"/>
            </w:pPr>
            <w:r>
              <w:t>过往经历</w:t>
            </w:r>
          </w:p>
          <w:p w14:paraId="2F8B4040">
            <w:r>
              <w:rPr>
                <w:b/>
              </w:rPr>
              <w:t>新锐金融有限公司 | 招聘专员 | 2016-01 ~ 2018-10</w:t>
            </w:r>
          </w:p>
          <w:p w14:paraId="5F526177">
            <w:pPr>
              <w:pStyle w:val="16"/>
            </w:pPr>
            <w:r>
              <w:t>负责招聘全流程，包括职位发布、简历筛选、面试安排及录用跟进。</w:t>
            </w:r>
          </w:p>
          <w:p w14:paraId="61C89258">
            <w:r>
              <w:rPr>
                <w:b/>
              </w:rPr>
              <w:t>领航医疗有限公司 | 薪酬专员 | 2018-04 ~ 2022-12</w:t>
            </w:r>
          </w:p>
          <w:p w14:paraId="19492491">
            <w:pPr>
              <w:pStyle w:val="16"/>
            </w:pPr>
            <w:r>
              <w:t>处理员工关系，协助解决劳动争议，维护和谐劳动关系。 负责考勤统计、薪酬核算及社保公积金缴纳。 协助组织员工培训及企业文化活动，提升员工满意度。</w:t>
            </w:r>
          </w:p>
          <w:p w14:paraId="2D5AB4A7">
            <w:r>
              <w:rPr>
                <w:b/>
              </w:rPr>
              <w:t>卓越医疗有限公司 | HR助理 | 2022-05 ~ 2026-05</w:t>
            </w:r>
          </w:p>
          <w:p w14:paraId="22670EA2">
            <w:pPr>
              <w:pStyle w:val="16"/>
            </w:pPr>
            <w:r>
              <w:t>负责考勤统计、薪酬核算及社保公积金缴纳。 负责招聘全流程，包括职位发布、简历筛选、面试安排及录用跟进。 处理员工关系，协助解决劳动争议，维护和谐劳动关系。</w:t>
            </w:r>
          </w:p>
        </w:tc>
      </w:tr>
    </w:tbl>
    <w:p w14:paraId="16173C8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28F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2E09394">
            <w:pPr>
              <w:pStyle w:val="4"/>
            </w:pPr>
            <w:r>
              <w:t>能力专长</w:t>
            </w:r>
          </w:p>
          <w:p w14:paraId="0EE1E4FF">
            <w:r>
              <w:t>语言能力：英语CET-6，读写熟练，可日常交流。</w:t>
            </w:r>
          </w:p>
          <w:p w14:paraId="20615444">
            <w:r>
              <w:t>计算机能力：精通Excel数据处理</w:t>
            </w:r>
          </w:p>
          <w:p w14:paraId="166E33B5">
            <w:r>
              <w:t>专业能力：薪酬核算、招聘面试、劳动法、员工关系</w:t>
            </w:r>
          </w:p>
        </w:tc>
      </w:tr>
    </w:tbl>
    <w:p w14:paraId="7BC4327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3B8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B5B58C">
            <w:pPr>
              <w:pStyle w:val="4"/>
            </w:pPr>
            <w:r>
              <w:t>资格证书</w:t>
            </w:r>
          </w:p>
          <w:p w14:paraId="6BA184F5">
            <w:pPr>
              <w:pStyle w:val="16"/>
            </w:pPr>
            <w:r>
              <w:t>人力资源管理师三级证书。</w:t>
            </w:r>
          </w:p>
        </w:tc>
      </w:tr>
    </w:tbl>
    <w:p w14:paraId="42E0FEB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57D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611446">
            <w:pPr>
              <w:pStyle w:val="4"/>
            </w:pPr>
            <w:r>
              <w:t>自我评价</w:t>
            </w:r>
          </w:p>
          <w:p w14:paraId="52F49A10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6053A192"/>
    <w:p w14:paraId="5CE9E0AF">
      <w:r>
        <w:br w:type="page"/>
      </w:r>
    </w:p>
    <w:p w14:paraId="0E342F3F">
      <w:pPr>
        <w:jc w:val="center"/>
      </w:pPr>
      <w:r>
        <w:rPr>
          <w:b/>
          <w:sz w:val="32"/>
        </w:rPr>
        <w:t>纪宇</w:t>
      </w:r>
    </w:p>
    <w:p w14:paraId="429812AC">
      <w:r>
        <w:t>求职意向：软件工程师 | 长沙 | 8146/月 | 两周内到岗</w:t>
      </w:r>
    </w:p>
    <w:p w14:paraId="61B90608">
      <w:r>
        <w:t>基本信息：30岁 | 男 | 重庆 | 8年经验</w:t>
      </w:r>
    </w:p>
    <w:p w14:paraId="1418517D">
      <w:r>
        <w:t>联系方式：13596043584 | lcao@example.org</w:t>
      </w:r>
    </w:p>
    <w:p w14:paraId="0040669F">
      <w:pPr>
        <w:pStyle w:val="4"/>
      </w:pPr>
      <w:r>
        <w:t>自我介绍</w:t>
      </w:r>
    </w:p>
    <w:p w14:paraId="1839318D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A89DC46">
      <w:pPr>
        <w:pStyle w:val="4"/>
      </w:pPr>
      <w:r>
        <w:t>教育状况</w:t>
      </w:r>
    </w:p>
    <w:p w14:paraId="7B503AA9">
      <w:r>
        <w:t>哈尔滨工业大学 | 网络工程 | 本科 | 2014-09 ~ 2018-06</w:t>
      </w:r>
    </w:p>
    <w:p w14:paraId="3506DC44">
      <w:r>
        <w:t>专业成绩：3.67/4（专业前10%）</w:t>
      </w:r>
    </w:p>
    <w:p w14:paraId="087481A4">
      <w:r>
        <w:t>主修课程：战略管理、运营管理、组织行为学、市场营销学、财务管理</w:t>
      </w:r>
    </w:p>
    <w:p w14:paraId="0DDA5F8C">
      <w:pPr>
        <w:pStyle w:val="4"/>
      </w:pPr>
      <w:r>
        <w:t>实习经历</w:t>
      </w:r>
    </w:p>
    <w:p w14:paraId="511090F4">
      <w:r>
        <w:rPr>
          <w:b/>
        </w:rPr>
        <w:t>新锐教育科技有限公司 | 前端开发工程师 | 2024-11 ~ 2025-02</w:t>
      </w:r>
    </w:p>
    <w:p w14:paraId="69761F9F">
      <w:pPr>
        <w:pStyle w:val="16"/>
      </w:pPr>
      <w:r>
        <w:t>编写高质量代码，进行单元测试和性能优化。</w:t>
      </w:r>
    </w:p>
    <w:p w14:paraId="0B0ED708">
      <w:r>
        <w:rPr>
          <w:b/>
        </w:rPr>
        <w:t>全民简历互联网科技有限公司 | 前端开发工程师 | 2025-07 ~ 2026-06</w:t>
      </w:r>
    </w:p>
    <w:p w14:paraId="0A3E5646">
      <w:pPr>
        <w:pStyle w:val="16"/>
      </w:pPr>
      <w:r>
        <w:t>编写高质量代码，进行单元测试和性能优化。 修复系统Bug，保障系统稳定运行。 协助团队完成项目迭代与上线。</w:t>
      </w:r>
    </w:p>
    <w:p w14:paraId="779E611F">
      <w:pPr>
        <w:pStyle w:val="4"/>
      </w:pPr>
      <w:r>
        <w:t>专业技能</w:t>
      </w:r>
    </w:p>
    <w:p w14:paraId="0616CC7A">
      <w:r>
        <w:t>语言能力：英语专八，流利商务沟通。</w:t>
      </w:r>
    </w:p>
    <w:p w14:paraId="53FBDDB8">
      <w:r>
        <w:t>计算机能力：掌握Photoshop基本操作</w:t>
      </w:r>
    </w:p>
    <w:p w14:paraId="63EFEFCD">
      <w:r>
        <w:t>专业能力：Spring、React</w:t>
      </w:r>
    </w:p>
    <w:p w14:paraId="227A1D2E">
      <w:pPr>
        <w:pStyle w:val="4"/>
      </w:pPr>
      <w:r>
        <w:t>获奖情况</w:t>
      </w:r>
    </w:p>
    <w:p w14:paraId="74FDE484">
      <w:pPr>
        <w:pStyle w:val="16"/>
      </w:pPr>
      <w:r>
        <w:t>全国计算机等级考试二级（Office高级应用）。</w:t>
      </w:r>
    </w:p>
    <w:p w14:paraId="34033F18">
      <w:pPr>
        <w:pStyle w:val="4"/>
      </w:pPr>
      <w:r>
        <w:t>参与项目</w:t>
      </w:r>
    </w:p>
    <w:p w14:paraId="2CADE4E8">
      <w:r>
        <w:rPr>
          <w:b/>
        </w:rPr>
        <w:t>移动电商APP（2023-07 ~ 2023-12）</w:t>
      </w:r>
    </w:p>
    <w:p w14:paraId="3C4C8507">
      <w:pPr>
        <w:pStyle w:val="16"/>
      </w:pPr>
      <w:r>
        <w:t>负责核心模块设计与开发，实现了高并发处理，提升了系统性能30%。</w:t>
      </w:r>
    </w:p>
    <w:p w14:paraId="003C0784">
      <w:r>
        <w:br w:type="page"/>
      </w:r>
    </w:p>
    <w:p w14:paraId="133B32AB">
      <w:pPr>
        <w:jc w:val="center"/>
      </w:pPr>
      <w:r>
        <w:rPr>
          <w:b/>
          <w:sz w:val="32"/>
        </w:rPr>
        <w:t>杨颖</w:t>
      </w:r>
    </w:p>
    <w:p w14:paraId="467ED20A">
      <w:r>
        <w:t>求职意向：财务助理 | 苏州 | 13715/月 | 随时到岗</w:t>
      </w:r>
    </w:p>
    <w:p w14:paraId="7432FBD4">
      <w:r>
        <w:t>基本信息：29岁 | 男 | 苏州 | 7年经验</w:t>
      </w:r>
    </w:p>
    <w:p w14:paraId="3C3E531B">
      <w:r>
        <w:t>联系方式：13169358403 | yangzeng@example.org</w:t>
      </w:r>
    </w:p>
    <w:p w14:paraId="532D4961">
      <w:pPr>
        <w:pStyle w:val="4"/>
      </w:pPr>
      <w:r>
        <w:t>教育状况</w:t>
      </w:r>
    </w:p>
    <w:p w14:paraId="5F4892A6">
      <w:r>
        <w:t>西安交通大学 | 财务管理 | 本科 | 2015-09 ~ 2019-06</w:t>
      </w:r>
    </w:p>
    <w:p w14:paraId="272C9684">
      <w:r>
        <w:t>专业成绩：3.86/4</w:t>
      </w:r>
    </w:p>
    <w:p w14:paraId="4654A8F9">
      <w:r>
        <w:t>主修课程：市场营销学、组织行为学、财务管理、管理学原理、战略管理</w:t>
      </w:r>
    </w:p>
    <w:p w14:paraId="02B87A91">
      <w:pPr>
        <w:pStyle w:val="4"/>
      </w:pPr>
      <w:r>
        <w:t>过往经历</w:t>
      </w:r>
    </w:p>
    <w:p w14:paraId="1AA0C0BC">
      <w:r>
        <w:rPr>
          <w:b/>
        </w:rPr>
        <w:t>智云零售有限公司 | 财务分析 | 2024-11 ~ 2026-06</w:t>
      </w:r>
    </w:p>
    <w:p w14:paraId="2E7409FF">
      <w:pPr>
        <w:pStyle w:val="16"/>
      </w:pPr>
      <w:r>
        <w:t>管理发票、合同等财务档案，确保合规。 协助完成月度财务报表编制及税务申报。</w:t>
      </w:r>
    </w:p>
    <w:p w14:paraId="0650BAEA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10B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E19D439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76BA898D">
            <w:r>
              <w:t>掌握Photoshop基本操作</w:t>
            </w:r>
          </w:p>
        </w:tc>
      </w:tr>
      <w:tr w14:paraId="51638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64E86E8">
            <w:r>
              <w:t>财务报表</w:t>
            </w:r>
          </w:p>
        </w:tc>
        <w:tc>
          <w:tcPr>
            <w:tcW w:w="4320" w:type="dxa"/>
            <w:shd w:val="clear" w:color="auto" w:fill="E7E6E6"/>
          </w:tcPr>
          <w:p w14:paraId="7BFB9C17">
            <w:r>
              <w:t>用友</w:t>
            </w:r>
          </w:p>
        </w:tc>
      </w:tr>
    </w:tbl>
    <w:p w14:paraId="18051190"/>
    <w:p w14:paraId="7C72B784">
      <w:pPr>
        <w:pStyle w:val="4"/>
      </w:pPr>
      <w:r>
        <w:t>证书与荣誉</w:t>
      </w:r>
    </w:p>
    <w:p w14:paraId="19D7ED05">
      <w:pPr>
        <w:pStyle w:val="16"/>
      </w:pPr>
      <w:r>
        <w:t>初级会计职称。</w:t>
      </w:r>
    </w:p>
    <w:p w14:paraId="0B8025E4">
      <w:pPr>
        <w:pStyle w:val="16"/>
      </w:pPr>
      <w:r>
        <w:t>会计从业资格证。</w:t>
      </w:r>
    </w:p>
    <w:p w14:paraId="53808BB7">
      <w:pPr>
        <w:pStyle w:val="4"/>
      </w:pPr>
      <w:r>
        <w:t>自我评价</w:t>
      </w:r>
    </w:p>
    <w:p w14:paraId="73A7FDA5">
      <w:r>
        <w:t>做事严谨，对数字敏感；熟练掌握财务软件，有较强的合规意识；诚实守信，具备良好的职业道德。</w:t>
      </w:r>
    </w:p>
    <w:p w14:paraId="260EB095">
      <w:r>
        <w:br w:type="page"/>
      </w:r>
    </w:p>
    <w:p w14:paraId="678EB114">
      <w:pPr>
        <w:jc w:val="center"/>
      </w:pPr>
      <w:r>
        <w:rPr>
          <w:b/>
          <w:sz w:val="32"/>
        </w:rPr>
        <w:t>刘宁</w:t>
      </w:r>
    </w:p>
    <w:p w14:paraId="1DB608B3">
      <w:r>
        <w:t>求职意向：运营专员 | 北京 | 12991/月 | 一周内到岗</w:t>
      </w:r>
    </w:p>
    <w:p w14:paraId="3AC6ED61">
      <w:r>
        <w:t>基本信息：30岁 | 女 | 北京 | 8年经验</w:t>
      </w:r>
    </w:p>
    <w:p w14:paraId="50F88109">
      <w:r>
        <w:t>联系方式：13932367083 | jinghou@example.com</w:t>
      </w:r>
    </w:p>
    <w:p w14:paraId="0B86821E">
      <w:pPr>
        <w:pStyle w:val="4"/>
      </w:pPr>
      <w:r>
        <w:t>学习背景</w:t>
      </w:r>
    </w:p>
    <w:p w14:paraId="030B3E41">
      <w:r>
        <w:t>中国科学技术大学 | 汉语言文学 | 本科 | 2014-09 ~ 2018-06</w:t>
      </w:r>
    </w:p>
    <w:p w14:paraId="4BC5372B">
      <w:r>
        <w:t>专业成绩：3.95/4（专业前15%）</w:t>
      </w:r>
    </w:p>
    <w:p w14:paraId="6280D693">
      <w:r>
        <w:t>主修课程：财务管理、运营管理、市场营销学、组织行为学、战略管理、管理学原理</w:t>
      </w:r>
    </w:p>
    <w:p w14:paraId="126AE7B8">
      <w:pPr>
        <w:pStyle w:val="4"/>
      </w:pPr>
      <w:r>
        <w:t>过往经历</w:t>
      </w:r>
    </w:p>
    <w:p w14:paraId="0FDB1122">
      <w:r>
        <w:rPr>
          <w:b/>
        </w:rPr>
        <w:t>北京传媒有限公司 | 新媒体运营 | 2018-12 ~ 2021-11</w:t>
      </w:r>
    </w:p>
    <w:p w14:paraId="2E8A5FBF">
      <w:pPr>
        <w:pStyle w:val="16"/>
      </w:pPr>
      <w:r>
        <w:t>策划并执行线上活动，促进用户增长和转化。 撰写内容文案，维护APP/网站内容更新。 负责用户社群运营，提升用户活跃度和粘性。</w:t>
      </w:r>
    </w:p>
    <w:p w14:paraId="6DE71F0B">
      <w:r>
        <w:rPr>
          <w:b/>
        </w:rPr>
        <w:t>上海传媒科技有限公司 | 用户运营 | 2021-03 ~ 2025-11</w:t>
      </w:r>
    </w:p>
    <w:p w14:paraId="5414264E">
      <w:pPr>
        <w:pStyle w:val="16"/>
      </w:pPr>
      <w:r>
        <w:t>处理用户反馈，提升用户体验。 负责用户社群运营，提升用户活跃度和粘性。</w:t>
      </w:r>
    </w:p>
    <w:p w14:paraId="6BB2F756">
      <w:r>
        <w:rPr>
          <w:b/>
        </w:rPr>
        <w:t>创想教育科技有限公司 | 用户运营 | 2025-06 ~ 2026-08</w:t>
      </w:r>
    </w:p>
    <w:p w14:paraId="43E54E4D">
      <w:pPr>
        <w:pStyle w:val="16"/>
      </w:pPr>
      <w:r>
        <w:t>负责用户社群运营，提升用户活跃度和粘性。 分析运营数据，提出优化建议。</w:t>
      </w:r>
    </w:p>
    <w:p w14:paraId="562A586A">
      <w:pPr>
        <w:pStyle w:val="4"/>
      </w:pPr>
      <w:r>
        <w:t>技能证书</w:t>
      </w:r>
    </w:p>
    <w:p w14:paraId="6D469C64">
      <w:r>
        <w:t>语言能力：英语CET-4，具备基本读写能力。</w:t>
      </w:r>
    </w:p>
    <w:p w14:paraId="285B53DC">
      <w:r>
        <w:t>计算机能力：精通Excel数据处理</w:t>
      </w:r>
    </w:p>
    <w:p w14:paraId="77B3C2E5">
      <w:r>
        <w:t>专业能力：社群管理、内容创作</w:t>
      </w:r>
    </w:p>
    <w:p w14:paraId="68CC22CE">
      <w:pPr>
        <w:pStyle w:val="4"/>
      </w:pPr>
      <w:r>
        <w:t>荣誉证书</w:t>
      </w:r>
    </w:p>
    <w:p w14:paraId="2B446F1C">
      <w:pPr>
        <w:pStyle w:val="16"/>
      </w:pPr>
      <w:r>
        <w:t>大学英语六级（CET-6），优秀的听说读写能力。</w:t>
      </w:r>
    </w:p>
    <w:p w14:paraId="0BB329A4">
      <w:pPr>
        <w:pStyle w:val="16"/>
      </w:pPr>
      <w:r>
        <w:t>大学英语四级（CET-4），良好的读写能力。</w:t>
      </w:r>
    </w:p>
    <w:p w14:paraId="2B0842B2">
      <w:pPr>
        <w:pStyle w:val="16"/>
      </w:pPr>
      <w:r>
        <w:t>全国计算机等级考试二级（Office高级应用）。</w:t>
      </w:r>
    </w:p>
    <w:p w14:paraId="1B04CF9D">
      <w:pPr>
        <w:pStyle w:val="4"/>
      </w:pPr>
      <w:r>
        <w:t>自我陈述</w:t>
      </w:r>
    </w:p>
    <w:p w14:paraId="3311FCB9">
      <w:r>
        <w:t>执行力强，结果导向；具备良好的沟通能力和文案功底；善于在快节奏环境中工作，能高效完成目标。</w:t>
      </w:r>
    </w:p>
    <w:p w14:paraId="43FC06B8">
      <w:r>
        <w:br w:type="page"/>
      </w:r>
    </w:p>
    <w:p w14:paraId="7AC6E03E">
      <w:pPr>
        <w:jc w:val="center"/>
      </w:pPr>
      <w:r>
        <w:rPr>
          <w:b/>
          <w:sz w:val="32"/>
        </w:rPr>
        <w:t>佟强</w:t>
      </w:r>
    </w:p>
    <w:p w14:paraId="61A38656">
      <w:r>
        <w:t>求职意向：市场专员 | 重庆 | 16304/月 | 两周内到岗</w:t>
      </w:r>
    </w:p>
    <w:p w14:paraId="6646B757">
      <w:r>
        <w:t>基本信息：33岁 | 男 | 重庆 | 11年经验</w:t>
      </w:r>
    </w:p>
    <w:p w14:paraId="7FD7BB17">
      <w:r>
        <w:t>联系方式：18993985285 | axiang@example.org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7358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2CCE48">
            <w:pPr>
              <w:pStyle w:val="4"/>
            </w:pPr>
            <w:r>
              <w:t>教育经历</w:t>
            </w:r>
          </w:p>
          <w:p w14:paraId="6AC981FB">
            <w:r>
              <w:t>西安交通大学 | 新闻传播 | 本科 | 2011-09 ~ 2015-06</w:t>
            </w:r>
          </w:p>
          <w:p w14:paraId="7E3C16C7">
            <w:r>
              <w:t>专业成绩：3.99/4</w:t>
            </w:r>
          </w:p>
          <w:p w14:paraId="1BF06798">
            <w:r>
              <w:t>主修课程：市场营销学、组织行为学、财务管理、管理学原理、运营管理、战略管理</w:t>
            </w:r>
          </w:p>
        </w:tc>
      </w:tr>
    </w:tbl>
    <w:p w14:paraId="47C234A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58A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3C2E90">
            <w:pPr>
              <w:pStyle w:val="4"/>
            </w:pPr>
            <w:r>
              <w:t>过往经历</w:t>
            </w:r>
          </w:p>
          <w:p w14:paraId="1CE8546C">
            <w:r>
              <w:rPr>
                <w:b/>
              </w:rPr>
              <w:t>领航科技有限公司 | 品牌专员 | 2023-05 ~ 2026-06</w:t>
            </w:r>
          </w:p>
          <w:p w14:paraId="23A010D1">
            <w:pPr>
              <w:pStyle w:val="16"/>
            </w:pPr>
            <w:r>
              <w:t>负责市场调研，收集竞品信息，撰写分析报告。 协助制定营销策略，跟踪推广效果并优化。</w:t>
            </w:r>
          </w:p>
        </w:tc>
      </w:tr>
    </w:tbl>
    <w:p w14:paraId="0B930CE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4A57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31FD53">
            <w:pPr>
              <w:pStyle w:val="4"/>
            </w:pPr>
            <w:r>
              <w:t>技能特长</w:t>
            </w:r>
          </w:p>
          <w:p w14:paraId="62B34721">
            <w:r>
              <w:t>语言能力：日语N2，可进行日常对话。</w:t>
            </w:r>
          </w:p>
          <w:p w14:paraId="737027D0">
            <w:r>
              <w:t>计算机能力：熟悉Python基础</w:t>
            </w:r>
          </w:p>
          <w:p w14:paraId="520700F0">
            <w:r>
              <w:t>专业能力：数据分析、市场调研</w:t>
            </w:r>
          </w:p>
        </w:tc>
      </w:tr>
    </w:tbl>
    <w:p w14:paraId="1D94271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66B127">
        <w:tc>
          <w:tcPr>
            <w:tcW w:w="8640" w:type="dxa"/>
          </w:tcPr>
          <w:p w14:paraId="1062FC4D">
            <w:pPr>
              <w:pStyle w:val="4"/>
            </w:pPr>
            <w:r>
              <w:t>资质认证</w:t>
            </w:r>
          </w:p>
          <w:p w14:paraId="3E85A7D8">
            <w:pPr>
              <w:pStyle w:val="16"/>
            </w:pPr>
            <w:r>
              <w:t>大学英语六级（CET-6），优秀的听说读写能力。</w:t>
            </w:r>
          </w:p>
          <w:p w14:paraId="03430D67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37F7970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2BDD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F3537E">
            <w:pPr>
              <w:pStyle w:val="4"/>
            </w:pPr>
            <w:r>
              <w:t>个人评价</w:t>
            </w:r>
          </w:p>
          <w:p w14:paraId="780B51C3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3FE4B6DA"/>
    <w:p w14:paraId="02638EF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590F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A07347">
            <w:r>
              <w:rPr>
                <w:b/>
                <w:sz w:val="28"/>
              </w:rPr>
              <w:t>邱玉珍</w:t>
            </w:r>
          </w:p>
          <w:p w14:paraId="3D168E42">
            <w:r>
              <w:t>求职意向：软件工程师 | 杭州 | 16675/月 | 一周内到岗</w:t>
            </w:r>
          </w:p>
          <w:p w14:paraId="5251510D">
            <w:r>
              <w:t>基本信息：37岁 | 女 | 杭州 | 13年经验</w:t>
            </w:r>
          </w:p>
          <w:p w14:paraId="7FB4282A">
            <w:r>
              <w:t>联系方式：15379531711 | zengna@example.org</w:t>
            </w:r>
          </w:p>
          <w:p w14:paraId="4F5CE430">
            <w:pPr>
              <w:pStyle w:val="4"/>
            </w:pPr>
            <w:r>
              <w:t>能力专长</w:t>
            </w:r>
          </w:p>
          <w:p w14:paraId="6485A791">
            <w:r>
              <w:t>语言能力：英语CET-6，读写熟练，可日常交流。</w:t>
            </w:r>
          </w:p>
          <w:p w14:paraId="5F996F18">
            <w:r>
              <w:t>计算机能力：掌握Photoshop基本操作</w:t>
            </w:r>
          </w:p>
          <w:p w14:paraId="26C5399B">
            <w:r>
              <w:t>专业能力：Spring、Git</w:t>
            </w:r>
          </w:p>
        </w:tc>
        <w:tc>
          <w:tcPr>
            <w:tcW w:w="4320" w:type="dxa"/>
          </w:tcPr>
          <w:p w14:paraId="75A79086"/>
          <w:p w14:paraId="748E4929">
            <w:pPr>
              <w:pStyle w:val="4"/>
            </w:pPr>
            <w:r>
              <w:t>教育经历</w:t>
            </w:r>
          </w:p>
          <w:p w14:paraId="6091CA6B">
            <w:r>
              <w:t>北京大学 | 软件工程 | 硕士 | 2010-09 ~ 2013-06</w:t>
            </w:r>
          </w:p>
          <w:p w14:paraId="7ADBD243">
            <w:r>
              <w:t>专业成绩：3.65/4（专业前15%）</w:t>
            </w:r>
          </w:p>
          <w:p w14:paraId="56D836C2">
            <w:r>
              <w:t>主修课程：面向对象编程、数据库设计、项目管理、软件工程、Web开发、软件测试</w:t>
            </w:r>
          </w:p>
          <w:p w14:paraId="7E564C07">
            <w:pPr>
              <w:pStyle w:val="4"/>
            </w:pPr>
            <w:r>
              <w:t>职业经历</w:t>
            </w:r>
          </w:p>
          <w:p w14:paraId="50208D01">
            <w:r>
              <w:rPr>
                <w:b/>
              </w:rPr>
              <w:t>恒通零售科技有限公司 | 全栈工程师 | 2017-09 ~ 2020-03</w:t>
            </w:r>
          </w:p>
          <w:p w14:paraId="19809799">
            <w:pPr>
              <w:pStyle w:val="16"/>
            </w:pPr>
            <w:r>
              <w:t>编写高质量代码，进行单元测试和性能优化。 修复系统Bug，保障系统稳定运行。 参与技术方案讨论，撰写技术文档。</w:t>
            </w:r>
          </w:p>
          <w:p w14:paraId="35E67848">
            <w:r>
              <w:rPr>
                <w:b/>
              </w:rPr>
              <w:t>深圳传媒有限公司 | Python开发工程师 | 2020-11 ~ 2024-10</w:t>
            </w:r>
          </w:p>
          <w:p w14:paraId="5EC3AA00">
            <w:pPr>
              <w:pStyle w:val="16"/>
            </w:pPr>
            <w:r>
              <w:t>协助团队完成项目迭代与上线。</w:t>
            </w:r>
          </w:p>
          <w:p w14:paraId="1759D67D">
            <w:r>
              <w:rPr>
                <w:b/>
              </w:rPr>
              <w:t>全民简历互联网科技有限公司 | Java开发工程师 | 2024-01 ~ 2026-08</w:t>
            </w:r>
          </w:p>
          <w:p w14:paraId="25157F5F">
            <w:pPr>
              <w:pStyle w:val="16"/>
            </w:pPr>
            <w:r>
              <w:t>协助团队完成项目迭代与上线。 参与需求分析，负责后端/前端模块设计与开发。</w:t>
            </w:r>
          </w:p>
          <w:p w14:paraId="5113D5E5">
            <w:pPr>
              <w:pStyle w:val="4"/>
            </w:pPr>
            <w:r>
              <w:t>资格证书</w:t>
            </w:r>
          </w:p>
          <w:p w14:paraId="7FE1B8E1">
            <w:pPr>
              <w:pStyle w:val="16"/>
            </w:pPr>
            <w:r>
              <w:t>全国计算机等级考试三级（数据库技术）。</w:t>
            </w:r>
          </w:p>
          <w:p w14:paraId="7A7B48E2">
            <w:pPr>
              <w:pStyle w:val="4"/>
            </w:pPr>
            <w:r>
              <w:t>自我陈述</w:t>
            </w:r>
          </w:p>
          <w:p w14:paraId="44A6A952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39552EDD">
      <w:r>
        <w:br w:type="page"/>
      </w:r>
    </w:p>
    <w:p w14:paraId="78DD609F">
      <w:pPr>
        <w:jc w:val="center"/>
      </w:pPr>
      <w:r>
        <w:rPr>
          <w:b/>
          <w:sz w:val="32"/>
        </w:rPr>
        <w:t>梁金凤</w:t>
      </w:r>
    </w:p>
    <w:p w14:paraId="653DEA87">
      <w:r>
        <w:t>求职意向：产品经理 | 青岛 | 11269/月 | 一个月内到岗</w:t>
      </w:r>
    </w:p>
    <w:p w14:paraId="61916922">
      <w:r>
        <w:t>基本信息：30岁 | 男 | 苏州 | 8年经验</w:t>
      </w:r>
    </w:p>
    <w:p w14:paraId="55F016AB">
      <w:r>
        <w:t>联系方式：13818278594 | limin@example.net</w:t>
      </w:r>
    </w:p>
    <w:p w14:paraId="50099077">
      <w:pPr>
        <w:pStyle w:val="4"/>
      </w:pPr>
      <w:r>
        <w:t>自我陈述</w:t>
      </w:r>
    </w:p>
    <w:p w14:paraId="0AFC7EB9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B95E308">
      <w:pPr>
        <w:pStyle w:val="4"/>
      </w:pPr>
      <w:r>
        <w:t>教育状况</w:t>
      </w:r>
    </w:p>
    <w:p w14:paraId="7257188D">
      <w:r>
        <w:t>东南大学 | 信息管理 | 本科 | 2014-09 ~ 2018-06</w:t>
      </w:r>
    </w:p>
    <w:p w14:paraId="6BCDE18A">
      <w:r>
        <w:t>专业成绩：3.96/4</w:t>
      </w:r>
    </w:p>
    <w:p w14:paraId="617C4751">
      <w:r>
        <w:t>主修课程：市场营销学、战略管理、运营管理、组织行为学、管理学原理、财务管理</w:t>
      </w:r>
    </w:p>
    <w:p w14:paraId="7F8E8B8C">
      <w:pPr>
        <w:pStyle w:val="4"/>
      </w:pPr>
      <w:r>
        <w:t>实习经历</w:t>
      </w:r>
    </w:p>
    <w:p w14:paraId="64EC6FBE">
      <w:r>
        <w:rPr>
          <w:b/>
        </w:rPr>
        <w:t>创想传媒有限公司 | 产品经理 | 2024-09 ~ 2026-12</w:t>
      </w:r>
    </w:p>
    <w:p w14:paraId="61448CCA">
      <w:pPr>
        <w:pStyle w:val="16"/>
      </w:pPr>
      <w:r>
        <w:t>负责产品需求调研、用户分析，完成产品规划与设计。</w:t>
      </w:r>
    </w:p>
    <w:p w14:paraId="2849A187">
      <w:pPr>
        <w:pStyle w:val="4"/>
      </w:pPr>
      <w:r>
        <w:t>技能特长</w:t>
      </w:r>
    </w:p>
    <w:p w14:paraId="7FCD76FE">
      <w:r>
        <w:t>语言能力：英语专八，流利商务沟通。</w:t>
      </w:r>
    </w:p>
    <w:p w14:paraId="632B15E0">
      <w:r>
        <w:t>计算机能力：熟悉Python基础</w:t>
      </w:r>
    </w:p>
    <w:p w14:paraId="70348219">
      <w:r>
        <w:t>专业能力：项目管理、需求分析、用户调研</w:t>
      </w:r>
    </w:p>
    <w:p w14:paraId="37FF5A8A">
      <w:pPr>
        <w:pStyle w:val="4"/>
      </w:pPr>
      <w:r>
        <w:t>资格证书</w:t>
      </w:r>
    </w:p>
    <w:p w14:paraId="288E45F9">
      <w:pPr>
        <w:pStyle w:val="16"/>
      </w:pPr>
      <w:r>
        <w:t>PMP项目管理认证。</w:t>
      </w:r>
    </w:p>
    <w:p w14:paraId="64C495CD">
      <w:pPr>
        <w:pStyle w:val="4"/>
      </w:pPr>
      <w:r>
        <w:t>参与项目</w:t>
      </w:r>
    </w:p>
    <w:p w14:paraId="61719AD2">
      <w:r>
        <w:rPr>
          <w:b/>
        </w:rPr>
        <w:t>智能客服系统（2022-12 ~ 2024-05）</w:t>
      </w:r>
    </w:p>
    <w:p w14:paraId="7FB359D5">
      <w:pPr>
        <w:pStyle w:val="16"/>
      </w:pPr>
      <w:r>
        <w:t>负责核心模块设计与开发，实现了高并发处理，提升了系统性能30%。</w:t>
      </w:r>
    </w:p>
    <w:p w14:paraId="4799584C">
      <w:r>
        <w:br w:type="page"/>
      </w:r>
    </w:p>
    <w:p w14:paraId="15233BF6">
      <w:pPr>
        <w:jc w:val="center"/>
      </w:pPr>
      <w:r>
        <w:rPr>
          <w:b/>
          <w:sz w:val="32"/>
        </w:rPr>
        <w:t>陆俊</w:t>
      </w:r>
    </w:p>
    <w:p w14:paraId="29421D50">
      <w:r>
        <w:t>求职意向：行政专员 | 广州 | 14425/月 | 一周内到岗</w:t>
      </w:r>
    </w:p>
    <w:p w14:paraId="2526D85C">
      <w:r>
        <w:t>基本信息：27岁 | 男 | 广州 | 5年经验</w:t>
      </w:r>
    </w:p>
    <w:p w14:paraId="05FD0CC1">
      <w:r>
        <w:t>联系方式：15755864790 | pcao@example.com</w:t>
      </w:r>
    </w:p>
    <w:p w14:paraId="1AEEDC2F">
      <w:pPr>
        <w:pStyle w:val="4"/>
      </w:pPr>
      <w:r>
        <w:t>教育背景</w:t>
      </w:r>
    </w:p>
    <w:p w14:paraId="4F77C63D">
      <w:r>
        <w:t>清华大学 | 行政管理 | 本科 | 2017-09 ~ 2021-06</w:t>
      </w:r>
    </w:p>
    <w:p w14:paraId="47667727">
      <w:r>
        <w:t>专业成绩：3.27/4</w:t>
      </w:r>
    </w:p>
    <w:p w14:paraId="7C0B0F92">
      <w:r>
        <w:t>主修课程：行政管理学、公文写作、公共关系学、组织行为学、公共政策分析</w:t>
      </w:r>
    </w:p>
    <w:p w14:paraId="1921EE9D">
      <w:pPr>
        <w:pStyle w:val="4"/>
      </w:pPr>
      <w:r>
        <w:t>工作经验</w:t>
      </w:r>
    </w:p>
    <w:p w14:paraId="608DE376">
      <w:r>
        <w:rPr>
          <w:b/>
        </w:rPr>
        <w:t>智云传媒科技有限公司 | 行政助理 | 2021-01 ~ 2022-08</w:t>
      </w:r>
    </w:p>
    <w:p w14:paraId="4E1EDF1B">
      <w:pPr>
        <w:pStyle w:val="16"/>
      </w:pPr>
      <w:r>
        <w:t>协助组织公司内部会议、活动，撰写会议纪要并跟进落实。 负责公司日常行政事务管理，包括办公环境维护、办公用品采购与发放。 管理公司固定资产、车辆、印章等，确保规范使用。</w:t>
      </w:r>
    </w:p>
    <w:p w14:paraId="2C9306B2">
      <w:r>
        <w:rPr>
          <w:b/>
        </w:rPr>
        <w:t>鼎盛互联网科技有限公司 | 行政助理 | 2022-08 ~ 2026-11</w:t>
      </w:r>
    </w:p>
    <w:p w14:paraId="43F8AA68">
      <w:pPr>
        <w:pStyle w:val="16"/>
      </w:pPr>
      <w:r>
        <w:t>负责来访客户接待及电话接听，展现良好企业形象。</w:t>
      </w:r>
    </w:p>
    <w:p w14:paraId="27AC6E19">
      <w:pPr>
        <w:pStyle w:val="4"/>
      </w:pPr>
      <w:r>
        <w:t>核心技能</w:t>
      </w:r>
    </w:p>
    <w:p w14:paraId="1FC40EBF">
      <w:r>
        <w:t>语言能力：日语N2，可进行日常对话。</w:t>
      </w:r>
    </w:p>
    <w:p w14:paraId="0D9844A3">
      <w:r>
        <w:t>计算机能力：掌握Photoshop基本操作</w:t>
      </w:r>
    </w:p>
    <w:p w14:paraId="16E84B52">
      <w:r>
        <w:t>专业能力：会议组织、办公软件</w:t>
      </w:r>
    </w:p>
    <w:p w14:paraId="17796B78">
      <w:pPr>
        <w:pStyle w:val="4"/>
      </w:pPr>
      <w:r>
        <w:t>证书与荣誉</w:t>
      </w:r>
    </w:p>
    <w:p w14:paraId="3A135530">
      <w:pPr>
        <w:pStyle w:val="16"/>
      </w:pPr>
      <w:r>
        <w:t>大学英语四级（CET-4），良好的读写能力。</w:t>
      </w:r>
    </w:p>
    <w:p w14:paraId="17CB2554">
      <w:pPr>
        <w:pStyle w:val="16"/>
      </w:pPr>
      <w:r>
        <w:t>全国计算机等级考试二级（Office高级应用）。</w:t>
      </w:r>
    </w:p>
    <w:p w14:paraId="4DAD80B9">
      <w:pPr>
        <w:pStyle w:val="16"/>
      </w:pPr>
      <w:r>
        <w:t>大学英语六级（CET-6），优秀的听说读写能力。</w:t>
      </w:r>
    </w:p>
    <w:p w14:paraId="0EDDB9EB">
      <w:pPr>
        <w:pStyle w:val="4"/>
      </w:pPr>
      <w:r>
        <w:t>关于我</w:t>
      </w:r>
    </w:p>
    <w:p w14:paraId="20AC2286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B52089C">
      <w:r>
        <w:br w:type="page"/>
      </w:r>
    </w:p>
    <w:p w14:paraId="720F6971">
      <w:pPr>
        <w:jc w:val="center"/>
      </w:pPr>
      <w:r>
        <w:rPr>
          <w:b/>
          <w:sz w:val="32"/>
        </w:rPr>
        <w:t>赵涛</w:t>
      </w:r>
    </w:p>
    <w:p w14:paraId="625619A6">
      <w:r>
        <w:t>求职意向：产品经理 | 上海 | 15221/月 | 随时到岗</w:t>
      </w:r>
    </w:p>
    <w:p w14:paraId="13F922F8">
      <w:r>
        <w:t>基本信息：36岁 | 女 | 上海 | 14年经验</w:t>
      </w:r>
    </w:p>
    <w:p w14:paraId="2EB17CB2">
      <w:r>
        <w:t>联系方式：13052662859 | yanliang@example.net</w:t>
      </w:r>
    </w:p>
    <w:p w14:paraId="68694CCD">
      <w:pPr>
        <w:pStyle w:val="4"/>
      </w:pPr>
      <w:r>
        <w:t>学习背景</w:t>
      </w:r>
    </w:p>
    <w:p w14:paraId="11383759">
      <w:r>
        <w:t>中山大学 | 心理学 | 本科 | 2008-09 ~ 2012-06</w:t>
      </w:r>
    </w:p>
    <w:p w14:paraId="01203F65">
      <w:r>
        <w:t>专业成绩：3.54/4（专业前30%）</w:t>
      </w:r>
    </w:p>
    <w:p w14:paraId="5F3F276D">
      <w:r>
        <w:t>主修课程：战略管理、组织行为学、市场营销学、管理学原理、财务管理、运营管理</w:t>
      </w:r>
    </w:p>
    <w:p w14:paraId="17122E35">
      <w:pPr>
        <w:pStyle w:val="4"/>
      </w:pPr>
      <w:r>
        <w:t>工作经历</w:t>
      </w:r>
    </w:p>
    <w:p w14:paraId="111DDCAC">
      <w:r>
        <w:rPr>
          <w:b/>
        </w:rPr>
        <w:t>博雅互联网科技有限公司 | 产品助理 | 2020-07 ~ 2024-10</w:t>
      </w:r>
    </w:p>
    <w:p w14:paraId="591E4825">
      <w:pPr>
        <w:pStyle w:val="16"/>
      </w:pPr>
      <w:r>
        <w:t>组织用户访谈，挖掘潜在需求。</w:t>
      </w:r>
    </w:p>
    <w:p w14:paraId="690DC927">
      <w:r>
        <w:rPr>
          <w:b/>
        </w:rPr>
        <w:t>杭州金融有限公司 | 产品助理 | 2024-07 ~ 2026-07</w:t>
      </w:r>
    </w:p>
    <w:p w14:paraId="19628A21">
      <w:pPr>
        <w:pStyle w:val="16"/>
      </w:pPr>
      <w:r>
        <w:t>参与竞品分析，提炼差异化优势。 负责产品需求调研、用户分析，完成产品规划与设计。 输出PRD文档，协调开发、测试、运营团队推进产品落地。</w:t>
      </w:r>
    </w:p>
    <w:p w14:paraId="5F940EEE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30D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FF06893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19610037">
            <w:r>
              <w:t>熟练使用Office办公软件</w:t>
            </w:r>
          </w:p>
        </w:tc>
      </w:tr>
      <w:tr w14:paraId="11C76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B1228E2">
            <w:r>
              <w:t>用户调研</w:t>
            </w:r>
          </w:p>
        </w:tc>
        <w:tc>
          <w:tcPr>
            <w:tcW w:w="4320" w:type="dxa"/>
            <w:shd w:val="clear" w:color="auto" w:fill="E7E6E6"/>
          </w:tcPr>
          <w:p w14:paraId="1925087A">
            <w:r>
              <w:t>需求分析</w:t>
            </w:r>
          </w:p>
        </w:tc>
      </w:tr>
      <w:tr w14:paraId="509E1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3181A7A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74AD9757">
            <w:r>
              <w:t>数据分析</w:t>
            </w:r>
          </w:p>
        </w:tc>
      </w:tr>
    </w:tbl>
    <w:p w14:paraId="5A709BB6"/>
    <w:p w14:paraId="6EFFAE4C">
      <w:pPr>
        <w:pStyle w:val="4"/>
      </w:pPr>
      <w:r>
        <w:t>获奖情况</w:t>
      </w:r>
    </w:p>
    <w:p w14:paraId="6465BC2F">
      <w:pPr>
        <w:pStyle w:val="16"/>
      </w:pPr>
      <w:r>
        <w:t>PMP项目管理认证。</w:t>
      </w:r>
    </w:p>
    <w:p w14:paraId="4B14A072">
      <w:pPr>
        <w:pStyle w:val="4"/>
      </w:pPr>
      <w:r>
        <w:t>自我介绍</w:t>
      </w:r>
    </w:p>
    <w:p w14:paraId="4827EFEE">
      <w:r>
        <w:t>善于洞察用户需求，逻辑分析能力强；能够快速理解业务场景；有责任心，注重细节，追求产品极致。</w:t>
      </w:r>
    </w:p>
    <w:p w14:paraId="651E8DFA">
      <w:r>
        <w:br w:type="page"/>
      </w:r>
    </w:p>
    <w:p w14:paraId="43896BC6">
      <w:pPr>
        <w:jc w:val="center"/>
      </w:pPr>
      <w:r>
        <w:rPr>
          <w:b/>
          <w:sz w:val="32"/>
        </w:rPr>
        <w:t>王金凤</w:t>
      </w:r>
    </w:p>
    <w:p w14:paraId="49E4A4F3">
      <w:r>
        <w:t>求职意向：产品经理 | 青岛 | 19117/月 | 一个月内到岗</w:t>
      </w:r>
    </w:p>
    <w:p w14:paraId="3F66FF0A">
      <w:r>
        <w:t>基本信息：32岁 | 男 | 青岛 | 10年经验</w:t>
      </w:r>
    </w:p>
    <w:p w14:paraId="6658AB12">
      <w:r>
        <w:t>联系方式：18778170585 | minzhong@example.com</w:t>
      </w:r>
    </w:p>
    <w:p w14:paraId="28145372">
      <w:pPr>
        <w:pStyle w:val="4"/>
      </w:pPr>
      <w:r>
        <w:t>教育状况</w:t>
      </w:r>
    </w:p>
    <w:p w14:paraId="6C9FA469">
      <w:r>
        <w:t>南开大学 | 计算机科学与技术 | 本科 | 2012-09 ~ 2016-06</w:t>
      </w:r>
    </w:p>
    <w:p w14:paraId="282496FA">
      <w:r>
        <w:t>专业成绩：3.6/4（专业前30%）</w:t>
      </w:r>
    </w:p>
    <w:p w14:paraId="54A517CF">
      <w:r>
        <w:t>主修课程：操作系统、数据结构、计算机网络、算法设计、编程基础、数据库原理</w:t>
      </w:r>
    </w:p>
    <w:p w14:paraId="7629AE39">
      <w:pPr>
        <w:pStyle w:val="4"/>
      </w:pPr>
      <w:r>
        <w:t>职业经历</w:t>
      </w:r>
    </w:p>
    <w:p w14:paraId="33A956A6">
      <w:r>
        <w:rPr>
          <w:b/>
        </w:rPr>
        <w:t>领航医疗有限公司 | 产品经理 | 2022-02 ~ 2023-11</w:t>
      </w:r>
    </w:p>
    <w:p w14:paraId="24DAECF9">
      <w:pPr>
        <w:pStyle w:val="16"/>
      </w:pPr>
      <w:r>
        <w:t>跟踪产品数据，根据反馈持续优化迭代。 参与竞品分析，提炼差异化优势。 负责产品需求调研、用户分析，完成产品规划与设计。</w:t>
      </w:r>
    </w:p>
    <w:p w14:paraId="2403C0F1">
      <w:r>
        <w:rPr>
          <w:b/>
        </w:rPr>
        <w:t>卓越制造有限公司 | 产品经理 | 2023-07 ~ 2026-04</w:t>
      </w:r>
    </w:p>
    <w:p w14:paraId="23EBF980">
      <w:pPr>
        <w:pStyle w:val="16"/>
      </w:pPr>
      <w:r>
        <w:t>组织用户访谈，挖掘潜在需求。</w:t>
      </w:r>
    </w:p>
    <w:p w14:paraId="2B69AE57">
      <w:pPr>
        <w:pStyle w:val="4"/>
      </w:pPr>
      <w:r>
        <w:t>核心技能</w:t>
      </w:r>
    </w:p>
    <w:p w14:paraId="676B927E">
      <w:r>
        <w:t>语言能力：英语专八，流利商务沟通。</w:t>
      </w:r>
    </w:p>
    <w:p w14:paraId="5AF1D04B">
      <w:r>
        <w:t>计算机能力：熟悉Python基础</w:t>
      </w:r>
    </w:p>
    <w:p w14:paraId="159985C9">
      <w:r>
        <w:t>专业能力：用户调研、需求分析</w:t>
      </w:r>
    </w:p>
    <w:p w14:paraId="6C9DBEC0">
      <w:pPr>
        <w:pStyle w:val="4"/>
      </w:pPr>
      <w:r>
        <w:t>荣誉证书</w:t>
      </w:r>
    </w:p>
    <w:p w14:paraId="3B1496C5">
      <w:pPr>
        <w:pStyle w:val="16"/>
      </w:pPr>
      <w:r>
        <w:t>PMP项目管理认证。</w:t>
      </w:r>
    </w:p>
    <w:p w14:paraId="2587E0BC">
      <w:pPr>
        <w:pStyle w:val="4"/>
      </w:pPr>
      <w:r>
        <w:t>项目经历</w:t>
      </w:r>
    </w:p>
    <w:p w14:paraId="4D43F9D7">
      <w:r>
        <w:rPr>
          <w:b/>
        </w:rPr>
        <w:t>数据可视化平台（2021-04 ~ 2023-03）</w:t>
      </w:r>
    </w:p>
    <w:p w14:paraId="04CB6DF6">
      <w:pPr>
        <w:pStyle w:val="16"/>
      </w:pPr>
      <w:r>
        <w:t>负责核心模块设计与开发，实现了高并发处理，提升了系统性能30%。</w:t>
      </w:r>
    </w:p>
    <w:p w14:paraId="69BAED86">
      <w:pPr>
        <w:pStyle w:val="4"/>
      </w:pPr>
      <w:r>
        <w:t>自我介绍</w:t>
      </w:r>
    </w:p>
    <w:p w14:paraId="7CB1F67C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B214525">
      <w:r>
        <w:br w:type="page"/>
      </w:r>
    </w:p>
    <w:p w14:paraId="3EE1051B">
      <w:pPr>
        <w:jc w:val="center"/>
      </w:pPr>
      <w:r>
        <w:rPr>
          <w:b/>
          <w:sz w:val="32"/>
        </w:rPr>
        <w:t>陈萍</w:t>
      </w:r>
    </w:p>
    <w:p w14:paraId="0DDCA198">
      <w:r>
        <w:t>求职意向：行政专员 | 重庆 | 12443/月 | 一周内到岗</w:t>
      </w:r>
    </w:p>
    <w:p w14:paraId="66040D38">
      <w:r>
        <w:t>基本信息：36岁 | 男 | 重庆 | 14年经验</w:t>
      </w:r>
    </w:p>
    <w:p w14:paraId="1A9CEAAA">
      <w:r>
        <w:t>联系方式：13724029222 | taohao@example.com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5BB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F3A06C">
            <w:pPr>
              <w:pStyle w:val="4"/>
            </w:pPr>
            <w:r>
              <w:t>教育状况</w:t>
            </w:r>
          </w:p>
          <w:p w14:paraId="5CC762A7">
            <w:r>
              <w:t>浙江大学 | 工商管理 | 本科 | 2008-09 ~ 2012-06</w:t>
            </w:r>
          </w:p>
          <w:p w14:paraId="570A6A7E">
            <w:r>
              <w:t>专业成绩：3.13/4</w:t>
            </w:r>
          </w:p>
          <w:p w14:paraId="6AFBB866">
            <w:r>
              <w:t>主修课程：组织行为学、运营管理、市场营销学、战略管理、财务管理、管理学原理</w:t>
            </w:r>
          </w:p>
        </w:tc>
      </w:tr>
    </w:tbl>
    <w:p w14:paraId="0401774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7C9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269A1D">
            <w:pPr>
              <w:pStyle w:val="4"/>
            </w:pPr>
            <w:r>
              <w:t>过往经历</w:t>
            </w:r>
          </w:p>
          <w:p w14:paraId="22478E86">
            <w:r>
              <w:rPr>
                <w:b/>
              </w:rPr>
              <w:t>深圳零售有限公司 | 行政经理 | 2022-07 ~ 2026-05</w:t>
            </w:r>
          </w:p>
          <w:p w14:paraId="187B55CC">
            <w:pPr>
              <w:pStyle w:val="16"/>
            </w:pPr>
            <w:r>
              <w:t>负责公司日常行政事务管理，包括办公环境维护、办公用品采购与发放。</w:t>
            </w:r>
          </w:p>
        </w:tc>
      </w:tr>
    </w:tbl>
    <w:p w14:paraId="386E039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0E9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FC002E8">
            <w:pPr>
              <w:pStyle w:val="4"/>
            </w:pPr>
            <w:r>
              <w:t>核心技能</w:t>
            </w:r>
          </w:p>
          <w:p w14:paraId="5CD72A62">
            <w:r>
              <w:t>语言能力：日语N2，可进行日常对话。</w:t>
            </w:r>
          </w:p>
          <w:p w14:paraId="06BD6F14">
            <w:r>
              <w:t>计算机能力：具备网络基础</w:t>
            </w:r>
          </w:p>
          <w:p w14:paraId="398F2A51">
            <w:r>
              <w:t>专业能力：公文写作、档案管理、固定资产管理、办公软件</w:t>
            </w:r>
          </w:p>
        </w:tc>
      </w:tr>
    </w:tbl>
    <w:p w14:paraId="244452E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FF1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E3C2D6">
            <w:pPr>
              <w:pStyle w:val="4"/>
            </w:pPr>
            <w:r>
              <w:t>证书与荣誉</w:t>
            </w:r>
          </w:p>
          <w:p w14:paraId="256EBBC3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609975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A2F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1ECE09E">
            <w:pPr>
              <w:pStyle w:val="4"/>
            </w:pPr>
            <w:r>
              <w:t>自我介绍</w:t>
            </w:r>
          </w:p>
          <w:p w14:paraId="464CF434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105DF00"/>
    <w:p w14:paraId="31F7F03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B5A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D66971">
            <w:r>
              <w:rPr>
                <w:b/>
                <w:sz w:val="28"/>
              </w:rPr>
              <w:t>申玲</w:t>
            </w:r>
          </w:p>
          <w:p w14:paraId="141F5537">
            <w:r>
              <w:t>求职意向：产品经理 | 苏州 | 12547/月 | 一周内到岗</w:t>
            </w:r>
          </w:p>
          <w:p w14:paraId="0776BC3F">
            <w:r>
              <w:t>基本信息：26岁 | 女 | 武汉 | 4年经验</w:t>
            </w:r>
          </w:p>
          <w:p w14:paraId="680AAE09">
            <w:r>
              <w:t>联系方式：18672869709 | vwang@example.com</w:t>
            </w:r>
          </w:p>
          <w:p w14:paraId="1DC1BAB7">
            <w:pPr>
              <w:pStyle w:val="4"/>
            </w:pPr>
            <w:r>
              <w:t>技能证书</w:t>
            </w:r>
          </w:p>
          <w:p w14:paraId="55A67F63">
            <w:r>
              <w:t>语言能力：日语N2，可进行日常对话。</w:t>
            </w:r>
          </w:p>
          <w:p w14:paraId="0E5598D7">
            <w:r>
              <w:t>计算机能力：熟悉Python基础</w:t>
            </w:r>
          </w:p>
          <w:p w14:paraId="21273A87">
            <w:r>
              <w:t>专业能力：用户调研、项目管理</w:t>
            </w:r>
          </w:p>
        </w:tc>
        <w:tc>
          <w:tcPr>
            <w:tcW w:w="4320" w:type="dxa"/>
          </w:tcPr>
          <w:p w14:paraId="4537B837"/>
          <w:p w14:paraId="38ED3BC9">
            <w:pPr>
              <w:pStyle w:val="4"/>
            </w:pPr>
            <w:r>
              <w:t>教育状况</w:t>
            </w:r>
          </w:p>
          <w:p w14:paraId="49A272F2">
            <w:r>
              <w:t>南京大学 | 心理学 | 本科 | 2018-09 ~ 2022-06</w:t>
            </w:r>
          </w:p>
          <w:p w14:paraId="173016B4">
            <w:r>
              <w:t>专业成绩：3.97/4（专业前10%）</w:t>
            </w:r>
          </w:p>
          <w:p w14:paraId="42BD512F">
            <w:r>
              <w:t>主修课程：组织行为学、战略管理、财务管理、市场营销学、运营管理、管理学原理</w:t>
            </w:r>
          </w:p>
          <w:p w14:paraId="3A52E779">
            <w:pPr>
              <w:pStyle w:val="4"/>
            </w:pPr>
            <w:r>
              <w:t>工作经历</w:t>
            </w:r>
          </w:p>
          <w:p w14:paraId="631FA700">
            <w:r>
              <w:rPr>
                <w:b/>
              </w:rPr>
              <w:t>全民简历制造有限公司 | 高级产品经理 | 2022-04 ~ 2024-12</w:t>
            </w:r>
          </w:p>
          <w:p w14:paraId="5285987B">
            <w:pPr>
              <w:pStyle w:val="16"/>
            </w:pPr>
            <w:r>
              <w:t>输出PRD文档，协调开发、测试、运营团队推进产品落地。 组织用户访谈，挖掘潜在需求。 负责产品需求调研、用户分析，完成产品规划与设计。</w:t>
            </w:r>
          </w:p>
          <w:p w14:paraId="755F5841">
            <w:r>
              <w:rPr>
                <w:b/>
              </w:rPr>
              <w:t>鼎盛咨询有限公司 | 产品助理 | 2024-05 ~ 2026-07</w:t>
            </w:r>
          </w:p>
          <w:p w14:paraId="1DD9F537">
            <w:pPr>
              <w:pStyle w:val="16"/>
            </w:pPr>
            <w:r>
              <w:t>负责产品需求调研、用户分析，完成产品规划与设计。 跟踪产品数据，根据反馈持续优化迭代。 组织用户访谈，挖掘潜在需求。</w:t>
            </w:r>
          </w:p>
          <w:p w14:paraId="67EF3B77">
            <w:pPr>
              <w:pStyle w:val="4"/>
            </w:pPr>
            <w:r>
              <w:t>资质认证</w:t>
            </w:r>
          </w:p>
          <w:p w14:paraId="29C7E3DA">
            <w:pPr>
              <w:pStyle w:val="16"/>
            </w:pPr>
            <w:r>
              <w:t>PMP项目管理认证。</w:t>
            </w:r>
          </w:p>
          <w:p w14:paraId="72A036B3">
            <w:pPr>
              <w:pStyle w:val="4"/>
            </w:pPr>
            <w:r>
              <w:t>个人评价</w:t>
            </w:r>
          </w:p>
          <w:p w14:paraId="76D65558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D4E09F4">
      <w:r>
        <w:br w:type="page"/>
      </w:r>
    </w:p>
    <w:p w14:paraId="189091C3">
      <w:pPr>
        <w:jc w:val="center"/>
      </w:pPr>
      <w:r>
        <w:rPr>
          <w:b/>
          <w:sz w:val="32"/>
        </w:rPr>
        <w:t>黄建华</w:t>
      </w:r>
    </w:p>
    <w:p w14:paraId="44983EC5">
      <w:r>
        <w:t>求职意向：软件工程师 | 南京 | 19176/月 | 一个月内到岗</w:t>
      </w:r>
    </w:p>
    <w:p w14:paraId="774C00E6">
      <w:r>
        <w:t>基本信息：33岁 | 女 | 长沙 | 11年经验</w:t>
      </w:r>
    </w:p>
    <w:p w14:paraId="7658C536">
      <w:r>
        <w:t>联系方式：13251204229 | igong@example.com</w:t>
      </w:r>
    </w:p>
    <w:p w14:paraId="0ED20777">
      <w:pPr>
        <w:pStyle w:val="4"/>
      </w:pPr>
      <w:r>
        <w:t>学习背景</w:t>
      </w:r>
    </w:p>
    <w:p w14:paraId="6B0118B2">
      <w:r>
        <w:t>吉林大学 | 信息管理与信息系统 | 本科 | 2011-09 ~ 2015-06</w:t>
      </w:r>
    </w:p>
    <w:p w14:paraId="49446736">
      <w:r>
        <w:t>专业成绩：3.89/4</w:t>
      </w:r>
    </w:p>
    <w:p w14:paraId="7DA68F83">
      <w:r>
        <w:t>主修课程：组织行为学、市场营销学、战略管理、运营管理、财务管理</w:t>
      </w:r>
    </w:p>
    <w:p w14:paraId="167A6FD1">
      <w:pPr>
        <w:pStyle w:val="4"/>
      </w:pPr>
      <w:r>
        <w:t>过往经历</w:t>
      </w:r>
    </w:p>
    <w:p w14:paraId="137C0B31">
      <w:r>
        <w:rPr>
          <w:b/>
        </w:rPr>
        <w:t>1. 领航科技科技有限公司 | 全栈工程师 | 2021-08 ~ 2022-11</w:t>
      </w:r>
    </w:p>
    <w:p w14:paraId="0033DD52">
      <w:pPr>
        <w:pStyle w:val="16"/>
      </w:pPr>
      <w:r>
        <w:t>协助团队完成项目迭代与上线。</w:t>
      </w:r>
    </w:p>
    <w:p w14:paraId="1A7229A5">
      <w:r>
        <w:rPr>
          <w:b/>
        </w:rPr>
        <w:t>2. 领航医疗有限公司 | Python开发工程师 | 2022-03 ~ 2024-06</w:t>
      </w:r>
    </w:p>
    <w:p w14:paraId="38C85199">
      <w:pPr>
        <w:pStyle w:val="16"/>
      </w:pPr>
      <w:r>
        <w:t>修复系统Bug，保障系统稳定运行。 编写高质量代码，进行单元测试和性能优化。 协助团队完成项目迭代与上线。</w:t>
      </w:r>
    </w:p>
    <w:p w14:paraId="34D423DF">
      <w:r>
        <w:rPr>
          <w:b/>
        </w:rPr>
        <w:t>3. 恒通制造科技有限公司 | 全栈工程师 | 2024-01 ~ 2026-12</w:t>
      </w:r>
    </w:p>
    <w:p w14:paraId="27574128">
      <w:pPr>
        <w:pStyle w:val="16"/>
      </w:pPr>
      <w:r>
        <w:t>协助团队完成项目迭代与上线。 修复系统Bug，保障系统稳定运行。 参与技术方案讨论，撰写技术文档。</w:t>
      </w:r>
    </w:p>
    <w:p w14:paraId="429B7A72">
      <w:pPr>
        <w:pStyle w:val="4"/>
      </w:pPr>
      <w:r>
        <w:t>核心技能</w:t>
      </w:r>
    </w:p>
    <w:p w14:paraId="38AE4CB9">
      <w:r>
        <w:t>语言能力：韩语TOPIK4，基础交流能力。</w:t>
      </w:r>
    </w:p>
    <w:p w14:paraId="3973A9BF">
      <w:r>
        <w:t>计算机能力：熟练使用Office办公软件</w:t>
      </w:r>
    </w:p>
    <w:p w14:paraId="14A818CA">
      <w:r>
        <w:t>专业能力：Java、Spring、Git、React</w:t>
      </w:r>
    </w:p>
    <w:p w14:paraId="29C649C5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0731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010BC7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195F59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3846CD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3FA87DDB">
      <w:pPr>
        <w:pStyle w:val="4"/>
      </w:pPr>
      <w:r>
        <w:t>自我评价</w:t>
      </w:r>
    </w:p>
    <w:p w14:paraId="1E73D5EA">
      <w:r>
        <w:t>逻辑思维清晰，代码规范；热爱技术，乐于钻研；具备良好的问题分析和解决能力；有较强的学习能力和团队协作精神。</w:t>
      </w:r>
    </w:p>
    <w:p w14:paraId="13D593F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352A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FAE3DF">
            <w:r>
              <w:rPr>
                <w:b/>
                <w:sz w:val="28"/>
              </w:rPr>
              <w:t>侯磊</w:t>
            </w:r>
          </w:p>
          <w:p w14:paraId="63F4CD04">
            <w:r>
              <w:t>求职意向：运营专员 | 武汉 | 16883/月 | 两周内到岗</w:t>
            </w:r>
          </w:p>
          <w:p w14:paraId="3BF61A08">
            <w:r>
              <w:t>基本信息：38岁 | 女 | 武汉 | 14年经验</w:t>
            </w:r>
          </w:p>
          <w:p w14:paraId="7B328083">
            <w:r>
              <w:t>联系方式：14708481968 | min70@example.com</w:t>
            </w:r>
          </w:p>
          <w:p w14:paraId="4A123B34">
            <w:pPr>
              <w:pStyle w:val="4"/>
            </w:pPr>
            <w:r>
              <w:t>专业技能</w:t>
            </w:r>
          </w:p>
          <w:p w14:paraId="5758C7D5">
            <w:r>
              <w:t>语言能力：英语专八，流利商务沟通。</w:t>
            </w:r>
          </w:p>
          <w:p w14:paraId="65C0B9BC">
            <w:r>
              <w:t>计算机能力：熟悉Python基础</w:t>
            </w:r>
          </w:p>
          <w:p w14:paraId="0765AC42">
            <w:r>
              <w:t>专业能力：PS/PR、社群管理、数据分析</w:t>
            </w:r>
          </w:p>
        </w:tc>
        <w:tc>
          <w:tcPr>
            <w:tcW w:w="4320" w:type="dxa"/>
          </w:tcPr>
          <w:p w14:paraId="3759C0E6"/>
          <w:p w14:paraId="4E4A3962">
            <w:pPr>
              <w:pStyle w:val="4"/>
            </w:pPr>
            <w:r>
              <w:t>教育背景</w:t>
            </w:r>
          </w:p>
          <w:p w14:paraId="7E9216B4">
            <w:r>
              <w:t>浙江大学 | 电子商务 | 硕士 | 2009-09 ~ 2012-06</w:t>
            </w:r>
          </w:p>
          <w:p w14:paraId="637C09A5">
            <w:r>
              <w:t>专业成绩：3.41/4（专业前30%）</w:t>
            </w:r>
          </w:p>
          <w:p w14:paraId="6158FE83">
            <w:r>
              <w:t>主修课程：管理学原理、战略管理、运营管理、财务管理、市场营销学、组织行为学</w:t>
            </w:r>
          </w:p>
          <w:p w14:paraId="02270375">
            <w:pPr>
              <w:pStyle w:val="4"/>
            </w:pPr>
            <w:r>
              <w:t>职业经历</w:t>
            </w:r>
          </w:p>
          <w:p w14:paraId="267F018E">
            <w:r>
              <w:rPr>
                <w:b/>
              </w:rPr>
              <w:t>北京咨询科技有限公司 | 新媒体运营 | 2024-06 ~ 2026-09</w:t>
            </w:r>
          </w:p>
          <w:p w14:paraId="0A5B3C45">
            <w:pPr>
              <w:pStyle w:val="16"/>
            </w:pPr>
            <w:r>
              <w:t>撰写内容文案，维护APP/网站内容更新。 分析运营数据，提出优化建议。</w:t>
            </w:r>
          </w:p>
          <w:p w14:paraId="4FDF1AD4">
            <w:pPr>
              <w:pStyle w:val="4"/>
            </w:pPr>
            <w:r>
              <w:t>资格证书</w:t>
            </w:r>
          </w:p>
          <w:p w14:paraId="4220906F">
            <w:pPr>
              <w:pStyle w:val="16"/>
            </w:pPr>
            <w:r>
              <w:t>大学英语四级（CET-4），良好的读写能力。</w:t>
            </w:r>
          </w:p>
          <w:p w14:paraId="1B07A4BE">
            <w:pPr>
              <w:pStyle w:val="16"/>
            </w:pPr>
            <w:r>
              <w:t>大学英语六级（CET-6），优秀的听说读写能力。</w:t>
            </w:r>
          </w:p>
          <w:p w14:paraId="3AC9E4C6">
            <w:pPr>
              <w:pStyle w:val="4"/>
            </w:pPr>
            <w:r>
              <w:t>个人评价</w:t>
            </w:r>
          </w:p>
          <w:p w14:paraId="2CF5688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96E218D">
      <w:r>
        <w:br w:type="page"/>
      </w:r>
    </w:p>
    <w:p w14:paraId="4AD29E51">
      <w:pPr>
        <w:jc w:val="center"/>
      </w:pPr>
      <w:r>
        <w:rPr>
          <w:b/>
          <w:color w:val="003366"/>
          <w:sz w:val="32"/>
        </w:rPr>
        <w:t>孙红霞</w:t>
      </w:r>
    </w:p>
    <w:p w14:paraId="6E6383C8">
      <w:r>
        <w:t>求职意向：行政专员 | 重庆 | 8009/月 | 一个月内到岗</w:t>
      </w:r>
    </w:p>
    <w:p w14:paraId="4E04E256">
      <w:r>
        <w:t>基本信息：31岁 | 男 | 重庆 | 7年经验</w:t>
      </w:r>
    </w:p>
    <w:p w14:paraId="13D6DB75">
      <w:r>
        <w:t>联系方式：15394290433 | yangsong@example.org</w:t>
      </w:r>
    </w:p>
    <w:p w14:paraId="6083A63B">
      <w:pPr>
        <w:pStyle w:val="4"/>
      </w:pPr>
      <w:r>
        <w:t>核心技能</w:t>
      </w:r>
    </w:p>
    <w:p w14:paraId="6AA4892D">
      <w:r>
        <w:t>语言能力：日语N2，可进行日常对话。</w:t>
      </w:r>
    </w:p>
    <w:p w14:paraId="1333AE58">
      <w:r>
        <w:t>计算机能力：精通Excel数据处理</w:t>
      </w:r>
    </w:p>
    <w:p w14:paraId="147F172F">
      <w:r>
        <w:t>专业能力：档案管理、办公软件</w:t>
      </w:r>
    </w:p>
    <w:p w14:paraId="2FC83D46">
      <w:pPr>
        <w:pStyle w:val="4"/>
      </w:pPr>
      <w:r>
        <w:t>资质认证</w:t>
      </w:r>
    </w:p>
    <w:p w14:paraId="3D6326BE">
      <w:pPr>
        <w:pStyle w:val="16"/>
      </w:pPr>
      <w:r>
        <w:t>大学英语四级（CET-4），良好的读写能力。</w:t>
      </w:r>
    </w:p>
    <w:p w14:paraId="495B21EF">
      <w:pPr>
        <w:pStyle w:val="4"/>
      </w:pPr>
      <w:r>
        <w:t>教育背景</w:t>
      </w:r>
    </w:p>
    <w:p w14:paraId="22DA17C1">
      <w:r>
        <w:t>南京大学 | 公共事业管理 | 硕士 | 2016-09 ~ 2019-06</w:t>
      </w:r>
    </w:p>
    <w:p w14:paraId="30A74373">
      <w:r>
        <w:t>专业成绩：3.64/4（专业前10%）</w:t>
      </w:r>
    </w:p>
    <w:p w14:paraId="60DF1300">
      <w:r>
        <w:t>主修课程：管理学原理、市场营销学、组织行为学、战略管理、财务管理</w:t>
      </w:r>
    </w:p>
    <w:p w14:paraId="1F3E409F">
      <w:pPr>
        <w:pStyle w:val="4"/>
      </w:pPr>
      <w:r>
        <w:t>实习经历</w:t>
      </w:r>
    </w:p>
    <w:p w14:paraId="14929560">
      <w:r>
        <w:rPr>
          <w:b/>
        </w:rPr>
        <w:t>华讯制造有限公司 | 行政专员 | 2019-02 ~ 2020-06</w:t>
      </w:r>
    </w:p>
    <w:p w14:paraId="6BE70F58">
      <w:pPr>
        <w:pStyle w:val="16"/>
      </w:pPr>
      <w:r>
        <w:t>管理公司固定资产、车辆、印章等，确保规范使用。 负责公司日常行政事务管理，包括办公环境维护、办公用品采购与发放。 参与制定行政管理制度，优化流程，提高工作效率。</w:t>
      </w:r>
    </w:p>
    <w:p w14:paraId="3A4DA2F2">
      <w:r>
        <w:rPr>
          <w:b/>
        </w:rPr>
        <w:t>博雅互联网有限公司 | 行政助理 | 2020-11 ~ 2023-12</w:t>
      </w:r>
    </w:p>
    <w:p w14:paraId="23F2FDBC">
      <w:pPr>
        <w:pStyle w:val="16"/>
      </w:pPr>
      <w:r>
        <w:t>协助组织公司内部会议、活动，撰写会议纪要并跟进落实。</w:t>
      </w:r>
    </w:p>
    <w:p w14:paraId="2179234F">
      <w:r>
        <w:rPr>
          <w:b/>
        </w:rPr>
        <w:t>鼎盛医疗科技有限公司 | 行政主管 | 2023-09 ~ 2026-12</w:t>
      </w:r>
    </w:p>
    <w:p w14:paraId="7F83BDCA">
      <w:pPr>
        <w:pStyle w:val="16"/>
      </w:pPr>
      <w:r>
        <w:t>负责来访客户接待及电话接听，展现良好企业形象。 管理公司固定资产、车辆、印章等，确保规范使用。</w:t>
      </w:r>
    </w:p>
    <w:p w14:paraId="002817D2">
      <w:pPr>
        <w:pStyle w:val="4"/>
      </w:pPr>
      <w:r>
        <w:t>个人评价</w:t>
      </w:r>
    </w:p>
    <w:p w14:paraId="441C08C0">
      <w:r>
        <w:t>工作细致认真，有良好的条理性；善于沟通协调，能够高效处理多项任务；责任心强，有较强的服务意识和团队合作精神。</w:t>
      </w:r>
    </w:p>
    <w:p w14:paraId="482DC082">
      <w:r>
        <w:br w:type="page"/>
      </w:r>
    </w:p>
    <w:p w14:paraId="19B6BC74">
      <w:pPr>
        <w:jc w:val="center"/>
      </w:pPr>
      <w:r>
        <w:rPr>
          <w:b/>
          <w:sz w:val="32"/>
        </w:rPr>
        <w:t>孙博</w:t>
      </w:r>
    </w:p>
    <w:p w14:paraId="3B27A50B">
      <w:r>
        <w:t>求职意向：运营专员 | 北京 | 21334/月 | 两周内到岗</w:t>
      </w:r>
    </w:p>
    <w:p w14:paraId="3CD5EB7C">
      <w:r>
        <w:t>基本信息：31岁 | 女 | 北京 | 9年经验</w:t>
      </w:r>
    </w:p>
    <w:p w14:paraId="12B5E490">
      <w:r>
        <w:t>联系方式：15935359093 | xiuying06@example.net</w:t>
      </w:r>
    </w:p>
    <w:p w14:paraId="0DAE1A0F">
      <w:pPr>
        <w:pStyle w:val="4"/>
      </w:pPr>
      <w:r>
        <w:t>教育背景</w:t>
      </w:r>
    </w:p>
    <w:p w14:paraId="3223EF1A">
      <w:r>
        <w:t>中山大学 | 电子商务 | 本科 | 2013-09 ~ 2017-06</w:t>
      </w:r>
    </w:p>
    <w:p w14:paraId="1859EC1A">
      <w:r>
        <w:t>专业成绩：3.57/4</w:t>
      </w:r>
    </w:p>
    <w:p w14:paraId="3E622FA4">
      <w:r>
        <w:t>主修课程：市场营销学、管理学原理、财务管理、组织行为学、运营管理</w:t>
      </w:r>
    </w:p>
    <w:p w14:paraId="0412A448">
      <w:pPr>
        <w:pStyle w:val="4"/>
      </w:pPr>
      <w:r>
        <w:t>实习经历</w:t>
      </w:r>
    </w:p>
    <w:p w14:paraId="4D371C6B">
      <w:r>
        <w:rPr>
          <w:b/>
        </w:rPr>
        <w:t>深圳咨询有限公司 | 用户运营 | 2019-05 ~ 2022-11</w:t>
      </w:r>
    </w:p>
    <w:p w14:paraId="6EDC8A55">
      <w:pPr>
        <w:pStyle w:val="16"/>
      </w:pPr>
      <w:r>
        <w:t>撰写内容文案，维护APP/网站内容更新。</w:t>
      </w:r>
    </w:p>
    <w:p w14:paraId="45BC5F2F">
      <w:r>
        <w:rPr>
          <w:b/>
        </w:rPr>
        <w:t>智云互联网科技有限公司 | 用户运营 | 2022-04 ~ 2026-01</w:t>
      </w:r>
    </w:p>
    <w:p w14:paraId="60AC70EC">
      <w:pPr>
        <w:pStyle w:val="16"/>
      </w:pPr>
      <w:r>
        <w:t>处理用户反馈，提升用户体验。 策划并执行线上活动，促进用户增长和转化。</w:t>
      </w:r>
    </w:p>
    <w:p w14:paraId="0C06C279">
      <w:pPr>
        <w:pStyle w:val="4"/>
      </w:pPr>
      <w:r>
        <w:t>技能特长</w:t>
      </w:r>
    </w:p>
    <w:p w14:paraId="59384857">
      <w:r>
        <w:t>语言能力：英语CET-4，具备基本读写能力。</w:t>
      </w:r>
    </w:p>
    <w:p w14:paraId="2A535DD4">
      <w:r>
        <w:t>计算机能力：掌握Photoshop基本操作</w:t>
      </w:r>
    </w:p>
    <w:p w14:paraId="2C5EEFCB">
      <w:r>
        <w:t>专业能力：活动策划、内容创作、社群管理、PS/PR</w:t>
      </w:r>
    </w:p>
    <w:p w14:paraId="7B2A12AC">
      <w:pPr>
        <w:pStyle w:val="4"/>
      </w:pPr>
      <w:r>
        <w:t>获奖情况</w:t>
      </w:r>
    </w:p>
    <w:p w14:paraId="13A8110D">
      <w:pPr>
        <w:pStyle w:val="16"/>
      </w:pPr>
      <w:r>
        <w:t>全国计算机等级考试二级（Office高级应用）。</w:t>
      </w:r>
    </w:p>
    <w:p w14:paraId="0911BB02">
      <w:pPr>
        <w:pStyle w:val="16"/>
      </w:pPr>
      <w:r>
        <w:t>大学英语四级（CET-4），良好的读写能力。</w:t>
      </w:r>
    </w:p>
    <w:p w14:paraId="5267BAB9">
      <w:pPr>
        <w:pStyle w:val="16"/>
      </w:pPr>
      <w:r>
        <w:t>大学英语六级（CET-6），优秀的听说读写能力。</w:t>
      </w:r>
    </w:p>
    <w:p w14:paraId="31CDCBEB">
      <w:pPr>
        <w:pStyle w:val="4"/>
      </w:pPr>
      <w:r>
        <w:t>自我陈述</w:t>
      </w:r>
    </w:p>
    <w:p w14:paraId="71C5BB59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766B014">
      <w:r>
        <w:br w:type="page"/>
      </w:r>
    </w:p>
    <w:p w14:paraId="258FB52A">
      <w:pPr>
        <w:jc w:val="center"/>
      </w:pPr>
      <w:r>
        <w:rPr>
          <w:b/>
          <w:sz w:val="32"/>
        </w:rPr>
        <w:t>郝斌</w:t>
      </w:r>
    </w:p>
    <w:p w14:paraId="21D4B1AD">
      <w:r>
        <w:t>求职意向：市场专员 | 武汉 | 19773/月 | 随时到岗</w:t>
      </w:r>
    </w:p>
    <w:p w14:paraId="23F1F60B">
      <w:r>
        <w:t>基本信息：35岁 | 女 | 长沙 | 13年经验</w:t>
      </w:r>
    </w:p>
    <w:p w14:paraId="0636BA36">
      <w:r>
        <w:t>联系方式：15672879968 | jinfang@example.org</w:t>
      </w:r>
    </w:p>
    <w:p w14:paraId="7FCE005C">
      <w:pPr>
        <w:pStyle w:val="4"/>
      </w:pPr>
      <w:r>
        <w:t>学历信息</w:t>
      </w:r>
    </w:p>
    <w:p w14:paraId="44038173">
      <w:r>
        <w:t>上海交通大学 | 新闻传播 | 本科 | 2009-09 ~ 2013-06</w:t>
      </w:r>
    </w:p>
    <w:p w14:paraId="2B51FF5C">
      <w:r>
        <w:t>专业成绩：3.09/4</w:t>
      </w:r>
    </w:p>
    <w:p w14:paraId="42CD25F2">
      <w:r>
        <w:t>主修课程：财务管理、运营管理、市场营销学、组织行为学、管理学原理、战略管理</w:t>
      </w:r>
    </w:p>
    <w:p w14:paraId="132025F4">
      <w:pPr>
        <w:pStyle w:val="4"/>
      </w:pPr>
      <w:r>
        <w:t>工作经验</w:t>
      </w:r>
    </w:p>
    <w:p w14:paraId="5567F15B">
      <w:r>
        <w:rPr>
          <w:b/>
        </w:rPr>
        <w:t>领航咨询有限公司 | 品牌专员 | 2022-07 ~ 2026-01</w:t>
      </w:r>
    </w:p>
    <w:p w14:paraId="35A65878">
      <w:pPr>
        <w:pStyle w:val="16"/>
      </w:pPr>
      <w:r>
        <w:t>运营公司社交媒体账号（公众号、微博等），提高粉丝互动。 协助制定营销策略，跟踪推广效果并优化。 策划并执行线上线下营销活动，提升品牌知名度。</w:t>
      </w:r>
    </w:p>
    <w:p w14:paraId="2AADCCFC">
      <w:pPr>
        <w:pStyle w:val="4"/>
      </w:pPr>
      <w:r>
        <w:t>核心技能</w:t>
      </w:r>
    </w:p>
    <w:p w14:paraId="46E16C75">
      <w:r>
        <w:t>语言能力：日语N2，可进行日常对话。</w:t>
      </w:r>
    </w:p>
    <w:p w14:paraId="57633342">
      <w:r>
        <w:t>计算机能力：精通Excel数据处理</w:t>
      </w:r>
    </w:p>
    <w:p w14:paraId="1D09B650">
      <w:r>
        <w:t>专业能力：社交媒体运营、文案写作、市场调研、数据分析</w:t>
      </w:r>
    </w:p>
    <w:p w14:paraId="755D719A">
      <w:pPr>
        <w:pStyle w:val="4"/>
      </w:pPr>
      <w:r>
        <w:t>获奖情况</w:t>
      </w:r>
    </w:p>
    <w:p w14:paraId="21F95092">
      <w:pPr>
        <w:pStyle w:val="16"/>
      </w:pPr>
      <w:r>
        <w:t>大学英语六级（CET-6），优秀的听说读写能力。</w:t>
      </w:r>
    </w:p>
    <w:p w14:paraId="29C3E09F">
      <w:pPr>
        <w:pStyle w:val="4"/>
      </w:pPr>
      <w:r>
        <w:t>自我评价</w:t>
      </w:r>
    </w:p>
    <w:p w14:paraId="7BFC9C3E">
      <w:r>
        <w:t>思维活跃，富有创意；具备敏锐的市场洞察力；热爱挑战，能够承受工作压力；善于数据分析，用数据驱动决策。</w:t>
      </w:r>
    </w:p>
    <w:p w14:paraId="110408C5">
      <w:r>
        <w:br w:type="page"/>
      </w:r>
    </w:p>
    <w:p w14:paraId="4D8486AA">
      <w:pPr>
        <w:jc w:val="center"/>
      </w:pPr>
      <w:r>
        <w:rPr>
          <w:b/>
          <w:sz w:val="32"/>
        </w:rPr>
        <w:t>李瑜</w:t>
      </w:r>
    </w:p>
    <w:p w14:paraId="441F85E6">
      <w:pPr>
        <w:jc w:val="center"/>
      </w:pPr>
      <w:r>
        <w:rPr>
          <w:sz w:val="2"/>
        </w:rPr>
        <w:t>____________________________________________________________</w:t>
      </w:r>
    </w:p>
    <w:p w14:paraId="07D3ED43">
      <w:r>
        <w:t>求职意向：产品经理 | 成都 | 11117/月 | 两周内到岗</w:t>
      </w:r>
    </w:p>
    <w:p w14:paraId="18CBFF31">
      <w:r>
        <w:t>基本信息：33岁 | 女 | 成都 | 11年经验</w:t>
      </w:r>
    </w:p>
    <w:p w14:paraId="4E99AECE">
      <w:r>
        <w:t>联系方式：13416824402 | gtao@example.org</w:t>
      </w:r>
    </w:p>
    <w:p w14:paraId="516B7314">
      <w:pPr>
        <w:pStyle w:val="4"/>
      </w:pPr>
      <w:r>
        <w:t>工作经历</w:t>
      </w:r>
    </w:p>
    <w:p w14:paraId="714CB932">
      <w:r>
        <w:rPr>
          <w:b/>
        </w:rPr>
        <w:t>深圳制造科技有限公司 | 高级产品经理 | 2018-08 ~ 2022-12</w:t>
      </w:r>
    </w:p>
    <w:p w14:paraId="2AA871FB">
      <w:pPr>
        <w:pStyle w:val="16"/>
      </w:pPr>
      <w:r>
        <w:t>组织用户访谈，挖掘潜在需求。 跟踪产品数据，根据反馈持续优化迭代。</w:t>
      </w:r>
    </w:p>
    <w:p w14:paraId="23B05E09">
      <w:r>
        <w:rPr>
          <w:b/>
        </w:rPr>
        <w:t>鼎盛传媒有限公司 | 产品经理 | 2022-04 ~ 2026-08</w:t>
      </w:r>
    </w:p>
    <w:p w14:paraId="57267AF2">
      <w:pPr>
        <w:pStyle w:val="16"/>
      </w:pPr>
      <w:r>
        <w:t>组织用户访谈，挖掘潜在需求。 参与竞品分析，提炼差异化优势。 跟踪产品数据，根据反馈持续优化迭代。</w:t>
      </w:r>
    </w:p>
    <w:p w14:paraId="11B030FF">
      <w:pPr>
        <w:pStyle w:val="4"/>
      </w:pPr>
      <w:r>
        <w:t>教育背景</w:t>
      </w:r>
    </w:p>
    <w:p w14:paraId="16576A64">
      <w:r>
        <w:t>同济大学 | 心理学 | 本科 | 2011-09 ~ 2015-06</w:t>
      </w:r>
    </w:p>
    <w:p w14:paraId="710BC8DE">
      <w:r>
        <w:t>专业成绩：3.15/4</w:t>
      </w:r>
    </w:p>
    <w:p w14:paraId="1A9A897C">
      <w:r>
        <w:t>主修课程：战略管理、管理学原理、运营管理、组织行为学、财务管理</w:t>
      </w:r>
    </w:p>
    <w:p w14:paraId="4007DA1B">
      <w:pPr>
        <w:pStyle w:val="4"/>
      </w:pPr>
      <w:r>
        <w:t>技能特长</w:t>
      </w:r>
    </w:p>
    <w:p w14:paraId="0F1FA4B1">
      <w:r>
        <w:t>语言能力：英语CET-6，读写熟练，可日常交流。</w:t>
      </w:r>
    </w:p>
    <w:p w14:paraId="0F0C23D9">
      <w:r>
        <w:t>计算机能力：掌握Photoshop基本操作</w:t>
      </w:r>
    </w:p>
    <w:p w14:paraId="10BFCDE1">
      <w:r>
        <w:t>专业能力：需求分析、Axure</w:t>
      </w:r>
    </w:p>
    <w:p w14:paraId="018FBBC4">
      <w:pPr>
        <w:pStyle w:val="4"/>
      </w:pPr>
      <w:r>
        <w:t>荣誉证书</w:t>
      </w:r>
    </w:p>
    <w:p w14:paraId="24312FB1">
      <w:pPr>
        <w:pStyle w:val="16"/>
      </w:pPr>
      <w:r>
        <w:t>PMP项目管理认证。</w:t>
      </w:r>
    </w:p>
    <w:p w14:paraId="77D823BC">
      <w:pPr>
        <w:pStyle w:val="4"/>
      </w:pPr>
      <w:r>
        <w:t>项目实践</w:t>
      </w:r>
    </w:p>
    <w:p w14:paraId="3EF53A83">
      <w:r>
        <w:rPr>
          <w:b/>
        </w:rPr>
        <w:t>品牌官网改版（2022-04 ~ 2024-03）</w:t>
      </w:r>
    </w:p>
    <w:p w14:paraId="068736AF">
      <w:pPr>
        <w:pStyle w:val="16"/>
      </w:pPr>
      <w:r>
        <w:t>负责核心模块设计与开发，实现了高并发处理，提升了系统性能30%。</w:t>
      </w:r>
    </w:p>
    <w:p w14:paraId="3EB87712">
      <w:pPr>
        <w:pStyle w:val="4"/>
      </w:pPr>
      <w:r>
        <w:t>自我评价</w:t>
      </w:r>
    </w:p>
    <w:p w14:paraId="4A945AB1">
      <w:r>
        <w:t>善于洞察用户需求，逻辑分析能力强；能够快速理解业务场景；有责任心，注重细节，追求产品极致。</w:t>
      </w:r>
    </w:p>
    <w:p w14:paraId="39706A26">
      <w:r>
        <w:br w:type="page"/>
      </w:r>
    </w:p>
    <w:p w14:paraId="65D47020">
      <w:pPr>
        <w:jc w:val="center"/>
      </w:pPr>
      <w:r>
        <w:rPr>
          <w:b/>
          <w:sz w:val="32"/>
        </w:rPr>
        <w:t>刘峰</w:t>
      </w:r>
    </w:p>
    <w:p w14:paraId="537998D2">
      <w:pPr>
        <w:jc w:val="center"/>
      </w:pPr>
      <w:r>
        <w:rPr>
          <w:sz w:val="2"/>
        </w:rPr>
        <w:t>____________________________________________________________</w:t>
      </w:r>
    </w:p>
    <w:p w14:paraId="15C18DB6">
      <w:r>
        <w:t>求职意向：产品经理 | 南京 | 12995/月 | 一个月内到岗</w:t>
      </w:r>
    </w:p>
    <w:p w14:paraId="0AD987BD">
      <w:r>
        <w:t>基本信息：30岁 | 女 | 南京 | 8年经验</w:t>
      </w:r>
    </w:p>
    <w:p w14:paraId="5AA82094">
      <w:r>
        <w:t>联系方式：13676611826 | qzhang@example.net</w:t>
      </w:r>
    </w:p>
    <w:p w14:paraId="293CE841">
      <w:pPr>
        <w:pStyle w:val="4"/>
      </w:pPr>
      <w:r>
        <w:t>实习经历</w:t>
      </w:r>
    </w:p>
    <w:p w14:paraId="64927B16">
      <w:r>
        <w:rPr>
          <w:b/>
        </w:rPr>
        <w:t>领航咨询科技有限公司 | 产品助理 | 2022-01 ~ 2026-11</w:t>
      </w:r>
    </w:p>
    <w:p w14:paraId="2951AE3D">
      <w:pPr>
        <w:pStyle w:val="16"/>
      </w:pPr>
      <w:r>
        <w:t>输出PRD文档，协调开发、测试、运营团队推进产品落地。 跟踪产品数据，根据反馈持续优化迭代。</w:t>
      </w:r>
    </w:p>
    <w:p w14:paraId="35008887">
      <w:pPr>
        <w:pStyle w:val="4"/>
      </w:pPr>
      <w:r>
        <w:t>学历信息</w:t>
      </w:r>
    </w:p>
    <w:p w14:paraId="542405DB">
      <w:r>
        <w:t>中山大学 | 信息管理 | 本科 | 2014-09 ~ 2018-06</w:t>
      </w:r>
    </w:p>
    <w:p w14:paraId="68F914A8">
      <w:r>
        <w:t>专业成绩：3.4/4（专业前30%）</w:t>
      </w:r>
    </w:p>
    <w:p w14:paraId="45A227F1">
      <w:r>
        <w:t>主修课程：管理学原理、组织行为学、战略管理、市场营销学、运营管理、财务管理</w:t>
      </w:r>
    </w:p>
    <w:p w14:paraId="68F0D046">
      <w:pPr>
        <w:pStyle w:val="4"/>
      </w:pPr>
      <w:r>
        <w:t>技能证书</w:t>
      </w:r>
    </w:p>
    <w:p w14:paraId="011F59F9">
      <w:r>
        <w:t>语言能力：英语CET-6，读写熟练，可日常交流。</w:t>
      </w:r>
    </w:p>
    <w:p w14:paraId="4D801025">
      <w:r>
        <w:t>计算机能力：熟练使用Office办公软件</w:t>
      </w:r>
    </w:p>
    <w:p w14:paraId="352CBC90">
      <w:r>
        <w:t>专业能力：需求分析、Axure、用户调研</w:t>
      </w:r>
    </w:p>
    <w:p w14:paraId="6AFE68A9">
      <w:pPr>
        <w:pStyle w:val="4"/>
      </w:pPr>
      <w:r>
        <w:t>资格证书</w:t>
      </w:r>
    </w:p>
    <w:p w14:paraId="530AB9CA">
      <w:pPr>
        <w:pStyle w:val="16"/>
      </w:pPr>
      <w:r>
        <w:t>PMP项目管理认证。</w:t>
      </w:r>
    </w:p>
    <w:p w14:paraId="2B2B6023">
      <w:pPr>
        <w:pStyle w:val="4"/>
      </w:pPr>
      <w:r>
        <w:t>主要项目</w:t>
      </w:r>
    </w:p>
    <w:p w14:paraId="7C61FEE9">
      <w:r>
        <w:rPr>
          <w:b/>
        </w:rPr>
        <w:t>智能客服系统（2023-09 ~ 2024-09）</w:t>
      </w:r>
    </w:p>
    <w:p w14:paraId="57497036">
      <w:pPr>
        <w:pStyle w:val="16"/>
      </w:pPr>
      <w:r>
        <w:t>负责核心模块设计与开发，实现了高并发处理，提升了系统性能30%。</w:t>
      </w:r>
    </w:p>
    <w:p w14:paraId="49C4B5A6">
      <w:pPr>
        <w:pStyle w:val="4"/>
      </w:pPr>
      <w:r>
        <w:t>自我介绍</w:t>
      </w:r>
    </w:p>
    <w:p w14:paraId="37FBE399">
      <w:r>
        <w:t>善于洞察用户需求，逻辑分析能力强；能够快速理解业务场景；有责任心，注重细节，追求产品极致。</w:t>
      </w:r>
    </w:p>
    <w:p w14:paraId="49357A1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8F9B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891D37">
            <w:r>
              <w:rPr>
                <w:b/>
                <w:sz w:val="28"/>
              </w:rPr>
              <w:t>陈琴</w:t>
            </w:r>
          </w:p>
          <w:p w14:paraId="2AAE9910">
            <w:r>
              <w:t>求职意向：市场专员 | 西安 | 9725/月 | 两周内到岗</w:t>
            </w:r>
          </w:p>
          <w:p w14:paraId="594DC2B2">
            <w:r>
              <w:t>基本信息：30岁 | 女 | 西安 | 8年经验</w:t>
            </w:r>
          </w:p>
          <w:p w14:paraId="266207DD">
            <w:r>
              <w:t>联系方式：13285858467 | tao05@example.net</w:t>
            </w:r>
          </w:p>
          <w:p w14:paraId="7431984D">
            <w:pPr>
              <w:pStyle w:val="4"/>
            </w:pPr>
            <w:r>
              <w:t>核心技能</w:t>
            </w:r>
          </w:p>
          <w:p w14:paraId="60BB6E23">
            <w:r>
              <w:t>语言能力：英语CET-6，读写熟练，可日常交流。</w:t>
            </w:r>
          </w:p>
          <w:p w14:paraId="0EA1ECCF">
            <w:r>
              <w:t>计算机能力：熟悉Python基础</w:t>
            </w:r>
          </w:p>
          <w:p w14:paraId="404761A4">
            <w:r>
              <w:t>专业能力：数据分析、文案写作、活动策划、社交媒体运营</w:t>
            </w:r>
          </w:p>
        </w:tc>
        <w:tc>
          <w:tcPr>
            <w:tcW w:w="4320" w:type="dxa"/>
          </w:tcPr>
          <w:p w14:paraId="435EE493"/>
          <w:p w14:paraId="799FDB69">
            <w:pPr>
              <w:pStyle w:val="4"/>
            </w:pPr>
            <w:r>
              <w:t>学习背景</w:t>
            </w:r>
          </w:p>
          <w:p w14:paraId="0BBF6AC1">
            <w:r>
              <w:t>南京大学 | 新闻传播 | 本科 | 2014-09 ~ 2018-06</w:t>
            </w:r>
          </w:p>
          <w:p w14:paraId="21D7A3A6">
            <w:r>
              <w:t>专业成绩：3.87/4（专业前15%）</w:t>
            </w:r>
          </w:p>
          <w:p w14:paraId="6C50ED0F">
            <w:r>
              <w:t>主修课程：管理学原理、市场营销学、战略管理、运营管理、组织行为学</w:t>
            </w:r>
          </w:p>
          <w:p w14:paraId="65758A42">
            <w:pPr>
              <w:pStyle w:val="4"/>
            </w:pPr>
            <w:r>
              <w:t>职业经历</w:t>
            </w:r>
          </w:p>
          <w:p w14:paraId="28E35821">
            <w:r>
              <w:rPr>
                <w:b/>
              </w:rPr>
              <w:t>上海零售有限公司 | 市场专员 | 2023-02 ~ 2026-04</w:t>
            </w:r>
          </w:p>
          <w:p w14:paraId="1E2FF70D">
            <w:pPr>
              <w:pStyle w:val="16"/>
            </w:pPr>
            <w:r>
              <w:t>协助制定营销策略，跟踪推广效果并优化。 策划并执行线上线下营销活动，提升品牌知名度。</w:t>
            </w:r>
          </w:p>
          <w:p w14:paraId="7C23C8EF">
            <w:pPr>
              <w:pStyle w:val="4"/>
            </w:pPr>
            <w:r>
              <w:t>资格证书</w:t>
            </w:r>
          </w:p>
          <w:p w14:paraId="70CDA189">
            <w:pPr>
              <w:pStyle w:val="16"/>
            </w:pPr>
            <w:r>
              <w:t>全国计算机等级考试二级（Office高级应用）。</w:t>
            </w:r>
          </w:p>
          <w:p w14:paraId="5BCC8B39">
            <w:pPr>
              <w:pStyle w:val="16"/>
            </w:pPr>
            <w:r>
              <w:t>大学英语四级（CET-4），良好的读写能力。</w:t>
            </w:r>
          </w:p>
          <w:p w14:paraId="324A5021">
            <w:pPr>
              <w:pStyle w:val="4"/>
            </w:pPr>
            <w:r>
              <w:t>关于我</w:t>
            </w:r>
          </w:p>
          <w:p w14:paraId="0EC82AD4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4EF234D">
      <w:r>
        <w:br w:type="page"/>
      </w:r>
    </w:p>
    <w:p w14:paraId="3B79F0EF">
      <w:pPr>
        <w:jc w:val="center"/>
      </w:pPr>
      <w:r>
        <w:rPr>
          <w:b/>
          <w:sz w:val="32"/>
        </w:rPr>
        <w:t>张小红</w:t>
      </w:r>
    </w:p>
    <w:p w14:paraId="67A146A3">
      <w:r>
        <w:t>求职意向：设计师 | 上海 | 12249/月 | 两周内到岗</w:t>
      </w:r>
    </w:p>
    <w:p w14:paraId="326C94EF">
      <w:r>
        <w:t>基本信息：30岁 | 男 | 上海 | 8年经验</w:t>
      </w:r>
    </w:p>
    <w:p w14:paraId="7EE9C8F5">
      <w:r>
        <w:t>联系方式：18157095205 | weixu@example.com</w:t>
      </w:r>
    </w:p>
    <w:p w14:paraId="3E9A6A07">
      <w:pPr>
        <w:pStyle w:val="4"/>
      </w:pPr>
      <w:r>
        <w:t>自我评价</w:t>
      </w:r>
    </w:p>
    <w:p w14:paraId="1BA521CA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5318251E">
      <w:pPr>
        <w:pStyle w:val="4"/>
      </w:pPr>
      <w:r>
        <w:t>教育经历</w:t>
      </w:r>
    </w:p>
    <w:p w14:paraId="4E01833E">
      <w:r>
        <w:t>西安交通大学 | 产品设计 | 本科 | 2014-09 ~ 2018-06</w:t>
      </w:r>
    </w:p>
    <w:p w14:paraId="6AEBA753">
      <w:r>
        <w:t>专业成绩：3.09/4</w:t>
      </w:r>
    </w:p>
    <w:p w14:paraId="65032980">
      <w:r>
        <w:t>主修课程：管理学原理、运营管理、战略管理、财务管理、市场营销学、组织行为学</w:t>
      </w:r>
    </w:p>
    <w:p w14:paraId="3FC57D29">
      <w:pPr>
        <w:pStyle w:val="4"/>
      </w:pPr>
      <w:r>
        <w:t>工作经验</w:t>
      </w:r>
    </w:p>
    <w:p w14:paraId="4D07B161">
      <w:r>
        <w:rPr>
          <w:b/>
        </w:rPr>
        <w:t>新锐传媒有限公司 | 平面设计师 | 2024-01 ~ 2025-09</w:t>
      </w:r>
    </w:p>
    <w:p w14:paraId="5B12DFB2">
      <w:pPr>
        <w:pStyle w:val="16"/>
      </w:pPr>
      <w:r>
        <w:t>制作宣传海报、画册、名片等平面物料。 负责公司产品UI界面设计，提升视觉体验。 与产品、开发沟通，保证设计落地效果。</w:t>
      </w:r>
    </w:p>
    <w:p w14:paraId="002556D4">
      <w:r>
        <w:rPr>
          <w:b/>
        </w:rPr>
        <w:t>上海零售科技有限公司 | 平面设计师 | 2025-10 ~ 2026-03</w:t>
      </w:r>
    </w:p>
    <w:p w14:paraId="7404CC32">
      <w:pPr>
        <w:pStyle w:val="16"/>
      </w:pPr>
      <w:r>
        <w:t>与产品、开发沟通，保证设计落地效果。</w:t>
      </w:r>
    </w:p>
    <w:p w14:paraId="003DE919">
      <w:pPr>
        <w:pStyle w:val="4"/>
      </w:pPr>
      <w:r>
        <w:t>专业技能</w:t>
      </w:r>
    </w:p>
    <w:p w14:paraId="5AE5B4B2">
      <w:r>
        <w:t>语言能力：日语N2，可进行日常对话。</w:t>
      </w:r>
    </w:p>
    <w:p w14:paraId="20A8A189">
      <w:r>
        <w:t>计算机能力：精通Excel数据处理</w:t>
      </w:r>
    </w:p>
    <w:p w14:paraId="51808977">
      <w:r>
        <w:t>专业能力：Illustrator、Sketch</w:t>
      </w:r>
    </w:p>
    <w:p w14:paraId="419C5A53">
      <w:pPr>
        <w:pStyle w:val="4"/>
      </w:pPr>
      <w:r>
        <w:t>资质认证</w:t>
      </w:r>
    </w:p>
    <w:p w14:paraId="6E999AD9">
      <w:pPr>
        <w:pStyle w:val="16"/>
      </w:pPr>
      <w:r>
        <w:t>Adobe认证设计师。</w:t>
      </w:r>
    </w:p>
    <w:p w14:paraId="7C756A4B">
      <w:r>
        <w:br w:type="page"/>
      </w:r>
    </w:p>
    <w:p w14:paraId="46383374">
      <w:pPr>
        <w:jc w:val="center"/>
      </w:pPr>
      <w:r>
        <w:rPr>
          <w:b/>
          <w:sz w:val="32"/>
        </w:rPr>
        <w:t>王建华</w:t>
      </w:r>
    </w:p>
    <w:p w14:paraId="19A40559">
      <w:r>
        <w:t>求职意向：设计师 | 苏州 | 18449/月 | 两周内到岗</w:t>
      </w:r>
    </w:p>
    <w:p w14:paraId="02958AC1">
      <w:r>
        <w:t>基本信息：30岁 | 女 | 苏州 | 10年经验</w:t>
      </w:r>
    </w:p>
    <w:p w14:paraId="0CF5145A">
      <w:r>
        <w:t>联系方式：18982992040 | yong57@example.net</w:t>
      </w:r>
    </w:p>
    <w:p w14:paraId="1D7C21F3">
      <w:pPr>
        <w:pStyle w:val="4"/>
      </w:pPr>
      <w:r>
        <w:t>教育经历</w:t>
      </w:r>
    </w:p>
    <w:p w14:paraId="7D45E3CB">
      <w:r>
        <w:t>深圳职业技术学院 | 数字媒体艺术 | 专科 | 2013-09 ~ 2016-06</w:t>
      </w:r>
    </w:p>
    <w:p w14:paraId="0CBA6BDE">
      <w:r>
        <w:t>专业成绩：3.32/4（专业前30%）</w:t>
      </w:r>
    </w:p>
    <w:p w14:paraId="34EAB508">
      <w:r>
        <w:t>主修课程：运营管理、财务管理、组织行为学、战略管理、市场营销学、管理学原理</w:t>
      </w:r>
    </w:p>
    <w:p w14:paraId="2FCED05F">
      <w:pPr>
        <w:pStyle w:val="4"/>
      </w:pPr>
      <w:r>
        <w:t>实习经历</w:t>
      </w:r>
    </w:p>
    <w:p w14:paraId="5780EEC7">
      <w:r>
        <w:rPr>
          <w:b/>
        </w:rPr>
        <w:t>1. 成都制造科技有限公司 | UI设计师 | 2018-12 ~ 2022-08</w:t>
      </w:r>
    </w:p>
    <w:p w14:paraId="705DFBD1">
      <w:pPr>
        <w:pStyle w:val="16"/>
      </w:pPr>
      <w:r>
        <w:t>负责公司产品UI界面设计，提升视觉体验。 维护设计规范，持续优化设计风格。 与产品、开发沟通，保证设计落地效果。</w:t>
      </w:r>
    </w:p>
    <w:p w14:paraId="11D1009E">
      <w:r>
        <w:rPr>
          <w:b/>
        </w:rPr>
        <w:t>2. 博雅互联网科技有限公司 | 视觉设计师 | 2022-03 ~ 2026-04</w:t>
      </w:r>
    </w:p>
    <w:p w14:paraId="28569BB3">
      <w:pPr>
        <w:pStyle w:val="16"/>
      </w:pPr>
      <w:r>
        <w:t>制作宣传海报、画册、名片等平面物料。 参与品牌VI设计，确保品牌一致性。 负责公司产品UI界面设计，提升视觉体验。</w:t>
      </w:r>
    </w:p>
    <w:p w14:paraId="2918D667">
      <w:pPr>
        <w:pStyle w:val="4"/>
      </w:pPr>
      <w:r>
        <w:t>技能特长</w:t>
      </w:r>
    </w:p>
    <w:p w14:paraId="0107EC60">
      <w:r>
        <w:t>语言能力：英语CET-4，具备基本读写能力。</w:t>
      </w:r>
    </w:p>
    <w:p w14:paraId="6C1BC165">
      <w:r>
        <w:t>计算机能力：掌握Photoshop基本操作</w:t>
      </w:r>
    </w:p>
    <w:p w14:paraId="1FB23E95">
      <w:r>
        <w:t>专业能力：Photoshop、Figma、Illustrator</w:t>
      </w:r>
    </w:p>
    <w:p w14:paraId="769822BE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4CF2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31EC14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0BAA577F">
      <w:pPr>
        <w:pStyle w:val="4"/>
      </w:pPr>
      <w:r>
        <w:t>个人评价</w:t>
      </w:r>
    </w:p>
    <w:p w14:paraId="7E81219C">
      <w:r>
        <w:t>具备良好的审美能力和设计功底；热爱设计，关注细节；善于沟通，能准确理解需求并转化为优秀的设计方案。</w:t>
      </w:r>
    </w:p>
    <w:p w14:paraId="4ECE14CB">
      <w:r>
        <w:br w:type="page"/>
      </w:r>
    </w:p>
    <w:p w14:paraId="5AAE122B">
      <w:pPr>
        <w:jc w:val="center"/>
      </w:pPr>
      <w:r>
        <w:rPr>
          <w:b/>
          <w:sz w:val="32"/>
        </w:rPr>
        <w:t>杨帅</w:t>
      </w:r>
    </w:p>
    <w:p w14:paraId="7C679593">
      <w:r>
        <w:t>求职意向：财务助理 | 西安 | 14938/月 | 随时到岗</w:t>
      </w:r>
    </w:p>
    <w:p w14:paraId="06B882A4">
      <w:r>
        <w:t>基本信息：31岁 | 男 | 西安 | 9年经验</w:t>
      </w:r>
    </w:p>
    <w:p w14:paraId="64BE01B8">
      <w:r>
        <w:t>联系方式：18091127616 | lutao@example.org</w:t>
      </w:r>
    </w:p>
    <w:p w14:paraId="75071B76">
      <w:pPr>
        <w:pStyle w:val="4"/>
      </w:pPr>
      <w:r>
        <w:t>学习背景</w:t>
      </w:r>
    </w:p>
    <w:p w14:paraId="164B5932">
      <w:r>
        <w:t>北京大学 | 审计学 | 本科 | 2013-09 ~ 2017-06</w:t>
      </w:r>
    </w:p>
    <w:p w14:paraId="5282C058">
      <w:r>
        <w:t>专业成绩：3.45/4（专业前30%）</w:t>
      </w:r>
    </w:p>
    <w:p w14:paraId="0C2F3316">
      <w:r>
        <w:t>主修课程：财务管理、市场营销学、运营管理、组织行为学、管理学原理、战略管理</w:t>
      </w:r>
    </w:p>
    <w:p w14:paraId="75694374">
      <w:pPr>
        <w:pStyle w:val="4"/>
      </w:pPr>
      <w:r>
        <w:t>职业经历</w:t>
      </w:r>
    </w:p>
    <w:p w14:paraId="0C020448">
      <w:r>
        <w:rPr>
          <w:b/>
        </w:rPr>
        <w:t>1. 全民简历传媒科技有限公司 | 财务分析 | 2025-05 ~ 2026-06</w:t>
      </w:r>
    </w:p>
    <w:p w14:paraId="037838BF">
      <w:pPr>
        <w:pStyle w:val="16"/>
      </w:pPr>
      <w:r>
        <w:t>管理发票、合同等财务档案，确保合规。</w:t>
      </w:r>
    </w:p>
    <w:p w14:paraId="0F63BFF1">
      <w:pPr>
        <w:pStyle w:val="4"/>
      </w:pPr>
      <w:r>
        <w:t>技能证书</w:t>
      </w:r>
    </w:p>
    <w:p w14:paraId="0E7254DC">
      <w:r>
        <w:t>语言能力：英语CET-4，具备基本读写能力。</w:t>
      </w:r>
    </w:p>
    <w:p w14:paraId="069ED54D">
      <w:r>
        <w:t>计算机能力：熟悉Python基础</w:t>
      </w:r>
    </w:p>
    <w:p w14:paraId="594EEDE9">
      <w:r>
        <w:t>专业能力：税务申报、金蝶</w:t>
      </w:r>
    </w:p>
    <w:p w14:paraId="1CF4E0B9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E287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6B96D1">
            <w:pPr>
              <w:spacing w:after="0" w:line="240" w:lineRule="auto"/>
            </w:pPr>
            <w:r>
              <w:t>初级会计职称。</w:t>
            </w:r>
          </w:p>
        </w:tc>
      </w:tr>
    </w:tbl>
    <w:p w14:paraId="5D3FFBFE">
      <w:pPr>
        <w:pStyle w:val="4"/>
      </w:pPr>
      <w:r>
        <w:t>自我介绍</w:t>
      </w:r>
    </w:p>
    <w:p w14:paraId="093F0322">
      <w:r>
        <w:t>做事严谨，对数字敏感；熟练掌握财务软件，有较强的合规意识；诚实守信，具备良好的职业道德。</w:t>
      </w:r>
    </w:p>
    <w:p w14:paraId="5250803E">
      <w:r>
        <w:br w:type="page"/>
      </w:r>
    </w:p>
    <w:p w14:paraId="46D55C40">
      <w:pPr>
        <w:jc w:val="center"/>
      </w:pPr>
      <w:r>
        <w:rPr>
          <w:b/>
          <w:sz w:val="32"/>
        </w:rPr>
        <w:t>曹丽</w:t>
      </w:r>
    </w:p>
    <w:p w14:paraId="4EAF647C">
      <w:r>
        <w:t>求职意向：市场专员 | 广州 | 18590/月 | 两周内到岗</w:t>
      </w:r>
    </w:p>
    <w:p w14:paraId="1EA19F27">
      <w:r>
        <w:t>基本信息：33岁 | 女 | 广州 | 11年经验</w:t>
      </w:r>
    </w:p>
    <w:p w14:paraId="694CEC8C">
      <w:r>
        <w:t>联系方式：15179240206 | ptang@example.com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E61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9ABE7D">
            <w:pPr>
              <w:pStyle w:val="4"/>
            </w:pPr>
            <w:r>
              <w:t>学历信息</w:t>
            </w:r>
          </w:p>
          <w:p w14:paraId="0A0BA64B">
            <w:r>
              <w:t>武汉大学 | 市场营销 | 本科 | 2011-09 ~ 2015-06</w:t>
            </w:r>
          </w:p>
          <w:p w14:paraId="51E072C9">
            <w:r>
              <w:t>专业成绩：3.65/4（专业前15%）</w:t>
            </w:r>
          </w:p>
          <w:p w14:paraId="59B39AE7">
            <w:r>
              <w:t>主修课程：品牌管理、市场调研、广告学、销售管理、市场营销学、消费者行为学</w:t>
            </w:r>
          </w:p>
        </w:tc>
      </w:tr>
    </w:tbl>
    <w:p w14:paraId="3769B27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B64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124E2C">
            <w:pPr>
              <w:pStyle w:val="4"/>
            </w:pPr>
            <w:r>
              <w:t>工作经历</w:t>
            </w:r>
          </w:p>
          <w:p w14:paraId="115AA50D">
            <w:r>
              <w:rPr>
                <w:b/>
              </w:rPr>
              <w:t>全民简历科技科技有限公司 | 营销专员 | 2025-08 ~ 2026-11</w:t>
            </w:r>
          </w:p>
          <w:p w14:paraId="3C1F00D8">
            <w:pPr>
              <w:pStyle w:val="16"/>
            </w:pPr>
            <w:r>
              <w:t>协助制定营销策略，跟踪推广效果并优化。 与媒体、渠道保持良好合作，拓展市场资源。 策划并执行线上线下营销活动，提升品牌知名度。</w:t>
            </w:r>
          </w:p>
        </w:tc>
      </w:tr>
    </w:tbl>
    <w:p w14:paraId="036C17E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56C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D0635D">
            <w:pPr>
              <w:pStyle w:val="4"/>
            </w:pPr>
            <w:r>
              <w:t>技能特长</w:t>
            </w:r>
          </w:p>
          <w:p w14:paraId="51C28372">
            <w:r>
              <w:t>语言能力：韩语TOPIK4，基础交流能力。</w:t>
            </w:r>
          </w:p>
          <w:p w14:paraId="226596C9">
            <w:r>
              <w:t>计算机能力：精通Excel数据处理</w:t>
            </w:r>
          </w:p>
          <w:p w14:paraId="325AE462">
            <w:r>
              <w:t>专业能力：活动策划、数据分析、社交媒体运营、市场调研</w:t>
            </w:r>
          </w:p>
        </w:tc>
      </w:tr>
    </w:tbl>
    <w:p w14:paraId="02CC4FF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649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A6B2E6">
            <w:pPr>
              <w:pStyle w:val="4"/>
            </w:pPr>
            <w:r>
              <w:t>资质认证</w:t>
            </w:r>
          </w:p>
          <w:p w14:paraId="493659EB">
            <w:pPr>
              <w:pStyle w:val="16"/>
            </w:pPr>
            <w:r>
              <w:t>大学英语四级（CET-4），良好的读写能力。</w:t>
            </w:r>
          </w:p>
          <w:p w14:paraId="746815CB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512D601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40A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B91AFA">
            <w:pPr>
              <w:pStyle w:val="4"/>
            </w:pPr>
            <w:r>
              <w:t>自我陈述</w:t>
            </w:r>
          </w:p>
          <w:p w14:paraId="31523A4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6FDBA2BC"/>
    <w:p w14:paraId="4B4DA6F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FC84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27707">
            <w:r>
              <w:rPr>
                <w:b/>
                <w:sz w:val="28"/>
              </w:rPr>
              <w:t>张凤兰</w:t>
            </w:r>
          </w:p>
          <w:p w14:paraId="1D4648D4">
            <w:r>
              <w:t>求职意向：财务助理 | 苏州 | 14835/月 | 随时到岗</w:t>
            </w:r>
          </w:p>
          <w:p w14:paraId="7E3A96B2">
            <w:r>
              <w:t>基本信息：36岁 | 男 | 苏州 | 14年经验</w:t>
            </w:r>
          </w:p>
          <w:p w14:paraId="175370D2">
            <w:r>
              <w:t>联系方式：15908326696 | taohe@example.com</w:t>
            </w:r>
          </w:p>
          <w:p w14:paraId="3D6BB1EA">
            <w:pPr>
              <w:pStyle w:val="4"/>
            </w:pPr>
            <w:r>
              <w:t>专业技能</w:t>
            </w:r>
          </w:p>
          <w:p w14:paraId="56E57FEA">
            <w:r>
              <w:t>语言能力：英语专八，流利商务沟通。</w:t>
            </w:r>
          </w:p>
          <w:p w14:paraId="2EC2C15A">
            <w:r>
              <w:t>计算机能力：精通Excel数据处理</w:t>
            </w:r>
          </w:p>
          <w:p w14:paraId="43500E4F">
            <w:r>
              <w:t>专业能力：金蝶、财务报表、Excel</w:t>
            </w:r>
          </w:p>
        </w:tc>
        <w:tc>
          <w:tcPr>
            <w:tcW w:w="4320" w:type="dxa"/>
          </w:tcPr>
          <w:p w14:paraId="0A0B73B6"/>
          <w:p w14:paraId="12E8D22F">
            <w:pPr>
              <w:pStyle w:val="4"/>
            </w:pPr>
            <w:r>
              <w:t>学历信息</w:t>
            </w:r>
          </w:p>
          <w:p w14:paraId="083E2095">
            <w:r>
              <w:t>天津大学 | 审计学 | 本科 | 2008-09 ~ 2012-06</w:t>
            </w:r>
          </w:p>
          <w:p w14:paraId="365086C2">
            <w:r>
              <w:t>专业成绩：3.29/4</w:t>
            </w:r>
          </w:p>
          <w:p w14:paraId="7694D7B0">
            <w:r>
              <w:t>主修课程：战略管理、运营管理、市场营销学、财务管理、组织行为学、管理学原理</w:t>
            </w:r>
          </w:p>
          <w:p w14:paraId="465D4B2D">
            <w:pPr>
              <w:pStyle w:val="4"/>
            </w:pPr>
            <w:r>
              <w:t>职业经历</w:t>
            </w:r>
          </w:p>
          <w:p w14:paraId="2ED68277">
            <w:r>
              <w:rPr>
                <w:b/>
              </w:rPr>
              <w:t>新锐传媒科技有限公司 | 财务分析 | 2021-08 ~ 2024-10</w:t>
            </w:r>
          </w:p>
          <w:p w14:paraId="4B8D5FE4">
            <w:pPr>
              <w:pStyle w:val="16"/>
            </w:pPr>
            <w:r>
              <w:t>协助完成月度财务报表编制及税务申报。 管理发票、合同等财务档案，确保合规。</w:t>
            </w:r>
          </w:p>
          <w:p w14:paraId="04B9D263">
            <w:r>
              <w:rPr>
                <w:b/>
              </w:rPr>
              <w:t>恒通互联网科技有限公司 | 出纳 | 2024-06 ~ 2026-01</w:t>
            </w:r>
          </w:p>
          <w:p w14:paraId="73A9CC6E">
            <w:pPr>
              <w:pStyle w:val="16"/>
            </w:pPr>
            <w:r>
              <w:t>管理发票、合同等财务档案，确保合规。 参与预算编制及成本控制分析。 负责日常报销审核、凭证编制及账务处理。</w:t>
            </w:r>
          </w:p>
          <w:p w14:paraId="794793A1">
            <w:pPr>
              <w:pStyle w:val="4"/>
            </w:pPr>
            <w:r>
              <w:t>资格证书</w:t>
            </w:r>
          </w:p>
          <w:p w14:paraId="07A67CF7">
            <w:pPr>
              <w:pStyle w:val="16"/>
            </w:pPr>
            <w:r>
              <w:t>会计从业资格证。</w:t>
            </w:r>
          </w:p>
          <w:p w14:paraId="48580314">
            <w:pPr>
              <w:pStyle w:val="16"/>
            </w:pPr>
            <w:r>
              <w:t>初级会计职称。</w:t>
            </w:r>
          </w:p>
          <w:p w14:paraId="7AA1F889">
            <w:pPr>
              <w:pStyle w:val="4"/>
            </w:pPr>
            <w:r>
              <w:t>自我介绍</w:t>
            </w:r>
          </w:p>
          <w:p w14:paraId="0E5438B1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58AB945">
      <w:r>
        <w:br w:type="page"/>
      </w:r>
    </w:p>
    <w:p w14:paraId="02C32F63">
      <w:pPr>
        <w:jc w:val="center"/>
      </w:pPr>
      <w:r>
        <w:rPr>
          <w:b/>
          <w:sz w:val="32"/>
        </w:rPr>
        <w:t>郭鹏</w:t>
      </w:r>
    </w:p>
    <w:p w14:paraId="2ED19536">
      <w:r>
        <w:t>求职意向：产品经理 | 成都 | 8033/月 | 随时到岗</w:t>
      </w:r>
    </w:p>
    <w:p w14:paraId="7893524A">
      <w:r>
        <w:t>基本信息：25岁 | 女 | 郑州 | 5年经验</w:t>
      </w:r>
    </w:p>
    <w:p w14:paraId="02279F7F">
      <w:r>
        <w:t>联系方式：15603157308 | qiuyong@example.org</w:t>
      </w:r>
    </w:p>
    <w:p w14:paraId="37036F5C">
      <w:pPr>
        <w:pStyle w:val="4"/>
      </w:pPr>
      <w:r>
        <w:t>教育背景</w:t>
      </w:r>
    </w:p>
    <w:p w14:paraId="64A919C3">
      <w:r>
        <w:t>北京信息职业技术学院 | 信息管理 | 专科 | 2018-09 ~ 2021-06</w:t>
      </w:r>
    </w:p>
    <w:p w14:paraId="64A7D249">
      <w:r>
        <w:t>专业成绩：3.65/4（专业前10%）</w:t>
      </w:r>
    </w:p>
    <w:p w14:paraId="67DA71FB">
      <w:r>
        <w:t>主修课程：管理学原理、市场营销学、运营管理、战略管理、财务管理、组织行为学</w:t>
      </w:r>
    </w:p>
    <w:p w14:paraId="4FF7B756">
      <w:pPr>
        <w:pStyle w:val="4"/>
      </w:pPr>
      <w:r>
        <w:t>职业经历</w:t>
      </w:r>
    </w:p>
    <w:p w14:paraId="4AFC0237">
      <w:r>
        <w:rPr>
          <w:b/>
        </w:rPr>
        <w:t>领航互联网科技有限公司 | 产品经理 | 2022-02 ~ 2026-01</w:t>
      </w:r>
    </w:p>
    <w:p w14:paraId="78E498C0">
      <w:pPr>
        <w:pStyle w:val="16"/>
      </w:pPr>
      <w:r>
        <w:t>负责产品需求调研、用户分析，完成产品规划与设计。 组织用户访谈，挖掘潜在需求。</w:t>
      </w:r>
    </w:p>
    <w:p w14:paraId="2219B637">
      <w:pPr>
        <w:pStyle w:val="4"/>
      </w:pPr>
      <w:r>
        <w:t>专业技能</w:t>
      </w:r>
    </w:p>
    <w:p w14:paraId="182B7865">
      <w:r>
        <w:t>语言能力：日语N2，可进行日常对话。</w:t>
      </w:r>
    </w:p>
    <w:p w14:paraId="3714256E">
      <w:r>
        <w:t>计算机能力：精通Excel数据处理</w:t>
      </w:r>
    </w:p>
    <w:p w14:paraId="24A02CDF">
      <w:r>
        <w:t>专业能力：用户调研、需求分析</w:t>
      </w:r>
    </w:p>
    <w:p w14:paraId="68D00DB8">
      <w:pPr>
        <w:pStyle w:val="4"/>
      </w:pPr>
      <w:r>
        <w:t>证书与荣誉</w:t>
      </w:r>
    </w:p>
    <w:p w14:paraId="048F7BB8">
      <w:pPr>
        <w:pStyle w:val="16"/>
      </w:pPr>
      <w:r>
        <w:t>PMP项目管理认证。</w:t>
      </w:r>
    </w:p>
    <w:p w14:paraId="2B9680AD">
      <w:pPr>
        <w:pStyle w:val="4"/>
      </w:pPr>
      <w:r>
        <w:t>自我评价</w:t>
      </w:r>
    </w:p>
    <w:p w14:paraId="0B392946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25796CF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28E5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8CB0E7">
            <w:r>
              <w:rPr>
                <w:b/>
                <w:sz w:val="28"/>
              </w:rPr>
              <w:t>赖淑兰</w:t>
            </w:r>
          </w:p>
          <w:p w14:paraId="0C8ADC8F">
            <w:r>
              <w:t>求职意向：行政专员 | 北京 | 15830/月 | 一周内到岗</w:t>
            </w:r>
          </w:p>
          <w:p w14:paraId="3FE663F1">
            <w:r>
              <w:t>基本信息：30岁 | 男 | 北京 | 10年经验</w:t>
            </w:r>
          </w:p>
          <w:p w14:paraId="617F9ECC">
            <w:r>
              <w:t>联系方式：15901116884 | stang@example.net</w:t>
            </w:r>
          </w:p>
          <w:p w14:paraId="2D9EA023">
            <w:pPr>
              <w:pStyle w:val="4"/>
            </w:pPr>
            <w:r>
              <w:t>技能特长</w:t>
            </w:r>
          </w:p>
          <w:p w14:paraId="3B61AD0B">
            <w:r>
              <w:t>语言能力：日语N2，可进行日常对话。</w:t>
            </w:r>
          </w:p>
          <w:p w14:paraId="0141F2B7">
            <w:r>
              <w:t>计算机能力：掌握Photoshop基本操作</w:t>
            </w:r>
          </w:p>
          <w:p w14:paraId="23228D8C">
            <w:r>
              <w:t>专业能力：档案管理、固定资产管理、会议组织、办公软件</w:t>
            </w:r>
          </w:p>
        </w:tc>
        <w:tc>
          <w:tcPr>
            <w:tcW w:w="4320" w:type="dxa"/>
          </w:tcPr>
          <w:p w14:paraId="7F7C0E6F"/>
          <w:p w14:paraId="0A7A98A9">
            <w:pPr>
              <w:pStyle w:val="4"/>
            </w:pPr>
            <w:r>
              <w:t>教育状况</w:t>
            </w:r>
          </w:p>
          <w:p w14:paraId="3F7F3168">
            <w:r>
              <w:t>深圳职业技术学院 | 汉语言文学 | 专科 | 2013-09 ~ 2016-06</w:t>
            </w:r>
          </w:p>
          <w:p w14:paraId="64CA7960">
            <w:r>
              <w:t>专业成绩：3.19/4</w:t>
            </w:r>
          </w:p>
          <w:p w14:paraId="54124204">
            <w:r>
              <w:t>主修课程：管理学原理、市场营销学、财务管理、战略管理、组织行为学、运营管理</w:t>
            </w:r>
          </w:p>
          <w:p w14:paraId="2225A0E8">
            <w:pPr>
              <w:pStyle w:val="4"/>
            </w:pPr>
            <w:r>
              <w:t>过往经历</w:t>
            </w:r>
          </w:p>
          <w:p w14:paraId="6D9ACA3E">
            <w:r>
              <w:rPr>
                <w:b/>
              </w:rPr>
              <w:t>杭州互联网科技有限公司 | 行政主管 | 2017-12 ~ 2019-06</w:t>
            </w:r>
          </w:p>
          <w:p w14:paraId="32619D0A">
            <w:pPr>
              <w:pStyle w:val="16"/>
            </w:pPr>
            <w:r>
              <w:t>负责公司日常行政事务管理，包括办公环境维护、办公用品采购与发放。 负责来访客户接待及电话接听，展现良好企业形象。</w:t>
            </w:r>
          </w:p>
          <w:p w14:paraId="4C11E9B2">
            <w:r>
              <w:rPr>
                <w:b/>
              </w:rPr>
              <w:t>恒通制造科技有限公司 | 行政经理 | 2019-07 ~ 2022-08</w:t>
            </w:r>
          </w:p>
          <w:p w14:paraId="6A4A454D">
            <w:pPr>
              <w:pStyle w:val="16"/>
            </w:pPr>
            <w:r>
              <w:t>负责来访客户接待及电话接听，展现良好企业形象。 参与制定行政管理制度，优化流程，提高工作效率。</w:t>
            </w:r>
          </w:p>
          <w:p w14:paraId="2D1C3A17">
            <w:r>
              <w:rPr>
                <w:b/>
              </w:rPr>
              <w:t>恒通教育有限公司 | 行政经理 | 2022-02 ~ 2026-06</w:t>
            </w:r>
          </w:p>
          <w:p w14:paraId="274F1BA0">
            <w:pPr>
              <w:pStyle w:val="16"/>
            </w:pPr>
            <w:r>
              <w:t>负责公司日常行政事务管理，包括办公环境维护、办公用品采购与发放。</w:t>
            </w:r>
          </w:p>
          <w:p w14:paraId="5C31841C">
            <w:pPr>
              <w:pStyle w:val="4"/>
            </w:pPr>
            <w:r>
              <w:t>资格证书</w:t>
            </w:r>
          </w:p>
          <w:p w14:paraId="3EEEBABA">
            <w:pPr>
              <w:pStyle w:val="16"/>
            </w:pPr>
            <w:r>
              <w:t>全国计算机等级考试二级（Office高级应用）。</w:t>
            </w:r>
          </w:p>
          <w:p w14:paraId="63C82D6C">
            <w:pPr>
              <w:pStyle w:val="16"/>
            </w:pPr>
            <w:r>
              <w:t>大学英语四级（CET-4），良好的读写能力。</w:t>
            </w:r>
          </w:p>
          <w:p w14:paraId="258DAAA3">
            <w:pPr>
              <w:pStyle w:val="16"/>
            </w:pPr>
            <w:r>
              <w:t>大学英语六级（CET-6），优秀的听说读写能力。</w:t>
            </w:r>
          </w:p>
          <w:p w14:paraId="73AC8438">
            <w:pPr>
              <w:pStyle w:val="4"/>
            </w:pPr>
            <w:r>
              <w:t>自我陈述</w:t>
            </w:r>
          </w:p>
          <w:p w14:paraId="55999C1C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57825D12">
      <w:r>
        <w:br w:type="page"/>
      </w:r>
    </w:p>
    <w:p w14:paraId="3E7F7885">
      <w:pPr>
        <w:jc w:val="center"/>
      </w:pPr>
      <w:r>
        <w:rPr>
          <w:b/>
          <w:sz w:val="32"/>
        </w:rPr>
        <w:t>李艳</w:t>
      </w:r>
    </w:p>
    <w:p w14:paraId="50F2AA40">
      <w:r>
        <w:t>求职意向：运营专员 | 郑州 | 15678/月 | 随时到岗</w:t>
      </w:r>
    </w:p>
    <w:p w14:paraId="2507E8F4">
      <w:r>
        <w:t>基本信息：33岁 | 男 | 郑州 | 13年经验</w:t>
      </w:r>
    </w:p>
    <w:p w14:paraId="3E0A172A">
      <w:r>
        <w:t>联系方式：18699321469 | xiulan11@example.net</w:t>
      </w:r>
    </w:p>
    <w:p w14:paraId="0543016C">
      <w:pPr>
        <w:pStyle w:val="4"/>
      </w:pPr>
      <w:r>
        <w:t>学习背景</w:t>
      </w:r>
    </w:p>
    <w:p w14:paraId="4C28CE26">
      <w:r>
        <w:t>广州番禺职业技术学院 | 新闻传播 | 专科 | 2010-09 ~ 2013-06</w:t>
      </w:r>
    </w:p>
    <w:p w14:paraId="2FE1F085">
      <w:r>
        <w:t>专业成绩：3.39/4（专业前30%）</w:t>
      </w:r>
    </w:p>
    <w:p w14:paraId="18305BDB">
      <w:r>
        <w:t>主修课程：运营管理、战略管理、组织行为学、管理学原理、市场营销学、财务管理</w:t>
      </w:r>
    </w:p>
    <w:p w14:paraId="07B8DB7E">
      <w:pPr>
        <w:pStyle w:val="4"/>
      </w:pPr>
      <w:r>
        <w:t>职业经历</w:t>
      </w:r>
    </w:p>
    <w:p w14:paraId="22324D32">
      <w:r>
        <w:rPr>
          <w:b/>
        </w:rPr>
        <w:t>创想金融科技有限公司 | 新媒体运营 | 2017-02 ~ 2021-10</w:t>
      </w:r>
    </w:p>
    <w:p w14:paraId="2510E9CE">
      <w:pPr>
        <w:pStyle w:val="16"/>
      </w:pPr>
      <w:r>
        <w:t>负责用户社群运营，提升用户活跃度和粘性。 策划并执行线上活动，促进用户增长和转化。</w:t>
      </w:r>
    </w:p>
    <w:p w14:paraId="00BE3851">
      <w:r>
        <w:rPr>
          <w:b/>
        </w:rPr>
        <w:t>博雅医疗有限公司 | 用户运营 | 2021-01 ~ 2023-02</w:t>
      </w:r>
    </w:p>
    <w:p w14:paraId="60CA1821">
      <w:pPr>
        <w:pStyle w:val="16"/>
      </w:pPr>
      <w:r>
        <w:t>撰写内容文案，维护APP/网站内容更新。 策划并执行线上活动，促进用户增长和转化。 分析运营数据，提出优化建议。</w:t>
      </w:r>
    </w:p>
    <w:p w14:paraId="2731739C">
      <w:r>
        <w:rPr>
          <w:b/>
        </w:rPr>
        <w:t>新锐医疗有限公司 | 运营专员 | 2023-10 ~ 2026-10</w:t>
      </w:r>
    </w:p>
    <w:p w14:paraId="316BE886">
      <w:pPr>
        <w:pStyle w:val="16"/>
      </w:pPr>
      <w:r>
        <w:t>分析运营数据，提出优化建议。 处理用户反馈，提升用户体验。 策划并执行线上活动，促进用户增长和转化。</w:t>
      </w:r>
    </w:p>
    <w:p w14:paraId="1F6BBE6D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E1F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642C7E6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6C101E87">
            <w:r>
              <w:t>具备网络基础</w:t>
            </w:r>
          </w:p>
        </w:tc>
      </w:tr>
      <w:tr w14:paraId="560FC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06AD594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6CC298A0">
            <w:r>
              <w:t>社群管理</w:t>
            </w:r>
          </w:p>
        </w:tc>
      </w:tr>
    </w:tbl>
    <w:p w14:paraId="689D3F54"/>
    <w:p w14:paraId="123E3CDE">
      <w:pPr>
        <w:pStyle w:val="4"/>
      </w:pPr>
      <w:r>
        <w:t>资质认证</w:t>
      </w:r>
    </w:p>
    <w:p w14:paraId="0725D4AD">
      <w:pPr>
        <w:pStyle w:val="16"/>
      </w:pPr>
      <w:r>
        <w:t>全国计算机等级考试二级（Office高级应用）。</w:t>
      </w:r>
    </w:p>
    <w:p w14:paraId="564E4E4E">
      <w:pPr>
        <w:pStyle w:val="16"/>
      </w:pPr>
      <w:r>
        <w:t>大学英语四级（CET-4），良好的读写能力。</w:t>
      </w:r>
    </w:p>
    <w:p w14:paraId="2D66B2F5">
      <w:pPr>
        <w:pStyle w:val="16"/>
      </w:pPr>
      <w:r>
        <w:t>大学英语六级（CET-6），优秀的听说读写能力。</w:t>
      </w:r>
    </w:p>
    <w:p w14:paraId="59ED4FE9">
      <w:pPr>
        <w:pStyle w:val="4"/>
      </w:pPr>
      <w:r>
        <w:t>关于我</w:t>
      </w:r>
    </w:p>
    <w:p w14:paraId="563B0B31">
      <w:r>
        <w:t>执行力强，结果导向；具备良好的沟通能力和文案功底；善于在快节奏环境中工作，能高效完成目标。</w:t>
      </w:r>
    </w:p>
    <w:p w14:paraId="09BC2435">
      <w:r>
        <w:br w:type="page"/>
      </w:r>
    </w:p>
    <w:p w14:paraId="381F2B15">
      <w:pPr>
        <w:jc w:val="center"/>
      </w:pPr>
      <w:r>
        <w:rPr>
          <w:b/>
          <w:sz w:val="32"/>
        </w:rPr>
        <w:t>傅静</w:t>
      </w:r>
    </w:p>
    <w:p w14:paraId="213606EB">
      <w:r>
        <w:t>求职意向：财务助理 | 西安 | 13304/月 | 随时到岗</w:t>
      </w:r>
    </w:p>
    <w:p w14:paraId="28B7987C">
      <w:r>
        <w:t>基本信息：39岁 | 女 | 西安 | 15年经验</w:t>
      </w:r>
    </w:p>
    <w:p w14:paraId="5BB8F0CE">
      <w:r>
        <w:t>联系方式：13535244569 | xiulanwu@example.com</w:t>
      </w:r>
    </w:p>
    <w:p w14:paraId="23562BFE">
      <w:pPr>
        <w:pStyle w:val="4"/>
      </w:pPr>
      <w:r>
        <w:t>教育状况</w:t>
      </w:r>
    </w:p>
    <w:p w14:paraId="7DD0B7F5">
      <w:r>
        <w:t>中山大学 | 财务管理 | 硕士 | 2008-09 ~ 2011-06</w:t>
      </w:r>
    </w:p>
    <w:p w14:paraId="175312BC">
      <w:r>
        <w:t>专业成绩：3.55/4</w:t>
      </w:r>
    </w:p>
    <w:p w14:paraId="1C1A7EF9">
      <w:r>
        <w:t>主修课程：市场营销学、运营管理、战略管理、组织行为学、财务管理、管理学原理</w:t>
      </w:r>
    </w:p>
    <w:p w14:paraId="4C1A8152">
      <w:pPr>
        <w:pStyle w:val="4"/>
      </w:pPr>
      <w:r>
        <w:t>工作经历</w:t>
      </w:r>
    </w:p>
    <w:p w14:paraId="76666C7A">
      <w:r>
        <w:rPr>
          <w:b/>
        </w:rPr>
        <w:t>卓越零售科技有限公司 | 会计 | 2016-07 ~ 2020-05</w:t>
      </w:r>
    </w:p>
    <w:p w14:paraId="77F081EB">
      <w:pPr>
        <w:pStyle w:val="16"/>
      </w:pPr>
      <w:r>
        <w:t>负责日常报销审核、凭证编制及账务处理。</w:t>
      </w:r>
    </w:p>
    <w:p w14:paraId="03F638F8">
      <w:r>
        <w:rPr>
          <w:b/>
        </w:rPr>
        <w:t>深圳教育有限公司 | 出纳 | 2020-10 ~ 2023-11</w:t>
      </w:r>
    </w:p>
    <w:p w14:paraId="7306834B">
      <w:pPr>
        <w:pStyle w:val="16"/>
      </w:pPr>
      <w:r>
        <w:t>协助完成月度财务报表编制及税务申报。 参与预算编制及成本控制分析。 负责日常报销审核、凭证编制及账务处理。</w:t>
      </w:r>
    </w:p>
    <w:p w14:paraId="08E737B7">
      <w:r>
        <w:rPr>
          <w:b/>
        </w:rPr>
        <w:t>上海制造科技有限公司 | 财务分析 | 2023-11 ~ 2026-02</w:t>
      </w:r>
    </w:p>
    <w:p w14:paraId="11701471">
      <w:pPr>
        <w:pStyle w:val="16"/>
      </w:pPr>
      <w:r>
        <w:t>参与预算编制及成本控制分析。</w:t>
      </w:r>
    </w:p>
    <w:p w14:paraId="31C19C69">
      <w:pPr>
        <w:pStyle w:val="4"/>
      </w:pPr>
      <w:r>
        <w:t>技能特长</w:t>
      </w:r>
    </w:p>
    <w:p w14:paraId="5DE84A22">
      <w:r>
        <w:t>语言能力：韩语TOPIK4，基础交流能力。</w:t>
      </w:r>
    </w:p>
    <w:p w14:paraId="4DF1AA0C">
      <w:r>
        <w:t>计算机能力：精通Excel数据处理</w:t>
      </w:r>
    </w:p>
    <w:p w14:paraId="4129D03E">
      <w:r>
        <w:t>专业能力：Excel、用友、税务申报、财务报表</w:t>
      </w:r>
    </w:p>
    <w:p w14:paraId="14E2932E">
      <w:pPr>
        <w:pStyle w:val="4"/>
      </w:pPr>
      <w:r>
        <w:t>荣誉证书</w:t>
      </w:r>
    </w:p>
    <w:p w14:paraId="7F5E464D">
      <w:pPr>
        <w:pStyle w:val="16"/>
      </w:pPr>
      <w:r>
        <w:t>初级会计职称。</w:t>
      </w:r>
    </w:p>
    <w:p w14:paraId="1F2C3F01">
      <w:pPr>
        <w:pStyle w:val="4"/>
      </w:pPr>
      <w:r>
        <w:t>自我评价</w:t>
      </w:r>
    </w:p>
    <w:p w14:paraId="6AC1CE45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50E0BBE">
      <w:r>
        <w:br w:type="page"/>
      </w:r>
    </w:p>
    <w:p w14:paraId="6BD706B0">
      <w:pPr>
        <w:jc w:val="center"/>
      </w:pPr>
      <w:r>
        <w:rPr>
          <w:b/>
          <w:sz w:val="32"/>
        </w:rPr>
        <w:t>韩冬梅</w:t>
      </w:r>
    </w:p>
    <w:p w14:paraId="72D9499C">
      <w:r>
        <w:t>求职意向：财务助理 | 北京 | 19242/月 | 一个月内到岗</w:t>
      </w:r>
    </w:p>
    <w:p w14:paraId="3A1D35D4">
      <w:r>
        <w:t>基本信息：27岁 | 女 | 北京 | 5年经验</w:t>
      </w:r>
    </w:p>
    <w:p w14:paraId="781D7CD5">
      <w:r>
        <w:t>联系方式：13704553760 | gumin@example.net</w:t>
      </w:r>
    </w:p>
    <w:p w14:paraId="78B4680F">
      <w:pPr>
        <w:pStyle w:val="4"/>
      </w:pPr>
      <w:r>
        <w:t>教育经历</w:t>
      </w:r>
    </w:p>
    <w:p w14:paraId="6004F3A9">
      <w:r>
        <w:t>西安交通大学 | 金融学 | 本科 | 2017-09 ~ 2021-06</w:t>
      </w:r>
    </w:p>
    <w:p w14:paraId="072FF128">
      <w:r>
        <w:t>专业成绩：3.17/4</w:t>
      </w:r>
    </w:p>
    <w:p w14:paraId="3197C932">
      <w:r>
        <w:t>主修课程：管理学原理、市场营销学、战略管理、财务管理、组织行为学、运营管理</w:t>
      </w:r>
    </w:p>
    <w:p w14:paraId="2C7302A9">
      <w:pPr>
        <w:pStyle w:val="4"/>
      </w:pPr>
      <w:r>
        <w:t>实习经历</w:t>
      </w:r>
    </w:p>
    <w:p w14:paraId="6C672925">
      <w:r>
        <w:rPr>
          <w:b/>
        </w:rPr>
        <w:t>恒通医疗有限公司 | 会计 | 2021-12 ~ 2023-09</w:t>
      </w:r>
    </w:p>
    <w:p w14:paraId="189AE2C6">
      <w:pPr>
        <w:pStyle w:val="16"/>
      </w:pPr>
      <w:r>
        <w:t>管理发票、合同等财务档案，确保合规。</w:t>
      </w:r>
    </w:p>
    <w:p w14:paraId="6B82A874">
      <w:r>
        <w:rPr>
          <w:b/>
        </w:rPr>
        <w:t>深圳零售有限公司 | 财务分析 | 2023-11 ~ 2026-12</w:t>
      </w:r>
    </w:p>
    <w:p w14:paraId="54495F93">
      <w:pPr>
        <w:pStyle w:val="16"/>
      </w:pPr>
      <w:r>
        <w:t>配合审计工作，提供所需财务资料。</w:t>
      </w:r>
    </w:p>
    <w:p w14:paraId="7C9433E4">
      <w:pPr>
        <w:pStyle w:val="4"/>
      </w:pPr>
      <w:r>
        <w:t>专业技能</w:t>
      </w:r>
    </w:p>
    <w:p w14:paraId="3AD3FA61">
      <w:r>
        <w:t>语言能力：日语N2，可进行日常对话。</w:t>
      </w:r>
    </w:p>
    <w:p w14:paraId="7A360AC2">
      <w:r>
        <w:t>计算机能力：具备网络基础</w:t>
      </w:r>
    </w:p>
    <w:p w14:paraId="624DD20F">
      <w:r>
        <w:t>专业能力：Excel、税务申报</w:t>
      </w:r>
    </w:p>
    <w:p w14:paraId="08585262">
      <w:pPr>
        <w:pStyle w:val="4"/>
      </w:pPr>
      <w:r>
        <w:t>荣誉证书</w:t>
      </w:r>
    </w:p>
    <w:p w14:paraId="6CAAA14B">
      <w:pPr>
        <w:pStyle w:val="16"/>
      </w:pPr>
      <w:r>
        <w:t>会计从业资格证。</w:t>
      </w:r>
    </w:p>
    <w:p w14:paraId="515C5134">
      <w:pPr>
        <w:pStyle w:val="4"/>
      </w:pPr>
      <w:r>
        <w:t>自我陈述</w:t>
      </w:r>
    </w:p>
    <w:p w14:paraId="6F65E016">
      <w:r>
        <w:t>做事严谨，对数字敏感；熟练掌握财务软件，有较强的合规意识；诚实守信，具备良好的职业道德。</w:t>
      </w:r>
    </w:p>
    <w:p w14:paraId="069089FD">
      <w:r>
        <w:br w:type="page"/>
      </w:r>
    </w:p>
    <w:p w14:paraId="1D670753">
      <w:pPr>
        <w:jc w:val="center"/>
      </w:pPr>
      <w:r>
        <w:rPr>
          <w:b/>
          <w:color w:val="003366"/>
          <w:sz w:val="32"/>
        </w:rPr>
        <w:t>田岩</w:t>
      </w:r>
    </w:p>
    <w:p w14:paraId="0734603D">
      <w:r>
        <w:t>求职意向：人事专员 | 成都 | 13674/月 | 一个月内到岗</w:t>
      </w:r>
    </w:p>
    <w:p w14:paraId="7643E6C7">
      <w:r>
        <w:t>基本信息：37岁 | 男 | 成都 | 13年经验</w:t>
      </w:r>
    </w:p>
    <w:p w14:paraId="226ED33A">
      <w:r>
        <w:t>联系方式：18966746149 | changmin@example.org</w:t>
      </w:r>
    </w:p>
    <w:p w14:paraId="792B65D1">
      <w:pPr>
        <w:pStyle w:val="4"/>
      </w:pPr>
      <w:r>
        <w:t>技能特长</w:t>
      </w:r>
    </w:p>
    <w:p w14:paraId="684CA666">
      <w:r>
        <w:t>语言能力：英语专八，流利商务沟通。</w:t>
      </w:r>
    </w:p>
    <w:p w14:paraId="1DB0F60E">
      <w:r>
        <w:t>计算机能力：熟悉Python基础</w:t>
      </w:r>
    </w:p>
    <w:p w14:paraId="557BAD20">
      <w:r>
        <w:t>专业能力：招聘面试、员工关系</w:t>
      </w:r>
    </w:p>
    <w:p w14:paraId="38D8DCB5">
      <w:pPr>
        <w:pStyle w:val="4"/>
      </w:pPr>
      <w:r>
        <w:t>获奖情况</w:t>
      </w:r>
    </w:p>
    <w:p w14:paraId="1AC6FC3B">
      <w:pPr>
        <w:pStyle w:val="16"/>
      </w:pPr>
      <w:r>
        <w:t>人力资源管理师三级证书。</w:t>
      </w:r>
    </w:p>
    <w:p w14:paraId="5178F50E">
      <w:pPr>
        <w:pStyle w:val="4"/>
      </w:pPr>
      <w:r>
        <w:t>学历信息</w:t>
      </w:r>
    </w:p>
    <w:p w14:paraId="3D32721C">
      <w:r>
        <w:t>北京大学 | 工商管理 | 硕士 | 2010-09 ~ 2013-06</w:t>
      </w:r>
    </w:p>
    <w:p w14:paraId="774C798C">
      <w:r>
        <w:t>专业成绩：3.36/4（专业前30%）</w:t>
      </w:r>
    </w:p>
    <w:p w14:paraId="5365F6A1">
      <w:r>
        <w:t>主修课程：组织行为学、财务管理、市场营销学、管理学原理、运营管理</w:t>
      </w:r>
    </w:p>
    <w:p w14:paraId="3F0570F8">
      <w:pPr>
        <w:pStyle w:val="4"/>
      </w:pPr>
      <w:r>
        <w:t>职业经历</w:t>
      </w:r>
    </w:p>
    <w:p w14:paraId="72681494">
      <w:r>
        <w:rPr>
          <w:b/>
        </w:rPr>
        <w:t>全民简历科技有限公司 | HR助理 | 2025-02 ~ 2026-09</w:t>
      </w:r>
    </w:p>
    <w:p w14:paraId="71265CAF">
      <w:pPr>
        <w:pStyle w:val="16"/>
      </w:pPr>
      <w:r>
        <w:t>负责考勤统计、薪酬核算及社保公积金缴纳。</w:t>
      </w:r>
    </w:p>
    <w:p w14:paraId="601EFB16">
      <w:pPr>
        <w:pStyle w:val="4"/>
      </w:pPr>
      <w:r>
        <w:t>关于我</w:t>
      </w:r>
    </w:p>
    <w:p w14:paraId="71E98F67">
      <w:r>
        <w:t>性格开朗，亲和力强，善于与各部门沟通协作；具备良好的组织协调能力和解决冲突能力；积极主动，乐于学习新知识。</w:t>
      </w:r>
    </w:p>
    <w:p w14:paraId="0D7CA605">
      <w:r>
        <w:br w:type="page"/>
      </w:r>
    </w:p>
    <w:p w14:paraId="0C30B6CA">
      <w:pPr>
        <w:jc w:val="center"/>
      </w:pPr>
      <w:r>
        <w:rPr>
          <w:b/>
          <w:sz w:val="32"/>
        </w:rPr>
        <w:t>蓝龙</w:t>
      </w:r>
    </w:p>
    <w:p w14:paraId="75BDA15E">
      <w:r>
        <w:t>求职意向：运营专员 | 深圳 | 18229/月 | 两周内到岗</w:t>
      </w:r>
    </w:p>
    <w:p w14:paraId="58C411DB">
      <w:r>
        <w:t>基本信息：34岁 | 男 | 青岛 | 14年经验</w:t>
      </w:r>
    </w:p>
    <w:p w14:paraId="02570D28">
      <w:r>
        <w:t>联系方式：18556443489 | liuxiuying@example.com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428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D804A5">
            <w:pPr>
              <w:pStyle w:val="4"/>
            </w:pPr>
            <w:r>
              <w:t>教育状况</w:t>
            </w:r>
          </w:p>
          <w:p w14:paraId="18284753">
            <w:r>
              <w:t>杭州职业技术学院 | 汉语言文学 | 专科 | 2009-09 ~ 2012-06</w:t>
            </w:r>
          </w:p>
          <w:p w14:paraId="00260F80">
            <w:r>
              <w:t>专业成绩：3.9/4（专业前15%）</w:t>
            </w:r>
          </w:p>
          <w:p w14:paraId="0D9F00EB">
            <w:r>
              <w:t>主修课程：运营管理、战略管理、市场营销学、管理学原理、组织行为学</w:t>
            </w:r>
          </w:p>
        </w:tc>
      </w:tr>
    </w:tbl>
    <w:p w14:paraId="1AFDE69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C53C2E">
        <w:tc>
          <w:tcPr>
            <w:tcW w:w="8640" w:type="dxa"/>
          </w:tcPr>
          <w:p w14:paraId="1DAD1EFE">
            <w:pPr>
              <w:pStyle w:val="4"/>
            </w:pPr>
            <w:r>
              <w:t>实习经历</w:t>
            </w:r>
          </w:p>
          <w:p w14:paraId="011BD359">
            <w:r>
              <w:rPr>
                <w:b/>
              </w:rPr>
              <w:t>北京教育科技有限公司 | 运营专员 | 2018-07 ~ 2019-07</w:t>
            </w:r>
          </w:p>
          <w:p w14:paraId="3AEB4FC9">
            <w:pPr>
              <w:pStyle w:val="16"/>
            </w:pPr>
            <w:r>
              <w:t>负责用户社群运营，提升用户活跃度和粘性。 分析运营数据，提出优化建议。 策划并执行线上活动，促进用户增长和转化。</w:t>
            </w:r>
          </w:p>
          <w:p w14:paraId="1BBFD586">
            <w:r>
              <w:rPr>
                <w:b/>
              </w:rPr>
              <w:t>卓越传媒科技有限公司 | 运营专员 | 2019-06 ~ 2022-06</w:t>
            </w:r>
          </w:p>
          <w:p w14:paraId="3ED0B95D">
            <w:pPr>
              <w:pStyle w:val="16"/>
            </w:pPr>
            <w:r>
              <w:t>处理用户反馈，提升用户体验。 分析运营数据，提出优化建议。</w:t>
            </w:r>
          </w:p>
          <w:p w14:paraId="520F0644">
            <w:r>
              <w:rPr>
                <w:b/>
              </w:rPr>
              <w:t>上海金融科技有限公司 | 新媒体运营 | 2022-09 ~ 2026-02</w:t>
            </w:r>
          </w:p>
          <w:p w14:paraId="25BA1FF5">
            <w:pPr>
              <w:pStyle w:val="16"/>
            </w:pPr>
            <w:r>
              <w:t>处理用户反馈，提升用户体验。 负责用户社群运营，提升用户活跃度和粘性。</w:t>
            </w:r>
          </w:p>
        </w:tc>
      </w:tr>
    </w:tbl>
    <w:p w14:paraId="1CA07BB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E1D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03E2D7">
            <w:pPr>
              <w:pStyle w:val="4"/>
            </w:pPr>
            <w:r>
              <w:t>核心技能</w:t>
            </w:r>
          </w:p>
          <w:p w14:paraId="5034226E">
            <w:r>
              <w:t>语言能力：韩语TOPIK4，基础交流能力。</w:t>
            </w:r>
          </w:p>
          <w:p w14:paraId="3B7625ED">
            <w:r>
              <w:t>计算机能力：掌握Photoshop基本操作</w:t>
            </w:r>
          </w:p>
          <w:p w14:paraId="6F871157">
            <w:r>
              <w:t>专业能力：社群管理、PS/PR、活动策划、内容创作</w:t>
            </w:r>
          </w:p>
        </w:tc>
      </w:tr>
    </w:tbl>
    <w:p w14:paraId="3861C69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227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571211">
            <w:pPr>
              <w:pStyle w:val="4"/>
            </w:pPr>
            <w:r>
              <w:t>荣誉证书</w:t>
            </w:r>
          </w:p>
          <w:p w14:paraId="46296970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415E605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760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9311496">
            <w:pPr>
              <w:pStyle w:val="4"/>
            </w:pPr>
            <w:r>
              <w:t>自我介绍</w:t>
            </w:r>
          </w:p>
          <w:p w14:paraId="09934176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29094961"/>
    <w:p w14:paraId="1646E817">
      <w:r>
        <w:br w:type="page"/>
      </w:r>
    </w:p>
    <w:p w14:paraId="4B45DA9C">
      <w:pPr>
        <w:jc w:val="center"/>
      </w:pPr>
      <w:r>
        <w:rPr>
          <w:b/>
          <w:sz w:val="32"/>
        </w:rPr>
        <w:t>陈帅</w:t>
      </w:r>
    </w:p>
    <w:p w14:paraId="446AEE2A">
      <w:pPr>
        <w:jc w:val="center"/>
      </w:pPr>
      <w:r>
        <w:rPr>
          <w:sz w:val="2"/>
        </w:rPr>
        <w:t>____________________________________________________________</w:t>
      </w:r>
    </w:p>
    <w:p w14:paraId="5FAECE1A">
      <w:r>
        <w:t>求职意向：人事专员 | 长沙 | 12273/月 | 一个月内到岗</w:t>
      </w:r>
    </w:p>
    <w:p w14:paraId="65261CE3">
      <w:r>
        <w:t>基本信息：27岁 | 男 | 长沙 | 5年经验</w:t>
      </w:r>
    </w:p>
    <w:p w14:paraId="541EEF41">
      <w:r>
        <w:t>联系方式：15312182121 | hren@example.org</w:t>
      </w:r>
    </w:p>
    <w:p w14:paraId="0972CB45">
      <w:pPr>
        <w:pStyle w:val="4"/>
      </w:pPr>
      <w:r>
        <w:t>实习经历</w:t>
      </w:r>
    </w:p>
    <w:p w14:paraId="1796E058">
      <w:r>
        <w:rPr>
          <w:b/>
        </w:rPr>
        <w:t>鼎盛金融科技有限公司 | 薪酬专员 | 2024-05 ~ 2026-02</w:t>
      </w:r>
    </w:p>
    <w:p w14:paraId="1DAFD0A1">
      <w:pPr>
        <w:pStyle w:val="16"/>
      </w:pPr>
      <w:r>
        <w:t>处理员工关系，协助解决劳动争议，维护和谐劳动关系。 负责招聘全流程，包括职位发布、简历筛选、面试安排及录用跟进。 办理员工入职、转正、调动、离职手续，维护人事档案。</w:t>
      </w:r>
    </w:p>
    <w:p w14:paraId="159B8273">
      <w:pPr>
        <w:pStyle w:val="4"/>
      </w:pPr>
      <w:r>
        <w:t>教育经历</w:t>
      </w:r>
    </w:p>
    <w:p w14:paraId="13520CE8">
      <w:r>
        <w:t>上海交通大学 | 工商管理 | 本科 | 2017-09 ~ 2021-06</w:t>
      </w:r>
    </w:p>
    <w:p w14:paraId="7EC4741C">
      <w:r>
        <w:t>专业成绩：3.34/4（专业前30%）</w:t>
      </w:r>
    </w:p>
    <w:p w14:paraId="0A06E59F">
      <w:r>
        <w:t>主修课程：运营管理、财务管理、管理学原理、组织行为学、战略管理、市场营销学</w:t>
      </w:r>
    </w:p>
    <w:p w14:paraId="5ED61A40">
      <w:pPr>
        <w:pStyle w:val="4"/>
      </w:pPr>
      <w:r>
        <w:t>能力专长</w:t>
      </w:r>
    </w:p>
    <w:p w14:paraId="33910B86">
      <w:r>
        <w:t>语言能力：日语N2，可进行日常对话。</w:t>
      </w:r>
    </w:p>
    <w:p w14:paraId="1467ED2A">
      <w:r>
        <w:t>计算机能力：掌握Photoshop基本操作</w:t>
      </w:r>
    </w:p>
    <w:p w14:paraId="22448C17">
      <w:r>
        <w:t>专业能力：劳动法、薪酬核算、员工关系</w:t>
      </w:r>
    </w:p>
    <w:p w14:paraId="5A74D021">
      <w:pPr>
        <w:pStyle w:val="4"/>
      </w:pPr>
      <w:r>
        <w:t>资质认证</w:t>
      </w:r>
    </w:p>
    <w:p w14:paraId="77D2B690">
      <w:pPr>
        <w:pStyle w:val="16"/>
      </w:pPr>
      <w:r>
        <w:t>人力资源管理师三级证书。</w:t>
      </w:r>
    </w:p>
    <w:p w14:paraId="4CC5086C">
      <w:pPr>
        <w:pStyle w:val="4"/>
      </w:pPr>
      <w:r>
        <w:t>关于我</w:t>
      </w:r>
    </w:p>
    <w:p w14:paraId="0D73D46C">
      <w:r>
        <w:t>性格开朗，亲和力强，善于与各部门沟通协作；具备良好的组织协调能力和解决冲突能力；积极主动，乐于学习新知识。</w:t>
      </w:r>
    </w:p>
    <w:p w14:paraId="7CB6E9E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0749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BC9808">
            <w:r>
              <w:rPr>
                <w:b/>
                <w:sz w:val="28"/>
              </w:rPr>
              <w:t>方秀华</w:t>
            </w:r>
          </w:p>
          <w:p w14:paraId="20C9E2B4">
            <w:r>
              <w:t>求职意向：市场专员 | 北京 | 16190/月 | 两周内到岗</w:t>
            </w:r>
          </w:p>
          <w:p w14:paraId="6C919D01">
            <w:r>
              <w:t>基本信息：26岁 | 男 | 北京 | 4年经验</w:t>
            </w:r>
          </w:p>
          <w:p w14:paraId="0F6BE817">
            <w:r>
              <w:t>联系方式：15364833985 | xiuying93@example.org</w:t>
            </w:r>
          </w:p>
          <w:p w14:paraId="09D17E88">
            <w:pPr>
              <w:pStyle w:val="4"/>
            </w:pPr>
            <w:r>
              <w:t>核心技能</w:t>
            </w:r>
          </w:p>
          <w:p w14:paraId="0264E196">
            <w:r>
              <w:t>语言能力：英语专八，流利商务沟通。</w:t>
            </w:r>
          </w:p>
          <w:p w14:paraId="3B85FDD7">
            <w:r>
              <w:t>计算机能力：熟悉Python基础</w:t>
            </w:r>
          </w:p>
          <w:p w14:paraId="719004F5">
            <w:r>
              <w:t>专业能力：活动策划、市场调研、文案写作</w:t>
            </w:r>
          </w:p>
        </w:tc>
        <w:tc>
          <w:tcPr>
            <w:tcW w:w="4320" w:type="dxa"/>
          </w:tcPr>
          <w:p w14:paraId="43847376"/>
          <w:p w14:paraId="1D809AD7">
            <w:pPr>
              <w:pStyle w:val="4"/>
            </w:pPr>
            <w:r>
              <w:t>学历信息</w:t>
            </w:r>
          </w:p>
          <w:p w14:paraId="6B746A20">
            <w:r>
              <w:t>上海交通大学 | 工商管理 | 本科 | 2018-09 ~ 2022-06</w:t>
            </w:r>
          </w:p>
          <w:p w14:paraId="37359F68">
            <w:r>
              <w:t>专业成绩：3.34/4</w:t>
            </w:r>
          </w:p>
          <w:p w14:paraId="3B0547B5">
            <w:r>
              <w:t>主修课程：运营管理、管理学原理、市场营销学、战略管理、组织行为学、财务管理</w:t>
            </w:r>
          </w:p>
          <w:p w14:paraId="38004C5B">
            <w:pPr>
              <w:pStyle w:val="4"/>
            </w:pPr>
            <w:r>
              <w:t>过往经历</w:t>
            </w:r>
          </w:p>
          <w:p w14:paraId="1880D277">
            <w:r>
              <w:rPr>
                <w:b/>
              </w:rPr>
              <w:t>华讯金融科技有限公司 | 营销专员 | 2022-04 ~ 2023-09</w:t>
            </w:r>
          </w:p>
          <w:p w14:paraId="00EE6DCB">
            <w:pPr>
              <w:pStyle w:val="16"/>
            </w:pPr>
            <w:r>
              <w:t>运营公司社交媒体账号（公众号、微博等），提高粉丝互动。 协助制定营销策略，跟踪推广效果并优化。 与媒体、渠道保持良好合作，拓展市场资源。</w:t>
            </w:r>
          </w:p>
          <w:p w14:paraId="455D6D1B">
            <w:r>
              <w:rPr>
                <w:b/>
              </w:rPr>
              <w:t>恒通咨询科技有限公司 | 市场助理 | 2023-10 ~ 2024-06</w:t>
            </w:r>
          </w:p>
          <w:p w14:paraId="350C7738">
            <w:pPr>
              <w:pStyle w:val="16"/>
            </w:pPr>
            <w:r>
              <w:t>负责市场调研，收集竞品信息，撰写分析报告。 与媒体、渠道保持良好合作，拓展市场资源。</w:t>
            </w:r>
          </w:p>
          <w:p w14:paraId="64120545">
            <w:r>
              <w:rPr>
                <w:b/>
              </w:rPr>
              <w:t>鼎盛金融有限公司 | 市场助理 | 2024-10 ~ 2026-02</w:t>
            </w:r>
          </w:p>
          <w:p w14:paraId="545C60B5">
            <w:pPr>
              <w:pStyle w:val="16"/>
            </w:pPr>
            <w:r>
              <w:t>运营公司社交媒体账号（公众号、微博等），提高粉丝互动。 负责市场调研，收集竞品信息，撰写分析报告。 协助制定营销策略，跟踪推广效果并优化。</w:t>
            </w:r>
          </w:p>
          <w:p w14:paraId="3B9969D7">
            <w:pPr>
              <w:pStyle w:val="4"/>
            </w:pPr>
            <w:r>
              <w:t>资格证书</w:t>
            </w:r>
          </w:p>
          <w:p w14:paraId="30F3B14F">
            <w:pPr>
              <w:pStyle w:val="16"/>
            </w:pPr>
            <w:r>
              <w:t>大学英语四级（CET-4），良好的读写能力。</w:t>
            </w:r>
          </w:p>
          <w:p w14:paraId="21723031">
            <w:pPr>
              <w:pStyle w:val="16"/>
            </w:pPr>
            <w:r>
              <w:t>大学英语六级（CET-6），优秀的听说读写能力。</w:t>
            </w:r>
          </w:p>
          <w:p w14:paraId="2B5183A8">
            <w:pPr>
              <w:pStyle w:val="16"/>
            </w:pPr>
            <w:r>
              <w:t>全国计算机等级考试二级（Office高级应用）。</w:t>
            </w:r>
          </w:p>
          <w:p w14:paraId="2C36393C">
            <w:pPr>
              <w:pStyle w:val="4"/>
            </w:pPr>
            <w:r>
              <w:t>自我评价</w:t>
            </w:r>
          </w:p>
          <w:p w14:paraId="45610FB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64AA95E">
      <w:r>
        <w:br w:type="page"/>
      </w:r>
    </w:p>
    <w:p w14:paraId="43771328">
      <w:pPr>
        <w:jc w:val="center"/>
      </w:pPr>
      <w:r>
        <w:rPr>
          <w:b/>
          <w:sz w:val="32"/>
        </w:rPr>
        <w:t>刘桂芝</w:t>
      </w:r>
    </w:p>
    <w:p w14:paraId="070637CC">
      <w:r>
        <w:t>求职意向：行政专员 | 西安 | 9945/月 | 随时到岗</w:t>
      </w:r>
    </w:p>
    <w:p w14:paraId="288BC643">
      <w:r>
        <w:t>基本信息：32岁 | 女 | 西安 | 8年经验</w:t>
      </w:r>
    </w:p>
    <w:p w14:paraId="31055801">
      <w:r>
        <w:t>联系方式：18255108177 | songfang@example.com</w:t>
      </w:r>
    </w:p>
    <w:p w14:paraId="6FCA2E22">
      <w:pPr>
        <w:pStyle w:val="4"/>
      </w:pPr>
      <w:r>
        <w:t>教育背景</w:t>
      </w:r>
    </w:p>
    <w:p w14:paraId="5A9F47E5">
      <w:r>
        <w:t>四川大学 | 公共事业管理 | 硕士 | 2015-09 ~ 2018-06</w:t>
      </w:r>
    </w:p>
    <w:p w14:paraId="10A9D5E8">
      <w:r>
        <w:t>专业成绩：3.63/4（专业前10%）</w:t>
      </w:r>
    </w:p>
    <w:p w14:paraId="46ACC3ED">
      <w:r>
        <w:t>主修课程：财务管理、市场营销学、管理学原理、运营管理、组织行为学、战略管理</w:t>
      </w:r>
    </w:p>
    <w:p w14:paraId="282B6EB8">
      <w:pPr>
        <w:pStyle w:val="4"/>
      </w:pPr>
      <w:r>
        <w:t>工作经验</w:t>
      </w:r>
    </w:p>
    <w:p w14:paraId="0324B600">
      <w:r>
        <w:rPr>
          <w:b/>
        </w:rPr>
        <w:t>华讯咨询有限公司 | 行政专员 | 2022-02 ~ 2026-11</w:t>
      </w:r>
    </w:p>
    <w:p w14:paraId="4D13497D">
      <w:pPr>
        <w:pStyle w:val="16"/>
      </w:pPr>
      <w:r>
        <w:t>负责公司日常行政事务管理，包括办公环境维护、办公用品采购与发放。 管理公司固定资产、车辆、印章等，确保规范使用。</w:t>
      </w:r>
    </w:p>
    <w:p w14:paraId="7724F9A6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875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24CC5D8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776D9E3E">
            <w:r>
              <w:t>熟练使用Office办公软件</w:t>
            </w:r>
          </w:p>
        </w:tc>
      </w:tr>
      <w:tr w14:paraId="0EAD9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E6814ED">
            <w:r>
              <w:t>会议组织</w:t>
            </w:r>
          </w:p>
        </w:tc>
        <w:tc>
          <w:tcPr>
            <w:tcW w:w="4320" w:type="dxa"/>
            <w:shd w:val="clear" w:color="auto" w:fill="E7E6E6"/>
          </w:tcPr>
          <w:p w14:paraId="07D76ECC">
            <w:r>
              <w:t>固定资产管理</w:t>
            </w:r>
          </w:p>
        </w:tc>
      </w:tr>
    </w:tbl>
    <w:p w14:paraId="779AE4A0"/>
    <w:p w14:paraId="7B2E576C">
      <w:pPr>
        <w:pStyle w:val="4"/>
      </w:pPr>
      <w:r>
        <w:t>获奖情况</w:t>
      </w:r>
    </w:p>
    <w:p w14:paraId="3F1D9586">
      <w:pPr>
        <w:pStyle w:val="16"/>
      </w:pPr>
      <w:r>
        <w:t>全国计算机等级考试二级（Office高级应用）。</w:t>
      </w:r>
    </w:p>
    <w:p w14:paraId="36DA9C68">
      <w:pPr>
        <w:pStyle w:val="16"/>
      </w:pPr>
      <w:r>
        <w:t>大学英语六级（CET-6），优秀的听说读写能力。</w:t>
      </w:r>
    </w:p>
    <w:p w14:paraId="26785E0A">
      <w:pPr>
        <w:pStyle w:val="16"/>
      </w:pPr>
      <w:r>
        <w:t>大学英语四级（CET-4），良好的读写能力。</w:t>
      </w:r>
    </w:p>
    <w:p w14:paraId="735CB0F7">
      <w:pPr>
        <w:pStyle w:val="4"/>
      </w:pPr>
      <w:r>
        <w:t>自我评价</w:t>
      </w:r>
    </w:p>
    <w:p w14:paraId="62FE9A9D">
      <w:r>
        <w:t>工作细致认真，有良好的条理性；善于沟通协调，能够高效处理多项任务；责任心强，有较强的服务意识和团队合作精神。</w:t>
      </w:r>
    </w:p>
    <w:p w14:paraId="21318A10">
      <w:r>
        <w:br w:type="page"/>
      </w:r>
    </w:p>
    <w:p w14:paraId="50C99BBD">
      <w:pPr>
        <w:jc w:val="center"/>
      </w:pPr>
      <w:r>
        <w:rPr>
          <w:b/>
          <w:sz w:val="32"/>
        </w:rPr>
        <w:t>李凤兰</w:t>
      </w:r>
    </w:p>
    <w:p w14:paraId="72C1E04F">
      <w:r>
        <w:t>求职意向：设计师 | 郑州 | 19730/月 | 随时到岗</w:t>
      </w:r>
    </w:p>
    <w:p w14:paraId="39E5AE88">
      <w:r>
        <w:t>基本信息：34岁 | 男 | 郑州 | 12年经验</w:t>
      </w:r>
    </w:p>
    <w:p w14:paraId="31FFC943">
      <w:r>
        <w:t>联系方式：15399235456 | xiongyang@example.com</w:t>
      </w:r>
    </w:p>
    <w:p w14:paraId="07A86324">
      <w:pPr>
        <w:pStyle w:val="4"/>
      </w:pPr>
      <w:r>
        <w:t>教育状况</w:t>
      </w:r>
    </w:p>
    <w:p w14:paraId="20599E57">
      <w:r>
        <w:t>浙江大学 | 艺术设计 | 本科 | 2010-09 ~ 2014-06</w:t>
      </w:r>
    </w:p>
    <w:p w14:paraId="3C9524DC">
      <w:r>
        <w:t>专业成绩：3.66/4</w:t>
      </w:r>
    </w:p>
    <w:p w14:paraId="4FD8B81C">
      <w:r>
        <w:t>主修课程：组织行为学、运营管理、战略管理、财务管理、市场营销学、管理学原理</w:t>
      </w:r>
    </w:p>
    <w:p w14:paraId="618AC4C8">
      <w:pPr>
        <w:pStyle w:val="4"/>
      </w:pPr>
      <w:r>
        <w:t>实习经历</w:t>
      </w:r>
    </w:p>
    <w:p w14:paraId="27F78DB9">
      <w:r>
        <w:rPr>
          <w:b/>
        </w:rPr>
        <w:t>博雅零售有限公司 | UI设计师 | 2018-04 ~ 2021-02</w:t>
      </w:r>
    </w:p>
    <w:p w14:paraId="2E4CEA59">
      <w:pPr>
        <w:pStyle w:val="16"/>
      </w:pPr>
      <w:r>
        <w:t>维护设计规范，持续优化设计风格。 负责公司产品UI界面设计，提升视觉体验。</w:t>
      </w:r>
    </w:p>
    <w:p w14:paraId="48DD6F63">
      <w:r>
        <w:rPr>
          <w:b/>
        </w:rPr>
        <w:t>智云金融科技有限公司 | 视觉设计师 | 2021-10 ~ 2023-12</w:t>
      </w:r>
    </w:p>
    <w:p w14:paraId="4F319A8C">
      <w:pPr>
        <w:pStyle w:val="16"/>
      </w:pPr>
      <w:r>
        <w:t>参与品牌VI设计，确保品牌一致性。</w:t>
      </w:r>
    </w:p>
    <w:p w14:paraId="24FA12F8">
      <w:r>
        <w:rPr>
          <w:b/>
        </w:rPr>
        <w:t>创想教育有限公司 | 视觉设计师 | 2023-01 ~ 2026-09</w:t>
      </w:r>
    </w:p>
    <w:p w14:paraId="04B842C6">
      <w:pPr>
        <w:pStyle w:val="16"/>
      </w:pPr>
      <w:r>
        <w:t>负责公司产品UI界面设计，提升视觉体验。</w:t>
      </w:r>
    </w:p>
    <w:p w14:paraId="1D856EBD">
      <w:pPr>
        <w:pStyle w:val="4"/>
      </w:pPr>
      <w:r>
        <w:t>能力专长</w:t>
      </w:r>
    </w:p>
    <w:p w14:paraId="2A1FC95D">
      <w:r>
        <w:t>语言能力：英语CET-4，具备基本读写能力。</w:t>
      </w:r>
    </w:p>
    <w:p w14:paraId="658D2AB6">
      <w:r>
        <w:t>计算机能力：精通Excel数据处理</w:t>
      </w:r>
    </w:p>
    <w:p w14:paraId="047A91B0">
      <w:r>
        <w:t>专业能力：Photoshop、Figma</w:t>
      </w:r>
    </w:p>
    <w:p w14:paraId="51F01E30">
      <w:pPr>
        <w:pStyle w:val="4"/>
      </w:pPr>
      <w:r>
        <w:t>荣誉证书</w:t>
      </w:r>
    </w:p>
    <w:p w14:paraId="7222ABCC">
      <w:pPr>
        <w:pStyle w:val="16"/>
      </w:pPr>
      <w:r>
        <w:t>Adobe认证设计师。</w:t>
      </w:r>
    </w:p>
    <w:p w14:paraId="7A2964D5">
      <w:pPr>
        <w:pStyle w:val="4"/>
      </w:pPr>
      <w:r>
        <w:t>个人评价</w:t>
      </w:r>
    </w:p>
    <w:p w14:paraId="209591A4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01E9DCDC">
      <w:r>
        <w:br w:type="page"/>
      </w:r>
    </w:p>
    <w:p w14:paraId="06D7E137">
      <w:pPr>
        <w:jc w:val="center"/>
      </w:pPr>
      <w:r>
        <w:rPr>
          <w:b/>
          <w:sz w:val="32"/>
        </w:rPr>
        <w:t>林娟</w:t>
      </w:r>
    </w:p>
    <w:p w14:paraId="0C107035">
      <w:r>
        <w:t>求职意向：软件工程师 | 杭州 | 11045/月 | 一个月内到岗</w:t>
      </w:r>
    </w:p>
    <w:p w14:paraId="0F188FCC">
      <w:r>
        <w:t>基本信息：27岁 | 男 | 杭州 | 5年经验</w:t>
      </w:r>
    </w:p>
    <w:p w14:paraId="00EDC51E">
      <w:r>
        <w:t>联系方式：15014715068 | jingxue@example.org</w:t>
      </w:r>
    </w:p>
    <w:p w14:paraId="291249D9">
      <w:pPr>
        <w:pStyle w:val="4"/>
      </w:pPr>
      <w:r>
        <w:t>教育背景</w:t>
      </w:r>
    </w:p>
    <w:p w14:paraId="6DF2A91A">
      <w:r>
        <w:t>北京师范大学 | 计算机科学与技术 | 本科 | 2017-09 ~ 2021-06</w:t>
      </w:r>
    </w:p>
    <w:p w14:paraId="55C2ECA8">
      <w:r>
        <w:t>专业成绩：3.05/4</w:t>
      </w:r>
    </w:p>
    <w:p w14:paraId="319D224D">
      <w:r>
        <w:t>主修课程：计算机网络、编程基础、数据库原理、算法设计、数据结构</w:t>
      </w:r>
    </w:p>
    <w:p w14:paraId="441C03FC">
      <w:pPr>
        <w:pStyle w:val="4"/>
      </w:pPr>
      <w:r>
        <w:t>实习经历</w:t>
      </w:r>
    </w:p>
    <w:p w14:paraId="1C173EF7">
      <w:r>
        <w:rPr>
          <w:b/>
        </w:rPr>
        <w:t>北京传媒有限公司 | Java开发工程师 | 2023-08 ~ 2026-02</w:t>
      </w:r>
    </w:p>
    <w:p w14:paraId="41CEDFF4">
      <w:pPr>
        <w:pStyle w:val="16"/>
      </w:pPr>
      <w:r>
        <w:t>修复系统Bug，保障系统稳定运行。 编写高质量代码，进行单元测试和性能优化。 参与需求分析，负责后端/前端模块设计与开发。</w:t>
      </w:r>
    </w:p>
    <w:p w14:paraId="73D34697">
      <w:pPr>
        <w:pStyle w:val="4"/>
      </w:pPr>
      <w:r>
        <w:t>技能证书</w:t>
      </w:r>
    </w:p>
    <w:p w14:paraId="3C71A975">
      <w:r>
        <w:t>语言能力：日语N2，可进行日常对话。</w:t>
      </w:r>
    </w:p>
    <w:p w14:paraId="0B953F60">
      <w:r>
        <w:t>计算机能力：熟悉Python基础</w:t>
      </w:r>
    </w:p>
    <w:p w14:paraId="6520D984">
      <w:r>
        <w:t>专业能力：Java、Git、MySQL、Python</w:t>
      </w:r>
    </w:p>
    <w:p w14:paraId="1D707113">
      <w:pPr>
        <w:pStyle w:val="4"/>
      </w:pPr>
      <w:r>
        <w:t>资质认证</w:t>
      </w:r>
    </w:p>
    <w:p w14:paraId="202EB9FC">
      <w:pPr>
        <w:pStyle w:val="16"/>
      </w:pPr>
      <w:r>
        <w:t>全国计算机等级考试三级（数据库技术）。</w:t>
      </w:r>
    </w:p>
    <w:p w14:paraId="3CC34310">
      <w:pPr>
        <w:pStyle w:val="4"/>
      </w:pPr>
      <w:r>
        <w:t>项目实践</w:t>
      </w:r>
    </w:p>
    <w:p w14:paraId="09007080">
      <w:r>
        <w:rPr>
          <w:b/>
        </w:rPr>
        <w:t>数据可视化平台（2020-04 ~ 2023-08）</w:t>
      </w:r>
    </w:p>
    <w:p w14:paraId="6CCD4149">
      <w:pPr>
        <w:pStyle w:val="16"/>
      </w:pPr>
      <w:r>
        <w:t>负责核心模块设计与开发，实现了高并发处理，提升了系统性能30%。</w:t>
      </w:r>
    </w:p>
    <w:p w14:paraId="572C0E1E">
      <w:pPr>
        <w:pStyle w:val="4"/>
      </w:pPr>
      <w:r>
        <w:t>关于我</w:t>
      </w:r>
    </w:p>
    <w:p w14:paraId="238458C0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53B3125">
      <w:r>
        <w:br w:type="page"/>
      </w:r>
    </w:p>
    <w:p w14:paraId="55306CC8">
      <w:pPr>
        <w:jc w:val="center"/>
      </w:pPr>
      <w:r>
        <w:rPr>
          <w:b/>
          <w:color w:val="003366"/>
          <w:sz w:val="32"/>
        </w:rPr>
        <w:t>张想</w:t>
      </w:r>
    </w:p>
    <w:p w14:paraId="3C1350F6">
      <w:r>
        <w:t>求职意向：产品经理 | 郑州 | 17655/月 | 一周内到岗</w:t>
      </w:r>
    </w:p>
    <w:p w14:paraId="7E051309">
      <w:r>
        <w:t>基本信息：33岁 | 男 | 南京 | 11年经验</w:t>
      </w:r>
    </w:p>
    <w:p w14:paraId="1605F8E7">
      <w:r>
        <w:t>联系方式：15101350500 | cuiqiang@example.org</w:t>
      </w:r>
    </w:p>
    <w:p w14:paraId="5F6DE4A9">
      <w:pPr>
        <w:pStyle w:val="4"/>
      </w:pPr>
      <w:r>
        <w:t>能力专长</w:t>
      </w:r>
    </w:p>
    <w:p w14:paraId="123C53A7">
      <w:r>
        <w:t>语言能力：韩语TOPIK4，基础交流能力。</w:t>
      </w:r>
    </w:p>
    <w:p w14:paraId="78317C68">
      <w:r>
        <w:t>计算机能力：精通Excel数据处理</w:t>
      </w:r>
    </w:p>
    <w:p w14:paraId="4DEF6458">
      <w:r>
        <w:t>专业能力：用户调研、项目管理、Axure</w:t>
      </w:r>
    </w:p>
    <w:p w14:paraId="1FC7CAA8">
      <w:pPr>
        <w:pStyle w:val="4"/>
      </w:pPr>
      <w:r>
        <w:t>证书与荣誉</w:t>
      </w:r>
    </w:p>
    <w:p w14:paraId="59DDCE10">
      <w:pPr>
        <w:pStyle w:val="16"/>
      </w:pPr>
      <w:r>
        <w:t>PMP项目管理认证。</w:t>
      </w:r>
    </w:p>
    <w:p w14:paraId="637AD41D">
      <w:pPr>
        <w:pStyle w:val="4"/>
      </w:pPr>
      <w:r>
        <w:t>学习背景</w:t>
      </w:r>
    </w:p>
    <w:p w14:paraId="73668DE1">
      <w:r>
        <w:t>北京师范大学 | 计算机科学与技术 | 本科 | 2011-09 ~ 2015-06</w:t>
      </w:r>
    </w:p>
    <w:p w14:paraId="5AF07A40">
      <w:r>
        <w:t>专业成绩：3.82/4（专业前15%）</w:t>
      </w:r>
    </w:p>
    <w:p w14:paraId="008C3F20">
      <w:r>
        <w:t>主修课程：数据库原理、算法设计、计算机网络、操作系统、数据结构、编程基础</w:t>
      </w:r>
    </w:p>
    <w:p w14:paraId="52EDF487">
      <w:pPr>
        <w:pStyle w:val="4"/>
      </w:pPr>
      <w:r>
        <w:t>工作经验</w:t>
      </w:r>
    </w:p>
    <w:p w14:paraId="4C5FA2E6">
      <w:r>
        <w:rPr>
          <w:b/>
        </w:rPr>
        <w:t>卓越金融有限公司 | 高级产品经理 | 2019-01 ~ 2021-08</w:t>
      </w:r>
    </w:p>
    <w:p w14:paraId="55A95347">
      <w:pPr>
        <w:pStyle w:val="16"/>
      </w:pPr>
      <w:r>
        <w:t>跟踪产品数据，根据反馈持续优化迭代。 参与竞品分析，提炼差异化优势。</w:t>
      </w:r>
    </w:p>
    <w:p w14:paraId="126699B2">
      <w:r>
        <w:rPr>
          <w:b/>
        </w:rPr>
        <w:t>鼎盛互联网科技有限公司 | 产品经理 | 2021-07 ~ 2025-08</w:t>
      </w:r>
    </w:p>
    <w:p w14:paraId="51A72AA7">
      <w:pPr>
        <w:pStyle w:val="16"/>
      </w:pPr>
      <w:r>
        <w:t>组织用户访谈，挖掘潜在需求。 负责产品需求调研、用户分析，完成产品规划与设计。</w:t>
      </w:r>
    </w:p>
    <w:p w14:paraId="35B45D7A">
      <w:r>
        <w:rPr>
          <w:b/>
        </w:rPr>
        <w:t>鼎盛金融科技有限公司 | 产品助理 | 2025-01 ~ 2026-06</w:t>
      </w:r>
    </w:p>
    <w:p w14:paraId="11284AF9">
      <w:pPr>
        <w:pStyle w:val="16"/>
      </w:pPr>
      <w:r>
        <w:t>组织用户访谈，挖掘潜在需求。 参与竞品分析，提炼差异化优势。 输出PRD文档，协调开发、测试、运营团队推进产品落地。</w:t>
      </w:r>
    </w:p>
    <w:p w14:paraId="7DEDD63B">
      <w:pPr>
        <w:pStyle w:val="4"/>
      </w:pPr>
      <w:r>
        <w:t>参与项目</w:t>
      </w:r>
    </w:p>
    <w:p w14:paraId="2A32D079">
      <w:r>
        <w:rPr>
          <w:b/>
        </w:rPr>
        <w:t>品牌官网改版（2023-12 ~ 2025-11）</w:t>
      </w:r>
    </w:p>
    <w:p w14:paraId="50DE9610">
      <w:pPr>
        <w:pStyle w:val="16"/>
      </w:pPr>
      <w:r>
        <w:t>负责核心模块设计与开发，实现了高并发处理，提升了系统性能30%。</w:t>
      </w:r>
    </w:p>
    <w:p w14:paraId="79C9FE1F">
      <w:pPr>
        <w:pStyle w:val="4"/>
      </w:pPr>
      <w:r>
        <w:t>自我陈述</w:t>
      </w:r>
    </w:p>
    <w:p w14:paraId="5CC26220">
      <w:r>
        <w:t>善于洞察用户需求，逻辑分析能力强；能够快速理解业务场景；有责任心，注重细节，追求产品极致。</w:t>
      </w:r>
    </w:p>
    <w:p w14:paraId="34DBBF2C">
      <w:r>
        <w:br w:type="page"/>
      </w:r>
    </w:p>
    <w:p w14:paraId="491475F8">
      <w:pPr>
        <w:jc w:val="center"/>
      </w:pPr>
      <w:r>
        <w:rPr>
          <w:b/>
          <w:sz w:val="32"/>
        </w:rPr>
        <w:t>王丽</w:t>
      </w:r>
    </w:p>
    <w:p w14:paraId="643D0614">
      <w:r>
        <w:t>求职意向：产品经理 | 上海 | 18316/月 | 一个月内到岗</w:t>
      </w:r>
    </w:p>
    <w:p w14:paraId="3F3C1B2A">
      <w:r>
        <w:t>基本信息：28岁 | 女 | 上海 | 8年经验</w:t>
      </w:r>
    </w:p>
    <w:p w14:paraId="7B42B4EF">
      <w:r>
        <w:t>联系方式：18630222161 | shaoming@example.net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ABB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6608A3">
            <w:pPr>
              <w:pStyle w:val="4"/>
            </w:pPr>
            <w:r>
              <w:t>学习背景</w:t>
            </w:r>
          </w:p>
          <w:p w14:paraId="7A44A5B1">
            <w:r>
              <w:t>深圳职业技术学院 | 工业设计 | 专科 | 2015-09 ~ 2018-06</w:t>
            </w:r>
          </w:p>
          <w:p w14:paraId="57C3664C">
            <w:r>
              <w:t>专业成绩：3.47/4（专业前30%）</w:t>
            </w:r>
          </w:p>
          <w:p w14:paraId="61D70EE8">
            <w:r>
              <w:t>主修课程：运营管理、战略管理、财务管理、组织行为学、管理学原理、市场营销学</w:t>
            </w:r>
          </w:p>
        </w:tc>
      </w:tr>
    </w:tbl>
    <w:p w14:paraId="1DCBC3F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52A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37E947">
            <w:pPr>
              <w:pStyle w:val="4"/>
            </w:pPr>
            <w:r>
              <w:t>工作经历</w:t>
            </w:r>
          </w:p>
          <w:p w14:paraId="50E77B46">
            <w:r>
              <w:rPr>
                <w:b/>
              </w:rPr>
              <w:t>全民简历互联网科技有限公司 | 产品经理 | 2024-09 ~ 2026-01</w:t>
            </w:r>
          </w:p>
          <w:p w14:paraId="57348197">
            <w:pPr>
              <w:pStyle w:val="16"/>
            </w:pPr>
            <w:r>
              <w:t>跟踪产品数据，根据反馈持续优化迭代。</w:t>
            </w:r>
          </w:p>
        </w:tc>
      </w:tr>
    </w:tbl>
    <w:p w14:paraId="087E98A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4DE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9A06A2">
            <w:pPr>
              <w:pStyle w:val="4"/>
            </w:pPr>
            <w:r>
              <w:t>技能证书</w:t>
            </w:r>
          </w:p>
          <w:p w14:paraId="3C08A61E">
            <w:r>
              <w:t>语言能力：英语CET-4，具备基本读写能力。</w:t>
            </w:r>
          </w:p>
          <w:p w14:paraId="59DA1CBA">
            <w:r>
              <w:t>计算机能力：掌握Photoshop基本操作</w:t>
            </w:r>
          </w:p>
          <w:p w14:paraId="24E3A965">
            <w:r>
              <w:t>专业能力：需求分析、Axure</w:t>
            </w:r>
          </w:p>
        </w:tc>
      </w:tr>
    </w:tbl>
    <w:p w14:paraId="255DEC7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7C7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BD5BF2">
            <w:pPr>
              <w:pStyle w:val="4"/>
            </w:pPr>
            <w:r>
              <w:t>资格证书</w:t>
            </w:r>
          </w:p>
          <w:p w14:paraId="14FD3F58">
            <w:pPr>
              <w:pStyle w:val="16"/>
            </w:pPr>
            <w:r>
              <w:t>PMP项目管理认证。</w:t>
            </w:r>
          </w:p>
        </w:tc>
      </w:tr>
    </w:tbl>
    <w:p w14:paraId="0A2E16E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1A5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D1A9C0">
            <w:pPr>
              <w:pStyle w:val="4"/>
            </w:pPr>
            <w:r>
              <w:t>个人评价</w:t>
            </w:r>
          </w:p>
          <w:p w14:paraId="6187C20E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1FD55E77"/>
    <w:p w14:paraId="7DAB5199">
      <w:r>
        <w:br w:type="page"/>
      </w:r>
    </w:p>
    <w:p w14:paraId="4B1A11CF">
      <w:pPr>
        <w:jc w:val="center"/>
      </w:pPr>
      <w:r>
        <w:rPr>
          <w:b/>
          <w:sz w:val="32"/>
        </w:rPr>
        <w:t>支亮</w:t>
      </w:r>
    </w:p>
    <w:p w14:paraId="0E32E70A">
      <w:r>
        <w:t>求职意向：设计师 | 西安 | 13950/月 | 两周内到岗</w:t>
      </w:r>
    </w:p>
    <w:p w14:paraId="625C6B3A">
      <w:r>
        <w:t>基本信息：33岁 | 男 | 西安 | 11年经验</w:t>
      </w:r>
    </w:p>
    <w:p w14:paraId="5313FA26">
      <w:r>
        <w:t>联系方式：14568696678 | jing74@example.org</w:t>
      </w:r>
    </w:p>
    <w:p w14:paraId="20EB1947">
      <w:pPr>
        <w:pStyle w:val="4"/>
      </w:pPr>
      <w:r>
        <w:t>教育状况</w:t>
      </w:r>
    </w:p>
    <w:p w14:paraId="6BAF9BB1">
      <w:r>
        <w:t>中山大学 | 产品设计 | 本科 | 2011-09 ~ 2015-06</w:t>
      </w:r>
    </w:p>
    <w:p w14:paraId="5B775463">
      <w:r>
        <w:t>专业成绩：3.95/4（专业前10%）</w:t>
      </w:r>
    </w:p>
    <w:p w14:paraId="4AC8BD49">
      <w:r>
        <w:t>主修课程：战略管理、财务管理、管理学原理、运营管理、市场营销学、组织行为学</w:t>
      </w:r>
    </w:p>
    <w:p w14:paraId="1128D7F5">
      <w:pPr>
        <w:pStyle w:val="4"/>
      </w:pPr>
      <w:r>
        <w:t>职业经历</w:t>
      </w:r>
    </w:p>
    <w:p w14:paraId="43125B9C">
      <w:r>
        <w:rPr>
          <w:b/>
        </w:rPr>
        <w:t>卓越金融科技有限公司 | 平面设计师 | 2022-10 ~ 2026-06</w:t>
      </w:r>
    </w:p>
    <w:p w14:paraId="298B48E9">
      <w:pPr>
        <w:pStyle w:val="16"/>
      </w:pPr>
      <w:r>
        <w:t>与产品、开发沟通，保证设计落地效果。 制作宣传海报、画册、名片等平面物料。 参与品牌VI设计，确保品牌一致性。</w:t>
      </w:r>
    </w:p>
    <w:p w14:paraId="1D501D0F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A0D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45C8962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273B7612">
            <w:r>
              <w:t>熟练使用Office办公软件</w:t>
            </w:r>
          </w:p>
        </w:tc>
      </w:tr>
      <w:tr w14:paraId="312F8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82E7D5">
            <w:r>
              <w:t>Sketch</w:t>
            </w:r>
          </w:p>
        </w:tc>
        <w:tc>
          <w:tcPr>
            <w:tcW w:w="4320" w:type="dxa"/>
            <w:shd w:val="clear" w:color="auto" w:fill="E7E6E6"/>
          </w:tcPr>
          <w:p w14:paraId="13395992">
            <w:r>
              <w:t>Figma</w:t>
            </w:r>
          </w:p>
        </w:tc>
      </w:tr>
      <w:tr w14:paraId="3AA88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A56BB17">
            <w:r>
              <w:t>Photoshop</w:t>
            </w:r>
          </w:p>
        </w:tc>
        <w:tc>
          <w:tcPr>
            <w:tcW w:w="4320" w:type="dxa"/>
          </w:tcPr>
          <w:p w14:paraId="337953B6"/>
        </w:tc>
      </w:tr>
    </w:tbl>
    <w:p w14:paraId="18272F1D"/>
    <w:p w14:paraId="6FB4869E">
      <w:pPr>
        <w:pStyle w:val="4"/>
      </w:pPr>
      <w:r>
        <w:t>资质认证</w:t>
      </w:r>
    </w:p>
    <w:p w14:paraId="43D9912A">
      <w:pPr>
        <w:pStyle w:val="16"/>
      </w:pPr>
      <w:r>
        <w:t>Adobe认证设计师。</w:t>
      </w:r>
    </w:p>
    <w:p w14:paraId="27AEFD5A">
      <w:pPr>
        <w:pStyle w:val="4"/>
      </w:pPr>
      <w:r>
        <w:t>项目实践</w:t>
      </w:r>
    </w:p>
    <w:p w14:paraId="1B087F37">
      <w:r>
        <w:rPr>
          <w:b/>
        </w:rPr>
        <w:t>移动电商APP（2019-03 ~ 2023-07）</w:t>
      </w:r>
    </w:p>
    <w:p w14:paraId="35CF443A">
      <w:pPr>
        <w:pStyle w:val="16"/>
      </w:pPr>
      <w:r>
        <w:t>负责核心模块设计与开发，实现了高并发处理，提升了系统性能30%。</w:t>
      </w:r>
    </w:p>
    <w:p w14:paraId="5CF30428">
      <w:pPr>
        <w:pStyle w:val="4"/>
      </w:pPr>
      <w:r>
        <w:t>关于我</w:t>
      </w:r>
    </w:p>
    <w:p w14:paraId="7D61DF2B">
      <w:r>
        <w:t>具备良好的审美能力和设计功底；热爱设计，关注细节；善于沟通，能准确理解需求并转化为优秀的设计方案。</w:t>
      </w:r>
    </w:p>
    <w:p w14:paraId="32813D4E">
      <w:r>
        <w:br w:type="page"/>
      </w:r>
    </w:p>
    <w:p w14:paraId="6E2826A9">
      <w:pPr>
        <w:jc w:val="center"/>
      </w:pPr>
      <w:r>
        <w:rPr>
          <w:b/>
          <w:sz w:val="32"/>
        </w:rPr>
        <w:t>赵秀华</w:t>
      </w:r>
    </w:p>
    <w:p w14:paraId="55FB5822">
      <w:r>
        <w:t>求职意向：运营专员 | 成都 | 14381/月 | 一个月内到岗</w:t>
      </w:r>
    </w:p>
    <w:p w14:paraId="0F65CE8C">
      <w:r>
        <w:t>基本信息：30岁 | 女 | 成都 | 8年经验</w:t>
      </w:r>
    </w:p>
    <w:p w14:paraId="772E01B7">
      <w:r>
        <w:t>联系方式：15202826695 | fang91@example.com</w:t>
      </w:r>
    </w:p>
    <w:p w14:paraId="02A2EDB2">
      <w:pPr>
        <w:pStyle w:val="4"/>
      </w:pPr>
      <w:r>
        <w:t>学历信息</w:t>
      </w:r>
    </w:p>
    <w:p w14:paraId="7DA1CFF5">
      <w:r>
        <w:t>北京大学 | 汉语言文学 | 本科 | 2014-09 ~ 2018-06</w:t>
      </w:r>
    </w:p>
    <w:p w14:paraId="7F9B56D7">
      <w:r>
        <w:t>专业成绩：3.52/4（专业前30%）</w:t>
      </w:r>
    </w:p>
    <w:p w14:paraId="401EFDAE">
      <w:r>
        <w:t>主修课程：战略管理、运营管理、财务管理、市场营销学、组织行为学、管理学原理</w:t>
      </w:r>
    </w:p>
    <w:p w14:paraId="0CC4BDBA">
      <w:pPr>
        <w:pStyle w:val="4"/>
      </w:pPr>
      <w:r>
        <w:t>工作经历</w:t>
      </w:r>
    </w:p>
    <w:p w14:paraId="7EC0CB3C">
      <w:r>
        <w:rPr>
          <w:b/>
        </w:rPr>
        <w:t>领航互联网科技有限公司 | 内容运营 | 2024-04 ~ 2026-04</w:t>
      </w:r>
    </w:p>
    <w:p w14:paraId="79E57CCD">
      <w:pPr>
        <w:pStyle w:val="16"/>
      </w:pPr>
      <w:r>
        <w:t>分析运营数据，提出优化建议。 撰写内容文案，维护APP/网站内容更新。 策划并执行线上活动，促进用户增长和转化。</w:t>
      </w:r>
    </w:p>
    <w:p w14:paraId="21B45F88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EA0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AC4F026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5BA34DF0">
            <w:r>
              <w:t>熟悉Python基础</w:t>
            </w:r>
          </w:p>
        </w:tc>
      </w:tr>
      <w:tr w14:paraId="21697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D39AF79">
            <w:r>
              <w:t>社群管理</w:t>
            </w:r>
          </w:p>
        </w:tc>
        <w:tc>
          <w:tcPr>
            <w:tcW w:w="4320" w:type="dxa"/>
            <w:shd w:val="clear" w:color="auto" w:fill="E7E6E6"/>
          </w:tcPr>
          <w:p w14:paraId="537A9813">
            <w:r>
              <w:t>内容创作</w:t>
            </w:r>
          </w:p>
        </w:tc>
      </w:tr>
      <w:tr w14:paraId="499CF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C21FCE4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33E89409">
            <w:r>
              <w:t>PS/PR</w:t>
            </w:r>
          </w:p>
        </w:tc>
      </w:tr>
    </w:tbl>
    <w:p w14:paraId="58B37863"/>
    <w:p w14:paraId="2E8CBA30">
      <w:pPr>
        <w:pStyle w:val="4"/>
      </w:pPr>
      <w:r>
        <w:t>证书与荣誉</w:t>
      </w:r>
    </w:p>
    <w:p w14:paraId="61C01FC6">
      <w:pPr>
        <w:pStyle w:val="16"/>
      </w:pPr>
      <w:r>
        <w:t>大学英语四级（CET-4），良好的读写能力。</w:t>
      </w:r>
    </w:p>
    <w:p w14:paraId="5C6374E1">
      <w:pPr>
        <w:pStyle w:val="16"/>
      </w:pPr>
      <w:r>
        <w:t>大学英语六级（CET-6），优秀的听说读写能力。</w:t>
      </w:r>
    </w:p>
    <w:p w14:paraId="695E663E">
      <w:pPr>
        <w:pStyle w:val="16"/>
      </w:pPr>
      <w:r>
        <w:t>全国计算机等级考试二级（Office高级应用）。</w:t>
      </w:r>
    </w:p>
    <w:p w14:paraId="0A2B1247">
      <w:pPr>
        <w:pStyle w:val="4"/>
      </w:pPr>
      <w:r>
        <w:t>自我介绍</w:t>
      </w:r>
    </w:p>
    <w:p w14:paraId="022028F9">
      <w:r>
        <w:t>执行力强，结果导向；具备良好的沟通能力和文案功底；善于在快节奏环境中工作，能高效完成目标。</w:t>
      </w:r>
    </w:p>
    <w:p w14:paraId="23043126">
      <w:r>
        <w:br w:type="page"/>
      </w:r>
    </w:p>
    <w:p w14:paraId="1287076F">
      <w:pPr>
        <w:jc w:val="center"/>
      </w:pPr>
      <w:r>
        <w:rPr>
          <w:b/>
          <w:sz w:val="32"/>
        </w:rPr>
        <w:t>戴秀芳</w:t>
      </w:r>
    </w:p>
    <w:p w14:paraId="31ADB060">
      <w:r>
        <w:t>求职意向：运营专员 | 广州 | 17321/月 | 两周内到岗</w:t>
      </w:r>
    </w:p>
    <w:p w14:paraId="561697B7">
      <w:r>
        <w:t>基本信息：30岁 | 男 | 广州 | 10年经验</w:t>
      </w:r>
    </w:p>
    <w:p w14:paraId="68852037">
      <w:r>
        <w:t>联系方式：15929052895 | minxue@example.net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C72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0E5CC4">
            <w:pPr>
              <w:pStyle w:val="4"/>
            </w:pPr>
            <w:r>
              <w:t>教育背景</w:t>
            </w:r>
          </w:p>
          <w:p w14:paraId="30319D0B">
            <w:r>
              <w:t>南京工业职业技术学院 | 新闻传播 | 专科 | 2013-09 ~ 2016-06</w:t>
            </w:r>
          </w:p>
          <w:p w14:paraId="18DB6099">
            <w:r>
              <w:t>专业成绩：3.82/4（专业前10%）</w:t>
            </w:r>
          </w:p>
          <w:p w14:paraId="3D282E9A">
            <w:r>
              <w:t>主修课程：组织行为学、财务管理、运营管理、市场营销学、管理学原理</w:t>
            </w:r>
          </w:p>
        </w:tc>
      </w:tr>
    </w:tbl>
    <w:p w14:paraId="144CBAD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D59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EB9216">
            <w:pPr>
              <w:pStyle w:val="4"/>
            </w:pPr>
            <w:r>
              <w:t>实习经历</w:t>
            </w:r>
          </w:p>
          <w:p w14:paraId="261C5800">
            <w:r>
              <w:rPr>
                <w:b/>
              </w:rPr>
              <w:t>华讯科技科技有限公司 | 新媒体运营 | 2025-07 ~ 2026-10</w:t>
            </w:r>
          </w:p>
          <w:p w14:paraId="32D28D64">
            <w:pPr>
              <w:pStyle w:val="16"/>
            </w:pPr>
            <w:r>
              <w:t>处理用户反馈，提升用户体验。 策划并执行线上活动，促进用户增长和转化。</w:t>
            </w:r>
          </w:p>
        </w:tc>
      </w:tr>
    </w:tbl>
    <w:p w14:paraId="1289BFB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A1A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1E04C0">
            <w:pPr>
              <w:pStyle w:val="4"/>
            </w:pPr>
            <w:r>
              <w:t>核心技能</w:t>
            </w:r>
          </w:p>
          <w:p w14:paraId="2BCCE016">
            <w:r>
              <w:t>语言能力：英语CET-6，读写熟练，可日常交流。</w:t>
            </w:r>
          </w:p>
          <w:p w14:paraId="5E73592C">
            <w:r>
              <w:t>计算机能力：掌握Photoshop基本操作</w:t>
            </w:r>
          </w:p>
          <w:p w14:paraId="2899E1EC">
            <w:r>
              <w:t>专业能力：社群管理、数据分析、内容创作</w:t>
            </w:r>
          </w:p>
        </w:tc>
      </w:tr>
    </w:tbl>
    <w:p w14:paraId="2EB063E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FD6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82F13B">
            <w:pPr>
              <w:pStyle w:val="4"/>
            </w:pPr>
            <w:r>
              <w:t>获奖情况</w:t>
            </w:r>
          </w:p>
          <w:p w14:paraId="62AB73CD">
            <w:pPr>
              <w:pStyle w:val="16"/>
            </w:pPr>
            <w:r>
              <w:t>大学英语四级（CET-4），良好的读写能力。</w:t>
            </w:r>
          </w:p>
          <w:p w14:paraId="33030311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7724E48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48A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79E313">
            <w:pPr>
              <w:pStyle w:val="4"/>
            </w:pPr>
            <w:r>
              <w:t>自我介绍</w:t>
            </w:r>
          </w:p>
          <w:p w14:paraId="26A4656F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5ACD9168"/>
    <w:p w14:paraId="236A7160">
      <w:r>
        <w:br w:type="page"/>
      </w:r>
    </w:p>
    <w:p w14:paraId="664BACB1">
      <w:pPr>
        <w:jc w:val="center"/>
      </w:pPr>
      <w:r>
        <w:rPr>
          <w:b/>
          <w:color w:val="003366"/>
          <w:sz w:val="32"/>
        </w:rPr>
        <w:t>陈娟</w:t>
      </w:r>
    </w:p>
    <w:p w14:paraId="36022B78">
      <w:r>
        <w:t>求职意向：运营专员 | 苏州 | 14476/月 | 两周内到岗</w:t>
      </w:r>
    </w:p>
    <w:p w14:paraId="4E069AD9">
      <w:r>
        <w:t>基本信息：31岁 | 女 | 重庆 | 9年经验</w:t>
      </w:r>
    </w:p>
    <w:p w14:paraId="3F555CB4">
      <w:r>
        <w:t>联系方式：18801237291 | licheng@example.com</w:t>
      </w:r>
    </w:p>
    <w:p w14:paraId="5EDC20A7">
      <w:pPr>
        <w:pStyle w:val="4"/>
      </w:pPr>
      <w:r>
        <w:t>专业技能</w:t>
      </w:r>
    </w:p>
    <w:p w14:paraId="1F31D507">
      <w:r>
        <w:t>语言能力：日语N2，可进行日常对话。</w:t>
      </w:r>
    </w:p>
    <w:p w14:paraId="6301FFE7">
      <w:r>
        <w:t>计算机能力：具备网络基础</w:t>
      </w:r>
    </w:p>
    <w:p w14:paraId="619C8AD4">
      <w:r>
        <w:t>专业能力：PS/PR、内容创作、数据分析</w:t>
      </w:r>
    </w:p>
    <w:p w14:paraId="7592D243">
      <w:pPr>
        <w:pStyle w:val="4"/>
      </w:pPr>
      <w:r>
        <w:t>获奖情况</w:t>
      </w:r>
    </w:p>
    <w:p w14:paraId="74FC3131">
      <w:pPr>
        <w:pStyle w:val="16"/>
      </w:pPr>
      <w:r>
        <w:t>大学英语六级（CET-6），优秀的听说读写能力。</w:t>
      </w:r>
    </w:p>
    <w:p w14:paraId="0BBB13A8">
      <w:pPr>
        <w:pStyle w:val="16"/>
      </w:pPr>
      <w:r>
        <w:t>全国计算机等级考试二级（Office高级应用）。</w:t>
      </w:r>
    </w:p>
    <w:p w14:paraId="469122B5">
      <w:pPr>
        <w:pStyle w:val="16"/>
      </w:pPr>
      <w:r>
        <w:t>大学英语四级（CET-4），良好的读写能力。</w:t>
      </w:r>
    </w:p>
    <w:p w14:paraId="7E728A38">
      <w:pPr>
        <w:pStyle w:val="4"/>
      </w:pPr>
      <w:r>
        <w:t>教育经历</w:t>
      </w:r>
    </w:p>
    <w:p w14:paraId="053D9955">
      <w:r>
        <w:t>山东大学 | 新闻传播 | 本科 | 2013-09 ~ 2017-06</w:t>
      </w:r>
    </w:p>
    <w:p w14:paraId="20A34CC2">
      <w:r>
        <w:t>专业成绩：3.97/4</w:t>
      </w:r>
    </w:p>
    <w:p w14:paraId="745F8AB2">
      <w:r>
        <w:t>主修课程：战略管理、组织行为学、管理学原理、运营管理、市场营销学</w:t>
      </w:r>
    </w:p>
    <w:p w14:paraId="2C7EC46A">
      <w:pPr>
        <w:pStyle w:val="4"/>
      </w:pPr>
      <w:r>
        <w:t>过往经历</w:t>
      </w:r>
    </w:p>
    <w:p w14:paraId="789F21CB">
      <w:r>
        <w:rPr>
          <w:b/>
        </w:rPr>
        <w:t>卓越科技科技有限公司 | 用户运营 | 2019-09 ~ 2022-06</w:t>
      </w:r>
    </w:p>
    <w:p w14:paraId="2722215B">
      <w:pPr>
        <w:pStyle w:val="16"/>
      </w:pPr>
      <w:r>
        <w:t>分析运营数据，提出优化建议。</w:t>
      </w:r>
    </w:p>
    <w:p w14:paraId="6385B458">
      <w:r>
        <w:rPr>
          <w:b/>
        </w:rPr>
        <w:t>成都科技有限公司 | 运营专员 | 2022-04 ~ 2026-12</w:t>
      </w:r>
    </w:p>
    <w:p w14:paraId="38C85B7E">
      <w:pPr>
        <w:pStyle w:val="16"/>
      </w:pPr>
      <w:r>
        <w:t>处理用户反馈，提升用户体验。 撰写内容文案，维护APP/网站内容更新。</w:t>
      </w:r>
    </w:p>
    <w:p w14:paraId="34B3960D">
      <w:pPr>
        <w:pStyle w:val="4"/>
      </w:pPr>
      <w:r>
        <w:t>自我陈述</w:t>
      </w:r>
    </w:p>
    <w:p w14:paraId="50521E39">
      <w:r>
        <w:t>执行力强，结果导向；具备良好的沟通能力和文案功底；善于在快节奏环境中工作，能高效完成目标。</w:t>
      </w:r>
    </w:p>
    <w:p w14:paraId="1217EE88">
      <w:r>
        <w:br w:type="page"/>
      </w:r>
    </w:p>
    <w:p w14:paraId="76829E40">
      <w:pPr>
        <w:jc w:val="center"/>
      </w:pPr>
      <w:r>
        <w:rPr>
          <w:b/>
          <w:sz w:val="32"/>
        </w:rPr>
        <w:t>毛玉兰</w:t>
      </w:r>
    </w:p>
    <w:p w14:paraId="00A1297E">
      <w:r>
        <w:t>求职意向：设计师 | 杭州 | 9824/月 | 两周内到岗</w:t>
      </w:r>
    </w:p>
    <w:p w14:paraId="0C944110">
      <w:r>
        <w:t>基本信息：27岁 | 女 | 上海 | 5年经验</w:t>
      </w:r>
    </w:p>
    <w:p w14:paraId="4787337F">
      <w:r>
        <w:t>联系方式：13033757022 | zhuguiying@example.com</w:t>
      </w:r>
    </w:p>
    <w:p w14:paraId="26F55B5F">
      <w:pPr>
        <w:pStyle w:val="4"/>
      </w:pPr>
      <w:r>
        <w:t>教育经历</w:t>
      </w:r>
    </w:p>
    <w:p w14:paraId="542AF501">
      <w:r>
        <w:t>北京大学 | 产品设计 | 本科 | 2017-09 ~ 2021-06</w:t>
      </w:r>
    </w:p>
    <w:p w14:paraId="5B67DB33">
      <w:r>
        <w:t>专业成绩：3.56/4</w:t>
      </w:r>
    </w:p>
    <w:p w14:paraId="5D5ED3D0">
      <w:r>
        <w:t>主修课程：战略管理、财务管理、组织行为学、运营管理、市场营销学、管理学原理</w:t>
      </w:r>
    </w:p>
    <w:p w14:paraId="5A61CA1F">
      <w:pPr>
        <w:pStyle w:val="4"/>
      </w:pPr>
      <w:r>
        <w:t>实习经历</w:t>
      </w:r>
    </w:p>
    <w:p w14:paraId="392B6564">
      <w:r>
        <w:rPr>
          <w:b/>
        </w:rPr>
        <w:t>杭州制造有限公司 | 视觉设计师 | 2024-09 ~ 2026-02</w:t>
      </w:r>
    </w:p>
    <w:p w14:paraId="4B53E25C">
      <w:pPr>
        <w:pStyle w:val="16"/>
      </w:pPr>
      <w:r>
        <w:t>负责公司产品UI界面设计，提升视觉体验。</w:t>
      </w:r>
    </w:p>
    <w:p w14:paraId="0C377D3F">
      <w:pPr>
        <w:pStyle w:val="4"/>
      </w:pPr>
      <w:r>
        <w:t>技能特长</w:t>
      </w:r>
    </w:p>
    <w:p w14:paraId="1BC035B2">
      <w:r>
        <w:t>语言能力：英语CET-4，具备基本读写能力。</w:t>
      </w:r>
    </w:p>
    <w:p w14:paraId="5EC9F42B">
      <w:r>
        <w:t>计算机能力：熟练使用Office办公软件</w:t>
      </w:r>
    </w:p>
    <w:p w14:paraId="64E85809">
      <w:r>
        <w:t>专业能力：色彩搭配、Figma</w:t>
      </w:r>
    </w:p>
    <w:p w14:paraId="4EE43396">
      <w:pPr>
        <w:pStyle w:val="4"/>
      </w:pPr>
      <w:r>
        <w:t>证书与荣誉</w:t>
      </w:r>
    </w:p>
    <w:p w14:paraId="42AD265A">
      <w:pPr>
        <w:pStyle w:val="16"/>
      </w:pPr>
      <w:r>
        <w:t>Adobe认证设计师。</w:t>
      </w:r>
    </w:p>
    <w:p w14:paraId="104B5C63">
      <w:pPr>
        <w:pStyle w:val="4"/>
      </w:pPr>
      <w:r>
        <w:t>项目经验</w:t>
      </w:r>
    </w:p>
    <w:p w14:paraId="5762488E">
      <w:r>
        <w:rPr>
          <w:b/>
        </w:rPr>
        <w:t>品牌官网改版（2021-10 ~ 2025-12）</w:t>
      </w:r>
    </w:p>
    <w:p w14:paraId="7EF482D2">
      <w:pPr>
        <w:pStyle w:val="16"/>
      </w:pPr>
      <w:r>
        <w:t>负责核心模块设计与开发，实现了高并发处理，提升了系统性能30%。</w:t>
      </w:r>
    </w:p>
    <w:p w14:paraId="3061434C">
      <w:pPr>
        <w:pStyle w:val="4"/>
      </w:pPr>
      <w:r>
        <w:t>关于我</w:t>
      </w:r>
    </w:p>
    <w:p w14:paraId="6022E522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925DAB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38DE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B297BA">
            <w:r>
              <w:rPr>
                <w:b/>
                <w:sz w:val="28"/>
              </w:rPr>
              <w:t>范玉梅</w:t>
            </w:r>
          </w:p>
          <w:p w14:paraId="6694523E">
            <w:r>
              <w:t>求职意向：运营专员 | 长沙 | 13465/月 | 一个月内到岗</w:t>
            </w:r>
          </w:p>
          <w:p w14:paraId="3ECB6C61">
            <w:r>
              <w:t>基本信息：34岁 | 男 | 北京 | 14年经验</w:t>
            </w:r>
          </w:p>
          <w:p w14:paraId="1CA2C4FB">
            <w:r>
              <w:t>联系方式：14521819195 | qren@example.com</w:t>
            </w:r>
          </w:p>
          <w:p w14:paraId="7785FA9C">
            <w:pPr>
              <w:pStyle w:val="4"/>
            </w:pPr>
            <w:r>
              <w:t>核心技能</w:t>
            </w:r>
          </w:p>
          <w:p w14:paraId="151CB6B4">
            <w:r>
              <w:t>语言能力：日语N2，可进行日常对话。</w:t>
            </w:r>
          </w:p>
          <w:p w14:paraId="3493EC81">
            <w:r>
              <w:t>计算机能力：掌握Photoshop基本操作</w:t>
            </w:r>
          </w:p>
          <w:p w14:paraId="2B105114">
            <w:r>
              <w:t>专业能力：活动策划、内容创作、PS/PR、社群管理</w:t>
            </w:r>
          </w:p>
        </w:tc>
        <w:tc>
          <w:tcPr>
            <w:tcW w:w="4320" w:type="dxa"/>
          </w:tcPr>
          <w:p w14:paraId="15125CF8"/>
          <w:p w14:paraId="7DFAD79A">
            <w:pPr>
              <w:pStyle w:val="4"/>
            </w:pPr>
            <w:r>
              <w:t>教育背景</w:t>
            </w:r>
          </w:p>
          <w:p w14:paraId="5DA8218D">
            <w:r>
              <w:t>广州番禺职业技术学院 | 新闻传播 | 专科 | 2009-09 ~ 2012-06</w:t>
            </w:r>
          </w:p>
          <w:p w14:paraId="40DD7482">
            <w:r>
              <w:t>专业成绩：3.68/4（专业前15%）</w:t>
            </w:r>
          </w:p>
          <w:p w14:paraId="2DFE5C68">
            <w:r>
              <w:t>主修课程：运营管理、组织行为学、财务管理、市场营销学、战略管理、管理学原理</w:t>
            </w:r>
          </w:p>
          <w:p w14:paraId="11739578">
            <w:pPr>
              <w:pStyle w:val="4"/>
            </w:pPr>
            <w:r>
              <w:t>工作经验</w:t>
            </w:r>
          </w:p>
          <w:p w14:paraId="2A2C4A2F">
            <w:r>
              <w:rPr>
                <w:b/>
              </w:rPr>
              <w:t>北京金融有限公司 | 内容运营 | 2021-10 ~ 2023-08</w:t>
            </w:r>
          </w:p>
          <w:p w14:paraId="756CB2CB">
            <w:pPr>
              <w:pStyle w:val="16"/>
            </w:pPr>
            <w:r>
              <w:t>策划并执行线上活动，促进用户增长和转化。 处理用户反馈，提升用户体验。</w:t>
            </w:r>
          </w:p>
          <w:p w14:paraId="689B21E0">
            <w:r>
              <w:rPr>
                <w:b/>
              </w:rPr>
              <w:t>新锐零售有限公司 | 新媒体运营 | 2023-03 ~ 2025-09</w:t>
            </w:r>
          </w:p>
          <w:p w14:paraId="578B83B0">
            <w:pPr>
              <w:pStyle w:val="16"/>
            </w:pPr>
            <w:r>
              <w:t>分析运营数据，提出优化建议。 策划并执行线上活动，促进用户增长和转化。 处理用户反馈，提升用户体验。</w:t>
            </w:r>
          </w:p>
          <w:p w14:paraId="1A376B75">
            <w:r>
              <w:rPr>
                <w:b/>
              </w:rPr>
              <w:t>博雅制造有限公司 | 新媒体运营 | 2025-04 ~ 2026-07</w:t>
            </w:r>
          </w:p>
          <w:p w14:paraId="53ECD660">
            <w:pPr>
              <w:pStyle w:val="16"/>
            </w:pPr>
            <w:r>
              <w:t>处理用户反馈，提升用户体验。 策划并执行线上活动，促进用户增长和转化。</w:t>
            </w:r>
          </w:p>
          <w:p w14:paraId="68CC32D9">
            <w:pPr>
              <w:pStyle w:val="4"/>
            </w:pPr>
            <w:r>
              <w:t>获奖情况</w:t>
            </w:r>
          </w:p>
          <w:p w14:paraId="372B55C7">
            <w:pPr>
              <w:pStyle w:val="16"/>
            </w:pPr>
            <w:r>
              <w:t>大学英语四级（CET-4），良好的读写能力。</w:t>
            </w:r>
          </w:p>
          <w:p w14:paraId="1AF80D70">
            <w:pPr>
              <w:pStyle w:val="16"/>
            </w:pPr>
            <w:r>
              <w:t>大学英语六级（CET-6），优秀的听说读写能力。</w:t>
            </w:r>
          </w:p>
          <w:p w14:paraId="783637B3">
            <w:pPr>
              <w:pStyle w:val="16"/>
            </w:pPr>
            <w:r>
              <w:t>全国计算机等级考试二级（Office高级应用）。</w:t>
            </w:r>
          </w:p>
          <w:p w14:paraId="739FEC3E">
            <w:pPr>
              <w:pStyle w:val="4"/>
            </w:pPr>
            <w:r>
              <w:t>自我陈述</w:t>
            </w:r>
          </w:p>
          <w:p w14:paraId="4469D6F8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56906B2D">
      <w:r>
        <w:br w:type="page"/>
      </w:r>
    </w:p>
    <w:p w14:paraId="7F669834">
      <w:pPr>
        <w:jc w:val="center"/>
      </w:pPr>
      <w:r>
        <w:rPr>
          <w:b/>
          <w:sz w:val="32"/>
        </w:rPr>
        <w:t>杨红</w:t>
      </w:r>
    </w:p>
    <w:p w14:paraId="31B8E27F">
      <w:r>
        <w:t>求职意向：行政专员 | 北京 | 20581/月 | 一周内到岗</w:t>
      </w:r>
    </w:p>
    <w:p w14:paraId="7B3440AF">
      <w:r>
        <w:t>基本信息：33岁 | 男 | 北京 | 9年经验</w:t>
      </w:r>
    </w:p>
    <w:p w14:paraId="5E0FFD9A">
      <w:r>
        <w:t>联系方式：15177007636 | xiongxia@example.org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150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906180">
            <w:pPr>
              <w:pStyle w:val="4"/>
            </w:pPr>
            <w:r>
              <w:t>教育背景</w:t>
            </w:r>
          </w:p>
          <w:p w14:paraId="12469D6F">
            <w:r>
              <w:t>中山大学 | 行政管理 | 硕士 | 2014-09 ~ 2017-06</w:t>
            </w:r>
          </w:p>
          <w:p w14:paraId="5F484158">
            <w:r>
              <w:t>专业成绩：3.03/4</w:t>
            </w:r>
          </w:p>
          <w:p w14:paraId="2ABAA18D">
            <w:r>
              <w:t>主修课程：公共关系学、公文写作、行政管理学、人力资源管理、公共政策分析、组织行为学</w:t>
            </w:r>
          </w:p>
        </w:tc>
      </w:tr>
    </w:tbl>
    <w:p w14:paraId="564A117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FC5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B59019">
            <w:pPr>
              <w:pStyle w:val="4"/>
            </w:pPr>
            <w:r>
              <w:t>工作经验</w:t>
            </w:r>
          </w:p>
          <w:p w14:paraId="2F3AB63A">
            <w:r>
              <w:rPr>
                <w:b/>
              </w:rPr>
              <w:t>成都教育科技有限公司 | 行政助理 | 2019-11 ~ 2020-02</w:t>
            </w:r>
          </w:p>
          <w:p w14:paraId="3D3D2E6C">
            <w:pPr>
              <w:pStyle w:val="16"/>
            </w:pPr>
            <w:r>
              <w:t>协助组织公司内部会议、活动，撰写会议纪要并跟进落实。 负责公司日常行政事务管理，包括办公环境维护、办公用品采购与发放。</w:t>
            </w:r>
          </w:p>
          <w:p w14:paraId="117424D8">
            <w:r>
              <w:rPr>
                <w:b/>
              </w:rPr>
              <w:t>卓越咨询有限公司 | 行政主管 | 2020-11 ~ 2024-07</w:t>
            </w:r>
          </w:p>
          <w:p w14:paraId="7506DA78">
            <w:pPr>
              <w:pStyle w:val="16"/>
            </w:pPr>
            <w:r>
              <w:t>管理公司固定资产、车辆、印章等，确保规范使用。 参与制定行政管理制度，优化流程，提高工作效率。</w:t>
            </w:r>
          </w:p>
          <w:p w14:paraId="73B3980B">
            <w:r>
              <w:rPr>
                <w:b/>
              </w:rPr>
              <w:t>新锐传媒有限公司 | 行政助理 | 2024-01 ~ 2026-06</w:t>
            </w:r>
          </w:p>
          <w:p w14:paraId="3409BCA4">
            <w:pPr>
              <w:pStyle w:val="16"/>
            </w:pPr>
            <w:r>
              <w:t>参与制定行政管理制度，优化流程，提高工作效率。</w:t>
            </w:r>
          </w:p>
        </w:tc>
      </w:tr>
    </w:tbl>
    <w:p w14:paraId="0F530CF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024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D1E787">
            <w:pPr>
              <w:pStyle w:val="4"/>
            </w:pPr>
            <w:r>
              <w:t>专业技能</w:t>
            </w:r>
          </w:p>
          <w:p w14:paraId="16ABC054">
            <w:r>
              <w:t>语言能力：英语专八，流利商务沟通。</w:t>
            </w:r>
          </w:p>
          <w:p w14:paraId="47144602">
            <w:r>
              <w:t>计算机能力：掌握Photoshop基本操作</w:t>
            </w:r>
          </w:p>
          <w:p w14:paraId="1AB6EC27">
            <w:r>
              <w:t>专业能力：固定资产管理、档案管理、会议组织</w:t>
            </w:r>
          </w:p>
        </w:tc>
      </w:tr>
    </w:tbl>
    <w:p w14:paraId="47F8693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572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82C0B2">
            <w:pPr>
              <w:pStyle w:val="4"/>
            </w:pPr>
            <w:r>
              <w:t>证书与荣誉</w:t>
            </w:r>
          </w:p>
          <w:p w14:paraId="5AA14E71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220D3DB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B1A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E94880">
            <w:pPr>
              <w:pStyle w:val="4"/>
            </w:pPr>
            <w:r>
              <w:t>自我评价</w:t>
            </w:r>
          </w:p>
          <w:p w14:paraId="598B45E5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9B78BDB"/>
    <w:p w14:paraId="34040F40">
      <w:r>
        <w:br w:type="page"/>
      </w:r>
    </w:p>
    <w:p w14:paraId="20B7442D">
      <w:pPr>
        <w:jc w:val="center"/>
      </w:pPr>
      <w:r>
        <w:rPr>
          <w:b/>
          <w:sz w:val="32"/>
        </w:rPr>
        <w:t>周淑兰</w:t>
      </w:r>
    </w:p>
    <w:p w14:paraId="5598B070">
      <w:r>
        <w:t>求职意向：财务助理 | 深圳 | 19269/月 | 一周内到岗</w:t>
      </w:r>
    </w:p>
    <w:p w14:paraId="4FDA8354">
      <w:r>
        <w:t>基本信息：28岁 | 女 | 上海 | 8年经验</w:t>
      </w:r>
    </w:p>
    <w:p w14:paraId="6E809ED1">
      <w:r>
        <w:t>联系方式：14504260272 | gangfu@example.net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D67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0226FA">
            <w:pPr>
              <w:pStyle w:val="4"/>
            </w:pPr>
            <w:r>
              <w:t>教育状况</w:t>
            </w:r>
          </w:p>
          <w:p w14:paraId="011A29FB">
            <w:r>
              <w:t>广州番禺职业技术学院 | 金融学 | 专科 | 2015-09 ~ 2018-06</w:t>
            </w:r>
          </w:p>
          <w:p w14:paraId="2105A0F3">
            <w:r>
              <w:t>专业成绩：3.23/4</w:t>
            </w:r>
          </w:p>
          <w:p w14:paraId="04CDD75F">
            <w:r>
              <w:t>主修课程：市场营销学、组织行为学、管理学原理、运营管理、财务管理</w:t>
            </w:r>
          </w:p>
        </w:tc>
      </w:tr>
    </w:tbl>
    <w:p w14:paraId="09182E5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65A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A810FE">
            <w:pPr>
              <w:pStyle w:val="4"/>
            </w:pPr>
            <w:r>
              <w:t>工作经验</w:t>
            </w:r>
          </w:p>
          <w:p w14:paraId="1CA5FB1D">
            <w:r>
              <w:rPr>
                <w:b/>
              </w:rPr>
              <w:t>创想制造科技有限公司 | 会计 | 2021-06 ~ 2023-06</w:t>
            </w:r>
          </w:p>
          <w:p w14:paraId="302EB8BC">
            <w:pPr>
              <w:pStyle w:val="16"/>
            </w:pPr>
            <w:r>
              <w:t>协助完成月度财务报表编制及税务申报。 参与预算编制及成本控制分析。 配合审计工作，提供所需财务资料。</w:t>
            </w:r>
          </w:p>
          <w:p w14:paraId="5FBE6686">
            <w:r>
              <w:rPr>
                <w:b/>
              </w:rPr>
              <w:t>杭州医疗科技有限公司 | 会计 | 2023-08 ~ 2025-11</w:t>
            </w:r>
          </w:p>
          <w:p w14:paraId="442E0327">
            <w:pPr>
              <w:pStyle w:val="16"/>
            </w:pPr>
            <w:r>
              <w:t>负责日常报销审核、凭证编制及账务处理。 管理发票、合同等财务档案，确保合规。</w:t>
            </w:r>
          </w:p>
          <w:p w14:paraId="0BA65D24">
            <w:r>
              <w:rPr>
                <w:b/>
              </w:rPr>
              <w:t>新锐咨询科技有限公司 | 会计 | 2025-04 ~ 2026-05</w:t>
            </w:r>
          </w:p>
          <w:p w14:paraId="7B28993E">
            <w:pPr>
              <w:pStyle w:val="16"/>
            </w:pPr>
            <w:r>
              <w:t>负责日常报销审核、凭证编制及账务处理。</w:t>
            </w:r>
          </w:p>
        </w:tc>
      </w:tr>
    </w:tbl>
    <w:p w14:paraId="53FDE45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696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07BA0F">
            <w:pPr>
              <w:pStyle w:val="4"/>
            </w:pPr>
            <w:r>
              <w:t>专业技能</w:t>
            </w:r>
          </w:p>
          <w:p w14:paraId="04D301CD">
            <w:r>
              <w:t>语言能力：韩语TOPIK4，基础交流能力。</w:t>
            </w:r>
          </w:p>
          <w:p w14:paraId="546FB89B">
            <w:r>
              <w:t>计算机能力：熟练使用Office办公软件</w:t>
            </w:r>
          </w:p>
          <w:p w14:paraId="054789B7">
            <w:r>
              <w:t>专业能力：用友、Excel、财务报表</w:t>
            </w:r>
          </w:p>
        </w:tc>
      </w:tr>
    </w:tbl>
    <w:p w14:paraId="7CDD8AB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F98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A8235C">
            <w:pPr>
              <w:pStyle w:val="4"/>
            </w:pPr>
            <w:r>
              <w:t>证书与荣誉</w:t>
            </w:r>
          </w:p>
          <w:p w14:paraId="17DCFAB2">
            <w:pPr>
              <w:pStyle w:val="16"/>
            </w:pPr>
            <w:r>
              <w:t>初级会计职称。</w:t>
            </w:r>
          </w:p>
        </w:tc>
      </w:tr>
    </w:tbl>
    <w:p w14:paraId="4DF677F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FF79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E369C7">
            <w:pPr>
              <w:pStyle w:val="4"/>
            </w:pPr>
            <w:r>
              <w:t>个人评价</w:t>
            </w:r>
          </w:p>
          <w:p w14:paraId="1CFBA3CC">
            <w:r>
              <w:t>做事严谨，对数字敏感；熟练掌握财务软件，有较强的合规意识；诚实守信，具备良好的职业道德。</w:t>
            </w:r>
          </w:p>
        </w:tc>
      </w:tr>
    </w:tbl>
    <w:p w14:paraId="0D3D827A"/>
    <w:p w14:paraId="38D8041B">
      <w:r>
        <w:br w:type="page"/>
      </w:r>
    </w:p>
    <w:p w14:paraId="7E9E87EB">
      <w:pPr>
        <w:jc w:val="center"/>
      </w:pPr>
      <w:r>
        <w:rPr>
          <w:b/>
          <w:color w:val="003366"/>
          <w:sz w:val="32"/>
        </w:rPr>
        <w:t>刘凤兰</w:t>
      </w:r>
    </w:p>
    <w:p w14:paraId="7A201DBF">
      <w:r>
        <w:t>求职意向：运营专员 | 南京 | 14261/月 | 一周内到岗</w:t>
      </w:r>
    </w:p>
    <w:p w14:paraId="474B15DC">
      <w:r>
        <w:t>基本信息：37岁 | 女 | 南京 | 13年经验</w:t>
      </w:r>
    </w:p>
    <w:p w14:paraId="777D4397">
      <w:r>
        <w:t>联系方式：15717523167 | li79@example.org</w:t>
      </w:r>
    </w:p>
    <w:p w14:paraId="632BFACD">
      <w:pPr>
        <w:pStyle w:val="4"/>
      </w:pPr>
      <w:r>
        <w:t>技能特长</w:t>
      </w:r>
    </w:p>
    <w:p w14:paraId="4746DB35">
      <w:r>
        <w:t>语言能力：日语N2，可进行日常对话。</w:t>
      </w:r>
    </w:p>
    <w:p w14:paraId="0011BF76">
      <w:r>
        <w:t>计算机能力：熟练使用Office办公软件</w:t>
      </w:r>
    </w:p>
    <w:p w14:paraId="6EEE5420">
      <w:r>
        <w:t>专业能力：社群管理、数据分析、PS/PR、活动策划</w:t>
      </w:r>
    </w:p>
    <w:p w14:paraId="5B55C96C">
      <w:pPr>
        <w:pStyle w:val="4"/>
      </w:pPr>
      <w:r>
        <w:t>荣誉证书</w:t>
      </w:r>
    </w:p>
    <w:p w14:paraId="201A1029">
      <w:pPr>
        <w:pStyle w:val="16"/>
      </w:pPr>
      <w:r>
        <w:t>全国计算机等级考试二级（Office高级应用）。</w:t>
      </w:r>
    </w:p>
    <w:p w14:paraId="1514473D">
      <w:pPr>
        <w:pStyle w:val="16"/>
      </w:pPr>
      <w:r>
        <w:t>大学英语六级（CET-6），优秀的听说读写能力。</w:t>
      </w:r>
    </w:p>
    <w:p w14:paraId="511D979D">
      <w:pPr>
        <w:pStyle w:val="4"/>
      </w:pPr>
      <w:r>
        <w:t>学历信息</w:t>
      </w:r>
    </w:p>
    <w:p w14:paraId="058DFD98">
      <w:r>
        <w:t>武汉大学 | 市场营销 | 硕士 | 2010-09 ~ 2013-06</w:t>
      </w:r>
    </w:p>
    <w:p w14:paraId="111B02F1">
      <w:r>
        <w:t>专业成绩：3.53/4（专业前30%）</w:t>
      </w:r>
    </w:p>
    <w:p w14:paraId="0002EA78">
      <w:r>
        <w:t>主修课程：市场调研、品牌管理、市场营销学、广告学、消费者行为学</w:t>
      </w:r>
    </w:p>
    <w:p w14:paraId="6C9F0E28">
      <w:pPr>
        <w:pStyle w:val="4"/>
      </w:pPr>
      <w:r>
        <w:t>职业经历</w:t>
      </w:r>
    </w:p>
    <w:p w14:paraId="5C3C6940">
      <w:r>
        <w:rPr>
          <w:b/>
        </w:rPr>
        <w:t>鼎盛互联网有限公司 | 新媒体运营 | 2023-05 ~ 2026-08</w:t>
      </w:r>
    </w:p>
    <w:p w14:paraId="5DB6CB99">
      <w:pPr>
        <w:pStyle w:val="16"/>
      </w:pPr>
      <w:r>
        <w:t>撰写内容文案，维护APP/网站内容更新。</w:t>
      </w:r>
    </w:p>
    <w:p w14:paraId="78EAE639">
      <w:pPr>
        <w:pStyle w:val="4"/>
      </w:pPr>
      <w:r>
        <w:t>自我评价</w:t>
      </w:r>
    </w:p>
    <w:p w14:paraId="3401EB39">
      <w:r>
        <w:t>执行力强，结果导向；具备良好的沟通能力和文案功底；善于在快节奏环境中工作，能高效完成目标。</w:t>
      </w:r>
    </w:p>
    <w:p w14:paraId="669D3B5D">
      <w:r>
        <w:br w:type="page"/>
      </w:r>
    </w:p>
    <w:p w14:paraId="207BE0AF">
      <w:pPr>
        <w:jc w:val="center"/>
      </w:pPr>
      <w:r>
        <w:rPr>
          <w:b/>
          <w:sz w:val="32"/>
        </w:rPr>
        <w:t>郝娟</w:t>
      </w:r>
    </w:p>
    <w:p w14:paraId="29582031">
      <w:r>
        <w:t>求职意向：软件工程师 | 西安 | 12877/月 | 一周内到岗</w:t>
      </w:r>
    </w:p>
    <w:p w14:paraId="3B74C2D1">
      <w:r>
        <w:t>基本信息：26岁 | 男 | 武汉 | 4年经验</w:t>
      </w:r>
    </w:p>
    <w:p w14:paraId="1E6A9C3C">
      <w:r>
        <w:t>联系方式：13590690798 | jingtian@example.com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13B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C0F17F">
            <w:pPr>
              <w:pStyle w:val="4"/>
            </w:pPr>
            <w:r>
              <w:t>教育状况</w:t>
            </w:r>
          </w:p>
          <w:p w14:paraId="1D14264C">
            <w:r>
              <w:t>天津大学 | 软件工程 | 本科 | 2018-09 ~ 2022-06</w:t>
            </w:r>
          </w:p>
          <w:p w14:paraId="5451C93B">
            <w:r>
              <w:t>专业成绩：3.91/4</w:t>
            </w:r>
          </w:p>
          <w:p w14:paraId="72E9DA00">
            <w:r>
              <w:t>主修课程：数据库设计、面向对象编程、软件测试、项目管理、Web开发、软件工程</w:t>
            </w:r>
          </w:p>
        </w:tc>
      </w:tr>
    </w:tbl>
    <w:p w14:paraId="4599D48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B8F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7A8B35">
            <w:pPr>
              <w:pStyle w:val="4"/>
            </w:pPr>
            <w:r>
              <w:t>工作经验</w:t>
            </w:r>
          </w:p>
          <w:p w14:paraId="281802D5">
            <w:r>
              <w:rPr>
                <w:b/>
              </w:rPr>
              <w:t>深圳互联网有限公司 | Python开发工程师 | 2022-02 ~ 2026-07</w:t>
            </w:r>
          </w:p>
          <w:p w14:paraId="2283A906">
            <w:pPr>
              <w:pStyle w:val="16"/>
            </w:pPr>
            <w:r>
              <w:t>协助团队完成项目迭代与上线。 修复系统Bug，保障系统稳定运行。</w:t>
            </w:r>
          </w:p>
        </w:tc>
      </w:tr>
    </w:tbl>
    <w:p w14:paraId="59D32B1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3DC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84A1E7">
            <w:pPr>
              <w:pStyle w:val="4"/>
            </w:pPr>
            <w:r>
              <w:t>专业技能</w:t>
            </w:r>
          </w:p>
          <w:p w14:paraId="0C4B2899">
            <w:r>
              <w:t>语言能力：英语CET-4，具备基本读写能力。</w:t>
            </w:r>
          </w:p>
          <w:p w14:paraId="5680F4FE">
            <w:r>
              <w:t>计算机能力：精通Excel数据处理</w:t>
            </w:r>
          </w:p>
          <w:p w14:paraId="01387C0B">
            <w:r>
              <w:t>专业能力：Java、Spring</w:t>
            </w:r>
          </w:p>
        </w:tc>
      </w:tr>
    </w:tbl>
    <w:p w14:paraId="1435132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0799DB">
        <w:tc>
          <w:tcPr>
            <w:tcW w:w="8640" w:type="dxa"/>
          </w:tcPr>
          <w:p w14:paraId="437E1466">
            <w:pPr>
              <w:pStyle w:val="4"/>
            </w:pPr>
            <w:r>
              <w:t>资质认证</w:t>
            </w:r>
          </w:p>
          <w:p w14:paraId="0B5E9160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156B850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332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3EE248B">
            <w:pPr>
              <w:pStyle w:val="4"/>
            </w:pPr>
            <w:r>
              <w:t>自我介绍</w:t>
            </w:r>
          </w:p>
          <w:p w14:paraId="6F56277B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63B6BC4"/>
    <w:p w14:paraId="0ACCA68F">
      <w:r>
        <w:br w:type="page"/>
      </w:r>
    </w:p>
    <w:p w14:paraId="29456206">
      <w:pPr>
        <w:jc w:val="center"/>
      </w:pPr>
      <w:r>
        <w:rPr>
          <w:b/>
          <w:sz w:val="32"/>
        </w:rPr>
        <w:t>易瑜</w:t>
      </w:r>
    </w:p>
    <w:p w14:paraId="2CE94A97">
      <w:pPr>
        <w:jc w:val="center"/>
      </w:pPr>
      <w:r>
        <w:rPr>
          <w:sz w:val="2"/>
        </w:rPr>
        <w:t>____________________________________________________________</w:t>
      </w:r>
    </w:p>
    <w:p w14:paraId="5B0F8336">
      <w:r>
        <w:t>求职意向：运营专员 | 武汉 | 11035/月 | 一个月内到岗</w:t>
      </w:r>
    </w:p>
    <w:p w14:paraId="37D77BD8">
      <w:r>
        <w:t>基本信息：26岁 | 男 | 广州 | 4年经验</w:t>
      </w:r>
    </w:p>
    <w:p w14:paraId="17A456B1">
      <w:r>
        <w:t>联系方式：18178787419 | kongping@example.com</w:t>
      </w:r>
    </w:p>
    <w:p w14:paraId="0171F537">
      <w:pPr>
        <w:pStyle w:val="4"/>
      </w:pPr>
      <w:r>
        <w:t>工作经验</w:t>
      </w:r>
    </w:p>
    <w:p w14:paraId="6EB269C1">
      <w:r>
        <w:rPr>
          <w:b/>
        </w:rPr>
        <w:t>成都科技有限公司 | 内容运营 | 2022-07 ~ 2023-04</w:t>
      </w:r>
    </w:p>
    <w:p w14:paraId="5F80B8AA">
      <w:pPr>
        <w:pStyle w:val="16"/>
      </w:pPr>
      <w:r>
        <w:t>负责用户社群运营，提升用户活跃度和粘性。 撰写内容文案，维护APP/网站内容更新。</w:t>
      </w:r>
    </w:p>
    <w:p w14:paraId="4F7E3C39">
      <w:r>
        <w:rPr>
          <w:b/>
        </w:rPr>
        <w:t>创想医疗有限公司 | 新媒体运营 | 2023-08 ~ 2026-10</w:t>
      </w:r>
    </w:p>
    <w:p w14:paraId="75C37BF2">
      <w:pPr>
        <w:pStyle w:val="16"/>
      </w:pPr>
      <w:r>
        <w:t>分析运营数据，提出优化建议。 撰写内容文案，维护APP/网站内容更新。</w:t>
      </w:r>
    </w:p>
    <w:p w14:paraId="325E395A">
      <w:pPr>
        <w:pStyle w:val="4"/>
      </w:pPr>
      <w:r>
        <w:t>学历信息</w:t>
      </w:r>
    </w:p>
    <w:p w14:paraId="03C505DB">
      <w:r>
        <w:t>中山大学 | 电子商务 | 本科 | 2018-09 ~ 2022-06</w:t>
      </w:r>
    </w:p>
    <w:p w14:paraId="5CB57F1C">
      <w:r>
        <w:t>专业成绩：3.94/4（专业前10%）</w:t>
      </w:r>
    </w:p>
    <w:p w14:paraId="5E29000D">
      <w:r>
        <w:t>主修课程：运营管理、管理学原理、市场营销学、组织行为学、战略管理、财务管理</w:t>
      </w:r>
    </w:p>
    <w:p w14:paraId="44783A4D">
      <w:pPr>
        <w:pStyle w:val="4"/>
      </w:pPr>
      <w:r>
        <w:t>技能特长</w:t>
      </w:r>
    </w:p>
    <w:p w14:paraId="01DF2314">
      <w:r>
        <w:t>语言能力：日语N2，可进行日常对话。</w:t>
      </w:r>
    </w:p>
    <w:p w14:paraId="63F8ED7A">
      <w:r>
        <w:t>计算机能力：具备网络基础</w:t>
      </w:r>
    </w:p>
    <w:p w14:paraId="5A6D6D4F">
      <w:r>
        <w:t>专业能力：PS/PR、社群管理、内容创作、数据分析</w:t>
      </w:r>
    </w:p>
    <w:p w14:paraId="6668C2D2">
      <w:pPr>
        <w:pStyle w:val="4"/>
      </w:pPr>
      <w:r>
        <w:t>证书与荣誉</w:t>
      </w:r>
    </w:p>
    <w:p w14:paraId="43258E84">
      <w:pPr>
        <w:pStyle w:val="16"/>
      </w:pPr>
      <w:r>
        <w:t>大学英语四级（CET-4），良好的读写能力。</w:t>
      </w:r>
    </w:p>
    <w:p w14:paraId="65C8CE59">
      <w:pPr>
        <w:pStyle w:val="16"/>
      </w:pPr>
      <w:r>
        <w:t>大学英语六级（CET-6），优秀的听说读写能力。</w:t>
      </w:r>
    </w:p>
    <w:p w14:paraId="67DF2442">
      <w:pPr>
        <w:pStyle w:val="4"/>
      </w:pPr>
      <w:r>
        <w:t>自我陈述</w:t>
      </w:r>
    </w:p>
    <w:p w14:paraId="301A1233">
      <w:r>
        <w:t>执行力强，结果导向；具备良好的沟通能力和文案功底；善于在快节奏环境中工作，能高效完成目标。</w:t>
      </w:r>
    </w:p>
    <w:p w14:paraId="55F188BD">
      <w:r>
        <w:br w:type="page"/>
      </w:r>
    </w:p>
    <w:p w14:paraId="6839525C">
      <w:pPr>
        <w:jc w:val="center"/>
      </w:pPr>
      <w:r>
        <w:rPr>
          <w:b/>
          <w:sz w:val="32"/>
        </w:rPr>
        <w:t>刘娟</w:t>
      </w:r>
    </w:p>
    <w:p w14:paraId="58C8C646">
      <w:r>
        <w:t>求职意向：软件工程师 | 北京 | 24572/月 | 两周内到岗</w:t>
      </w:r>
    </w:p>
    <w:p w14:paraId="476B6692">
      <w:r>
        <w:t>基本信息：35岁 | 男 | 北京 | 11年经验</w:t>
      </w:r>
    </w:p>
    <w:p w14:paraId="78C7AD6C">
      <w:r>
        <w:t>联系方式：15716221483 | lugang@example.org</w:t>
      </w:r>
    </w:p>
    <w:p w14:paraId="1923DCED">
      <w:pPr>
        <w:pStyle w:val="4"/>
      </w:pPr>
      <w:r>
        <w:t>学历信息</w:t>
      </w:r>
    </w:p>
    <w:p w14:paraId="14997602">
      <w:r>
        <w:t>浙江大学 | 计算机科学与技术 | 硕士 | 2012-09 ~ 2015-06</w:t>
      </w:r>
    </w:p>
    <w:p w14:paraId="288481E5">
      <w:r>
        <w:t>专业成绩：3.86/4（专业前10%）</w:t>
      </w:r>
    </w:p>
    <w:p w14:paraId="3CCB7873">
      <w:r>
        <w:t>主修课程：算法设计、编程基础、数据结构、计算机网络、操作系统、数据库原理</w:t>
      </w:r>
    </w:p>
    <w:p w14:paraId="7B66BFB2">
      <w:pPr>
        <w:pStyle w:val="4"/>
      </w:pPr>
      <w:r>
        <w:t>实习经历</w:t>
      </w:r>
    </w:p>
    <w:p w14:paraId="6F285C21">
      <w:r>
        <w:rPr>
          <w:b/>
        </w:rPr>
        <w:t>博雅互联网有限公司 | 前端开发工程师 | 2024-08 ~ 2025-09</w:t>
      </w:r>
    </w:p>
    <w:p w14:paraId="6AB767E8">
      <w:pPr>
        <w:pStyle w:val="16"/>
      </w:pPr>
      <w:r>
        <w:t>修复系统Bug，保障系统稳定运行。 协助团队完成项目迭代与上线。 编写高质量代码，进行单元测试和性能优化。</w:t>
      </w:r>
    </w:p>
    <w:p w14:paraId="522EC18A">
      <w:r>
        <w:rPr>
          <w:b/>
        </w:rPr>
        <w:t>新锐零售科技有限公司 | Java开发工程师 | 2025-05 ~ 2026-01</w:t>
      </w:r>
    </w:p>
    <w:p w14:paraId="26617D6D">
      <w:pPr>
        <w:pStyle w:val="16"/>
      </w:pPr>
      <w:r>
        <w:t>参与技术方案讨论，撰写技术文档。</w:t>
      </w:r>
    </w:p>
    <w:p w14:paraId="69F9505A">
      <w:pPr>
        <w:pStyle w:val="4"/>
      </w:pPr>
      <w:r>
        <w:t>技能证书</w:t>
      </w:r>
    </w:p>
    <w:p w14:paraId="0C3AA9D6">
      <w:r>
        <w:t>语言能力：英语CET-6，读写熟练，可日常交流。</w:t>
      </w:r>
    </w:p>
    <w:p w14:paraId="62058A67">
      <w:r>
        <w:t>计算机能力：精通Excel数据处理</w:t>
      </w:r>
    </w:p>
    <w:p w14:paraId="41728574">
      <w:r>
        <w:t>专业能力：Git、Spring</w:t>
      </w:r>
    </w:p>
    <w:p w14:paraId="3B764EC6">
      <w:pPr>
        <w:pStyle w:val="4"/>
      </w:pPr>
      <w:r>
        <w:t>获奖情况</w:t>
      </w:r>
    </w:p>
    <w:p w14:paraId="4AE091EE">
      <w:pPr>
        <w:pStyle w:val="16"/>
      </w:pPr>
      <w:r>
        <w:t>全国计算机等级考试三级（数据库技术）。</w:t>
      </w:r>
    </w:p>
    <w:p w14:paraId="30505A78">
      <w:pPr>
        <w:pStyle w:val="16"/>
      </w:pPr>
      <w:r>
        <w:t>全国计算机等级考试二级（Office高级应用）。</w:t>
      </w:r>
    </w:p>
    <w:p w14:paraId="6C0E7809">
      <w:pPr>
        <w:pStyle w:val="4"/>
      </w:pPr>
      <w:r>
        <w:t>自我陈述</w:t>
      </w:r>
    </w:p>
    <w:p w14:paraId="410BDA1A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FB6C74C">
      <w:r>
        <w:br w:type="page"/>
      </w:r>
    </w:p>
    <w:p w14:paraId="33A55319">
      <w:pPr>
        <w:jc w:val="center"/>
      </w:pPr>
      <w:r>
        <w:rPr>
          <w:b/>
          <w:sz w:val="32"/>
        </w:rPr>
        <w:t>王坤</w:t>
      </w:r>
    </w:p>
    <w:p w14:paraId="5C376433">
      <w:r>
        <w:t>求职意向：软件工程师 | 北京 | 23809/月 | 一个月内到岗</w:t>
      </w:r>
    </w:p>
    <w:p w14:paraId="759C5A10">
      <w:r>
        <w:t>基本信息：31岁 | 男 | 深圳 | 9年经验</w:t>
      </w:r>
    </w:p>
    <w:p w14:paraId="2F3C1D69">
      <w:r>
        <w:t>联系方式：18670932101 | li30@example.net</w:t>
      </w:r>
    </w:p>
    <w:p w14:paraId="6EE60C91">
      <w:pPr>
        <w:pStyle w:val="4"/>
      </w:pPr>
      <w:r>
        <w:t>学历信息</w:t>
      </w:r>
    </w:p>
    <w:p w14:paraId="1FB16CC5">
      <w:r>
        <w:t>南京大学 | 信息管理与信息系统 | 本科 | 2013-09 ~ 2017-06</w:t>
      </w:r>
    </w:p>
    <w:p w14:paraId="2FA409BC">
      <w:r>
        <w:t>专业成绩：3.68/4（专业前15%）</w:t>
      </w:r>
    </w:p>
    <w:p w14:paraId="1868943C">
      <w:r>
        <w:t>主修课程：运营管理、市场营销学、管理学原理、财务管理、战略管理、组织行为学</w:t>
      </w:r>
    </w:p>
    <w:p w14:paraId="15971FCC">
      <w:pPr>
        <w:pStyle w:val="4"/>
      </w:pPr>
      <w:r>
        <w:t>工作经历</w:t>
      </w:r>
    </w:p>
    <w:p w14:paraId="1750CA45">
      <w:r>
        <w:rPr>
          <w:b/>
        </w:rPr>
        <w:t>新锐咨询科技有限公司 | Java开发工程师 | 2021-06 ~ 2024-02</w:t>
      </w:r>
    </w:p>
    <w:p w14:paraId="4DB7D5E1">
      <w:pPr>
        <w:pStyle w:val="16"/>
      </w:pPr>
      <w:r>
        <w:t>参与需求分析，负责后端/前端模块设计与开发。 协助团队完成项目迭代与上线。 修复系统Bug，保障系统稳定运行。</w:t>
      </w:r>
    </w:p>
    <w:p w14:paraId="4AD736DA">
      <w:r>
        <w:rPr>
          <w:b/>
        </w:rPr>
        <w:t>华讯咨询科技有限公司 | 全栈工程师 | 2024-08 ~ 2026-08</w:t>
      </w:r>
    </w:p>
    <w:p w14:paraId="0CE12FBC">
      <w:pPr>
        <w:pStyle w:val="16"/>
      </w:pPr>
      <w:r>
        <w:t>协助团队完成项目迭代与上线。 修复系统Bug，保障系统稳定运行。</w:t>
      </w:r>
    </w:p>
    <w:p w14:paraId="087E0707">
      <w:pPr>
        <w:pStyle w:val="4"/>
      </w:pPr>
      <w:r>
        <w:t>技能特长</w:t>
      </w:r>
    </w:p>
    <w:p w14:paraId="36D62739">
      <w:r>
        <w:t>语言能力：日语N2，可进行日常对话。</w:t>
      </w:r>
    </w:p>
    <w:p w14:paraId="5FAE67F4">
      <w:r>
        <w:t>计算机能力：熟悉Python基础</w:t>
      </w:r>
    </w:p>
    <w:p w14:paraId="1666E64C">
      <w:r>
        <w:t>专业能力：Git、Java、MySQL、React</w:t>
      </w:r>
    </w:p>
    <w:p w14:paraId="7495CC34">
      <w:pPr>
        <w:pStyle w:val="4"/>
      </w:pPr>
      <w:r>
        <w:t>荣誉证书</w:t>
      </w:r>
    </w:p>
    <w:p w14:paraId="3166A6A0">
      <w:pPr>
        <w:pStyle w:val="16"/>
      </w:pPr>
      <w:r>
        <w:t>全国计算机等级考试三级（数据库技术）。</w:t>
      </w:r>
    </w:p>
    <w:p w14:paraId="592F66BF">
      <w:pPr>
        <w:pStyle w:val="4"/>
      </w:pPr>
      <w:r>
        <w:t>参与项目</w:t>
      </w:r>
    </w:p>
    <w:p w14:paraId="12ACFFEC">
      <w:r>
        <w:rPr>
          <w:b/>
        </w:rPr>
        <w:t>移动电商APP（2021-12 ~ 2024-01）</w:t>
      </w:r>
    </w:p>
    <w:p w14:paraId="1896D164">
      <w:pPr>
        <w:pStyle w:val="16"/>
      </w:pPr>
      <w:r>
        <w:t>负责核心模块设计与开发，实现了高并发处理，提升了系统性能30%。</w:t>
      </w:r>
    </w:p>
    <w:p w14:paraId="07E114B2">
      <w:pPr>
        <w:pStyle w:val="4"/>
      </w:pPr>
      <w:r>
        <w:t>自我介绍</w:t>
      </w:r>
    </w:p>
    <w:p w14:paraId="4BE56485">
      <w:r>
        <w:t>逻辑思维清晰，代码规范；热爱技术，乐于钻研；具备良好的问题分析和解决能力；有较强的学习能力和团队协作精神。</w:t>
      </w:r>
    </w:p>
    <w:p w14:paraId="289B398B">
      <w:r>
        <w:br w:type="page"/>
      </w:r>
    </w:p>
    <w:p w14:paraId="0384F1D6">
      <w:pPr>
        <w:jc w:val="center"/>
      </w:pPr>
      <w:r>
        <w:rPr>
          <w:b/>
          <w:sz w:val="32"/>
        </w:rPr>
        <w:t>高涛</w:t>
      </w:r>
    </w:p>
    <w:p w14:paraId="20DB5870">
      <w:r>
        <w:t>求职意向：人事专员 | 南京 | 18212/月 | 一周内到岗</w:t>
      </w:r>
    </w:p>
    <w:p w14:paraId="02B1B1C9">
      <w:r>
        <w:t>基本信息：33岁 | 男 | 南京 | 9年经验</w:t>
      </w:r>
    </w:p>
    <w:p w14:paraId="1AAF889A">
      <w:r>
        <w:t>联系方式：15634213239 | yong15@example.com</w:t>
      </w:r>
    </w:p>
    <w:p w14:paraId="782E7274">
      <w:pPr>
        <w:pStyle w:val="4"/>
      </w:pPr>
      <w:r>
        <w:t>教育背景</w:t>
      </w:r>
    </w:p>
    <w:p w14:paraId="1D178A45">
      <w:r>
        <w:t>中国科学技术大学 | 工商管理 | 硕士 | 2014-09 ~ 2017-06</w:t>
      </w:r>
    </w:p>
    <w:p w14:paraId="040B751D">
      <w:r>
        <w:t>专业成绩：3.51/4</w:t>
      </w:r>
    </w:p>
    <w:p w14:paraId="2232A642">
      <w:r>
        <w:t>主修课程：运营管理、战略管理、财务管理、管理学原理、组织行为学、市场营销学</w:t>
      </w:r>
    </w:p>
    <w:p w14:paraId="115267F7">
      <w:pPr>
        <w:pStyle w:val="4"/>
      </w:pPr>
      <w:r>
        <w:t>过往经历</w:t>
      </w:r>
    </w:p>
    <w:p w14:paraId="7897B2D0">
      <w:r>
        <w:rPr>
          <w:b/>
        </w:rPr>
        <w:t>创想传媒有限公司 | 薪酬专员 | 2022-12 ~ 2026-02</w:t>
      </w:r>
    </w:p>
    <w:p w14:paraId="3CF86D80">
      <w:pPr>
        <w:pStyle w:val="16"/>
      </w:pPr>
      <w:r>
        <w:t>办理员工入职、转正、调动、离职手续，维护人事档案。 处理员工关系，协助解决劳动争议，维护和谐劳动关系。 负责考勤统计、薪酬核算及社保公积金缴纳。</w:t>
      </w:r>
    </w:p>
    <w:p w14:paraId="257EF5C9">
      <w:pPr>
        <w:pStyle w:val="4"/>
      </w:pPr>
      <w:r>
        <w:t>能力专长</w:t>
      </w:r>
    </w:p>
    <w:p w14:paraId="5FDE4FC5">
      <w:r>
        <w:t>语言能力：韩语TOPIK4，基础交流能力。</w:t>
      </w:r>
    </w:p>
    <w:p w14:paraId="5AC7B4A4">
      <w:r>
        <w:t>计算机能力：掌握Photoshop基本操作</w:t>
      </w:r>
    </w:p>
    <w:p w14:paraId="29D42DDF">
      <w:r>
        <w:t>专业能力：劳动法、招聘面试、薪酬核算</w:t>
      </w:r>
    </w:p>
    <w:p w14:paraId="47D6FDA1">
      <w:pPr>
        <w:pStyle w:val="4"/>
      </w:pPr>
      <w:r>
        <w:t>资质认证</w:t>
      </w:r>
    </w:p>
    <w:p w14:paraId="4134E98E">
      <w:pPr>
        <w:pStyle w:val="16"/>
      </w:pPr>
      <w:r>
        <w:t>人力资源管理师三级证书。</w:t>
      </w:r>
    </w:p>
    <w:p w14:paraId="24EC9561">
      <w:pPr>
        <w:pStyle w:val="4"/>
      </w:pPr>
      <w:r>
        <w:t>自我评价</w:t>
      </w:r>
    </w:p>
    <w:p w14:paraId="105C2381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EF6CCF3">
      <w:r>
        <w:br w:type="page"/>
      </w:r>
    </w:p>
    <w:p w14:paraId="5DD22BEE">
      <w:pPr>
        <w:jc w:val="center"/>
      </w:pPr>
      <w:r>
        <w:rPr>
          <w:b/>
          <w:color w:val="003366"/>
          <w:sz w:val="32"/>
        </w:rPr>
        <w:t>徐波</w:t>
      </w:r>
    </w:p>
    <w:p w14:paraId="573AEC44">
      <w:r>
        <w:t>求职意向：软件工程师 | 西安 | 10803/月 | 一个月内到岗</w:t>
      </w:r>
    </w:p>
    <w:p w14:paraId="52C4AEB4">
      <w:r>
        <w:t>基本信息：37岁 | 男 | 青岛 | 13年经验</w:t>
      </w:r>
    </w:p>
    <w:p w14:paraId="5115CA62">
      <w:r>
        <w:t>联系方式：13615200446 | lei31@example.net</w:t>
      </w:r>
    </w:p>
    <w:p w14:paraId="47A0C246">
      <w:pPr>
        <w:pStyle w:val="4"/>
      </w:pPr>
      <w:r>
        <w:t>能力专长</w:t>
      </w:r>
    </w:p>
    <w:p w14:paraId="5805FF8A">
      <w:r>
        <w:t>语言能力：日语N2，可进行日常对话。</w:t>
      </w:r>
    </w:p>
    <w:p w14:paraId="2013385E">
      <w:r>
        <w:t>计算机能力：具备网络基础</w:t>
      </w:r>
    </w:p>
    <w:p w14:paraId="09EF407C">
      <w:r>
        <w:t>专业能力：React、Python、Spring</w:t>
      </w:r>
    </w:p>
    <w:p w14:paraId="110C38A9">
      <w:pPr>
        <w:pStyle w:val="4"/>
      </w:pPr>
      <w:r>
        <w:t>证书与荣誉</w:t>
      </w:r>
    </w:p>
    <w:p w14:paraId="1AB9B231">
      <w:pPr>
        <w:pStyle w:val="16"/>
      </w:pPr>
      <w:r>
        <w:t>全国计算机等级考试二级（Office高级应用）。</w:t>
      </w:r>
    </w:p>
    <w:p w14:paraId="0B6F001B">
      <w:pPr>
        <w:pStyle w:val="16"/>
      </w:pPr>
      <w:r>
        <w:t>全国计算机等级考试三级（数据库技术）。</w:t>
      </w:r>
    </w:p>
    <w:p w14:paraId="69AD3DEB">
      <w:pPr>
        <w:pStyle w:val="4"/>
      </w:pPr>
      <w:r>
        <w:t>教育状况</w:t>
      </w:r>
    </w:p>
    <w:p w14:paraId="44A14CBB">
      <w:r>
        <w:t>中国科学技术大学 | 网络工程 | 硕士 | 2010-09 ~ 2013-06</w:t>
      </w:r>
    </w:p>
    <w:p w14:paraId="230ABC69">
      <w:r>
        <w:t>专业成绩：3.58/4（专业前30%）</w:t>
      </w:r>
    </w:p>
    <w:p w14:paraId="2E295E1E">
      <w:r>
        <w:t>主修课程：运营管理、市场营销学、管理学原理、组织行为学、战略管理、财务管理</w:t>
      </w:r>
    </w:p>
    <w:p w14:paraId="2A495169">
      <w:pPr>
        <w:pStyle w:val="4"/>
      </w:pPr>
      <w:r>
        <w:t>职业经历</w:t>
      </w:r>
    </w:p>
    <w:p w14:paraId="45D435F4">
      <w:r>
        <w:rPr>
          <w:b/>
        </w:rPr>
        <w:t>创想零售科技有限公司 | 前端开发工程师 | 2020-09 ~ 2022-09</w:t>
      </w:r>
    </w:p>
    <w:p w14:paraId="4D7613B8">
      <w:pPr>
        <w:pStyle w:val="16"/>
      </w:pPr>
      <w:r>
        <w:t>修复系统Bug，保障系统稳定运行。 协助团队完成项目迭代与上线。</w:t>
      </w:r>
    </w:p>
    <w:p w14:paraId="2BFC7DA7">
      <w:r>
        <w:rPr>
          <w:b/>
        </w:rPr>
        <w:t>鼎盛科技有限公司 | 前端开发工程师 | 2022-06 ~ 2023-07</w:t>
      </w:r>
    </w:p>
    <w:p w14:paraId="7E669946">
      <w:pPr>
        <w:pStyle w:val="16"/>
      </w:pPr>
      <w:r>
        <w:t>参与技术方案讨论，撰写技术文档。 参与需求分析，负责后端/前端模块设计与开发。 修复系统Bug，保障系统稳定运行。</w:t>
      </w:r>
    </w:p>
    <w:p w14:paraId="51FB7FEE">
      <w:r>
        <w:rPr>
          <w:b/>
        </w:rPr>
        <w:t>卓越互联网有限公司 | 全栈工程师 | 2023-05 ~ 2026-08</w:t>
      </w:r>
    </w:p>
    <w:p w14:paraId="1001BF4D">
      <w:pPr>
        <w:pStyle w:val="16"/>
      </w:pPr>
      <w:r>
        <w:t>协助团队完成项目迭代与上线。 编写高质量代码，进行单元测试和性能优化。 修复系统Bug，保障系统稳定运行。</w:t>
      </w:r>
    </w:p>
    <w:p w14:paraId="20475E9B">
      <w:pPr>
        <w:pStyle w:val="4"/>
      </w:pPr>
      <w:r>
        <w:t>自我陈述</w:t>
      </w:r>
    </w:p>
    <w:p w14:paraId="50DA784B">
      <w:r>
        <w:t>逻辑思维清晰，代码规范；热爱技术，乐于钻研；具备良好的问题分析和解决能力；有较强的学习能力和团队协作精神。</w:t>
      </w:r>
    </w:p>
    <w:p w14:paraId="437DE61F">
      <w:r>
        <w:br w:type="page"/>
      </w:r>
    </w:p>
    <w:p w14:paraId="07AEA45B">
      <w:pPr>
        <w:jc w:val="center"/>
      </w:pPr>
      <w:r>
        <w:rPr>
          <w:b/>
          <w:sz w:val="32"/>
        </w:rPr>
        <w:t>魏佳</w:t>
      </w:r>
    </w:p>
    <w:p w14:paraId="3491880C">
      <w:r>
        <w:t>求职意向：产品经理 | 深圳 | 16561/月 | 两周内到岗</w:t>
      </w:r>
    </w:p>
    <w:p w14:paraId="747BA60F">
      <w:r>
        <w:t>基本信息：35岁 | 女 | 深圳 | 13年经验</w:t>
      </w:r>
    </w:p>
    <w:p w14:paraId="6898000A">
      <w:r>
        <w:t>联系方式：18897344706 | chengna@example.org</w:t>
      </w:r>
    </w:p>
    <w:p w14:paraId="4A1D5355">
      <w:pPr>
        <w:pStyle w:val="4"/>
      </w:pPr>
      <w:r>
        <w:t>学习背景</w:t>
      </w:r>
    </w:p>
    <w:p w14:paraId="45CFD63B">
      <w:r>
        <w:t>南京大学 | 信息管理 | 本科 | 2009-09 ~ 2013-06</w:t>
      </w:r>
    </w:p>
    <w:p w14:paraId="4C1AF772">
      <w:r>
        <w:t>专业成绩：3.06/4</w:t>
      </w:r>
    </w:p>
    <w:p w14:paraId="73E512F2">
      <w:r>
        <w:t>主修课程：市场营销学、组织行为学、战略管理、财务管理、运营管理、管理学原理</w:t>
      </w:r>
    </w:p>
    <w:p w14:paraId="73D0A9D6">
      <w:pPr>
        <w:pStyle w:val="4"/>
      </w:pPr>
      <w:r>
        <w:t>实习经历</w:t>
      </w:r>
    </w:p>
    <w:p w14:paraId="2EB633D8">
      <w:r>
        <w:rPr>
          <w:b/>
        </w:rPr>
        <w:t>杭州零售有限公司 | 高级产品经理 | 2021-06 ~ 2022-09</w:t>
      </w:r>
    </w:p>
    <w:p w14:paraId="3EB2D036">
      <w:pPr>
        <w:pStyle w:val="16"/>
      </w:pPr>
      <w:r>
        <w:t>输出PRD文档，协调开发、测试、运营团队推进产品落地。 负责产品需求调研、用户分析，完成产品规划与设计。</w:t>
      </w:r>
    </w:p>
    <w:p w14:paraId="3322D3D2">
      <w:r>
        <w:rPr>
          <w:b/>
        </w:rPr>
        <w:t>华讯医疗科技有限公司 | 产品助理 | 2022-01 ~ 2025-12</w:t>
      </w:r>
    </w:p>
    <w:p w14:paraId="601DB8C4">
      <w:pPr>
        <w:pStyle w:val="16"/>
      </w:pPr>
      <w:r>
        <w:t>输出PRD文档，协调开发、测试、运营团队推进产品落地。 负责产品需求调研、用户分析，完成产品规划与设计。</w:t>
      </w:r>
    </w:p>
    <w:p w14:paraId="019EE7E2">
      <w:r>
        <w:rPr>
          <w:b/>
        </w:rPr>
        <w:t>智云传媒有限公司 | 高级产品经理 | 2025-05 ~ 2026-02</w:t>
      </w:r>
    </w:p>
    <w:p w14:paraId="0D4082CD">
      <w:pPr>
        <w:pStyle w:val="16"/>
      </w:pPr>
      <w:r>
        <w:t>跟踪产品数据，根据反馈持续优化迭代。</w:t>
      </w:r>
    </w:p>
    <w:p w14:paraId="45A687DF">
      <w:pPr>
        <w:pStyle w:val="4"/>
      </w:pPr>
      <w:r>
        <w:t>技能证书</w:t>
      </w:r>
    </w:p>
    <w:p w14:paraId="4130301C">
      <w:r>
        <w:t>语言能力：英语专八，流利商务沟通。</w:t>
      </w:r>
    </w:p>
    <w:p w14:paraId="253E3647">
      <w:r>
        <w:t>计算机能力：熟练使用Office办公软件</w:t>
      </w:r>
    </w:p>
    <w:p w14:paraId="183B309B">
      <w:r>
        <w:t>专业能力：项目管理、用户调研</w:t>
      </w:r>
    </w:p>
    <w:p w14:paraId="64DD7266">
      <w:pPr>
        <w:pStyle w:val="4"/>
      </w:pPr>
      <w:r>
        <w:t>资格证书</w:t>
      </w:r>
    </w:p>
    <w:p w14:paraId="19675CDC">
      <w:pPr>
        <w:pStyle w:val="16"/>
      </w:pPr>
      <w:r>
        <w:t>PMP项目管理认证。</w:t>
      </w:r>
    </w:p>
    <w:p w14:paraId="6935ED12">
      <w:pPr>
        <w:pStyle w:val="4"/>
      </w:pPr>
      <w:r>
        <w:t>自我评价</w:t>
      </w:r>
    </w:p>
    <w:p w14:paraId="245940C8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846F2BE">
      <w:r>
        <w:br w:type="page"/>
      </w:r>
    </w:p>
    <w:p w14:paraId="41682C60">
      <w:pPr>
        <w:jc w:val="center"/>
      </w:pPr>
      <w:r>
        <w:rPr>
          <w:b/>
          <w:sz w:val="32"/>
        </w:rPr>
        <w:t>佘雪梅</w:t>
      </w:r>
    </w:p>
    <w:p w14:paraId="4B0E243A">
      <w:pPr>
        <w:jc w:val="center"/>
      </w:pPr>
      <w:r>
        <w:rPr>
          <w:sz w:val="2"/>
        </w:rPr>
        <w:t>____________________________________________________________</w:t>
      </w:r>
    </w:p>
    <w:p w14:paraId="22810EB2">
      <w:r>
        <w:t>求职意向：人事专员 | 北京 | 10257/月 | 两周内到岗</w:t>
      </w:r>
    </w:p>
    <w:p w14:paraId="60110F9F">
      <w:r>
        <w:t>基本信息：28岁 | 男 | 北京 | 6年经验</w:t>
      </w:r>
    </w:p>
    <w:p w14:paraId="4BAF3495">
      <w:r>
        <w:t>联系方式：18095084608 | yongjiang@example.net</w:t>
      </w:r>
    </w:p>
    <w:p w14:paraId="291A7E56">
      <w:pPr>
        <w:pStyle w:val="4"/>
      </w:pPr>
      <w:r>
        <w:t>过往经历</w:t>
      </w:r>
    </w:p>
    <w:p w14:paraId="213C5D07">
      <w:r>
        <w:rPr>
          <w:b/>
        </w:rPr>
        <w:t>杭州金融科技有限公司 | 人事专员 | 2024-08 ~ 2025-09</w:t>
      </w:r>
    </w:p>
    <w:p w14:paraId="25E93247">
      <w:pPr>
        <w:pStyle w:val="16"/>
      </w:pPr>
      <w:r>
        <w:t>办理员工入职、转正、调动、离职手续，维护人事档案。 负责考勤统计、薪酬核算及社保公积金缴纳。</w:t>
      </w:r>
    </w:p>
    <w:p w14:paraId="0E9E3C10">
      <w:r>
        <w:rPr>
          <w:b/>
        </w:rPr>
        <w:t>华讯零售有限公司 | HR助理 | 2025-06 ~ 2026-11</w:t>
      </w:r>
    </w:p>
    <w:p w14:paraId="70167517">
      <w:pPr>
        <w:pStyle w:val="16"/>
      </w:pPr>
      <w:r>
        <w:t>协助组织员工培训及企业文化活动，提升员工满意度。 处理员工关系，协助解决劳动争议，维护和谐劳动关系。 负责考勤统计、薪酬核算及社保公积金缴纳。</w:t>
      </w:r>
    </w:p>
    <w:p w14:paraId="7D0C9E78">
      <w:pPr>
        <w:pStyle w:val="4"/>
      </w:pPr>
      <w:r>
        <w:t>教育状况</w:t>
      </w:r>
    </w:p>
    <w:p w14:paraId="58CEA501">
      <w:r>
        <w:t>中山大学 | 人力资源管理 | 本科 | 2016-09 ~ 2020-06</w:t>
      </w:r>
    </w:p>
    <w:p w14:paraId="7966F91C">
      <w:r>
        <w:t>专业成绩：3.24/4</w:t>
      </w:r>
    </w:p>
    <w:p w14:paraId="2441E621">
      <w:r>
        <w:t>主修课程：招聘与配置、绩效管理、人力资源管理、培训与开发、薪酬管理、组织行为学</w:t>
      </w:r>
    </w:p>
    <w:p w14:paraId="158905EC">
      <w:pPr>
        <w:pStyle w:val="4"/>
      </w:pPr>
      <w:r>
        <w:t>专业技能</w:t>
      </w:r>
    </w:p>
    <w:p w14:paraId="7F776A86">
      <w:r>
        <w:t>语言能力：英语CET-6，读写熟练，可日常交流。</w:t>
      </w:r>
    </w:p>
    <w:p w14:paraId="5B6E5CDD">
      <w:r>
        <w:t>计算机能力：精通Excel数据处理</w:t>
      </w:r>
    </w:p>
    <w:p w14:paraId="613C95BB">
      <w:r>
        <w:t>专业能力：劳动法、薪酬核算、培训组织、招聘面试</w:t>
      </w:r>
    </w:p>
    <w:p w14:paraId="772CF2E8">
      <w:pPr>
        <w:pStyle w:val="4"/>
      </w:pPr>
      <w:r>
        <w:t>资质认证</w:t>
      </w:r>
    </w:p>
    <w:p w14:paraId="2AB339E2">
      <w:pPr>
        <w:pStyle w:val="16"/>
      </w:pPr>
      <w:r>
        <w:t>人力资源管理师三级证书。</w:t>
      </w:r>
    </w:p>
    <w:p w14:paraId="5B54D5B5">
      <w:pPr>
        <w:pStyle w:val="4"/>
      </w:pPr>
      <w:r>
        <w:t>自我评价</w:t>
      </w:r>
    </w:p>
    <w:p w14:paraId="66E8C1D5">
      <w:r>
        <w:t>性格开朗，亲和力强，善于与各部门沟通协作；具备良好的组织协调能力和解决冲突能力；积极主动，乐于学习新知识。</w:t>
      </w:r>
    </w:p>
    <w:p w14:paraId="2CB299B8">
      <w:r>
        <w:br w:type="page"/>
      </w:r>
    </w:p>
    <w:p w14:paraId="3202EB72">
      <w:pPr>
        <w:jc w:val="center"/>
      </w:pPr>
      <w:r>
        <w:rPr>
          <w:b/>
          <w:sz w:val="32"/>
        </w:rPr>
        <w:t>陈桂芝</w:t>
      </w:r>
    </w:p>
    <w:p w14:paraId="73F284C5">
      <w:r>
        <w:t>求职意向：行政专员 | 深圳 | 24444/月 | 两周内到岗</w:t>
      </w:r>
    </w:p>
    <w:p w14:paraId="683DF3A7">
      <w:r>
        <w:t>基本信息：32岁 | 女 | 重庆 | 10年经验</w:t>
      </w:r>
    </w:p>
    <w:p w14:paraId="56DFC200">
      <w:r>
        <w:t>联系方式：18281017958 | minqiao@example.org</w:t>
      </w:r>
    </w:p>
    <w:p w14:paraId="0F11C489">
      <w:pPr>
        <w:pStyle w:val="4"/>
      </w:pPr>
      <w:r>
        <w:t>自我陈述</w:t>
      </w:r>
    </w:p>
    <w:p w14:paraId="5641E2EE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7A688657">
      <w:pPr>
        <w:pStyle w:val="4"/>
      </w:pPr>
      <w:r>
        <w:t>教育背景</w:t>
      </w:r>
    </w:p>
    <w:p w14:paraId="667C8EDA">
      <w:r>
        <w:t>浙江大学 | 工商管理 | 本科 | 2012-09 ~ 2016-06</w:t>
      </w:r>
    </w:p>
    <w:p w14:paraId="12D38007">
      <w:r>
        <w:t>专业成绩：3.36/4</w:t>
      </w:r>
    </w:p>
    <w:p w14:paraId="521BC535">
      <w:r>
        <w:t>主修课程：运营管理、管理学原理、战略管理、市场营销学、组织行为学、财务管理</w:t>
      </w:r>
    </w:p>
    <w:p w14:paraId="28D7370B">
      <w:pPr>
        <w:pStyle w:val="4"/>
      </w:pPr>
      <w:r>
        <w:t>工作经历</w:t>
      </w:r>
    </w:p>
    <w:p w14:paraId="51704FB1">
      <w:r>
        <w:rPr>
          <w:b/>
        </w:rPr>
        <w:t>鼎盛互联网有限公司 | 行政经理 | 2024-11 ~ 2025-04</w:t>
      </w:r>
    </w:p>
    <w:p w14:paraId="6B8D6A9E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0AC9A7B5">
      <w:r>
        <w:rPr>
          <w:b/>
        </w:rPr>
        <w:t>成都教育有限公司 | 行政专员 | 2025-01 ~ 2026-12</w:t>
      </w:r>
    </w:p>
    <w:p w14:paraId="6CC57B07">
      <w:pPr>
        <w:pStyle w:val="16"/>
      </w:pPr>
      <w:r>
        <w:t>负责来访客户接待及电话接听，展现良好企业形象。 管理公司固定资产、车辆、印章等，确保规范使用。 负责公司日常行政事务管理，包括办公环境维护、办公用品采购与发放。</w:t>
      </w:r>
    </w:p>
    <w:p w14:paraId="0ECAD540">
      <w:pPr>
        <w:pStyle w:val="4"/>
      </w:pPr>
      <w:r>
        <w:t>技能证书</w:t>
      </w:r>
    </w:p>
    <w:p w14:paraId="003444E1">
      <w:r>
        <w:t>语言能力：英语CET-4，具备基本读写能力。</w:t>
      </w:r>
    </w:p>
    <w:p w14:paraId="0F89348B">
      <w:r>
        <w:t>计算机能力：熟悉Python基础</w:t>
      </w:r>
    </w:p>
    <w:p w14:paraId="72BA0DCA">
      <w:r>
        <w:t>专业能力：办公软件、档案管理、会议组织、公文写作</w:t>
      </w:r>
    </w:p>
    <w:p w14:paraId="17689EFE">
      <w:pPr>
        <w:pStyle w:val="4"/>
      </w:pPr>
      <w:r>
        <w:t>获奖情况</w:t>
      </w:r>
    </w:p>
    <w:p w14:paraId="5B4A9C32">
      <w:pPr>
        <w:pStyle w:val="16"/>
      </w:pPr>
      <w:r>
        <w:t>全国计算机等级考试二级（Office高级应用）。</w:t>
      </w:r>
    </w:p>
    <w:p w14:paraId="5297B986">
      <w:pPr>
        <w:pStyle w:val="16"/>
      </w:pPr>
      <w:r>
        <w:t>大学英语六级（CET-6），优秀的听说读写能力。</w:t>
      </w:r>
    </w:p>
    <w:p w14:paraId="2B132D4B">
      <w:r>
        <w:br w:type="page"/>
      </w:r>
    </w:p>
    <w:p w14:paraId="63F5AC3F">
      <w:pPr>
        <w:jc w:val="center"/>
      </w:pPr>
      <w:r>
        <w:rPr>
          <w:b/>
          <w:sz w:val="32"/>
        </w:rPr>
        <w:t>顾波</w:t>
      </w:r>
    </w:p>
    <w:p w14:paraId="0E4499FE">
      <w:r>
        <w:t>求职意向：设计师 | 郑州 | 19462/月 | 一周内到岗</w:t>
      </w:r>
    </w:p>
    <w:p w14:paraId="7FE29DA1">
      <w:r>
        <w:t>基本信息：35岁 | 男 | 青岛 | 11年经验</w:t>
      </w:r>
    </w:p>
    <w:p w14:paraId="598E032F">
      <w:r>
        <w:t>联系方式：15252102649 | fang05@example.org</w:t>
      </w:r>
    </w:p>
    <w:p w14:paraId="6E9A0B80">
      <w:pPr>
        <w:pStyle w:val="4"/>
      </w:pPr>
      <w:r>
        <w:t>教育状况</w:t>
      </w:r>
    </w:p>
    <w:p w14:paraId="186813EC">
      <w:r>
        <w:t>清华大学 | 视觉传达 | 硕士 | 2012-09 ~ 2015-06</w:t>
      </w:r>
    </w:p>
    <w:p w14:paraId="1B033DFC">
      <w:r>
        <w:t>专业成绩：3.36/4</w:t>
      </w:r>
    </w:p>
    <w:p w14:paraId="0B391FA6">
      <w:r>
        <w:t>主修课程：平面设计、设计史、字体设计、色彩构成、包装设计、UI设计</w:t>
      </w:r>
    </w:p>
    <w:p w14:paraId="43CAA9B7">
      <w:pPr>
        <w:pStyle w:val="4"/>
      </w:pPr>
      <w:r>
        <w:t>实习经历</w:t>
      </w:r>
    </w:p>
    <w:p w14:paraId="6BABA35F">
      <w:r>
        <w:rPr>
          <w:b/>
        </w:rPr>
        <w:t>1. 上海传媒有限公司 | UI设计师 | 2025-06 ~ 2026-01</w:t>
      </w:r>
    </w:p>
    <w:p w14:paraId="2F0D2AE0">
      <w:pPr>
        <w:pStyle w:val="16"/>
      </w:pPr>
      <w:r>
        <w:t>与产品、开发沟通，保证设计落地效果。 参与品牌VI设计，确保品牌一致性。</w:t>
      </w:r>
    </w:p>
    <w:p w14:paraId="0B8134B4">
      <w:pPr>
        <w:pStyle w:val="4"/>
      </w:pPr>
      <w:r>
        <w:t>技能证书</w:t>
      </w:r>
    </w:p>
    <w:p w14:paraId="3EEC952E">
      <w:r>
        <w:t>语言能力：英语专八，流利商务沟通。</w:t>
      </w:r>
    </w:p>
    <w:p w14:paraId="4FC65DBF">
      <w:r>
        <w:t>计算机能力：熟悉Python基础</w:t>
      </w:r>
    </w:p>
    <w:p w14:paraId="13AB5E53">
      <w:r>
        <w:t>专业能力：色彩搭配、Photoshop、Figma</w:t>
      </w:r>
    </w:p>
    <w:p w14:paraId="095AFCCA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884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D7460D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7DFE9CD6">
      <w:pPr>
        <w:pStyle w:val="4"/>
      </w:pPr>
      <w:r>
        <w:t>主要项目</w:t>
      </w:r>
    </w:p>
    <w:p w14:paraId="00D863CF">
      <w:r>
        <w:rPr>
          <w:b/>
        </w:rPr>
        <w:t>企业级管理系统（2021-07 ~ 2023-05）</w:t>
      </w:r>
    </w:p>
    <w:p w14:paraId="3F1EFF2E">
      <w:pPr>
        <w:pStyle w:val="16"/>
      </w:pPr>
      <w:r>
        <w:t>负责核心模块设计与开发，实现了高并发处理，提升了系统性能30%。</w:t>
      </w:r>
    </w:p>
    <w:p w14:paraId="4EA1FBBC">
      <w:pPr>
        <w:pStyle w:val="4"/>
      </w:pPr>
      <w:r>
        <w:t>个人评价</w:t>
      </w:r>
    </w:p>
    <w:p w14:paraId="12D8B9D6">
      <w:r>
        <w:t>具备良好的审美能力和设计功底；热爱设计，关注细节；善于沟通，能准确理解需求并转化为优秀的设计方案。</w:t>
      </w:r>
    </w:p>
    <w:p w14:paraId="5464843E">
      <w:r>
        <w:br w:type="page"/>
      </w:r>
    </w:p>
    <w:p w14:paraId="650F5437">
      <w:pPr>
        <w:jc w:val="center"/>
      </w:pPr>
      <w:r>
        <w:rPr>
          <w:b/>
          <w:sz w:val="32"/>
        </w:rPr>
        <w:t>潘辉</w:t>
      </w:r>
    </w:p>
    <w:p w14:paraId="5196DF98">
      <w:pPr>
        <w:jc w:val="center"/>
      </w:pPr>
      <w:r>
        <w:rPr>
          <w:sz w:val="2"/>
        </w:rPr>
        <w:t>____________________________________________________________</w:t>
      </w:r>
    </w:p>
    <w:p w14:paraId="06191546">
      <w:r>
        <w:t>求职意向：行政专员 | 重庆 | 13168/月 | 两周内到岗</w:t>
      </w:r>
    </w:p>
    <w:p w14:paraId="73610F6D">
      <w:r>
        <w:t>基本信息：29岁 | 女 | 重庆 | 7年经验</w:t>
      </w:r>
    </w:p>
    <w:p w14:paraId="1272A48D">
      <w:r>
        <w:t>联系方式：13422805268 | longjuan@example.net</w:t>
      </w:r>
    </w:p>
    <w:p w14:paraId="6B421B70">
      <w:pPr>
        <w:pStyle w:val="4"/>
      </w:pPr>
      <w:r>
        <w:t>实习经历</w:t>
      </w:r>
    </w:p>
    <w:p w14:paraId="76972826">
      <w:r>
        <w:rPr>
          <w:b/>
        </w:rPr>
        <w:t>智云金融有限公司 | 行政专员 | 2025-11 ~ 2026-05</w:t>
      </w:r>
    </w:p>
    <w:p w14:paraId="0AAF0FC1">
      <w:pPr>
        <w:pStyle w:val="16"/>
      </w:pPr>
      <w:r>
        <w:t>管理公司固定资产、车辆、印章等，确保规范使用。 负责来访客户接待及电话接听，展现良好企业形象。 负责公司日常行政事务管理，包括办公环境维护、办公用品采购与发放。</w:t>
      </w:r>
    </w:p>
    <w:p w14:paraId="55BB4823">
      <w:pPr>
        <w:pStyle w:val="4"/>
      </w:pPr>
      <w:r>
        <w:t>学习背景</w:t>
      </w:r>
    </w:p>
    <w:p w14:paraId="567049A8">
      <w:r>
        <w:t>北京大学 | 公共事业管理 | 本科 | 2015-09 ~ 2019-06</w:t>
      </w:r>
    </w:p>
    <w:p w14:paraId="36298980">
      <w:r>
        <w:t>专业成绩：3.4/4（专业前30%）</w:t>
      </w:r>
    </w:p>
    <w:p w14:paraId="07DE1DC5">
      <w:r>
        <w:t>主修课程：市场营销学、财务管理、战略管理、管理学原理、运营管理</w:t>
      </w:r>
    </w:p>
    <w:p w14:paraId="5E07C5F5">
      <w:pPr>
        <w:pStyle w:val="4"/>
      </w:pPr>
      <w:r>
        <w:t>技能证书</w:t>
      </w:r>
    </w:p>
    <w:p w14:paraId="7A392DC5">
      <w:r>
        <w:t>语言能力：英语CET-4，具备基本读写能力。</w:t>
      </w:r>
    </w:p>
    <w:p w14:paraId="006AFC5A">
      <w:r>
        <w:t>计算机能力：精通Excel数据处理</w:t>
      </w:r>
    </w:p>
    <w:p w14:paraId="04184F70">
      <w:r>
        <w:t>专业能力：档案管理、办公软件、公文写作</w:t>
      </w:r>
    </w:p>
    <w:p w14:paraId="03E45D2F">
      <w:pPr>
        <w:pStyle w:val="4"/>
      </w:pPr>
      <w:r>
        <w:t>荣誉证书</w:t>
      </w:r>
    </w:p>
    <w:p w14:paraId="679A14AB">
      <w:pPr>
        <w:pStyle w:val="16"/>
      </w:pPr>
      <w:r>
        <w:t>大学英语四级（CET-4），良好的读写能力。</w:t>
      </w:r>
    </w:p>
    <w:p w14:paraId="1C8CEB9B">
      <w:pPr>
        <w:pStyle w:val="16"/>
      </w:pPr>
      <w:r>
        <w:t>全国计算机等级考试二级（Office高级应用）。</w:t>
      </w:r>
    </w:p>
    <w:p w14:paraId="3B31AAF6">
      <w:pPr>
        <w:pStyle w:val="4"/>
      </w:pPr>
      <w:r>
        <w:t>自我陈述</w:t>
      </w:r>
    </w:p>
    <w:p w14:paraId="3DDF7E7C">
      <w:r>
        <w:t>工作细致认真，有良好的条理性；善于沟通协调，能够高效处理多项任务；责任心强，有较强的服务意识和团队合作精神。</w:t>
      </w:r>
    </w:p>
    <w:p w14:paraId="39B058F8">
      <w:r>
        <w:br w:type="page"/>
      </w:r>
    </w:p>
    <w:p w14:paraId="1AE31CA8">
      <w:pPr>
        <w:jc w:val="center"/>
      </w:pPr>
      <w:r>
        <w:rPr>
          <w:b/>
          <w:sz w:val="32"/>
        </w:rPr>
        <w:t>沈波</w:t>
      </w:r>
    </w:p>
    <w:p w14:paraId="50F8B0C9">
      <w:r>
        <w:t>求职意向：财务助理 | 深圳 | 17119/月 | 一个月内到岗</w:t>
      </w:r>
    </w:p>
    <w:p w14:paraId="723ED92F">
      <w:r>
        <w:t>基本信息：26岁 | 女 | 成都 | 6年经验</w:t>
      </w:r>
    </w:p>
    <w:p w14:paraId="653079EE">
      <w:r>
        <w:t>联系方式：15659844117 | ming99@example.org</w:t>
      </w:r>
    </w:p>
    <w:p w14:paraId="31554844">
      <w:pPr>
        <w:pStyle w:val="4"/>
      </w:pPr>
      <w:r>
        <w:t>教育状况</w:t>
      </w:r>
    </w:p>
    <w:p w14:paraId="0FDF7DFC">
      <w:r>
        <w:t>北京信息职业技术学院 | 财务管理 | 专科 | 2017-09 ~ 2020-06</w:t>
      </w:r>
    </w:p>
    <w:p w14:paraId="7156BF60">
      <w:r>
        <w:t>专业成绩：3.08/4</w:t>
      </w:r>
    </w:p>
    <w:p w14:paraId="79DC5E79">
      <w:r>
        <w:t>主修课程：战略管理、运营管理、市场营销学、组织行为学、财务管理、管理学原理</w:t>
      </w:r>
    </w:p>
    <w:p w14:paraId="5CC3D159">
      <w:pPr>
        <w:pStyle w:val="4"/>
      </w:pPr>
      <w:r>
        <w:t>过往经历</w:t>
      </w:r>
    </w:p>
    <w:p w14:paraId="4F0CA924">
      <w:r>
        <w:rPr>
          <w:b/>
        </w:rPr>
        <w:t>卓越制造有限公司 | 财务助理 | 2021-01 ~ 2022-05</w:t>
      </w:r>
    </w:p>
    <w:p w14:paraId="1AA55666">
      <w:pPr>
        <w:pStyle w:val="16"/>
      </w:pPr>
      <w:r>
        <w:t>参与预算编制及成本控制分析。 管理发票、合同等财务档案，确保合规。 配合审计工作，提供所需财务资料。</w:t>
      </w:r>
    </w:p>
    <w:p w14:paraId="111B9C8C">
      <w:r>
        <w:rPr>
          <w:b/>
        </w:rPr>
        <w:t>卓越咨询科技有限公司 | 出纳 | 2022-10 ~ 2024-01</w:t>
      </w:r>
    </w:p>
    <w:p w14:paraId="7C8B4BF4">
      <w:pPr>
        <w:pStyle w:val="16"/>
      </w:pPr>
      <w:r>
        <w:t>配合审计工作，提供所需财务资料。 协助完成月度财务报表编制及税务申报。</w:t>
      </w:r>
    </w:p>
    <w:p w14:paraId="70C7B3C9">
      <w:r>
        <w:rPr>
          <w:b/>
        </w:rPr>
        <w:t>博雅传媒科技有限公司 | 出纳 | 2024-08 ~ 2026-08</w:t>
      </w:r>
    </w:p>
    <w:p w14:paraId="2D353227">
      <w:pPr>
        <w:pStyle w:val="16"/>
      </w:pPr>
      <w:r>
        <w:t>参与预算编制及成本控制分析。</w:t>
      </w:r>
    </w:p>
    <w:p w14:paraId="6EE8C118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826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40CF8CB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442E0238">
            <w:r>
              <w:t>熟悉Python基础</w:t>
            </w:r>
          </w:p>
        </w:tc>
      </w:tr>
      <w:tr w14:paraId="6E6A7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DF42123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63BF7B9D">
            <w:r>
              <w:t>金蝶</w:t>
            </w:r>
          </w:p>
        </w:tc>
      </w:tr>
      <w:tr w14:paraId="4456E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11062C">
            <w:r>
              <w:t>税务申报</w:t>
            </w:r>
          </w:p>
        </w:tc>
        <w:tc>
          <w:tcPr>
            <w:tcW w:w="4320" w:type="dxa"/>
            <w:shd w:val="clear" w:color="auto" w:fill="E7E6E6"/>
          </w:tcPr>
          <w:p w14:paraId="6F787C32">
            <w:r>
              <w:t>Excel</w:t>
            </w:r>
          </w:p>
        </w:tc>
      </w:tr>
    </w:tbl>
    <w:p w14:paraId="14AFE598"/>
    <w:p w14:paraId="680DF5B6">
      <w:pPr>
        <w:pStyle w:val="4"/>
      </w:pPr>
      <w:r>
        <w:t>资格证书</w:t>
      </w:r>
    </w:p>
    <w:p w14:paraId="24F21EFF">
      <w:pPr>
        <w:pStyle w:val="16"/>
      </w:pPr>
      <w:r>
        <w:t>初级会计职称。</w:t>
      </w:r>
    </w:p>
    <w:p w14:paraId="5E3397B9">
      <w:pPr>
        <w:pStyle w:val="16"/>
      </w:pPr>
      <w:r>
        <w:t>会计从业资格证。</w:t>
      </w:r>
    </w:p>
    <w:p w14:paraId="05B2E8DE">
      <w:pPr>
        <w:pStyle w:val="4"/>
      </w:pPr>
      <w:r>
        <w:t>自我陈述</w:t>
      </w:r>
    </w:p>
    <w:p w14:paraId="19D3CD5A">
      <w:r>
        <w:t>做事严谨，对数字敏感；熟练掌握财务软件，有较强的合规意识；诚实守信，具备良好的职业道德。</w:t>
      </w:r>
    </w:p>
    <w:p w14:paraId="065A5D20">
      <w:r>
        <w:br w:type="page"/>
      </w:r>
    </w:p>
    <w:p w14:paraId="5A7CABA3">
      <w:pPr>
        <w:jc w:val="center"/>
      </w:pPr>
      <w:r>
        <w:rPr>
          <w:b/>
          <w:sz w:val="32"/>
        </w:rPr>
        <w:t>林佳</w:t>
      </w:r>
    </w:p>
    <w:p w14:paraId="47DDE3E2">
      <w:r>
        <w:t>求职意向：市场专员 | 南京 | 11669/月 | 随时到岗</w:t>
      </w:r>
    </w:p>
    <w:p w14:paraId="66029BD6">
      <w:r>
        <w:t>基本信息：28岁 | 女 | 南京 | 6年经验</w:t>
      </w:r>
    </w:p>
    <w:p w14:paraId="055117A1">
      <w:r>
        <w:t>联系方式：18871220517 | weimeng@example.net</w:t>
      </w:r>
    </w:p>
    <w:p w14:paraId="3A99DC6F">
      <w:pPr>
        <w:pStyle w:val="4"/>
      </w:pPr>
      <w:r>
        <w:t>学历信息</w:t>
      </w:r>
    </w:p>
    <w:p w14:paraId="3FB2ACB9">
      <w:r>
        <w:t>复旦大学 | 工商管理 | 本科 | 2016-09 ~ 2020-06</w:t>
      </w:r>
    </w:p>
    <w:p w14:paraId="3203E14A">
      <w:r>
        <w:t>专业成绩：3.27/4</w:t>
      </w:r>
    </w:p>
    <w:p w14:paraId="601B99D8">
      <w:r>
        <w:t>主修课程：运营管理、市场营销学、财务管理、管理学原理、组织行为学、战略管理</w:t>
      </w:r>
    </w:p>
    <w:p w14:paraId="0B794C00">
      <w:pPr>
        <w:pStyle w:val="4"/>
      </w:pPr>
      <w:r>
        <w:t>过往经历</w:t>
      </w:r>
    </w:p>
    <w:p w14:paraId="0B021E22">
      <w:r>
        <w:rPr>
          <w:b/>
        </w:rPr>
        <w:t>博雅教育科技有限公司 | 市场专员 | 2020-10 ~ 2024-10</w:t>
      </w:r>
    </w:p>
    <w:p w14:paraId="636E0BE6">
      <w:pPr>
        <w:pStyle w:val="16"/>
      </w:pPr>
      <w:r>
        <w:t>策划并执行线上线下营销活动，提升品牌知名度。 运营公司社交媒体账号（公众号、微博等），提高粉丝互动。 负责市场调研，收集竞品信息，撰写分析报告。</w:t>
      </w:r>
    </w:p>
    <w:p w14:paraId="7F296ABF">
      <w:r>
        <w:rPr>
          <w:b/>
        </w:rPr>
        <w:t>领航制造科技有限公司 | 品牌专员 | 2024-11 ~ 2026-08</w:t>
      </w:r>
    </w:p>
    <w:p w14:paraId="1E101268">
      <w:pPr>
        <w:pStyle w:val="16"/>
      </w:pPr>
      <w:r>
        <w:t>运营公司社交媒体账号（公众号、微博等），提高粉丝互动。 与媒体、渠道保持良好合作，拓展市场资源。 负责市场调研，收集竞品信息，撰写分析报告。</w:t>
      </w:r>
    </w:p>
    <w:p w14:paraId="74B7000E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F3A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2BADEF1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150DADD0">
            <w:r>
              <w:t>掌握Photoshop基本操作</w:t>
            </w:r>
          </w:p>
        </w:tc>
      </w:tr>
      <w:tr w14:paraId="01C68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87C842C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49B93187">
            <w:r>
              <w:t>数据分析</w:t>
            </w:r>
          </w:p>
        </w:tc>
      </w:tr>
      <w:tr w14:paraId="5B2F0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E95E8FA">
            <w:r>
              <w:t>市场调研</w:t>
            </w:r>
          </w:p>
        </w:tc>
        <w:tc>
          <w:tcPr>
            <w:tcW w:w="4320" w:type="dxa"/>
          </w:tcPr>
          <w:p w14:paraId="4892C5CC"/>
        </w:tc>
      </w:tr>
    </w:tbl>
    <w:p w14:paraId="7F5DA606"/>
    <w:p w14:paraId="7D74EB53">
      <w:pPr>
        <w:pStyle w:val="4"/>
      </w:pPr>
      <w:r>
        <w:t>资格证书</w:t>
      </w:r>
    </w:p>
    <w:p w14:paraId="7CC5B5F9">
      <w:pPr>
        <w:pStyle w:val="16"/>
      </w:pPr>
      <w:r>
        <w:t>全国计算机等级考试二级（Office高级应用）。</w:t>
      </w:r>
    </w:p>
    <w:p w14:paraId="2086FC65">
      <w:pPr>
        <w:pStyle w:val="16"/>
      </w:pPr>
      <w:r>
        <w:t>大学英语六级（CET-6），优秀的听说读写能力。</w:t>
      </w:r>
    </w:p>
    <w:p w14:paraId="70F21773">
      <w:pPr>
        <w:pStyle w:val="4"/>
      </w:pPr>
      <w:r>
        <w:t>自我评价</w:t>
      </w:r>
    </w:p>
    <w:p w14:paraId="06F4BC43">
      <w:r>
        <w:t>思维活跃，富有创意；具备敏锐的市场洞察力；热爱挑战，能够承受工作压力；善于数据分析，用数据驱动决策。</w:t>
      </w:r>
    </w:p>
    <w:p w14:paraId="2D210D02">
      <w:r>
        <w:br w:type="page"/>
      </w:r>
    </w:p>
    <w:p w14:paraId="512016CE">
      <w:pPr>
        <w:jc w:val="center"/>
      </w:pPr>
      <w:r>
        <w:rPr>
          <w:b/>
          <w:sz w:val="32"/>
        </w:rPr>
        <w:t>刘东</w:t>
      </w:r>
    </w:p>
    <w:p w14:paraId="6626A28F">
      <w:r>
        <w:t>求职意向：市场专员 | 苏州 | 9605/月 | 两周内到岗</w:t>
      </w:r>
    </w:p>
    <w:p w14:paraId="01A2C798">
      <w:r>
        <w:t>基本信息：27岁 | 男 | 武汉 | 5年经验</w:t>
      </w:r>
    </w:p>
    <w:p w14:paraId="23AE40F7">
      <w:r>
        <w:t>联系方式：14599013436 | fufang@example.org</w:t>
      </w:r>
    </w:p>
    <w:p w14:paraId="6831847B">
      <w:pPr>
        <w:pStyle w:val="4"/>
      </w:pPr>
      <w:r>
        <w:t>学历信息</w:t>
      </w:r>
    </w:p>
    <w:p w14:paraId="491AE7A2">
      <w:r>
        <w:t>上海交通大学 | 市场营销 | 本科 | 2017-09 ~ 2021-06</w:t>
      </w:r>
    </w:p>
    <w:p w14:paraId="757335F0">
      <w:r>
        <w:t>专业成绩：3.47/4</w:t>
      </w:r>
    </w:p>
    <w:p w14:paraId="75A03C6F">
      <w:r>
        <w:t>主修课程：市场调研、销售管理、品牌管理、广告学、市场营销学、消费者行为学</w:t>
      </w:r>
    </w:p>
    <w:p w14:paraId="3F254C2B">
      <w:pPr>
        <w:pStyle w:val="4"/>
      </w:pPr>
      <w:r>
        <w:t>过往经历</w:t>
      </w:r>
    </w:p>
    <w:p w14:paraId="6D5DB567">
      <w:r>
        <w:rPr>
          <w:b/>
        </w:rPr>
        <w:t>成都互联网有限公司 | 品牌专员 | 2021-07 ~ 2023-10</w:t>
      </w:r>
    </w:p>
    <w:p w14:paraId="0E59C2AC">
      <w:pPr>
        <w:pStyle w:val="16"/>
      </w:pPr>
      <w:r>
        <w:t>运营公司社交媒体账号（公众号、微博等），提高粉丝互动。 策划并执行线上线下营销活动，提升品牌知名度。</w:t>
      </w:r>
    </w:p>
    <w:p w14:paraId="166453A4">
      <w:r>
        <w:rPr>
          <w:b/>
        </w:rPr>
        <w:t>创想制造科技有限公司 | 市场助理 | 2023-08 ~ 2026-11</w:t>
      </w:r>
    </w:p>
    <w:p w14:paraId="5DF3A15F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47101C3D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2A4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946277B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03D372E8">
            <w:r>
              <w:t>掌握Photoshop基本操作</w:t>
            </w:r>
          </w:p>
        </w:tc>
      </w:tr>
      <w:tr w14:paraId="0C74C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7EB6121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0187D33A">
            <w:r>
              <w:t>文案写作</w:t>
            </w:r>
          </w:p>
        </w:tc>
      </w:tr>
      <w:tr w14:paraId="39D73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2F79501">
            <w:r>
              <w:t>市场调研</w:t>
            </w:r>
          </w:p>
        </w:tc>
        <w:tc>
          <w:tcPr>
            <w:tcW w:w="4320" w:type="dxa"/>
          </w:tcPr>
          <w:p w14:paraId="73414D51"/>
        </w:tc>
      </w:tr>
    </w:tbl>
    <w:p w14:paraId="47D69FFD"/>
    <w:p w14:paraId="20C76653">
      <w:pPr>
        <w:pStyle w:val="4"/>
      </w:pPr>
      <w:r>
        <w:t>资质认证</w:t>
      </w:r>
    </w:p>
    <w:p w14:paraId="3AAAD3B2">
      <w:pPr>
        <w:pStyle w:val="16"/>
      </w:pPr>
      <w:r>
        <w:t>大学英语四级（CET-4），良好的读写能力。</w:t>
      </w:r>
    </w:p>
    <w:p w14:paraId="282B4D2B">
      <w:pPr>
        <w:pStyle w:val="4"/>
      </w:pPr>
      <w:r>
        <w:t>自我评价</w:t>
      </w:r>
    </w:p>
    <w:p w14:paraId="1ADE153B">
      <w:r>
        <w:t>思维活跃，富有创意；具备敏锐的市场洞察力；热爱挑战，能够承受工作压力；善于数据分析，用数据驱动决策。</w:t>
      </w:r>
    </w:p>
    <w:p w14:paraId="4A8AE73D">
      <w:r>
        <w:br w:type="page"/>
      </w:r>
    </w:p>
    <w:p w14:paraId="4BD03A38">
      <w:pPr>
        <w:jc w:val="center"/>
      </w:pPr>
      <w:r>
        <w:rPr>
          <w:b/>
          <w:sz w:val="32"/>
        </w:rPr>
        <w:t>王建平</w:t>
      </w:r>
    </w:p>
    <w:p w14:paraId="55646872">
      <w:r>
        <w:t>求职意向：财务助理 | 长沙 | 16561/月 | 两周内到岗</w:t>
      </w:r>
    </w:p>
    <w:p w14:paraId="7163AEEE">
      <w:r>
        <w:t>基本信息：39岁 | 女 | 长沙 | 15年经验</w:t>
      </w:r>
    </w:p>
    <w:p w14:paraId="191CCB9A">
      <w:r>
        <w:t>联系方式：15726922382 | iwang@example.net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8BA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E86A18">
            <w:pPr>
              <w:pStyle w:val="4"/>
            </w:pPr>
            <w:r>
              <w:t>教育背景</w:t>
            </w:r>
          </w:p>
          <w:p w14:paraId="5168D73B">
            <w:r>
              <w:t>复旦大学 | 金融学 | 硕士 | 2008-09 ~ 2011-06</w:t>
            </w:r>
          </w:p>
          <w:p w14:paraId="64FBEBB8">
            <w:r>
              <w:t>专业成绩：3.88/4（专业前15%）</w:t>
            </w:r>
          </w:p>
          <w:p w14:paraId="7C4A4AFA">
            <w:r>
              <w:t>主修课程：市场营销学、财务管理、战略管理、管理学原理、运营管理、组织行为学</w:t>
            </w:r>
          </w:p>
        </w:tc>
      </w:tr>
    </w:tbl>
    <w:p w14:paraId="63C7994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B38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017DFA">
            <w:pPr>
              <w:pStyle w:val="4"/>
            </w:pPr>
            <w:r>
              <w:t>工作经验</w:t>
            </w:r>
          </w:p>
          <w:p w14:paraId="12B356EB">
            <w:r>
              <w:rPr>
                <w:b/>
              </w:rPr>
              <w:t>智云制造有限公司 | 会计 | 2023-07 ~ 2026-10</w:t>
            </w:r>
          </w:p>
          <w:p w14:paraId="2AA84332">
            <w:pPr>
              <w:pStyle w:val="16"/>
            </w:pPr>
            <w:r>
              <w:t>参与预算编制及成本控制分析。 配合审计工作，提供所需财务资料。</w:t>
            </w:r>
          </w:p>
        </w:tc>
      </w:tr>
    </w:tbl>
    <w:p w14:paraId="0A15E09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C31A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4B4314">
            <w:pPr>
              <w:pStyle w:val="4"/>
            </w:pPr>
            <w:r>
              <w:t>技能证书</w:t>
            </w:r>
          </w:p>
          <w:p w14:paraId="3A2E80F7">
            <w:r>
              <w:t>语言能力：英语专八，流利商务沟通。</w:t>
            </w:r>
          </w:p>
          <w:p w14:paraId="5914EFDE">
            <w:r>
              <w:t>计算机能力：掌握Photoshop基本操作</w:t>
            </w:r>
          </w:p>
          <w:p w14:paraId="613917F2">
            <w:r>
              <w:t>专业能力：Excel、用友、财务报表</w:t>
            </w:r>
          </w:p>
        </w:tc>
      </w:tr>
    </w:tbl>
    <w:p w14:paraId="429968F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47A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F60495">
            <w:pPr>
              <w:pStyle w:val="4"/>
            </w:pPr>
            <w:r>
              <w:t>获奖情况</w:t>
            </w:r>
          </w:p>
          <w:p w14:paraId="46B2336C">
            <w:pPr>
              <w:pStyle w:val="16"/>
            </w:pPr>
            <w:r>
              <w:t>会计从业资格证。</w:t>
            </w:r>
          </w:p>
          <w:p w14:paraId="4F12DD39">
            <w:pPr>
              <w:pStyle w:val="16"/>
            </w:pPr>
            <w:r>
              <w:t>初级会计职称。</w:t>
            </w:r>
          </w:p>
        </w:tc>
      </w:tr>
    </w:tbl>
    <w:p w14:paraId="33FFD8B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619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7B3986">
            <w:pPr>
              <w:pStyle w:val="4"/>
            </w:pPr>
            <w:r>
              <w:t>自我介绍</w:t>
            </w:r>
          </w:p>
          <w:p w14:paraId="103D866A">
            <w:r>
              <w:t>做事严谨，对数字敏感；熟练掌握财务软件，有较强的合规意识；诚实守信，具备良好的职业道德。</w:t>
            </w:r>
          </w:p>
        </w:tc>
      </w:tr>
    </w:tbl>
    <w:p w14:paraId="24A0630F"/>
    <w:p w14:paraId="23617151">
      <w:r>
        <w:br w:type="page"/>
      </w:r>
    </w:p>
    <w:p w14:paraId="63506057">
      <w:pPr>
        <w:jc w:val="center"/>
      </w:pPr>
      <w:r>
        <w:rPr>
          <w:b/>
          <w:sz w:val="32"/>
        </w:rPr>
        <w:t>刘帆</w:t>
      </w:r>
    </w:p>
    <w:p w14:paraId="293AE28D">
      <w:r>
        <w:t>求职意向：产品经理 | 上海 | 20098/月 | 两周内到岗</w:t>
      </w:r>
    </w:p>
    <w:p w14:paraId="0CE3B40D">
      <w:r>
        <w:t>基本信息：35岁 | 男 | 上海 | 15年经验</w:t>
      </w:r>
    </w:p>
    <w:p w14:paraId="53E40FB3">
      <w:r>
        <w:t>联系方式：13397875642 | yan29@example.org</w:t>
      </w:r>
    </w:p>
    <w:p w14:paraId="5B3EE956">
      <w:pPr>
        <w:pStyle w:val="4"/>
      </w:pPr>
      <w:r>
        <w:t>学习背景</w:t>
      </w:r>
    </w:p>
    <w:p w14:paraId="5AE9F3E1">
      <w:r>
        <w:t>上海工商职业技术学院 | 信息管理 | 专科 | 2008-09 ~ 2011-06</w:t>
      </w:r>
    </w:p>
    <w:p w14:paraId="35A7F042">
      <w:r>
        <w:t>专业成绩：3.04/4</w:t>
      </w:r>
    </w:p>
    <w:p w14:paraId="701B6E3D">
      <w:r>
        <w:t>主修课程：运营管理、管理学原理、财务管理、市场营销学、组织行为学、战略管理</w:t>
      </w:r>
    </w:p>
    <w:p w14:paraId="404E5975">
      <w:pPr>
        <w:pStyle w:val="4"/>
      </w:pPr>
      <w:r>
        <w:t>实习经历</w:t>
      </w:r>
    </w:p>
    <w:p w14:paraId="720BDC96">
      <w:r>
        <w:rPr>
          <w:b/>
        </w:rPr>
        <w:t>北京科技科技有限公司 | 高级产品经理 | 2023-09 ~ 2026-12</w:t>
      </w:r>
    </w:p>
    <w:p w14:paraId="500485F7">
      <w:pPr>
        <w:pStyle w:val="16"/>
      </w:pPr>
      <w:r>
        <w:t>输出PRD文档，协调开发、测试、运营团队推进产品落地。 参与竞品分析，提炼差异化优势。</w:t>
      </w:r>
    </w:p>
    <w:p w14:paraId="27F11B50">
      <w:pPr>
        <w:pStyle w:val="4"/>
      </w:pPr>
      <w:r>
        <w:t>技能特长</w:t>
      </w:r>
    </w:p>
    <w:p w14:paraId="7E09E3ED">
      <w:r>
        <w:t>语言能力：英语CET-4，具备基本读写能力。</w:t>
      </w:r>
    </w:p>
    <w:p w14:paraId="78B4A27E">
      <w:r>
        <w:t>计算机能力：具备网络基础</w:t>
      </w:r>
    </w:p>
    <w:p w14:paraId="7EA73877">
      <w:r>
        <w:t>专业能力：数据分析、用户调研、需求分析</w:t>
      </w:r>
    </w:p>
    <w:p w14:paraId="5AA6A4E3">
      <w:pPr>
        <w:pStyle w:val="4"/>
      </w:pPr>
      <w:r>
        <w:t>证书与荣誉</w:t>
      </w:r>
    </w:p>
    <w:p w14:paraId="36D31C77">
      <w:pPr>
        <w:pStyle w:val="16"/>
      </w:pPr>
      <w:r>
        <w:t>PMP项目管理认证。</w:t>
      </w:r>
    </w:p>
    <w:p w14:paraId="47F08345">
      <w:pPr>
        <w:pStyle w:val="4"/>
      </w:pPr>
      <w:r>
        <w:t>项目经历</w:t>
      </w:r>
    </w:p>
    <w:p w14:paraId="1818D4E4">
      <w:r>
        <w:rPr>
          <w:b/>
        </w:rPr>
        <w:t>数据可视化平台（2021-12 ~ 2023-11）</w:t>
      </w:r>
    </w:p>
    <w:p w14:paraId="705FB3D1">
      <w:pPr>
        <w:pStyle w:val="16"/>
      </w:pPr>
      <w:r>
        <w:t>负责核心模块设计与开发，实现了高并发处理，提升了系统性能30%。</w:t>
      </w:r>
    </w:p>
    <w:p w14:paraId="76DB44ED">
      <w:pPr>
        <w:pStyle w:val="4"/>
      </w:pPr>
      <w:r>
        <w:t>自我介绍</w:t>
      </w:r>
    </w:p>
    <w:p w14:paraId="56CC3597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033E7B3B">
      <w:r>
        <w:br w:type="page"/>
      </w:r>
    </w:p>
    <w:p w14:paraId="18A3FCC1">
      <w:pPr>
        <w:jc w:val="center"/>
      </w:pPr>
      <w:r>
        <w:rPr>
          <w:b/>
          <w:sz w:val="32"/>
        </w:rPr>
        <w:t>刘明</w:t>
      </w:r>
    </w:p>
    <w:p w14:paraId="762C9EEC">
      <w:r>
        <w:t>求职意向：市场专员 | 苏州 | 10853/月 | 一周内到岗</w:t>
      </w:r>
    </w:p>
    <w:p w14:paraId="1949077D">
      <w:r>
        <w:t>基本信息：33岁 | 女 | 广州 | 11年经验</w:t>
      </w:r>
    </w:p>
    <w:p w14:paraId="4F342C04">
      <w:r>
        <w:t>联系方式：18230046655 | na66@example.net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0F9E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D0E7ACE">
            <w:pPr>
              <w:pStyle w:val="4"/>
            </w:pPr>
            <w:r>
              <w:t>学习背景</w:t>
            </w:r>
          </w:p>
          <w:p w14:paraId="10F8C898">
            <w:r>
              <w:t>四川大学 | 新闻传播 | 本科 | 2011-09 ~ 2015-06</w:t>
            </w:r>
          </w:p>
          <w:p w14:paraId="0907AD02">
            <w:r>
              <w:t>专业成绩：3.52/4</w:t>
            </w:r>
          </w:p>
          <w:p w14:paraId="27A770BD">
            <w:r>
              <w:t>主修课程：财务管理、组织行为学、管理学原理、运营管理、战略管理、市场营销学</w:t>
            </w:r>
          </w:p>
        </w:tc>
      </w:tr>
    </w:tbl>
    <w:p w14:paraId="32CB273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E9C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C44EE8">
            <w:pPr>
              <w:pStyle w:val="4"/>
            </w:pPr>
            <w:r>
              <w:t>工作经验</w:t>
            </w:r>
          </w:p>
          <w:p w14:paraId="6C0EE3E3">
            <w:r>
              <w:rPr>
                <w:b/>
              </w:rPr>
              <w:t>成都制造有限公司 | 品牌专员 | 2019-03 ~ 2022-02</w:t>
            </w:r>
          </w:p>
          <w:p w14:paraId="0096EF11">
            <w:pPr>
              <w:pStyle w:val="16"/>
            </w:pPr>
            <w:r>
              <w:t>与媒体、渠道保持良好合作，拓展市场资源。</w:t>
            </w:r>
          </w:p>
          <w:p w14:paraId="704BB890">
            <w:r>
              <w:rPr>
                <w:b/>
              </w:rPr>
              <w:t>恒通科技科技有限公司 | 市场助理 | 2022-02 ~ 2026-01</w:t>
            </w:r>
          </w:p>
          <w:p w14:paraId="3302954B">
            <w:pPr>
              <w:pStyle w:val="16"/>
            </w:pPr>
            <w:r>
              <w:t>协助制定营销策略，跟踪推广效果并优化。</w:t>
            </w:r>
          </w:p>
        </w:tc>
      </w:tr>
    </w:tbl>
    <w:p w14:paraId="30337BC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E50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5A93D0">
            <w:pPr>
              <w:pStyle w:val="4"/>
            </w:pPr>
            <w:r>
              <w:t>核心技能</w:t>
            </w:r>
          </w:p>
          <w:p w14:paraId="144BB830">
            <w:r>
              <w:t>语言能力：韩语TOPIK4，基础交流能力。</w:t>
            </w:r>
          </w:p>
          <w:p w14:paraId="790EC928">
            <w:r>
              <w:t>计算机能力：掌握Photoshop基本操作</w:t>
            </w:r>
          </w:p>
          <w:p w14:paraId="2DDC1F93">
            <w:r>
              <w:t>专业能力：活动策划、数据分析、社交媒体运营、市场调研</w:t>
            </w:r>
          </w:p>
        </w:tc>
      </w:tr>
    </w:tbl>
    <w:p w14:paraId="12B38CA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EC7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702855">
            <w:pPr>
              <w:pStyle w:val="4"/>
            </w:pPr>
            <w:r>
              <w:t>获奖情况</w:t>
            </w:r>
          </w:p>
          <w:p w14:paraId="195C6366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2F08911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3E9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24B797">
            <w:pPr>
              <w:pStyle w:val="4"/>
            </w:pPr>
            <w:r>
              <w:t>个人评价</w:t>
            </w:r>
          </w:p>
          <w:p w14:paraId="5EDA2709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6514D003"/>
    <w:p w14:paraId="6C8775B8">
      <w:r>
        <w:br w:type="page"/>
      </w:r>
    </w:p>
    <w:p w14:paraId="2997A723">
      <w:pPr>
        <w:jc w:val="center"/>
      </w:pPr>
      <w:r>
        <w:rPr>
          <w:b/>
          <w:sz w:val="32"/>
        </w:rPr>
        <w:t>王龙</w:t>
      </w:r>
    </w:p>
    <w:p w14:paraId="570E3BDD">
      <w:r>
        <w:t>求职意向：行政专员 | 上海 | 23407/月 | 一周内到岗</w:t>
      </w:r>
    </w:p>
    <w:p w14:paraId="03E104E9">
      <w:r>
        <w:t>基本信息：29岁 | 女 | 上海 | 9年经验</w:t>
      </w:r>
    </w:p>
    <w:p w14:paraId="7DC76F87">
      <w:r>
        <w:t>联系方式：13049713377 | ping08@example.net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63D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6E368D">
            <w:pPr>
              <w:pStyle w:val="4"/>
            </w:pPr>
            <w:r>
              <w:t>教育经历</w:t>
            </w:r>
          </w:p>
          <w:p w14:paraId="3C16B5DE">
            <w:r>
              <w:t>深圳职业技术学院 | 公共事业管理 | 专科 | 2014-09 ~ 2017-06</w:t>
            </w:r>
          </w:p>
          <w:p w14:paraId="65500E41">
            <w:r>
              <w:t>专业成绩：3.48/4</w:t>
            </w:r>
          </w:p>
          <w:p w14:paraId="03129043">
            <w:r>
              <w:t>主修课程：财务管理、管理学原理、运营管理、组织行为学、战略管理、市场营销学</w:t>
            </w:r>
          </w:p>
        </w:tc>
      </w:tr>
    </w:tbl>
    <w:p w14:paraId="4EBD5CA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98C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3496B3">
            <w:pPr>
              <w:pStyle w:val="4"/>
            </w:pPr>
            <w:r>
              <w:t>实习经历</w:t>
            </w:r>
          </w:p>
          <w:p w14:paraId="5031E8A9">
            <w:r>
              <w:rPr>
                <w:b/>
              </w:rPr>
              <w:t>北京金融有限公司 | 行政主管 | 2025-07 ~ 2026-01</w:t>
            </w:r>
          </w:p>
          <w:p w14:paraId="3BB55CE3">
            <w:pPr>
              <w:pStyle w:val="16"/>
            </w:pPr>
            <w:r>
              <w:t>负责公司日常行政事务管理，包括办公环境维护、办公用品采购与发放。 参与制定行政管理制度，优化流程，提高工作效率。 管理公司固定资产、车辆、印章等，确保规范使用。</w:t>
            </w:r>
          </w:p>
        </w:tc>
      </w:tr>
    </w:tbl>
    <w:p w14:paraId="4F4FB0F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266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AC7DEF">
            <w:pPr>
              <w:pStyle w:val="4"/>
            </w:pPr>
            <w:r>
              <w:t>能力专长</w:t>
            </w:r>
          </w:p>
          <w:p w14:paraId="735AB262">
            <w:r>
              <w:t>语言能力：韩语TOPIK4，基础交流能力。</w:t>
            </w:r>
          </w:p>
          <w:p w14:paraId="6F53E027">
            <w:r>
              <w:t>计算机能力：熟悉Python基础</w:t>
            </w:r>
          </w:p>
          <w:p w14:paraId="0B80EA13">
            <w:r>
              <w:t>专业能力：固定资产管理、档案管理</w:t>
            </w:r>
          </w:p>
        </w:tc>
      </w:tr>
    </w:tbl>
    <w:p w14:paraId="25D857A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14D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551E48">
            <w:pPr>
              <w:pStyle w:val="4"/>
            </w:pPr>
            <w:r>
              <w:t>资质认证</w:t>
            </w:r>
          </w:p>
          <w:p w14:paraId="32BEE336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5C45829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A94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AF4CE68">
            <w:pPr>
              <w:pStyle w:val="4"/>
            </w:pPr>
            <w:r>
              <w:t>自我介绍</w:t>
            </w:r>
          </w:p>
          <w:p w14:paraId="219E145E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B10CFB3"/>
    <w:p w14:paraId="74C60240">
      <w:r>
        <w:br w:type="page"/>
      </w:r>
    </w:p>
    <w:p w14:paraId="08830C26">
      <w:pPr>
        <w:jc w:val="center"/>
      </w:pPr>
      <w:r>
        <w:rPr>
          <w:b/>
          <w:sz w:val="32"/>
        </w:rPr>
        <w:t>杨军</w:t>
      </w:r>
    </w:p>
    <w:p w14:paraId="301C20AE">
      <w:r>
        <w:t>求职意向：人事专员 | 上海 | 13766/月 | 两周内到岗</w:t>
      </w:r>
    </w:p>
    <w:p w14:paraId="5274D228">
      <w:r>
        <w:t>基本信息：26岁 | 女 | 上海 | 6年经验</w:t>
      </w:r>
    </w:p>
    <w:p w14:paraId="6CDDA82B">
      <w:r>
        <w:t>联系方式：13706520884 | zhongjie@example.org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10E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CF8F36">
            <w:pPr>
              <w:pStyle w:val="4"/>
            </w:pPr>
            <w:r>
              <w:t>教育状况</w:t>
            </w:r>
          </w:p>
          <w:p w14:paraId="40A04A80">
            <w:r>
              <w:t>深圳职业技术学院 | 劳动与社会保障 | 专科 | 2017-09 ~ 2020-06</w:t>
            </w:r>
          </w:p>
          <w:p w14:paraId="57B31754">
            <w:r>
              <w:t>专业成绩：3.88/4（专业前10%）</w:t>
            </w:r>
          </w:p>
          <w:p w14:paraId="23610A0C">
            <w:r>
              <w:t>主修课程：市场营销学、组织行为学、战略管理、财务管理、管理学原理、运营管理</w:t>
            </w:r>
          </w:p>
        </w:tc>
      </w:tr>
    </w:tbl>
    <w:p w14:paraId="4F37187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BB3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DED35F">
            <w:pPr>
              <w:pStyle w:val="4"/>
            </w:pPr>
            <w:r>
              <w:t>实习经历</w:t>
            </w:r>
          </w:p>
          <w:p w14:paraId="3F85DC8F">
            <w:r>
              <w:rPr>
                <w:b/>
              </w:rPr>
              <w:t>成都互联网科技有限公司 | HR助理 | 2024-01 ~ 2026-06</w:t>
            </w:r>
          </w:p>
          <w:p w14:paraId="4B4528D7">
            <w:pPr>
              <w:pStyle w:val="16"/>
            </w:pPr>
            <w:r>
              <w:t>负责招聘全流程，包括职位发布、简历筛选、面试安排及录用跟进。</w:t>
            </w:r>
          </w:p>
        </w:tc>
      </w:tr>
    </w:tbl>
    <w:p w14:paraId="6CBB18F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9250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FADA9D">
            <w:pPr>
              <w:pStyle w:val="4"/>
            </w:pPr>
            <w:r>
              <w:t>能力专长</w:t>
            </w:r>
          </w:p>
          <w:p w14:paraId="7B16C923">
            <w:r>
              <w:t>语言能力：韩语TOPIK4，基础交流能力。</w:t>
            </w:r>
          </w:p>
          <w:p w14:paraId="4636F1C2">
            <w:r>
              <w:t>计算机能力：具备网络基础</w:t>
            </w:r>
          </w:p>
          <w:p w14:paraId="2CB952E6">
            <w:r>
              <w:t>专业能力：招聘面试、培训组织、劳动法</w:t>
            </w:r>
          </w:p>
        </w:tc>
      </w:tr>
    </w:tbl>
    <w:p w14:paraId="50FB963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F06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AE1EA8">
            <w:pPr>
              <w:pStyle w:val="4"/>
            </w:pPr>
            <w:r>
              <w:t>证书与荣誉</w:t>
            </w:r>
          </w:p>
          <w:p w14:paraId="25E9B2BC">
            <w:pPr>
              <w:pStyle w:val="16"/>
            </w:pPr>
            <w:r>
              <w:t>人力资源管理师三级证书。</w:t>
            </w:r>
          </w:p>
        </w:tc>
      </w:tr>
    </w:tbl>
    <w:p w14:paraId="2B37861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4E3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51912D">
            <w:pPr>
              <w:pStyle w:val="4"/>
            </w:pPr>
            <w:r>
              <w:t>自我陈述</w:t>
            </w:r>
          </w:p>
          <w:p w14:paraId="3606D65C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155651C1"/>
    <w:p w14:paraId="08D6689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527D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BDB645">
            <w:r>
              <w:rPr>
                <w:b/>
                <w:sz w:val="28"/>
              </w:rPr>
              <w:t>王秀云</w:t>
            </w:r>
          </w:p>
          <w:p w14:paraId="33DC5D05">
            <w:r>
              <w:t>求职意向：运营专员 | 青岛 | 13650/月 | 一周内到岗</w:t>
            </w:r>
          </w:p>
          <w:p w14:paraId="28AB57D7">
            <w:r>
              <w:t>基本信息：31岁 | 男 | 青岛 | 9年经验</w:t>
            </w:r>
          </w:p>
          <w:p w14:paraId="4581E708">
            <w:r>
              <w:t>联系方式：15353888783 | xguo@example.com</w:t>
            </w:r>
          </w:p>
          <w:p w14:paraId="1ADD1CD3">
            <w:pPr>
              <w:pStyle w:val="4"/>
            </w:pPr>
            <w:r>
              <w:t>技能证书</w:t>
            </w:r>
          </w:p>
          <w:p w14:paraId="209AF8BA">
            <w:r>
              <w:t>语言能力：韩语TOPIK4，基础交流能力。</w:t>
            </w:r>
          </w:p>
          <w:p w14:paraId="6431D016">
            <w:r>
              <w:t>计算机能力：精通Excel数据处理</w:t>
            </w:r>
          </w:p>
          <w:p w14:paraId="044D7AD4">
            <w:r>
              <w:t>专业能力：活动策划、数据分析、PS/PR、内容创作</w:t>
            </w:r>
          </w:p>
        </w:tc>
        <w:tc>
          <w:tcPr>
            <w:tcW w:w="4320" w:type="dxa"/>
          </w:tcPr>
          <w:p w14:paraId="132DE46C"/>
          <w:p w14:paraId="2A1437FB">
            <w:pPr>
              <w:pStyle w:val="4"/>
            </w:pPr>
            <w:r>
              <w:t>教育状况</w:t>
            </w:r>
          </w:p>
          <w:p w14:paraId="12F4315D">
            <w:r>
              <w:t>同济大学 | 汉语言文学 | 本科 | 2013-09 ~ 2017-06</w:t>
            </w:r>
          </w:p>
          <w:p w14:paraId="2F448FFA">
            <w:r>
              <w:t>专业成绩：3.02/4</w:t>
            </w:r>
          </w:p>
          <w:p w14:paraId="4F9871BF">
            <w:r>
              <w:t>主修课程：战略管理、财务管理、运营管理、组织行为学、管理学原理</w:t>
            </w:r>
          </w:p>
          <w:p w14:paraId="043B87DE">
            <w:pPr>
              <w:pStyle w:val="4"/>
            </w:pPr>
            <w:r>
              <w:t>工作经历</w:t>
            </w:r>
          </w:p>
          <w:p w14:paraId="580E86FF">
            <w:r>
              <w:rPr>
                <w:b/>
              </w:rPr>
              <w:t>全民简历传媒有限公司 | 新媒体运营 | 2018-03 ~ 2022-01</w:t>
            </w:r>
          </w:p>
          <w:p w14:paraId="02C42865">
            <w:pPr>
              <w:pStyle w:val="16"/>
            </w:pPr>
            <w:r>
              <w:t>分析运营数据，提出优化建议。 策划并执行线上活动，促进用户增长和转化。</w:t>
            </w:r>
          </w:p>
          <w:p w14:paraId="573E7AC5">
            <w:r>
              <w:rPr>
                <w:b/>
              </w:rPr>
              <w:t>卓越传媒有限公司 | 内容运营 | 2022-01 ~ 2026-08</w:t>
            </w:r>
          </w:p>
          <w:p w14:paraId="085AE417">
            <w:pPr>
              <w:pStyle w:val="16"/>
            </w:pPr>
            <w:r>
              <w:t>负责用户社群运营，提升用户活跃度和粘性。 分析运营数据，提出优化建议。 策划并执行线上活动，促进用户增长和转化。</w:t>
            </w:r>
          </w:p>
          <w:p w14:paraId="16593FEF">
            <w:pPr>
              <w:pStyle w:val="4"/>
            </w:pPr>
            <w:r>
              <w:t>获奖情况</w:t>
            </w:r>
          </w:p>
          <w:p w14:paraId="5B61A292">
            <w:pPr>
              <w:pStyle w:val="16"/>
            </w:pPr>
            <w:r>
              <w:t>全国计算机等级考试二级（Office高级应用）。</w:t>
            </w:r>
          </w:p>
          <w:p w14:paraId="6598F3EB">
            <w:pPr>
              <w:pStyle w:val="16"/>
            </w:pPr>
            <w:r>
              <w:t>大学英语四级（CET-4），良好的读写能力。</w:t>
            </w:r>
          </w:p>
          <w:p w14:paraId="10D4844D">
            <w:pPr>
              <w:pStyle w:val="4"/>
            </w:pPr>
            <w:r>
              <w:t>自我陈述</w:t>
            </w:r>
          </w:p>
          <w:p w14:paraId="037A6236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62D8AD9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6C4D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86EA92">
            <w:r>
              <w:rPr>
                <w:b/>
                <w:sz w:val="28"/>
              </w:rPr>
              <w:t>王林</w:t>
            </w:r>
          </w:p>
          <w:p w14:paraId="109D675D">
            <w:r>
              <w:t>求职意向：人事专员 | 杭州 | 12304/月 | 一个月内到岗</w:t>
            </w:r>
          </w:p>
          <w:p w14:paraId="29242DD0">
            <w:r>
              <w:t>基本信息：34岁 | 女 | 青岛 | 12年经验</w:t>
            </w:r>
          </w:p>
          <w:p w14:paraId="15B7791D">
            <w:r>
              <w:t>联系方式：14558419294 | luoqiang@example.net</w:t>
            </w:r>
          </w:p>
          <w:p w14:paraId="07D2A863">
            <w:pPr>
              <w:pStyle w:val="4"/>
            </w:pPr>
            <w:r>
              <w:t>专业技能</w:t>
            </w:r>
          </w:p>
          <w:p w14:paraId="6DABF028">
            <w:r>
              <w:t>语言能力：日语N2，可进行日常对话。</w:t>
            </w:r>
          </w:p>
          <w:p w14:paraId="498E106C">
            <w:r>
              <w:t>计算机能力：掌握Photoshop基本操作</w:t>
            </w:r>
          </w:p>
          <w:p w14:paraId="0E5A20F1">
            <w:r>
              <w:t>专业能力：招聘面试、薪酬核算、劳动法</w:t>
            </w:r>
          </w:p>
        </w:tc>
        <w:tc>
          <w:tcPr>
            <w:tcW w:w="4320" w:type="dxa"/>
          </w:tcPr>
          <w:p w14:paraId="26B823C6"/>
          <w:p w14:paraId="61676558">
            <w:pPr>
              <w:pStyle w:val="4"/>
            </w:pPr>
            <w:r>
              <w:t>教育经历</w:t>
            </w:r>
          </w:p>
          <w:p w14:paraId="4D3587DA">
            <w:r>
              <w:t>中国科学技术大学 | 劳动与社会保障 | 本科 | 2010-09 ~ 2014-06</w:t>
            </w:r>
          </w:p>
          <w:p w14:paraId="37385F4F">
            <w:r>
              <w:t>专业成绩：3.24/4</w:t>
            </w:r>
          </w:p>
          <w:p w14:paraId="55CAAEB6">
            <w:r>
              <w:t>主修课程：组织行为学、市场营销学、财务管理、管理学原理、战略管理</w:t>
            </w:r>
          </w:p>
          <w:p w14:paraId="38C18FCF">
            <w:pPr>
              <w:pStyle w:val="4"/>
            </w:pPr>
            <w:r>
              <w:t>过往经历</w:t>
            </w:r>
          </w:p>
          <w:p w14:paraId="23EA0BFD">
            <w:r>
              <w:rPr>
                <w:b/>
              </w:rPr>
              <w:t>上海医疗科技有限公司 | HR助理 | 2021-05 ~ 2022-01</w:t>
            </w:r>
          </w:p>
          <w:p w14:paraId="36250D61">
            <w:pPr>
              <w:pStyle w:val="16"/>
            </w:pPr>
            <w:r>
              <w:t>负责考勤统计、薪酬核算及社保公积金缴纳。</w:t>
            </w:r>
          </w:p>
          <w:p w14:paraId="629984B6">
            <w:r>
              <w:rPr>
                <w:b/>
              </w:rPr>
              <w:t>卓越科技有限公司 | HR助理 | 2022-11 ~ 2026-11</w:t>
            </w:r>
          </w:p>
          <w:p w14:paraId="3BC9411E">
            <w:pPr>
              <w:pStyle w:val="16"/>
            </w:pPr>
            <w:r>
              <w:t>处理员工关系，协助解决劳动争议，维护和谐劳动关系。</w:t>
            </w:r>
          </w:p>
          <w:p w14:paraId="23402C26">
            <w:pPr>
              <w:pStyle w:val="4"/>
            </w:pPr>
            <w:r>
              <w:t>荣誉证书</w:t>
            </w:r>
          </w:p>
          <w:p w14:paraId="48487A43">
            <w:pPr>
              <w:pStyle w:val="16"/>
            </w:pPr>
            <w:r>
              <w:t>人力资源管理师三级证书。</w:t>
            </w:r>
          </w:p>
          <w:p w14:paraId="6BD294B9">
            <w:pPr>
              <w:pStyle w:val="4"/>
            </w:pPr>
            <w:r>
              <w:t>自我陈述</w:t>
            </w:r>
          </w:p>
          <w:p w14:paraId="1C700A80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2F92606C">
      <w:r>
        <w:br w:type="page"/>
      </w:r>
    </w:p>
    <w:p w14:paraId="41F1EDCA">
      <w:pPr>
        <w:jc w:val="center"/>
      </w:pPr>
      <w:r>
        <w:rPr>
          <w:b/>
          <w:sz w:val="32"/>
        </w:rPr>
        <w:t>姜丹丹</w:t>
      </w:r>
    </w:p>
    <w:p w14:paraId="4BBD4055">
      <w:r>
        <w:t>求职意向：人事专员 | 广州 | 10942/月 | 一个月内到岗</w:t>
      </w:r>
    </w:p>
    <w:p w14:paraId="205CBEA1">
      <w:r>
        <w:t>基本信息：27岁 | 男 | 广州 | 7年经验</w:t>
      </w:r>
    </w:p>
    <w:p w14:paraId="7CE837E4">
      <w:r>
        <w:t>联系方式：18079382727 | yangzhu@example.org</w:t>
      </w:r>
    </w:p>
    <w:p w14:paraId="5F0303B1">
      <w:pPr>
        <w:pStyle w:val="4"/>
      </w:pPr>
      <w:r>
        <w:t>自我介绍</w:t>
      </w:r>
    </w:p>
    <w:p w14:paraId="57DD95F1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27A475DD">
      <w:pPr>
        <w:pStyle w:val="4"/>
      </w:pPr>
      <w:r>
        <w:t>教育背景</w:t>
      </w:r>
    </w:p>
    <w:p w14:paraId="658055F6">
      <w:r>
        <w:t>杭州职业技术学院 | 劳动与社会保障 | 专科 | 2016-09 ~ 2019-06</w:t>
      </w:r>
    </w:p>
    <w:p w14:paraId="77698B63">
      <w:r>
        <w:t>专业成绩：3.61/4（专业前10%）</w:t>
      </w:r>
    </w:p>
    <w:p w14:paraId="0833CAB1">
      <w:r>
        <w:t>主修课程：战略管理、管理学原理、财务管理、市场营销学、运营管理、组织行为学</w:t>
      </w:r>
    </w:p>
    <w:p w14:paraId="72C0593D">
      <w:pPr>
        <w:pStyle w:val="4"/>
      </w:pPr>
      <w:r>
        <w:t>过往经历</w:t>
      </w:r>
    </w:p>
    <w:p w14:paraId="1FA21D74">
      <w:r>
        <w:rPr>
          <w:b/>
        </w:rPr>
        <w:t>恒通制造有限公司 | 人事专员 | 2021-10 ~ 2025-07</w:t>
      </w:r>
    </w:p>
    <w:p w14:paraId="7E0E230C">
      <w:pPr>
        <w:pStyle w:val="16"/>
      </w:pPr>
      <w:r>
        <w:t>处理员工关系，协助解决劳动争议，维护和谐劳动关系。 办理员工入职、转正、调动、离职手续，维护人事档案。</w:t>
      </w:r>
    </w:p>
    <w:p w14:paraId="087446B0">
      <w:r>
        <w:rPr>
          <w:b/>
        </w:rPr>
        <w:t>成都零售科技有限公司 | 薪酬专员 | 2025-01 ~ 2026-09</w:t>
      </w:r>
    </w:p>
    <w:p w14:paraId="2E0F52A8">
      <w:pPr>
        <w:pStyle w:val="16"/>
      </w:pPr>
      <w:r>
        <w:t>协助组织员工培训及企业文化活动，提升员工满意度。 处理员工关系，协助解决劳动争议，维护和谐劳动关系。 负责考勤统计、薪酬核算及社保公积金缴纳。</w:t>
      </w:r>
    </w:p>
    <w:p w14:paraId="63F95025">
      <w:pPr>
        <w:pStyle w:val="4"/>
      </w:pPr>
      <w:r>
        <w:t>专业技能</w:t>
      </w:r>
    </w:p>
    <w:p w14:paraId="51CAF7AE">
      <w:r>
        <w:t>语言能力：英语CET-4，具备基本读写能力。</w:t>
      </w:r>
    </w:p>
    <w:p w14:paraId="38882DA3">
      <w:r>
        <w:t>计算机能力：精通Excel数据处理</w:t>
      </w:r>
    </w:p>
    <w:p w14:paraId="030A52F1">
      <w:r>
        <w:t>专业能力：薪酬核算、劳动法、招聘面试、员工关系</w:t>
      </w:r>
    </w:p>
    <w:p w14:paraId="37776F5A">
      <w:pPr>
        <w:pStyle w:val="4"/>
      </w:pPr>
      <w:r>
        <w:t>资质认证</w:t>
      </w:r>
    </w:p>
    <w:p w14:paraId="7EB794CF">
      <w:pPr>
        <w:pStyle w:val="16"/>
      </w:pPr>
      <w:r>
        <w:t>人力资源管理师三级证书。</w:t>
      </w:r>
    </w:p>
    <w:p w14:paraId="71DBB648">
      <w:r>
        <w:br w:type="page"/>
      </w:r>
    </w:p>
    <w:p w14:paraId="0DE5EF88">
      <w:pPr>
        <w:jc w:val="center"/>
      </w:pPr>
      <w:r>
        <w:rPr>
          <w:b/>
          <w:sz w:val="32"/>
        </w:rPr>
        <w:t>王浩</w:t>
      </w:r>
    </w:p>
    <w:p w14:paraId="57744912">
      <w:r>
        <w:t>求职意向：软件工程师 | 苏州 | 13433/月 | 两周内到岗</w:t>
      </w:r>
    </w:p>
    <w:p w14:paraId="0A97C70F">
      <w:r>
        <w:t>基本信息：30岁 | 女 | 苏州 | 8年经验</w:t>
      </w:r>
    </w:p>
    <w:p w14:paraId="7EEECBA1">
      <w:r>
        <w:t>联系方式：18154109326 | fang88@example.com</w:t>
      </w:r>
    </w:p>
    <w:p w14:paraId="7FC1459C">
      <w:pPr>
        <w:pStyle w:val="4"/>
      </w:pPr>
      <w:r>
        <w:t>教育经历</w:t>
      </w:r>
    </w:p>
    <w:p w14:paraId="3ABDF393">
      <w:r>
        <w:t>东南大学 | 信息管理与信息系统 | 本科 | 2014-09 ~ 2018-06</w:t>
      </w:r>
    </w:p>
    <w:p w14:paraId="6EB10DF7">
      <w:r>
        <w:t>专业成绩：3.49/4</w:t>
      </w:r>
    </w:p>
    <w:p w14:paraId="68FA4531">
      <w:r>
        <w:t>主修课程：战略管理、组织行为学、运营管理、管理学原理、财务管理、市场营销学</w:t>
      </w:r>
    </w:p>
    <w:p w14:paraId="58BE4C54">
      <w:pPr>
        <w:pStyle w:val="4"/>
      </w:pPr>
      <w:r>
        <w:t>职业经历</w:t>
      </w:r>
    </w:p>
    <w:p w14:paraId="1BB2736E">
      <w:r>
        <w:rPr>
          <w:b/>
        </w:rPr>
        <w:t>全民简历零售有限公司 | Python开发工程师 | 2019-01 ~ 2020-03</w:t>
      </w:r>
    </w:p>
    <w:p w14:paraId="52E6F153">
      <w:pPr>
        <w:pStyle w:val="16"/>
      </w:pPr>
      <w:r>
        <w:t>编写高质量代码，进行单元测试和性能优化。 协助团队完成项目迭代与上线。</w:t>
      </w:r>
    </w:p>
    <w:p w14:paraId="7717DF33">
      <w:r>
        <w:rPr>
          <w:b/>
        </w:rPr>
        <w:t>上海互联网科技有限公司 | 全栈工程师 | 2020-09 ~ 2024-12</w:t>
      </w:r>
    </w:p>
    <w:p w14:paraId="008AEDF8">
      <w:pPr>
        <w:pStyle w:val="16"/>
      </w:pPr>
      <w:r>
        <w:t>编写高质量代码，进行单元测试和性能优化。 修复系统Bug，保障系统稳定运行。 参与需求分析，负责后端/前端模块设计与开发。</w:t>
      </w:r>
    </w:p>
    <w:p w14:paraId="2E9A5B63">
      <w:r>
        <w:rPr>
          <w:b/>
        </w:rPr>
        <w:t>领航咨询科技有限公司 | Java开发工程师 | 2024-08 ~ 2026-09</w:t>
      </w:r>
    </w:p>
    <w:p w14:paraId="65EF4EA2">
      <w:pPr>
        <w:pStyle w:val="16"/>
      </w:pPr>
      <w:r>
        <w:t>协助团队完成项目迭代与上线。 参与需求分析，负责后端/前端模块设计与开发。</w:t>
      </w:r>
    </w:p>
    <w:p w14:paraId="2D90DF02">
      <w:pPr>
        <w:pStyle w:val="4"/>
      </w:pPr>
      <w:r>
        <w:t>专业技能</w:t>
      </w:r>
    </w:p>
    <w:p w14:paraId="57D96CC4">
      <w:r>
        <w:t>语言能力：日语N2，可进行日常对话。</w:t>
      </w:r>
    </w:p>
    <w:p w14:paraId="245404A4">
      <w:r>
        <w:t>计算机能力：掌握Photoshop基本操作</w:t>
      </w:r>
    </w:p>
    <w:p w14:paraId="00193124">
      <w:r>
        <w:t>专业能力：Java、React、Python</w:t>
      </w:r>
    </w:p>
    <w:p w14:paraId="427EA343">
      <w:pPr>
        <w:pStyle w:val="4"/>
      </w:pPr>
      <w:r>
        <w:t>证书与荣誉</w:t>
      </w:r>
    </w:p>
    <w:p w14:paraId="585D2787">
      <w:pPr>
        <w:pStyle w:val="16"/>
      </w:pPr>
      <w:r>
        <w:t>全国计算机等级考试二级（Office高级应用）。</w:t>
      </w:r>
    </w:p>
    <w:p w14:paraId="72994E4E">
      <w:pPr>
        <w:pStyle w:val="4"/>
      </w:pPr>
      <w:r>
        <w:t>个人评价</w:t>
      </w:r>
    </w:p>
    <w:p w14:paraId="39F7EDAC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70C982E">
      <w:r>
        <w:br w:type="page"/>
      </w:r>
    </w:p>
    <w:p w14:paraId="584097C9">
      <w:pPr>
        <w:jc w:val="center"/>
      </w:pPr>
      <w:r>
        <w:rPr>
          <w:b/>
          <w:sz w:val="32"/>
        </w:rPr>
        <w:t>刘丹丹</w:t>
      </w:r>
    </w:p>
    <w:p w14:paraId="7CD12458">
      <w:pPr>
        <w:jc w:val="center"/>
      </w:pPr>
      <w:r>
        <w:rPr>
          <w:sz w:val="2"/>
        </w:rPr>
        <w:t>____________________________________________________________</w:t>
      </w:r>
    </w:p>
    <w:p w14:paraId="34CD517E">
      <w:r>
        <w:t>求职意向：运营专员 | 长沙 | 14570/月 | 两周内到岗</w:t>
      </w:r>
    </w:p>
    <w:p w14:paraId="07253C47">
      <w:r>
        <w:t>基本信息：34岁 | 女 | 长沙 | 12年经验</w:t>
      </w:r>
    </w:p>
    <w:p w14:paraId="6C921A24">
      <w:r>
        <w:t>联系方式：18829902524 | xiagu@example.org</w:t>
      </w:r>
    </w:p>
    <w:p w14:paraId="666C26B8">
      <w:pPr>
        <w:pStyle w:val="4"/>
      </w:pPr>
      <w:r>
        <w:t>实习经历</w:t>
      </w:r>
    </w:p>
    <w:p w14:paraId="7604133E">
      <w:r>
        <w:rPr>
          <w:b/>
        </w:rPr>
        <w:t>鼎盛科技科技有限公司 | 用户运营 | 2022-01 ~ 2026-07</w:t>
      </w:r>
    </w:p>
    <w:p w14:paraId="65816ADA">
      <w:pPr>
        <w:pStyle w:val="16"/>
      </w:pPr>
      <w:r>
        <w:t>策划并执行线上活动，促进用户增长和转化。 撰写内容文案，维护APP/网站内容更新。 分析运营数据，提出优化建议。</w:t>
      </w:r>
    </w:p>
    <w:p w14:paraId="65FB50E1">
      <w:pPr>
        <w:pStyle w:val="4"/>
      </w:pPr>
      <w:r>
        <w:t>学习背景</w:t>
      </w:r>
    </w:p>
    <w:p w14:paraId="3F8156FD">
      <w:r>
        <w:t>北京大学 | 电子商务 | 本科 | 2010-09 ~ 2014-06</w:t>
      </w:r>
    </w:p>
    <w:p w14:paraId="75EB65BB">
      <w:r>
        <w:t>专业成绩：3.7/4</w:t>
      </w:r>
    </w:p>
    <w:p w14:paraId="07B07F6F">
      <w:r>
        <w:t>主修课程：运营管理、管理学原理、组织行为学、市场营销学、战略管理、财务管理</w:t>
      </w:r>
    </w:p>
    <w:p w14:paraId="66501578">
      <w:pPr>
        <w:pStyle w:val="4"/>
      </w:pPr>
      <w:r>
        <w:t>核心技能</w:t>
      </w:r>
    </w:p>
    <w:p w14:paraId="1B2FA9D5">
      <w:r>
        <w:t>语言能力：英语CET-4，具备基本读写能力。</w:t>
      </w:r>
    </w:p>
    <w:p w14:paraId="2581394A">
      <w:r>
        <w:t>计算机能力：精通Excel数据处理</w:t>
      </w:r>
    </w:p>
    <w:p w14:paraId="179148CE">
      <w:r>
        <w:t>专业能力：活动策划、PS/PR</w:t>
      </w:r>
    </w:p>
    <w:p w14:paraId="7512BBDA">
      <w:pPr>
        <w:pStyle w:val="4"/>
      </w:pPr>
      <w:r>
        <w:t>资格证书</w:t>
      </w:r>
    </w:p>
    <w:p w14:paraId="5202AADF">
      <w:pPr>
        <w:pStyle w:val="16"/>
      </w:pPr>
      <w:r>
        <w:t>大学英语四级（CET-4），良好的读写能力。</w:t>
      </w:r>
    </w:p>
    <w:p w14:paraId="74388D1D">
      <w:pPr>
        <w:pStyle w:val="4"/>
      </w:pPr>
      <w:r>
        <w:t>关于我</w:t>
      </w:r>
    </w:p>
    <w:p w14:paraId="6072A13A">
      <w:r>
        <w:t>执行力强，结果导向；具备良好的沟通能力和文案功底；善于在快节奏环境中工作，能高效完成目标。</w:t>
      </w:r>
    </w:p>
    <w:p w14:paraId="45EA53A7">
      <w:r>
        <w:br w:type="page"/>
      </w:r>
    </w:p>
    <w:p w14:paraId="7C42D648">
      <w:pPr>
        <w:jc w:val="center"/>
      </w:pPr>
      <w:r>
        <w:rPr>
          <w:b/>
          <w:sz w:val="32"/>
        </w:rPr>
        <w:t>邵建军</w:t>
      </w:r>
    </w:p>
    <w:p w14:paraId="3A2C6431">
      <w:r>
        <w:t>求职意向：财务助理 | 郑州 | 18190/月 | 两周内到岗</w:t>
      </w:r>
    </w:p>
    <w:p w14:paraId="2C17FE05">
      <w:r>
        <w:t>基本信息：31岁 | 女 | 郑州 | 11年经验</w:t>
      </w:r>
    </w:p>
    <w:p w14:paraId="0CD2417D">
      <w:r>
        <w:t>联系方式：18542699069 | yongwan@example.net</w:t>
      </w:r>
    </w:p>
    <w:p w14:paraId="4FF00C35">
      <w:pPr>
        <w:pStyle w:val="4"/>
      </w:pPr>
      <w:r>
        <w:t>教育经历</w:t>
      </w:r>
    </w:p>
    <w:p w14:paraId="3EE2AB0E">
      <w:r>
        <w:t>南京工业职业技术学院 | 审计学 | 专科 | 2012-09 ~ 2015-06</w:t>
      </w:r>
    </w:p>
    <w:p w14:paraId="3A5FFF8A">
      <w:r>
        <w:t>专业成绩：3.34/4</w:t>
      </w:r>
    </w:p>
    <w:p w14:paraId="50E061C1">
      <w:r>
        <w:t>主修课程：财务管理、组织行为学、市场营销学、管理学原理、战略管理</w:t>
      </w:r>
    </w:p>
    <w:p w14:paraId="57D2A582">
      <w:pPr>
        <w:pStyle w:val="4"/>
      </w:pPr>
      <w:r>
        <w:t>过往经历</w:t>
      </w:r>
    </w:p>
    <w:p w14:paraId="2B14BFA0">
      <w:r>
        <w:rPr>
          <w:b/>
        </w:rPr>
        <w:t>智云金融科技有限公司 | 财务分析 | 2021-06 ~ 2023-10</w:t>
      </w:r>
    </w:p>
    <w:p w14:paraId="133A6B93">
      <w:pPr>
        <w:pStyle w:val="16"/>
      </w:pPr>
      <w:r>
        <w:t>参与预算编制及成本控制分析。 管理发票、合同等财务档案，确保合规。</w:t>
      </w:r>
    </w:p>
    <w:p w14:paraId="20515CAC">
      <w:r>
        <w:rPr>
          <w:b/>
        </w:rPr>
        <w:t>鼎盛金融科技有限公司 | 财务助理 | 2023-09 ~ 2026-06</w:t>
      </w:r>
    </w:p>
    <w:p w14:paraId="35A78A54">
      <w:pPr>
        <w:pStyle w:val="16"/>
      </w:pPr>
      <w:r>
        <w:t>负责日常报销审核、凭证编制及账务处理。 协助完成月度财务报表编制及税务申报。 管理发票、合同等财务档案，确保合规。</w:t>
      </w:r>
    </w:p>
    <w:p w14:paraId="17E9E242">
      <w:pPr>
        <w:pStyle w:val="4"/>
      </w:pPr>
      <w:r>
        <w:t>技能特长</w:t>
      </w:r>
    </w:p>
    <w:p w14:paraId="1E092A29">
      <w:r>
        <w:t>语言能力：英语CET-6，读写熟练，可日常交流。</w:t>
      </w:r>
    </w:p>
    <w:p w14:paraId="3504E3D8">
      <w:r>
        <w:t>计算机能力：具备网络基础</w:t>
      </w:r>
    </w:p>
    <w:p w14:paraId="14CDE582">
      <w:r>
        <w:t>专业能力：Excel、税务申报</w:t>
      </w:r>
    </w:p>
    <w:p w14:paraId="0A97D80D">
      <w:pPr>
        <w:pStyle w:val="4"/>
      </w:pPr>
      <w:r>
        <w:t>证书与荣誉</w:t>
      </w:r>
    </w:p>
    <w:p w14:paraId="233AF52B">
      <w:pPr>
        <w:pStyle w:val="16"/>
      </w:pPr>
      <w:r>
        <w:t>会计从业资格证。</w:t>
      </w:r>
    </w:p>
    <w:p w14:paraId="3095F2BA">
      <w:pPr>
        <w:pStyle w:val="4"/>
      </w:pPr>
      <w:r>
        <w:t>关于我</w:t>
      </w:r>
    </w:p>
    <w:p w14:paraId="2D2E3AAF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0A55FB7">
      <w:r>
        <w:br w:type="page"/>
      </w:r>
    </w:p>
    <w:p w14:paraId="6AAE63D1">
      <w:pPr>
        <w:jc w:val="center"/>
      </w:pPr>
      <w:r>
        <w:rPr>
          <w:b/>
          <w:sz w:val="32"/>
        </w:rPr>
        <w:t>李建平</w:t>
      </w:r>
    </w:p>
    <w:p w14:paraId="05E0154A">
      <w:r>
        <w:t>求职意向：财务助理 | 深圳 | 19411/月 | 一周内到岗</w:t>
      </w:r>
    </w:p>
    <w:p w14:paraId="67368DEE">
      <w:r>
        <w:t>基本信息：37岁 | 男 | 深圳 | 13年经验</w:t>
      </w:r>
    </w:p>
    <w:p w14:paraId="0734B6DF">
      <w:r>
        <w:t>联系方式：18724933062 | dzhang@example.com</w:t>
      </w:r>
    </w:p>
    <w:p w14:paraId="5860607A">
      <w:pPr>
        <w:pStyle w:val="4"/>
      </w:pPr>
      <w:r>
        <w:t>教育经历</w:t>
      </w:r>
    </w:p>
    <w:p w14:paraId="385CAF1E">
      <w:r>
        <w:t>武汉大学 | 财务管理 | 硕士 | 2010-09 ~ 2013-06</w:t>
      </w:r>
    </w:p>
    <w:p w14:paraId="5F4A3EF5">
      <w:r>
        <w:t>专业成绩：3.02/4</w:t>
      </w:r>
    </w:p>
    <w:p w14:paraId="1F5B4C13">
      <w:r>
        <w:t>主修课程：管理学原理、战略管理、运营管理、财务管理、市场营销学、组织行为学</w:t>
      </w:r>
    </w:p>
    <w:p w14:paraId="6B7B40BF">
      <w:pPr>
        <w:pStyle w:val="4"/>
      </w:pPr>
      <w:r>
        <w:t>过往经历</w:t>
      </w:r>
    </w:p>
    <w:p w14:paraId="130495ED">
      <w:r>
        <w:rPr>
          <w:b/>
        </w:rPr>
        <w:t>博雅教育科技有限公司 | 财务分析 | 2021-11 ~ 2022-03</w:t>
      </w:r>
    </w:p>
    <w:p w14:paraId="462747E7">
      <w:pPr>
        <w:pStyle w:val="16"/>
      </w:pPr>
      <w:r>
        <w:t>参与预算编制及成本控制分析。</w:t>
      </w:r>
    </w:p>
    <w:p w14:paraId="62A28F48">
      <w:r>
        <w:rPr>
          <w:b/>
        </w:rPr>
        <w:t>创想制造有限公司 | 会计 | 2022-03 ~ 2026-11</w:t>
      </w:r>
    </w:p>
    <w:p w14:paraId="35810300">
      <w:pPr>
        <w:pStyle w:val="16"/>
      </w:pPr>
      <w:r>
        <w:t>配合审计工作，提供所需财务资料。 负责日常报销审核、凭证编制及账务处理。</w:t>
      </w:r>
    </w:p>
    <w:p w14:paraId="3C25ECC0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E27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554F26F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733A4549">
            <w:r>
              <w:t>熟练使用Office办公软件</w:t>
            </w:r>
          </w:p>
        </w:tc>
      </w:tr>
      <w:tr w14:paraId="07C6C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03BE043">
            <w:r>
              <w:t>财务报表</w:t>
            </w:r>
          </w:p>
        </w:tc>
        <w:tc>
          <w:tcPr>
            <w:tcW w:w="4320" w:type="dxa"/>
            <w:shd w:val="clear" w:color="auto" w:fill="E7E6E6"/>
          </w:tcPr>
          <w:p w14:paraId="7FFD7034">
            <w:r>
              <w:t>金蝶</w:t>
            </w:r>
          </w:p>
        </w:tc>
      </w:tr>
      <w:tr w14:paraId="2D405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7A2063D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5150B244">
            <w:r>
              <w:t>税务申报</w:t>
            </w:r>
          </w:p>
        </w:tc>
      </w:tr>
    </w:tbl>
    <w:p w14:paraId="7C8BC371"/>
    <w:p w14:paraId="3B4AEB78">
      <w:pPr>
        <w:pStyle w:val="4"/>
      </w:pPr>
      <w:r>
        <w:t>荣誉证书</w:t>
      </w:r>
    </w:p>
    <w:p w14:paraId="039B02B9">
      <w:pPr>
        <w:pStyle w:val="16"/>
      </w:pPr>
      <w:r>
        <w:t>初级会计职称。</w:t>
      </w:r>
    </w:p>
    <w:p w14:paraId="26C14E17">
      <w:pPr>
        <w:pStyle w:val="16"/>
      </w:pPr>
      <w:r>
        <w:t>会计从业资格证。</w:t>
      </w:r>
    </w:p>
    <w:p w14:paraId="3FF6EC6A">
      <w:pPr>
        <w:pStyle w:val="4"/>
      </w:pPr>
      <w:r>
        <w:t>个人评价</w:t>
      </w:r>
    </w:p>
    <w:p w14:paraId="17517A30">
      <w:r>
        <w:t>做事严谨，对数字敏感；熟练掌握财务软件，有较强的合规意识；诚实守信，具备良好的职业道德。</w:t>
      </w:r>
    </w:p>
    <w:p w14:paraId="7569DF45">
      <w:r>
        <w:br w:type="page"/>
      </w:r>
    </w:p>
    <w:p w14:paraId="484B7D82">
      <w:pPr>
        <w:jc w:val="center"/>
      </w:pPr>
      <w:r>
        <w:rPr>
          <w:b/>
          <w:sz w:val="32"/>
        </w:rPr>
        <w:t>刘桂兰</w:t>
      </w:r>
    </w:p>
    <w:p w14:paraId="33F8892D">
      <w:r>
        <w:t>求职意向：市场专员 | 成都 | 16146/月 | 两周内到岗</w:t>
      </w:r>
    </w:p>
    <w:p w14:paraId="786BEEE7">
      <w:r>
        <w:t>基本信息：33岁 | 女 | 武汉 | 11年经验</w:t>
      </w:r>
    </w:p>
    <w:p w14:paraId="4AA2AE61">
      <w:r>
        <w:t>联系方式：15574974807 | xiamin@example.com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2D7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A06F3E">
            <w:pPr>
              <w:pStyle w:val="4"/>
            </w:pPr>
            <w:r>
              <w:t>学习背景</w:t>
            </w:r>
          </w:p>
          <w:p w14:paraId="7397F735">
            <w:r>
              <w:t>四川大学 | 工商管理 | 本科 | 2011-09 ~ 2015-06</w:t>
            </w:r>
          </w:p>
          <w:p w14:paraId="585A6A9B">
            <w:r>
              <w:t>专业成绩：3.78/4</w:t>
            </w:r>
          </w:p>
          <w:p w14:paraId="340AC925">
            <w:r>
              <w:t>主修课程：战略管理、财务管理、管理学原理、组织行为学、市场营销学</w:t>
            </w:r>
          </w:p>
        </w:tc>
      </w:tr>
    </w:tbl>
    <w:p w14:paraId="3BAE814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172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4A6D9F8">
            <w:pPr>
              <w:pStyle w:val="4"/>
            </w:pPr>
            <w:r>
              <w:t>职业经历</w:t>
            </w:r>
          </w:p>
          <w:p w14:paraId="6D48743B">
            <w:r>
              <w:rPr>
                <w:b/>
              </w:rPr>
              <w:t>鼎盛科技有限公司 | 市场助理 | 2023-02 ~ 2026-04</w:t>
            </w:r>
          </w:p>
          <w:p w14:paraId="6EB89D5D">
            <w:pPr>
              <w:pStyle w:val="16"/>
            </w:pPr>
            <w:r>
              <w:t>运营公司社交媒体账号（公众号、微博等），提高粉丝互动。 与媒体、渠道保持良好合作，拓展市场资源。 策划并执行线上线下营销活动，提升品牌知名度。</w:t>
            </w:r>
          </w:p>
        </w:tc>
      </w:tr>
    </w:tbl>
    <w:p w14:paraId="35CC1AD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CD7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77991C">
            <w:pPr>
              <w:pStyle w:val="4"/>
            </w:pPr>
            <w:r>
              <w:t>专业技能</w:t>
            </w:r>
          </w:p>
          <w:p w14:paraId="374D53B9">
            <w:r>
              <w:t>语言能力：韩语TOPIK4，基础交流能力。</w:t>
            </w:r>
          </w:p>
          <w:p w14:paraId="34841469">
            <w:r>
              <w:t>计算机能力：熟悉Python基础</w:t>
            </w:r>
          </w:p>
          <w:p w14:paraId="658274FA">
            <w:r>
              <w:t>专业能力：市场调研、活动策划、社交媒体运营、数据分析</w:t>
            </w:r>
          </w:p>
        </w:tc>
      </w:tr>
    </w:tbl>
    <w:p w14:paraId="743AF94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7B4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FE93680">
            <w:pPr>
              <w:pStyle w:val="4"/>
            </w:pPr>
            <w:r>
              <w:t>证书与荣誉</w:t>
            </w:r>
          </w:p>
          <w:p w14:paraId="77B5985A">
            <w:pPr>
              <w:pStyle w:val="16"/>
            </w:pPr>
            <w:r>
              <w:t>大学英语六级（CET-6），优秀的听说读写能力。</w:t>
            </w:r>
          </w:p>
          <w:p w14:paraId="1296EB52">
            <w:pPr>
              <w:pStyle w:val="16"/>
            </w:pPr>
            <w:r>
              <w:t>全国计算机等级考试二级（Office高级应用）。</w:t>
            </w:r>
          </w:p>
          <w:p w14:paraId="2C63647B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6929835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137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3BAB8F">
            <w:pPr>
              <w:pStyle w:val="4"/>
            </w:pPr>
            <w:r>
              <w:t>自我介绍</w:t>
            </w:r>
          </w:p>
          <w:p w14:paraId="7DE8A0C0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C61E220"/>
    <w:p w14:paraId="5DCD949E">
      <w:r>
        <w:br w:type="page"/>
      </w:r>
    </w:p>
    <w:p w14:paraId="32CB185F">
      <w:pPr>
        <w:jc w:val="center"/>
      </w:pPr>
      <w:r>
        <w:rPr>
          <w:b/>
          <w:sz w:val="32"/>
        </w:rPr>
        <w:t>李金凤</w:t>
      </w:r>
    </w:p>
    <w:p w14:paraId="64EA58B6">
      <w:r>
        <w:t>求职意向：市场专员 | 上海 | 11654/月 | 两周内到岗</w:t>
      </w:r>
    </w:p>
    <w:p w14:paraId="26AAC87A">
      <w:r>
        <w:t>基本信息：27岁 | 男 | 上海 | 5年经验</w:t>
      </w:r>
    </w:p>
    <w:p w14:paraId="6A219D20">
      <w:r>
        <w:t>联系方式：18642831367 | sunchao@example.com</w:t>
      </w:r>
    </w:p>
    <w:p w14:paraId="1DA3C5EB">
      <w:pPr>
        <w:pStyle w:val="4"/>
      </w:pPr>
      <w:r>
        <w:t>教育经历</w:t>
      </w:r>
    </w:p>
    <w:p w14:paraId="06A2B08F">
      <w:r>
        <w:t>四川大学 | 新闻传播 | 本科 | 2017-09 ~ 2021-06</w:t>
      </w:r>
    </w:p>
    <w:p w14:paraId="058A0040">
      <w:r>
        <w:t>专业成绩：3.02/4</w:t>
      </w:r>
    </w:p>
    <w:p w14:paraId="734CFDDC">
      <w:r>
        <w:t>主修课程：组织行为学、战略管理、运营管理、财务管理、市场营销学、管理学原理</w:t>
      </w:r>
    </w:p>
    <w:p w14:paraId="3E329467">
      <w:pPr>
        <w:pStyle w:val="4"/>
      </w:pPr>
      <w:r>
        <w:t>工作经历</w:t>
      </w:r>
    </w:p>
    <w:p w14:paraId="1916CEA2">
      <w:r>
        <w:rPr>
          <w:b/>
        </w:rPr>
        <w:t>恒通医疗科技有限公司 | 品牌专员 | 2023-07 ~ 2026-07</w:t>
      </w:r>
    </w:p>
    <w:p w14:paraId="5158AC67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34F492C5">
      <w:pPr>
        <w:pStyle w:val="4"/>
      </w:pPr>
      <w:r>
        <w:t>核心技能</w:t>
      </w:r>
    </w:p>
    <w:p w14:paraId="4D92DF46">
      <w:r>
        <w:t>语言能力：英语CET-6，读写熟练，可日常交流。</w:t>
      </w:r>
    </w:p>
    <w:p w14:paraId="51295C12">
      <w:r>
        <w:t>计算机能力：掌握Photoshop基本操作</w:t>
      </w:r>
    </w:p>
    <w:p w14:paraId="7E45AF0A">
      <w:r>
        <w:t>专业能力：活动策划、数据分析</w:t>
      </w:r>
    </w:p>
    <w:p w14:paraId="141371CD">
      <w:pPr>
        <w:pStyle w:val="4"/>
      </w:pPr>
      <w:r>
        <w:t>证书与荣誉</w:t>
      </w:r>
    </w:p>
    <w:p w14:paraId="178EA46C">
      <w:pPr>
        <w:pStyle w:val="16"/>
      </w:pPr>
      <w:r>
        <w:t>大学英语四级（CET-4），良好的读写能力。</w:t>
      </w:r>
    </w:p>
    <w:p w14:paraId="0FD8FE97">
      <w:pPr>
        <w:pStyle w:val="16"/>
      </w:pPr>
      <w:r>
        <w:t>大学英语六级（CET-6），优秀的听说读写能力。</w:t>
      </w:r>
    </w:p>
    <w:p w14:paraId="497D37A9">
      <w:pPr>
        <w:pStyle w:val="16"/>
      </w:pPr>
      <w:r>
        <w:t>全国计算机等级考试二级（Office高级应用）。</w:t>
      </w:r>
    </w:p>
    <w:p w14:paraId="29EE8A05">
      <w:pPr>
        <w:pStyle w:val="4"/>
      </w:pPr>
      <w:r>
        <w:t>自我陈述</w:t>
      </w:r>
    </w:p>
    <w:p w14:paraId="532802B3">
      <w:r>
        <w:t>思维活跃，富有创意；具备敏锐的市场洞察力；热爱挑战，能够承受工作压力；善于数据分析，用数据驱动决策。</w:t>
      </w:r>
    </w:p>
    <w:p w14:paraId="3B80CDF1">
      <w:r>
        <w:br w:type="page"/>
      </w:r>
    </w:p>
    <w:p w14:paraId="0D0B0D00">
      <w:pPr>
        <w:jc w:val="center"/>
      </w:pPr>
      <w:r>
        <w:rPr>
          <w:b/>
          <w:sz w:val="32"/>
        </w:rPr>
        <w:t>石秀华</w:t>
      </w:r>
    </w:p>
    <w:p w14:paraId="2281681D">
      <w:r>
        <w:t>求职意向：市场专员 | 深圳 | 24385/月 | 一个月内到岗</w:t>
      </w:r>
    </w:p>
    <w:p w14:paraId="25DA3F17">
      <w:r>
        <w:t>基本信息：34岁 | 女 | 南京 | 12年经验</w:t>
      </w:r>
    </w:p>
    <w:p w14:paraId="043B398C">
      <w:r>
        <w:t>联系方式：13309418810 | gang07@example.com</w:t>
      </w:r>
    </w:p>
    <w:p w14:paraId="0505639C">
      <w:pPr>
        <w:pStyle w:val="4"/>
      </w:pPr>
      <w:r>
        <w:t>教育背景</w:t>
      </w:r>
    </w:p>
    <w:p w14:paraId="00756CCF">
      <w:r>
        <w:t>中山大学 | 新闻传播 | 本科 | 2010-09 ~ 2014-06</w:t>
      </w:r>
    </w:p>
    <w:p w14:paraId="1BE2A06C">
      <w:r>
        <w:t>专业成绩：3.05/4</w:t>
      </w:r>
    </w:p>
    <w:p w14:paraId="1E0250EB">
      <w:r>
        <w:t>主修课程：战略管理、管理学原理、运营管理、组织行为学、市场营销学</w:t>
      </w:r>
    </w:p>
    <w:p w14:paraId="74A9AE4D">
      <w:pPr>
        <w:pStyle w:val="4"/>
      </w:pPr>
      <w:r>
        <w:t>工作经验</w:t>
      </w:r>
    </w:p>
    <w:p w14:paraId="517259FA">
      <w:r>
        <w:rPr>
          <w:b/>
        </w:rPr>
        <w:t>1. 卓越零售有限公司 | 品牌专员 | 2016-03 ~ 2019-12</w:t>
      </w:r>
    </w:p>
    <w:p w14:paraId="21755CC7">
      <w:pPr>
        <w:pStyle w:val="16"/>
      </w:pPr>
      <w:r>
        <w:t>协助制定营销策略，跟踪推广效果并优化。 策划并执行线上线下营销活动，提升品牌知名度。 负责市场调研，收集竞品信息，撰写分析报告。</w:t>
      </w:r>
    </w:p>
    <w:p w14:paraId="28363F66">
      <w:r>
        <w:rPr>
          <w:b/>
        </w:rPr>
        <w:t>2. 鼎盛互联网科技有限公司 | 营销专员 | 2019-08 ~ 2022-03</w:t>
      </w:r>
    </w:p>
    <w:p w14:paraId="4152DCE0">
      <w:pPr>
        <w:pStyle w:val="16"/>
      </w:pPr>
      <w:r>
        <w:t>运营公司社交媒体账号（公众号、微博等），提高粉丝互动。 策划并执行线上线下营销活动，提升品牌知名度。 协助制定营销策略，跟踪推广效果并优化。</w:t>
      </w:r>
    </w:p>
    <w:p w14:paraId="23366A22">
      <w:r>
        <w:rPr>
          <w:b/>
        </w:rPr>
        <w:t>3. 全民简历医疗有限公司 | 营销专员 | 2022-07 ~ 2026-12</w:t>
      </w:r>
    </w:p>
    <w:p w14:paraId="2A7EA580">
      <w:pPr>
        <w:pStyle w:val="16"/>
      </w:pPr>
      <w:r>
        <w:t>负责市场调研，收集竞品信息，撰写分析报告。 协助制定营销策略，跟踪推广效果并优化。 与媒体、渠道保持良好合作，拓展市场资源。</w:t>
      </w:r>
    </w:p>
    <w:p w14:paraId="6817D59E">
      <w:pPr>
        <w:pStyle w:val="4"/>
      </w:pPr>
      <w:r>
        <w:t>核心技能</w:t>
      </w:r>
    </w:p>
    <w:p w14:paraId="1B4E8B2F">
      <w:r>
        <w:t>语言能力：英语CET-6，读写熟练，可日常交流。</w:t>
      </w:r>
    </w:p>
    <w:p w14:paraId="438E928A">
      <w:r>
        <w:t>计算机能力：熟练使用Office办公软件</w:t>
      </w:r>
    </w:p>
    <w:p w14:paraId="592B2B81">
      <w:r>
        <w:t>专业能力：活动策划、社交媒体运营</w:t>
      </w:r>
    </w:p>
    <w:p w14:paraId="364E8F08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AAB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793D7624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099C58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290C5F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4DCE7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C298B59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46552004">
      <w:pPr>
        <w:pStyle w:val="4"/>
      </w:pPr>
      <w:r>
        <w:t>自我评价</w:t>
      </w:r>
    </w:p>
    <w:p w14:paraId="78A640AA">
      <w:r>
        <w:t>思维活跃，富有创意；具备敏锐的市场洞察力；热爱挑战，能够承受工作压力；善于数据分析，用数据驱动决策。</w:t>
      </w:r>
    </w:p>
    <w:p w14:paraId="460FEF69">
      <w:r>
        <w:br w:type="page"/>
      </w:r>
    </w:p>
    <w:p w14:paraId="3F4D6A10">
      <w:pPr>
        <w:jc w:val="center"/>
      </w:pPr>
      <w:r>
        <w:rPr>
          <w:b/>
          <w:sz w:val="32"/>
        </w:rPr>
        <w:t>徐欣</w:t>
      </w:r>
    </w:p>
    <w:p w14:paraId="2573E247">
      <w:r>
        <w:t>求职意向：财务助理 | 苏州 | 14370/月 | 随时到岗</w:t>
      </w:r>
    </w:p>
    <w:p w14:paraId="1B2B4996">
      <w:r>
        <w:t>基本信息：33岁 | 女 | 武汉 | 11年经验</w:t>
      </w:r>
    </w:p>
    <w:p w14:paraId="240F7869">
      <w:r>
        <w:t>联系方式：18923416701 | lilong@example.net</w:t>
      </w:r>
    </w:p>
    <w:p w14:paraId="7B0ABA5E">
      <w:pPr>
        <w:pStyle w:val="4"/>
      </w:pPr>
      <w:r>
        <w:t>教育经历</w:t>
      </w:r>
    </w:p>
    <w:p w14:paraId="4E36419E">
      <w:r>
        <w:t>四川大学 | 审计学 | 本科 | 2011-09 ~ 2015-06</w:t>
      </w:r>
    </w:p>
    <w:p w14:paraId="1ABC8182">
      <w:r>
        <w:t>专业成绩：3.18/4</w:t>
      </w:r>
    </w:p>
    <w:p w14:paraId="6C072190">
      <w:r>
        <w:t>主修课程：组织行为学、财务管理、战略管理、运营管理、市场营销学、管理学原理</w:t>
      </w:r>
    </w:p>
    <w:p w14:paraId="24496A3B">
      <w:pPr>
        <w:pStyle w:val="4"/>
      </w:pPr>
      <w:r>
        <w:t>工作经历</w:t>
      </w:r>
    </w:p>
    <w:p w14:paraId="203015E1">
      <w:r>
        <w:rPr>
          <w:b/>
        </w:rPr>
        <w:t>领航金融有限公司 | 财务助理 | 2017-09 ~ 2018-03</w:t>
      </w:r>
    </w:p>
    <w:p w14:paraId="0E6F1DBF">
      <w:pPr>
        <w:pStyle w:val="16"/>
      </w:pPr>
      <w:r>
        <w:t>负责日常报销审核、凭证编制及账务处理。 协助完成月度财务报表编制及税务申报。</w:t>
      </w:r>
    </w:p>
    <w:p w14:paraId="2E59C551">
      <w:r>
        <w:rPr>
          <w:b/>
        </w:rPr>
        <w:t>博雅金融科技有限公司 | 会计 | 2018-03 ~ 2022-12</w:t>
      </w:r>
    </w:p>
    <w:p w14:paraId="21225BDA">
      <w:pPr>
        <w:pStyle w:val="16"/>
      </w:pPr>
      <w:r>
        <w:t>管理发票、合同等财务档案，确保合规。 参与预算编制及成本控制分析。</w:t>
      </w:r>
    </w:p>
    <w:p w14:paraId="02683468">
      <w:r>
        <w:rPr>
          <w:b/>
        </w:rPr>
        <w:t>深圳科技有限公司 | 出纳 | 2022-09 ~ 2026-06</w:t>
      </w:r>
    </w:p>
    <w:p w14:paraId="076EBF35">
      <w:pPr>
        <w:pStyle w:val="16"/>
      </w:pPr>
      <w:r>
        <w:t>参与预算编制及成本控制分析。</w:t>
      </w:r>
    </w:p>
    <w:p w14:paraId="32492B1E">
      <w:pPr>
        <w:pStyle w:val="4"/>
      </w:pPr>
      <w:r>
        <w:t>技能特长</w:t>
      </w:r>
    </w:p>
    <w:p w14:paraId="099F24D1">
      <w:r>
        <w:t>语言能力：英语CET-6，读写熟练，可日常交流。</w:t>
      </w:r>
    </w:p>
    <w:p w14:paraId="5B4DD546">
      <w:r>
        <w:t>计算机能力：具备网络基础</w:t>
      </w:r>
    </w:p>
    <w:p w14:paraId="34B6352B">
      <w:r>
        <w:t>专业能力：Excel、用友、金蝶、税务申报</w:t>
      </w:r>
    </w:p>
    <w:p w14:paraId="5E89FFD6">
      <w:pPr>
        <w:pStyle w:val="4"/>
      </w:pPr>
      <w:r>
        <w:t>证书与荣誉</w:t>
      </w:r>
    </w:p>
    <w:p w14:paraId="6CE1835C">
      <w:pPr>
        <w:pStyle w:val="16"/>
      </w:pPr>
      <w:r>
        <w:t>会计从业资格证。</w:t>
      </w:r>
    </w:p>
    <w:p w14:paraId="52003A6A">
      <w:pPr>
        <w:pStyle w:val="4"/>
      </w:pPr>
      <w:r>
        <w:t>自我评价</w:t>
      </w:r>
    </w:p>
    <w:p w14:paraId="59718E1F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90AAF74">
      <w:r>
        <w:br w:type="page"/>
      </w:r>
    </w:p>
    <w:p w14:paraId="34A32F9B">
      <w:pPr>
        <w:jc w:val="center"/>
      </w:pPr>
      <w:r>
        <w:rPr>
          <w:b/>
          <w:sz w:val="32"/>
        </w:rPr>
        <w:t>张桂香</w:t>
      </w:r>
    </w:p>
    <w:p w14:paraId="32021329">
      <w:r>
        <w:t>求职意向：市场专员 | 青岛 | 12708/月 | 随时到岗</w:t>
      </w:r>
    </w:p>
    <w:p w14:paraId="7F07FBDE">
      <w:r>
        <w:t>基本信息：36岁 | 男 | 长沙 | 12年经验</w:t>
      </w:r>
    </w:p>
    <w:p w14:paraId="133BC2B2">
      <w:r>
        <w:t>联系方式：15573654261 | npeng@example.org</w:t>
      </w:r>
    </w:p>
    <w:p w14:paraId="58955238">
      <w:pPr>
        <w:pStyle w:val="4"/>
      </w:pPr>
      <w:r>
        <w:t>教育背景</w:t>
      </w:r>
    </w:p>
    <w:p w14:paraId="70D49C3B">
      <w:r>
        <w:t>中山大学 | 新闻传播 | 硕士 | 2011-09 ~ 2014-06</w:t>
      </w:r>
    </w:p>
    <w:p w14:paraId="388B4503">
      <w:r>
        <w:t>专业成绩：3.56/4</w:t>
      </w:r>
    </w:p>
    <w:p w14:paraId="1636058B">
      <w:r>
        <w:t>主修课程：财务管理、运营管理、组织行为学、市场营销学、战略管理、管理学原理</w:t>
      </w:r>
    </w:p>
    <w:p w14:paraId="562AB815">
      <w:pPr>
        <w:pStyle w:val="4"/>
      </w:pPr>
      <w:r>
        <w:t>工作经验</w:t>
      </w:r>
    </w:p>
    <w:p w14:paraId="70054544">
      <w:r>
        <w:rPr>
          <w:b/>
        </w:rPr>
        <w:t>1. 领航医疗科技有限公司 | 市场助理 | 2021-11 ~ 2024-07</w:t>
      </w:r>
    </w:p>
    <w:p w14:paraId="50A0E388">
      <w:pPr>
        <w:pStyle w:val="16"/>
      </w:pPr>
      <w:r>
        <w:t>运营公司社交媒体账号（公众号、微博等），提高粉丝互动。 协助制定营销策略，跟踪推广效果并优化。 负责市场调研，收集竞品信息，撰写分析报告。</w:t>
      </w:r>
    </w:p>
    <w:p w14:paraId="22CEA90A">
      <w:r>
        <w:rPr>
          <w:b/>
        </w:rPr>
        <w:t>2. 恒通制造有限公司 | 市场助理 | 2024-08 ~ 2025-08</w:t>
      </w:r>
    </w:p>
    <w:p w14:paraId="56AD8C43">
      <w:pPr>
        <w:pStyle w:val="16"/>
      </w:pPr>
      <w:r>
        <w:t>协助制定营销策略，跟踪推广效果并优化。 策划并执行线上线下营销活动，提升品牌知名度。 与媒体、渠道保持良好合作，拓展市场资源。</w:t>
      </w:r>
    </w:p>
    <w:p w14:paraId="4CFC4B13">
      <w:r>
        <w:rPr>
          <w:b/>
        </w:rPr>
        <w:t>3. 博雅互联网有限公司 | 市场专员 | 2025-02 ~ 2026-05</w:t>
      </w:r>
    </w:p>
    <w:p w14:paraId="17D32C37">
      <w:pPr>
        <w:pStyle w:val="16"/>
      </w:pPr>
      <w:r>
        <w:t>策划并执行线上线下营销活动，提升品牌知名度。</w:t>
      </w:r>
    </w:p>
    <w:p w14:paraId="23912644">
      <w:pPr>
        <w:pStyle w:val="4"/>
      </w:pPr>
      <w:r>
        <w:t>核心技能</w:t>
      </w:r>
    </w:p>
    <w:p w14:paraId="7FAF9294">
      <w:r>
        <w:t>语言能力：日语N2，可进行日常对话。</w:t>
      </w:r>
    </w:p>
    <w:p w14:paraId="42518028">
      <w:r>
        <w:t>计算机能力：具备网络基础</w:t>
      </w:r>
    </w:p>
    <w:p w14:paraId="53DF65E0">
      <w:r>
        <w:t>专业能力：文案写作、市场调研、活动策划、数据分析</w:t>
      </w:r>
    </w:p>
    <w:p w14:paraId="62AFDEF0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5E8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36DE4D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6F487893">
      <w:pPr>
        <w:pStyle w:val="4"/>
      </w:pPr>
      <w:r>
        <w:t>关于我</w:t>
      </w:r>
    </w:p>
    <w:p w14:paraId="3711DE62">
      <w:r>
        <w:t>思维活跃，富有创意；具备敏锐的市场洞察力；热爱挑战，能够承受工作压力；善于数据分析，用数据驱动决策。</w:t>
      </w:r>
    </w:p>
    <w:p w14:paraId="082B9F4D">
      <w:r>
        <w:br w:type="page"/>
      </w:r>
    </w:p>
    <w:p w14:paraId="537CBE18">
      <w:pPr>
        <w:jc w:val="center"/>
      </w:pPr>
      <w:r>
        <w:rPr>
          <w:b/>
          <w:sz w:val="32"/>
        </w:rPr>
        <w:t>张明</w:t>
      </w:r>
    </w:p>
    <w:p w14:paraId="71FC35B5">
      <w:r>
        <w:t>求职意向：人事专员 | 郑州 | 14260/月 | 随时到岗</w:t>
      </w:r>
    </w:p>
    <w:p w14:paraId="76023D60">
      <w:r>
        <w:t>基本信息：29岁 | 女 | 郑州 | 7年经验</w:t>
      </w:r>
    </w:p>
    <w:p w14:paraId="0AF29EF0">
      <w:r>
        <w:t>联系方式：15302728317 | chao45@example.com</w:t>
      </w:r>
    </w:p>
    <w:p w14:paraId="011E9599">
      <w:pPr>
        <w:pStyle w:val="4"/>
      </w:pPr>
      <w:r>
        <w:t>学习背景</w:t>
      </w:r>
    </w:p>
    <w:p w14:paraId="0B9C29A0">
      <w:r>
        <w:t>北京大学 | 人力资源管理 | 本科 | 2015-09 ~ 2019-06</w:t>
      </w:r>
    </w:p>
    <w:p w14:paraId="719D7A5D">
      <w:r>
        <w:t>专业成绩：3.72/4</w:t>
      </w:r>
    </w:p>
    <w:p w14:paraId="5ED11573">
      <w:r>
        <w:t>主修课程：绩效管理、薪酬管理、培训与开发、组织行为学、招聘与配置、人力资源管理</w:t>
      </w:r>
    </w:p>
    <w:p w14:paraId="00375B15">
      <w:pPr>
        <w:pStyle w:val="4"/>
      </w:pPr>
      <w:r>
        <w:t>职业经历</w:t>
      </w:r>
    </w:p>
    <w:p w14:paraId="1EDD09CB">
      <w:r>
        <w:rPr>
          <w:b/>
        </w:rPr>
        <w:t>恒通科技科技有限公司 | HR助理 | 2021-02 ~ 2022-12</w:t>
      </w:r>
    </w:p>
    <w:p w14:paraId="5909BAFF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4AC350EC">
      <w:r>
        <w:rPr>
          <w:b/>
        </w:rPr>
        <w:t>深圳制造有限公司 | 招聘专员 | 2022-01 ~ 2023-06</w:t>
      </w:r>
    </w:p>
    <w:p w14:paraId="0AE00F35">
      <w:pPr>
        <w:pStyle w:val="16"/>
      </w:pPr>
      <w:r>
        <w:t>处理员工关系，协助解决劳动争议，维护和谐劳动关系。 负责考勤统计、薪酬核算及社保公积金缴纳。 负责招聘全流程，包括职位发布、简历筛选、面试安排及录用跟进。</w:t>
      </w:r>
    </w:p>
    <w:p w14:paraId="3E897E5D">
      <w:r>
        <w:rPr>
          <w:b/>
        </w:rPr>
        <w:t>卓越金融科技有限公司 | HR助理 | 2023-06 ~ 2026-07</w:t>
      </w:r>
    </w:p>
    <w:p w14:paraId="4AAD8FA5">
      <w:pPr>
        <w:pStyle w:val="16"/>
      </w:pPr>
      <w:r>
        <w:t>负责考勤统计、薪酬核算及社保公积金缴纳。 办理员工入职、转正、调动、离职手续，维护人事档案。 负责招聘全流程，包括职位发布、简历筛选、面试安排及录用跟进。</w:t>
      </w:r>
    </w:p>
    <w:p w14:paraId="407B09A6">
      <w:pPr>
        <w:pStyle w:val="4"/>
      </w:pPr>
      <w:r>
        <w:t>专业技能</w:t>
      </w:r>
    </w:p>
    <w:p w14:paraId="491A95C0">
      <w:r>
        <w:t>语言能力：日语N2，可进行日常对话。</w:t>
      </w:r>
    </w:p>
    <w:p w14:paraId="695A8713">
      <w:r>
        <w:t>计算机能力：精通Excel数据处理</w:t>
      </w:r>
    </w:p>
    <w:p w14:paraId="550B3167">
      <w:r>
        <w:t>专业能力：员工关系、劳动法、培训组织、招聘面试</w:t>
      </w:r>
    </w:p>
    <w:p w14:paraId="1CDD8DEE">
      <w:pPr>
        <w:pStyle w:val="4"/>
      </w:pPr>
      <w:r>
        <w:t>资质认证</w:t>
      </w:r>
    </w:p>
    <w:p w14:paraId="547ECD76">
      <w:pPr>
        <w:pStyle w:val="16"/>
      </w:pPr>
      <w:r>
        <w:t>人力资源管理师三级证书。</w:t>
      </w:r>
    </w:p>
    <w:p w14:paraId="00F25383">
      <w:pPr>
        <w:pStyle w:val="4"/>
      </w:pPr>
      <w:r>
        <w:t>个人评价</w:t>
      </w:r>
    </w:p>
    <w:p w14:paraId="63B7850D">
      <w:r>
        <w:t>性格开朗，亲和力强，善于与各部门沟通协作；具备良好的组织协调能力和解决冲突能力；积极主动，乐于学习新知识。</w:t>
      </w:r>
    </w:p>
    <w:p w14:paraId="42300428">
      <w:r>
        <w:br w:type="page"/>
      </w:r>
    </w:p>
    <w:p w14:paraId="011DD60C">
      <w:pPr>
        <w:jc w:val="center"/>
      </w:pPr>
      <w:r>
        <w:rPr>
          <w:b/>
          <w:sz w:val="32"/>
        </w:rPr>
        <w:t>韩霞</w:t>
      </w:r>
    </w:p>
    <w:p w14:paraId="765CD597">
      <w:r>
        <w:t>求职意向：运营专员 | 杭州 | 18429/月 | 一周内到岗</w:t>
      </w:r>
    </w:p>
    <w:p w14:paraId="13A965C4">
      <w:r>
        <w:t>基本信息：37岁 | 女 | 杭州 | 13年经验</w:t>
      </w:r>
    </w:p>
    <w:p w14:paraId="49BC0334">
      <w:r>
        <w:t>联系方式：15388227242 | juantao@example.net</w:t>
      </w:r>
    </w:p>
    <w:p w14:paraId="5764BAF8">
      <w:pPr>
        <w:pStyle w:val="4"/>
      </w:pPr>
      <w:r>
        <w:t>学历信息</w:t>
      </w:r>
    </w:p>
    <w:p w14:paraId="5D8B1DE6">
      <w:r>
        <w:t>南京大学 | 电子商务 | 硕士 | 2010-09 ~ 2013-06</w:t>
      </w:r>
    </w:p>
    <w:p w14:paraId="36306448">
      <w:r>
        <w:t>专业成绩：3.47/4（专业前30%）</w:t>
      </w:r>
    </w:p>
    <w:p w14:paraId="23E9DB7D">
      <w:r>
        <w:t>主修课程：财务管理、管理学原理、战略管理、运营管理、组织行为学、市场营销学</w:t>
      </w:r>
    </w:p>
    <w:p w14:paraId="11F5EBEE">
      <w:pPr>
        <w:pStyle w:val="4"/>
      </w:pPr>
      <w:r>
        <w:t>过往经历</w:t>
      </w:r>
    </w:p>
    <w:p w14:paraId="607447B9">
      <w:r>
        <w:rPr>
          <w:b/>
        </w:rPr>
        <w:t>深圳制造科技有限公司 | 用户运营 | 2021-12 ~ 2022-12</w:t>
      </w:r>
    </w:p>
    <w:p w14:paraId="19884FF1">
      <w:pPr>
        <w:pStyle w:val="16"/>
      </w:pPr>
      <w:r>
        <w:t>负责用户社群运营，提升用户活跃度和粘性。 分析运营数据，提出优化建议。</w:t>
      </w:r>
    </w:p>
    <w:p w14:paraId="340DBADE">
      <w:r>
        <w:rPr>
          <w:b/>
        </w:rPr>
        <w:t>上海互联网科技有限公司 | 运营专员 | 2022-08 ~ 2026-04</w:t>
      </w:r>
    </w:p>
    <w:p w14:paraId="6533AB8C">
      <w:pPr>
        <w:pStyle w:val="16"/>
      </w:pPr>
      <w:r>
        <w:t>处理用户反馈，提升用户体验。 撰写内容文案，维护APP/网站内容更新。</w:t>
      </w:r>
    </w:p>
    <w:p w14:paraId="3A8662EF">
      <w:pPr>
        <w:pStyle w:val="4"/>
      </w:pPr>
      <w:r>
        <w:t>专业技能</w:t>
      </w:r>
    </w:p>
    <w:p w14:paraId="3458B714">
      <w:r>
        <w:t>语言能力：英语CET-4，具备基本读写能力。</w:t>
      </w:r>
    </w:p>
    <w:p w14:paraId="42320E72">
      <w:r>
        <w:t>计算机能力：掌握Photoshop基本操作</w:t>
      </w:r>
    </w:p>
    <w:p w14:paraId="37AAD81D">
      <w:r>
        <w:t>专业能力：内容创作、PS/PR、数据分析</w:t>
      </w:r>
    </w:p>
    <w:p w14:paraId="039BE51D">
      <w:pPr>
        <w:pStyle w:val="4"/>
      </w:pPr>
      <w:r>
        <w:t>证书与荣誉</w:t>
      </w:r>
    </w:p>
    <w:p w14:paraId="75547BFE">
      <w:pPr>
        <w:pStyle w:val="16"/>
      </w:pPr>
      <w:r>
        <w:t>大学英语六级（CET-6），优秀的听说读写能力。</w:t>
      </w:r>
    </w:p>
    <w:p w14:paraId="79972E4E">
      <w:pPr>
        <w:pStyle w:val="16"/>
      </w:pPr>
      <w:r>
        <w:t>全国计算机等级考试二级（Office高级应用）。</w:t>
      </w:r>
    </w:p>
    <w:p w14:paraId="0C22C41A">
      <w:pPr>
        <w:pStyle w:val="16"/>
      </w:pPr>
      <w:r>
        <w:t>大学英语四级（CET-4），良好的读写能力。</w:t>
      </w:r>
    </w:p>
    <w:p w14:paraId="4FB502B9">
      <w:pPr>
        <w:pStyle w:val="4"/>
      </w:pPr>
      <w:r>
        <w:t>自我评价</w:t>
      </w:r>
    </w:p>
    <w:p w14:paraId="60CED5C6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682352E">
      <w:r>
        <w:br w:type="page"/>
      </w:r>
    </w:p>
    <w:p w14:paraId="069B422C">
      <w:pPr>
        <w:jc w:val="center"/>
      </w:pPr>
      <w:r>
        <w:rPr>
          <w:b/>
          <w:sz w:val="32"/>
        </w:rPr>
        <w:t>吕秀荣</w:t>
      </w:r>
    </w:p>
    <w:p w14:paraId="001F02AF">
      <w:r>
        <w:t>求职意向：行政专员 | 深圳 | 15043/月 | 一周内到岗</w:t>
      </w:r>
    </w:p>
    <w:p w14:paraId="72DE3D49">
      <w:r>
        <w:t>基本信息：33岁 | 男 | 深圳 | 11年经验</w:t>
      </w:r>
    </w:p>
    <w:p w14:paraId="688F25A5">
      <w:r>
        <w:t>联系方式：18782611406 | huyang@example.org</w:t>
      </w:r>
    </w:p>
    <w:p w14:paraId="031E4310">
      <w:pPr>
        <w:pStyle w:val="4"/>
      </w:pPr>
      <w:r>
        <w:t>教育状况</w:t>
      </w:r>
    </w:p>
    <w:p w14:paraId="20F676BB">
      <w:r>
        <w:t>复旦大学 | 工商管理 | 本科 | 2011-09 ~ 2015-06</w:t>
      </w:r>
    </w:p>
    <w:p w14:paraId="0E0B6D29">
      <w:r>
        <w:t>专业成绩：3.3/4</w:t>
      </w:r>
    </w:p>
    <w:p w14:paraId="519D1877">
      <w:r>
        <w:t>主修课程：财务管理、战略管理、运营管理、组织行为学、管理学原理、市场营销学</w:t>
      </w:r>
    </w:p>
    <w:p w14:paraId="7396B9C9">
      <w:pPr>
        <w:pStyle w:val="4"/>
      </w:pPr>
      <w:r>
        <w:t>过往经历</w:t>
      </w:r>
    </w:p>
    <w:p w14:paraId="0EB62BCD">
      <w:r>
        <w:rPr>
          <w:b/>
        </w:rPr>
        <w:t>北京科技有限公司 | 行政专员 | 2017-09 ~ 2020-08</w:t>
      </w:r>
    </w:p>
    <w:p w14:paraId="224B3059">
      <w:pPr>
        <w:pStyle w:val="16"/>
      </w:pPr>
      <w:r>
        <w:t>管理公司固定资产、车辆、印章等，确保规范使用。</w:t>
      </w:r>
    </w:p>
    <w:p w14:paraId="13D7DE75">
      <w:r>
        <w:rPr>
          <w:b/>
        </w:rPr>
        <w:t>上海咨询有限公司 | 行政经理 | 2020-11 ~ 2023-11</w:t>
      </w:r>
    </w:p>
    <w:p w14:paraId="23703863">
      <w:pPr>
        <w:pStyle w:val="16"/>
      </w:pPr>
      <w:r>
        <w:t>管理公司固定资产、车辆、印章等，确保规范使用。</w:t>
      </w:r>
    </w:p>
    <w:p w14:paraId="119BC02E">
      <w:r>
        <w:rPr>
          <w:b/>
        </w:rPr>
        <w:t>智云教育有限公司 | 行政专员 | 2023-01 ~ 2026-07</w:t>
      </w:r>
    </w:p>
    <w:p w14:paraId="057EEB9F">
      <w:pPr>
        <w:pStyle w:val="16"/>
      </w:pPr>
      <w:r>
        <w:t>负责来访客户接待及电话接听，展现良好企业形象。</w:t>
      </w:r>
    </w:p>
    <w:p w14:paraId="75849AFD">
      <w:pPr>
        <w:pStyle w:val="4"/>
      </w:pPr>
      <w:r>
        <w:t>专业技能</w:t>
      </w:r>
    </w:p>
    <w:p w14:paraId="64226C8C">
      <w:r>
        <w:t>语言能力：日语N2，可进行日常对话。</w:t>
      </w:r>
    </w:p>
    <w:p w14:paraId="779660A1">
      <w:r>
        <w:t>计算机能力：熟练使用Office办公软件</w:t>
      </w:r>
    </w:p>
    <w:p w14:paraId="1720C3A7">
      <w:r>
        <w:t>专业能力：会议组织、办公软件</w:t>
      </w:r>
    </w:p>
    <w:p w14:paraId="7AA2FB32">
      <w:pPr>
        <w:pStyle w:val="4"/>
      </w:pPr>
      <w:r>
        <w:t>获奖情况</w:t>
      </w:r>
    </w:p>
    <w:p w14:paraId="4390B37A">
      <w:pPr>
        <w:pStyle w:val="16"/>
      </w:pPr>
      <w:r>
        <w:t>大学英语六级（CET-6），优秀的听说读写能力。</w:t>
      </w:r>
    </w:p>
    <w:p w14:paraId="3E12BDCE">
      <w:pPr>
        <w:pStyle w:val="16"/>
      </w:pPr>
      <w:r>
        <w:t>全国计算机等级考试二级（Office高级应用）。</w:t>
      </w:r>
    </w:p>
    <w:p w14:paraId="2E19132F">
      <w:pPr>
        <w:pStyle w:val="4"/>
      </w:pPr>
      <w:r>
        <w:t>个人评价</w:t>
      </w:r>
    </w:p>
    <w:p w14:paraId="5BA7C23D">
      <w:r>
        <w:t>工作细致认真，有良好的条理性；善于沟通协调，能够高效处理多项任务；责任心强，有较强的服务意识和团队合作精神。</w:t>
      </w:r>
    </w:p>
    <w:p w14:paraId="3B88DF0C">
      <w:r>
        <w:br w:type="page"/>
      </w:r>
    </w:p>
    <w:p w14:paraId="27A9E3DD">
      <w:pPr>
        <w:jc w:val="center"/>
      </w:pPr>
      <w:r>
        <w:rPr>
          <w:b/>
          <w:sz w:val="32"/>
        </w:rPr>
        <w:t>张宇</w:t>
      </w:r>
    </w:p>
    <w:p w14:paraId="102EE251">
      <w:pPr>
        <w:jc w:val="center"/>
      </w:pPr>
      <w:r>
        <w:rPr>
          <w:sz w:val="2"/>
        </w:rPr>
        <w:t>____________________________________________________________</w:t>
      </w:r>
    </w:p>
    <w:p w14:paraId="26A3F1D2">
      <w:r>
        <w:t>求职意向：软件工程师 | 杭州 | 8744/月 | 两周内到岗</w:t>
      </w:r>
    </w:p>
    <w:p w14:paraId="0EDB0D88">
      <w:r>
        <w:t>基本信息：30岁 | 女 | 杭州 | 8年经验</w:t>
      </w:r>
    </w:p>
    <w:p w14:paraId="472FD8AA">
      <w:r>
        <w:t>联系方式：18700288609 | jing03@example.org</w:t>
      </w:r>
    </w:p>
    <w:p w14:paraId="1665C940">
      <w:pPr>
        <w:pStyle w:val="4"/>
      </w:pPr>
      <w:r>
        <w:t>工作经历</w:t>
      </w:r>
    </w:p>
    <w:p w14:paraId="21A367BD">
      <w:r>
        <w:rPr>
          <w:b/>
        </w:rPr>
        <w:t>上海咨询科技有限公司 | Java开发工程师 | 2020-01 ~ 2024-09</w:t>
      </w:r>
    </w:p>
    <w:p w14:paraId="7F27CF2C">
      <w:pPr>
        <w:pStyle w:val="16"/>
      </w:pPr>
      <w:r>
        <w:t>参与需求分析，负责后端/前端模块设计与开发。 参与技术方案讨论，撰写技术文档。 协助团队完成项目迭代与上线。</w:t>
      </w:r>
    </w:p>
    <w:p w14:paraId="7CC4689B">
      <w:r>
        <w:rPr>
          <w:b/>
        </w:rPr>
        <w:t>恒通制造科技有限公司 | Python开发工程师 | 2024-09 ~ 2026-06</w:t>
      </w:r>
    </w:p>
    <w:p w14:paraId="1A7442A7">
      <w:pPr>
        <w:pStyle w:val="16"/>
      </w:pPr>
      <w:r>
        <w:t>修复系统Bug，保障系统稳定运行。</w:t>
      </w:r>
    </w:p>
    <w:p w14:paraId="18A626AB">
      <w:pPr>
        <w:pStyle w:val="4"/>
      </w:pPr>
      <w:r>
        <w:t>教育背景</w:t>
      </w:r>
    </w:p>
    <w:p w14:paraId="12BF530D">
      <w:r>
        <w:t>同济大学 | 软件工程 | 本科 | 2014-09 ~ 2018-06</w:t>
      </w:r>
    </w:p>
    <w:p w14:paraId="4239C46E">
      <w:r>
        <w:t>专业成绩：3.65/4</w:t>
      </w:r>
    </w:p>
    <w:p w14:paraId="0DA31C23">
      <w:r>
        <w:t>主修课程：数据库设计、软件测试、面向对象编程、软件工程、Web开发</w:t>
      </w:r>
    </w:p>
    <w:p w14:paraId="3FC16B71">
      <w:pPr>
        <w:pStyle w:val="4"/>
      </w:pPr>
      <w:r>
        <w:t>技能特长</w:t>
      </w:r>
    </w:p>
    <w:p w14:paraId="051556CB">
      <w:r>
        <w:t>语言能力：英语CET-6，读写熟练，可日常交流。</w:t>
      </w:r>
    </w:p>
    <w:p w14:paraId="7E116266">
      <w:r>
        <w:t>计算机能力：熟悉Python基础</w:t>
      </w:r>
    </w:p>
    <w:p w14:paraId="297A6F53">
      <w:r>
        <w:t>专业能力：MySQL、Git</w:t>
      </w:r>
    </w:p>
    <w:p w14:paraId="298E00B8">
      <w:pPr>
        <w:pStyle w:val="4"/>
      </w:pPr>
      <w:r>
        <w:t>证书与荣誉</w:t>
      </w:r>
    </w:p>
    <w:p w14:paraId="242925C5">
      <w:pPr>
        <w:pStyle w:val="16"/>
      </w:pPr>
      <w:r>
        <w:t>全国计算机等级考试二级（Office高级应用）。</w:t>
      </w:r>
    </w:p>
    <w:p w14:paraId="28DBB22D">
      <w:pPr>
        <w:pStyle w:val="4"/>
      </w:pPr>
      <w:r>
        <w:t>自我陈述</w:t>
      </w:r>
    </w:p>
    <w:p w14:paraId="0F193D43">
      <w:r>
        <w:t>逻辑思维清晰，代码规范；热爱技术，乐于钻研；具备良好的问题分析和解决能力；有较强的学习能力和团队协作精神。</w:t>
      </w:r>
    </w:p>
    <w:p w14:paraId="6783916D">
      <w:r>
        <w:br w:type="page"/>
      </w:r>
    </w:p>
    <w:p w14:paraId="39140000">
      <w:pPr>
        <w:jc w:val="center"/>
      </w:pPr>
      <w:r>
        <w:rPr>
          <w:b/>
          <w:color w:val="003366"/>
          <w:sz w:val="32"/>
        </w:rPr>
        <w:t>袁涛</w:t>
      </w:r>
    </w:p>
    <w:p w14:paraId="74B8D3A5">
      <w:r>
        <w:t>求职意向：市场专员 | 武汉 | 16379/月 | 一个月内到岗</w:t>
      </w:r>
    </w:p>
    <w:p w14:paraId="387124D2">
      <w:r>
        <w:t>基本信息：33岁 | 女 | 武汉 | 11年经验</w:t>
      </w:r>
    </w:p>
    <w:p w14:paraId="37EEC90F">
      <w:r>
        <w:t>联系方式：18514087569 | zfu@example.net</w:t>
      </w:r>
    </w:p>
    <w:p w14:paraId="623B9D79">
      <w:pPr>
        <w:pStyle w:val="4"/>
      </w:pPr>
      <w:r>
        <w:t>能力专长</w:t>
      </w:r>
    </w:p>
    <w:p w14:paraId="2AEC1ECB">
      <w:r>
        <w:t>语言能力：英语CET-6，读写熟练，可日常交流。</w:t>
      </w:r>
    </w:p>
    <w:p w14:paraId="3A075C14">
      <w:r>
        <w:t>计算机能力：具备网络基础</w:t>
      </w:r>
    </w:p>
    <w:p w14:paraId="051CB085">
      <w:r>
        <w:t>专业能力：活动策划、市场调研、数据分析</w:t>
      </w:r>
    </w:p>
    <w:p w14:paraId="6136D599">
      <w:pPr>
        <w:pStyle w:val="4"/>
      </w:pPr>
      <w:r>
        <w:t>获奖情况</w:t>
      </w:r>
    </w:p>
    <w:p w14:paraId="017F8078">
      <w:pPr>
        <w:pStyle w:val="16"/>
      </w:pPr>
      <w:r>
        <w:t>大学英语六级（CET-6），优秀的听说读写能力。</w:t>
      </w:r>
    </w:p>
    <w:p w14:paraId="4324547A">
      <w:pPr>
        <w:pStyle w:val="4"/>
      </w:pPr>
      <w:r>
        <w:t>教育状况</w:t>
      </w:r>
    </w:p>
    <w:p w14:paraId="02EDDFB7">
      <w:r>
        <w:t>清华大学 | 市场营销 | 本科 | 2011-09 ~ 2015-06</w:t>
      </w:r>
    </w:p>
    <w:p w14:paraId="3796E9A3">
      <w:r>
        <w:t>专业成绩：3.98/4</w:t>
      </w:r>
    </w:p>
    <w:p w14:paraId="1625D7B8">
      <w:r>
        <w:t>主修课程：市场营销学、广告学、市场调研、品牌管理、销售管理、消费者行为学</w:t>
      </w:r>
    </w:p>
    <w:p w14:paraId="70620BDE">
      <w:pPr>
        <w:pStyle w:val="4"/>
      </w:pPr>
      <w:r>
        <w:t>工作经历</w:t>
      </w:r>
    </w:p>
    <w:p w14:paraId="425167F6">
      <w:r>
        <w:rPr>
          <w:b/>
        </w:rPr>
        <w:t>智云互联网有限公司 | 市场助理 | 2024-05 ~ 2026-04</w:t>
      </w:r>
    </w:p>
    <w:p w14:paraId="3EA592A3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1D79A379">
      <w:pPr>
        <w:pStyle w:val="4"/>
      </w:pPr>
      <w:r>
        <w:t>自我评价</w:t>
      </w:r>
    </w:p>
    <w:p w14:paraId="1E7BFD4D">
      <w:r>
        <w:t>思维活跃，富有创意；具备敏锐的市场洞察力；热爱挑战，能够承受工作压力；善于数据分析，用数据驱动决策。</w:t>
      </w:r>
    </w:p>
    <w:p w14:paraId="2C7E2B99">
      <w:r>
        <w:br w:type="page"/>
      </w:r>
    </w:p>
    <w:p w14:paraId="495C9EF8">
      <w:pPr>
        <w:jc w:val="center"/>
      </w:pPr>
      <w:r>
        <w:rPr>
          <w:b/>
          <w:sz w:val="32"/>
        </w:rPr>
        <w:t>卢平</w:t>
      </w:r>
    </w:p>
    <w:p w14:paraId="4D50B025">
      <w:pPr>
        <w:jc w:val="center"/>
      </w:pPr>
      <w:r>
        <w:rPr>
          <w:sz w:val="2"/>
        </w:rPr>
        <w:t>____________________________________________________________</w:t>
      </w:r>
    </w:p>
    <w:p w14:paraId="5896205A">
      <w:r>
        <w:t>求职意向：设计师 | 南京 | 14592/月 | 一个月内到岗</w:t>
      </w:r>
    </w:p>
    <w:p w14:paraId="1D45159D">
      <w:r>
        <w:t>基本信息：31岁 | 男 | 南京 | 7年经验</w:t>
      </w:r>
    </w:p>
    <w:p w14:paraId="7B2F83FE">
      <w:r>
        <w:t>联系方式：18862146918 | hujun@example.net</w:t>
      </w:r>
    </w:p>
    <w:p w14:paraId="01806B6D">
      <w:pPr>
        <w:pStyle w:val="4"/>
      </w:pPr>
      <w:r>
        <w:t>职业经历</w:t>
      </w:r>
    </w:p>
    <w:p w14:paraId="239F991F">
      <w:r>
        <w:rPr>
          <w:b/>
        </w:rPr>
        <w:t>深圳零售有限公司 | 平面设计师 | 2022-10 ~ 2025-09</w:t>
      </w:r>
    </w:p>
    <w:p w14:paraId="29E59331">
      <w:pPr>
        <w:pStyle w:val="16"/>
      </w:pPr>
      <w:r>
        <w:t>与产品、开发沟通，保证设计落地效果。</w:t>
      </w:r>
    </w:p>
    <w:p w14:paraId="3EFF503C">
      <w:r>
        <w:rPr>
          <w:b/>
        </w:rPr>
        <w:t>全民简历制造有限公司 | UI设计师 | 2025-05 ~ 2026-08</w:t>
      </w:r>
    </w:p>
    <w:p w14:paraId="42B874B1">
      <w:pPr>
        <w:pStyle w:val="16"/>
      </w:pPr>
      <w:r>
        <w:t>与产品、开发沟通，保证设计落地效果。</w:t>
      </w:r>
    </w:p>
    <w:p w14:paraId="30A8760F">
      <w:pPr>
        <w:pStyle w:val="4"/>
      </w:pPr>
      <w:r>
        <w:t>学习背景</w:t>
      </w:r>
    </w:p>
    <w:p w14:paraId="232D7E0E">
      <w:r>
        <w:t>清华大学 | 数字媒体艺术 | 硕士 | 2016-09 ~ 2019-06</w:t>
      </w:r>
    </w:p>
    <w:p w14:paraId="5A374E22">
      <w:r>
        <w:t>专业成绩：3.91/4</w:t>
      </w:r>
    </w:p>
    <w:p w14:paraId="0F96A066">
      <w:r>
        <w:t>主修课程：运营管理、市场营销学、组织行为学、财务管理、战略管理</w:t>
      </w:r>
    </w:p>
    <w:p w14:paraId="688B3577">
      <w:pPr>
        <w:pStyle w:val="4"/>
      </w:pPr>
      <w:r>
        <w:t>核心技能</w:t>
      </w:r>
    </w:p>
    <w:p w14:paraId="0ABD3924">
      <w:r>
        <w:t>语言能力：英语专八，流利商务沟通。</w:t>
      </w:r>
    </w:p>
    <w:p w14:paraId="0E1A35AE">
      <w:r>
        <w:t>计算机能力：熟悉Python基础</w:t>
      </w:r>
    </w:p>
    <w:p w14:paraId="7F25B903">
      <w:r>
        <w:t>专业能力：Photoshop、Sketch、Illustrator、Figma</w:t>
      </w:r>
    </w:p>
    <w:p w14:paraId="6C8539E9">
      <w:pPr>
        <w:pStyle w:val="4"/>
      </w:pPr>
      <w:r>
        <w:t>荣誉证书</w:t>
      </w:r>
    </w:p>
    <w:p w14:paraId="124F2F5E">
      <w:pPr>
        <w:pStyle w:val="16"/>
      </w:pPr>
      <w:r>
        <w:t>Adobe认证设计师。</w:t>
      </w:r>
    </w:p>
    <w:p w14:paraId="2A147448">
      <w:pPr>
        <w:pStyle w:val="4"/>
      </w:pPr>
      <w:r>
        <w:t>主要项目</w:t>
      </w:r>
    </w:p>
    <w:p w14:paraId="330A79F4">
      <w:r>
        <w:rPr>
          <w:b/>
        </w:rPr>
        <w:t>品牌官网改版（2020-01 ~ 2023-11）</w:t>
      </w:r>
    </w:p>
    <w:p w14:paraId="1BFDB708">
      <w:pPr>
        <w:pStyle w:val="16"/>
      </w:pPr>
      <w:r>
        <w:t>负责核心模块设计与开发，实现了高并发处理，提升了系统性能30%。</w:t>
      </w:r>
    </w:p>
    <w:p w14:paraId="3BCEE955">
      <w:pPr>
        <w:pStyle w:val="4"/>
      </w:pPr>
      <w:r>
        <w:t>自我介绍</w:t>
      </w:r>
    </w:p>
    <w:p w14:paraId="2081AD94">
      <w:r>
        <w:t>具备良好的审美能力和设计功底；热爱设计，关注细节；善于沟通，能准确理解需求并转化为优秀的设计方案。</w:t>
      </w:r>
    </w:p>
    <w:p w14:paraId="278617A0">
      <w:r>
        <w:br w:type="page"/>
      </w:r>
    </w:p>
    <w:p w14:paraId="77657B58">
      <w:pPr>
        <w:jc w:val="center"/>
      </w:pPr>
      <w:r>
        <w:rPr>
          <w:b/>
          <w:sz w:val="32"/>
        </w:rPr>
        <w:t>许成</w:t>
      </w:r>
    </w:p>
    <w:p w14:paraId="16DCCA84">
      <w:r>
        <w:t>求职意向：产品经理 | 重庆 | 14516/月 | 随时到岗</w:t>
      </w:r>
    </w:p>
    <w:p w14:paraId="543FC458">
      <w:r>
        <w:t>基本信息：25岁 | 女 | 重庆 | 5年经验</w:t>
      </w:r>
    </w:p>
    <w:p w14:paraId="24C509A6">
      <w:r>
        <w:t>联系方式：13812022640 | hpan@example.net</w:t>
      </w:r>
    </w:p>
    <w:p w14:paraId="05EC4C92">
      <w:pPr>
        <w:pStyle w:val="4"/>
      </w:pPr>
      <w:r>
        <w:t>教育背景</w:t>
      </w:r>
    </w:p>
    <w:p w14:paraId="32BCFEB3">
      <w:r>
        <w:t>上海工商职业技术学院 | 心理学 | 专科 | 2018-09 ~ 2021-06</w:t>
      </w:r>
    </w:p>
    <w:p w14:paraId="638C60AF">
      <w:r>
        <w:t>专业成绩：3.09/4</w:t>
      </w:r>
    </w:p>
    <w:p w14:paraId="155EC8EC">
      <w:r>
        <w:t>主修课程：运营管理、战略管理、组织行为学、财务管理、管理学原理、市场营销学</w:t>
      </w:r>
    </w:p>
    <w:p w14:paraId="24AB4063">
      <w:pPr>
        <w:pStyle w:val="4"/>
      </w:pPr>
      <w:r>
        <w:t>职业经历</w:t>
      </w:r>
    </w:p>
    <w:p w14:paraId="3CBEFDD3">
      <w:r>
        <w:rPr>
          <w:b/>
        </w:rPr>
        <w:t>上海医疗有限公司 | 产品经理 | 2021-01 ~ 2022-10</w:t>
      </w:r>
    </w:p>
    <w:p w14:paraId="3B3A8AD2">
      <w:pPr>
        <w:pStyle w:val="16"/>
      </w:pPr>
      <w:r>
        <w:t>参与竞品分析，提炼差异化优势。</w:t>
      </w:r>
    </w:p>
    <w:p w14:paraId="0AD55C28">
      <w:r>
        <w:rPr>
          <w:b/>
        </w:rPr>
        <w:t>鼎盛互联网科技有限公司 | 产品经理 | 2022-10 ~ 2026-11</w:t>
      </w:r>
    </w:p>
    <w:p w14:paraId="26CBD572">
      <w:pPr>
        <w:pStyle w:val="16"/>
      </w:pPr>
      <w:r>
        <w:t>输出PRD文档，协调开发、测试、运营团队推进产品落地。 组织用户访谈，挖掘潜在需求。 负责产品需求调研、用户分析，完成产品规划与设计。</w:t>
      </w:r>
    </w:p>
    <w:p w14:paraId="25C9184B">
      <w:pPr>
        <w:pStyle w:val="4"/>
      </w:pPr>
      <w:r>
        <w:t>技能证书</w:t>
      </w:r>
    </w:p>
    <w:p w14:paraId="4A62CACB">
      <w:r>
        <w:t>语言能力：英语专八，流利商务沟通。</w:t>
      </w:r>
    </w:p>
    <w:p w14:paraId="16625C1C">
      <w:r>
        <w:t>计算机能力：掌握Photoshop基本操作</w:t>
      </w:r>
    </w:p>
    <w:p w14:paraId="75D100F1">
      <w:r>
        <w:t>专业能力：Axure、项目管理、需求分析、数据分析</w:t>
      </w:r>
    </w:p>
    <w:p w14:paraId="00D345F9">
      <w:pPr>
        <w:pStyle w:val="4"/>
      </w:pPr>
      <w:r>
        <w:t>资质认证</w:t>
      </w:r>
    </w:p>
    <w:p w14:paraId="70CC206F">
      <w:pPr>
        <w:pStyle w:val="16"/>
      </w:pPr>
      <w:r>
        <w:t>PMP项目管理认证。</w:t>
      </w:r>
    </w:p>
    <w:p w14:paraId="371CE3C4">
      <w:pPr>
        <w:pStyle w:val="4"/>
      </w:pPr>
      <w:r>
        <w:t>项目实践</w:t>
      </w:r>
    </w:p>
    <w:p w14:paraId="4CAF8E61">
      <w:r>
        <w:rPr>
          <w:b/>
        </w:rPr>
        <w:t>企业级管理系统（2021-09 ~ 2025-02）</w:t>
      </w:r>
    </w:p>
    <w:p w14:paraId="155EDE57">
      <w:pPr>
        <w:pStyle w:val="16"/>
      </w:pPr>
      <w:r>
        <w:t>负责核心模块设计与开发，实现了高并发处理，提升了系统性能30%。</w:t>
      </w:r>
    </w:p>
    <w:p w14:paraId="34D54FD8">
      <w:pPr>
        <w:pStyle w:val="4"/>
      </w:pPr>
      <w:r>
        <w:t>关于我</w:t>
      </w:r>
    </w:p>
    <w:p w14:paraId="6486A68B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ED7E876">
      <w:r>
        <w:br w:type="page"/>
      </w:r>
    </w:p>
    <w:p w14:paraId="51847140">
      <w:pPr>
        <w:jc w:val="center"/>
      </w:pPr>
      <w:r>
        <w:rPr>
          <w:b/>
          <w:sz w:val="32"/>
        </w:rPr>
        <w:t>蔡玉</w:t>
      </w:r>
    </w:p>
    <w:p w14:paraId="5247A1BE">
      <w:r>
        <w:t>求职意向：设计师 | 郑州 | 9492/月 | 两周内到岗</w:t>
      </w:r>
    </w:p>
    <w:p w14:paraId="7B26B190">
      <w:r>
        <w:t>基本信息：26岁 | 女 | 郑州 | 4年经验</w:t>
      </w:r>
    </w:p>
    <w:p w14:paraId="4F7121D0">
      <w:r>
        <w:t>联系方式：14575224938 | jie50@example.net</w:t>
      </w:r>
    </w:p>
    <w:p w14:paraId="1385DCF6">
      <w:pPr>
        <w:pStyle w:val="4"/>
      </w:pPr>
      <w:r>
        <w:t>学历信息</w:t>
      </w:r>
    </w:p>
    <w:p w14:paraId="71DC3774">
      <w:r>
        <w:t>北京师范大学 | 产品设计 | 本科 | 2018-09 ~ 2022-06</w:t>
      </w:r>
    </w:p>
    <w:p w14:paraId="79984B3D">
      <w:r>
        <w:t>专业成绩：3.79/4</w:t>
      </w:r>
    </w:p>
    <w:p w14:paraId="1592BF34">
      <w:r>
        <w:t>主修课程：市场营销学、财务管理、运营管理、组织行为学、管理学原理、战略管理</w:t>
      </w:r>
    </w:p>
    <w:p w14:paraId="00B9F3EA">
      <w:pPr>
        <w:pStyle w:val="4"/>
      </w:pPr>
      <w:r>
        <w:t>过往经历</w:t>
      </w:r>
    </w:p>
    <w:p w14:paraId="08AC4478">
      <w:r>
        <w:rPr>
          <w:b/>
        </w:rPr>
        <w:t>恒通传媒有限公司 | 视觉设计师 | 2022-02 ~ 2026-04</w:t>
      </w:r>
    </w:p>
    <w:p w14:paraId="387D81F9">
      <w:pPr>
        <w:pStyle w:val="16"/>
      </w:pPr>
      <w:r>
        <w:t>与产品、开发沟通，保证设计落地效果。 参与品牌VI设计，确保品牌一致性。 负责公司产品UI界面设计，提升视觉体验。</w:t>
      </w:r>
    </w:p>
    <w:p w14:paraId="2E6E7C5E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E6A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27297D8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2E9D67E5">
            <w:r>
              <w:t>熟练使用Office办公软件</w:t>
            </w:r>
          </w:p>
        </w:tc>
      </w:tr>
      <w:tr w14:paraId="3BF48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B926100">
            <w:r>
              <w:t>Figma</w:t>
            </w:r>
          </w:p>
        </w:tc>
        <w:tc>
          <w:tcPr>
            <w:tcW w:w="4320" w:type="dxa"/>
            <w:shd w:val="clear" w:color="auto" w:fill="E7E6E6"/>
          </w:tcPr>
          <w:p w14:paraId="28D537A4">
            <w:r>
              <w:t>色彩搭配</w:t>
            </w:r>
          </w:p>
        </w:tc>
      </w:tr>
    </w:tbl>
    <w:p w14:paraId="3C49E944"/>
    <w:p w14:paraId="5A802EDB">
      <w:pPr>
        <w:pStyle w:val="4"/>
      </w:pPr>
      <w:r>
        <w:t>资格证书</w:t>
      </w:r>
    </w:p>
    <w:p w14:paraId="3F82E7AD">
      <w:pPr>
        <w:pStyle w:val="16"/>
      </w:pPr>
      <w:r>
        <w:t>Adobe认证设计师。</w:t>
      </w:r>
    </w:p>
    <w:p w14:paraId="74E69836">
      <w:pPr>
        <w:pStyle w:val="4"/>
      </w:pPr>
      <w:r>
        <w:t>项目实践</w:t>
      </w:r>
    </w:p>
    <w:p w14:paraId="1CA78ABE">
      <w:r>
        <w:rPr>
          <w:b/>
        </w:rPr>
        <w:t>企业级管理系统（2021-11 ~ 2025-12）</w:t>
      </w:r>
    </w:p>
    <w:p w14:paraId="5BE0FEFA">
      <w:pPr>
        <w:pStyle w:val="16"/>
      </w:pPr>
      <w:r>
        <w:t>负责核心模块设计与开发，实现了高并发处理，提升了系统性能30%。</w:t>
      </w:r>
    </w:p>
    <w:p w14:paraId="1C9D26DC">
      <w:pPr>
        <w:pStyle w:val="4"/>
      </w:pPr>
      <w:r>
        <w:t>个人评价</w:t>
      </w:r>
    </w:p>
    <w:p w14:paraId="37F1EC93">
      <w:r>
        <w:t>具备良好的审美能力和设计功底；热爱设计，关注细节；善于沟通，能准确理解需求并转化为优秀的设计方案。</w:t>
      </w:r>
    </w:p>
    <w:p w14:paraId="02AE2266">
      <w:r>
        <w:br w:type="page"/>
      </w:r>
    </w:p>
    <w:p w14:paraId="76B455FC">
      <w:pPr>
        <w:jc w:val="center"/>
      </w:pPr>
      <w:r>
        <w:rPr>
          <w:b/>
          <w:color w:val="003366"/>
          <w:sz w:val="32"/>
        </w:rPr>
        <w:t>张利</w:t>
      </w:r>
    </w:p>
    <w:p w14:paraId="681C4EEB">
      <w:r>
        <w:t>求职意向：财务助理 | 上海 | 12551/月 | 两周内到岗</w:t>
      </w:r>
    </w:p>
    <w:p w14:paraId="24C1A491">
      <w:r>
        <w:t>基本信息：29岁 | 男 | 上海 | 5年经验</w:t>
      </w:r>
    </w:p>
    <w:p w14:paraId="36018291">
      <w:r>
        <w:t>联系方式：18049421456 | jun30@example.org</w:t>
      </w:r>
    </w:p>
    <w:p w14:paraId="75A25635">
      <w:pPr>
        <w:pStyle w:val="4"/>
      </w:pPr>
      <w:r>
        <w:t>技能特长</w:t>
      </w:r>
    </w:p>
    <w:p w14:paraId="5DFCFC64">
      <w:r>
        <w:t>语言能力：韩语TOPIK4，基础交流能力。</w:t>
      </w:r>
    </w:p>
    <w:p w14:paraId="315B3FA2">
      <w:r>
        <w:t>计算机能力：精通Excel数据处理</w:t>
      </w:r>
    </w:p>
    <w:p w14:paraId="2095FE4F">
      <w:r>
        <w:t>专业能力：Excel、财务报表</w:t>
      </w:r>
    </w:p>
    <w:p w14:paraId="3146A2D4">
      <w:pPr>
        <w:pStyle w:val="4"/>
      </w:pPr>
      <w:r>
        <w:t>证书与荣誉</w:t>
      </w:r>
    </w:p>
    <w:p w14:paraId="1E4D56A8">
      <w:pPr>
        <w:pStyle w:val="16"/>
      </w:pPr>
      <w:r>
        <w:t>会计从业资格证。</w:t>
      </w:r>
    </w:p>
    <w:p w14:paraId="1212AE59">
      <w:pPr>
        <w:pStyle w:val="4"/>
      </w:pPr>
      <w:r>
        <w:t>教育经历</w:t>
      </w:r>
    </w:p>
    <w:p w14:paraId="63FA91CE">
      <w:r>
        <w:t>上海交通大学 | 财务管理 | 硕士 | 2018-09 ~ 2021-06</w:t>
      </w:r>
    </w:p>
    <w:p w14:paraId="663C3F4D">
      <w:r>
        <w:t>专业成绩：3.29/4</w:t>
      </w:r>
    </w:p>
    <w:p w14:paraId="2407CD86">
      <w:r>
        <w:t>主修课程：运营管理、市场营销学、财务管理、战略管理、组织行为学、管理学原理</w:t>
      </w:r>
    </w:p>
    <w:p w14:paraId="3B6A12C0">
      <w:pPr>
        <w:pStyle w:val="4"/>
      </w:pPr>
      <w:r>
        <w:t>实习经历</w:t>
      </w:r>
    </w:p>
    <w:p w14:paraId="01D3F3A6">
      <w:r>
        <w:rPr>
          <w:b/>
        </w:rPr>
        <w:t>全民简历教育有限公司 | 出纳 | 2024-09 ~ 2026-09</w:t>
      </w:r>
    </w:p>
    <w:p w14:paraId="55C57891">
      <w:pPr>
        <w:pStyle w:val="16"/>
      </w:pPr>
      <w:r>
        <w:t>协助完成月度财务报表编制及税务申报。 负责日常报销审核、凭证编制及账务处理。</w:t>
      </w:r>
    </w:p>
    <w:p w14:paraId="706DCBDF">
      <w:pPr>
        <w:pStyle w:val="4"/>
      </w:pPr>
      <w:r>
        <w:t>自我陈述</w:t>
      </w:r>
    </w:p>
    <w:p w14:paraId="60906D7B">
      <w:r>
        <w:t>做事严谨，对数字敏感；熟练掌握财务软件，有较强的合规意识；诚实守信，具备良好的职业道德。</w:t>
      </w:r>
    </w:p>
    <w:p w14:paraId="694B4774">
      <w:r>
        <w:br w:type="page"/>
      </w:r>
    </w:p>
    <w:p w14:paraId="1F2A7C53">
      <w:pPr>
        <w:jc w:val="center"/>
      </w:pPr>
      <w:r>
        <w:rPr>
          <w:b/>
          <w:sz w:val="32"/>
        </w:rPr>
        <w:t>刘雷</w:t>
      </w:r>
    </w:p>
    <w:p w14:paraId="7FC5A41D">
      <w:r>
        <w:t>求职意向：设计师 | 郑州 | 11046/月 | 两周内到岗</w:t>
      </w:r>
    </w:p>
    <w:p w14:paraId="08FFC890">
      <w:r>
        <w:t>基本信息：33岁 | 男 | 苏州 | 11年经验</w:t>
      </w:r>
    </w:p>
    <w:p w14:paraId="58E97A1E">
      <w:r>
        <w:t>联系方式：13967803298 | caiguiying@example.org</w:t>
      </w:r>
    </w:p>
    <w:p w14:paraId="74DDEE27">
      <w:pPr>
        <w:pStyle w:val="4"/>
      </w:pPr>
      <w:r>
        <w:t>关于我</w:t>
      </w:r>
    </w:p>
    <w:p w14:paraId="6B2055F2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4CCCE691">
      <w:pPr>
        <w:pStyle w:val="4"/>
      </w:pPr>
      <w:r>
        <w:t>教育经历</w:t>
      </w:r>
    </w:p>
    <w:p w14:paraId="048A2E86">
      <w:r>
        <w:t>武汉大学 | 数字媒体艺术 | 本科 | 2011-09 ~ 2015-06</w:t>
      </w:r>
    </w:p>
    <w:p w14:paraId="599C5B74">
      <w:r>
        <w:t>专业成绩：3.54/4</w:t>
      </w:r>
    </w:p>
    <w:p w14:paraId="7858BBA1">
      <w:r>
        <w:t>主修课程：市场营销学、组织行为学、战略管理、运营管理、财务管理、管理学原理</w:t>
      </w:r>
    </w:p>
    <w:p w14:paraId="3ECC64CA">
      <w:pPr>
        <w:pStyle w:val="4"/>
      </w:pPr>
      <w:r>
        <w:t>职业经历</w:t>
      </w:r>
    </w:p>
    <w:p w14:paraId="57A3D5E2">
      <w:r>
        <w:rPr>
          <w:b/>
        </w:rPr>
        <w:t>杭州传媒科技有限公司 | UI设计师 | 2020-10 ~ 2021-11</w:t>
      </w:r>
    </w:p>
    <w:p w14:paraId="6D87D76A">
      <w:pPr>
        <w:pStyle w:val="16"/>
      </w:pPr>
      <w:r>
        <w:t>负责公司产品UI界面设计，提升视觉体验。</w:t>
      </w:r>
    </w:p>
    <w:p w14:paraId="0E34E211">
      <w:r>
        <w:rPr>
          <w:b/>
        </w:rPr>
        <w:t>卓越科技有限公司 | 平面设计师 | 2021-11 ~ 2022-07</w:t>
      </w:r>
    </w:p>
    <w:p w14:paraId="2DFB0A77">
      <w:pPr>
        <w:pStyle w:val="16"/>
      </w:pPr>
      <w:r>
        <w:t>负责公司产品UI界面设计，提升视觉体验。 与产品、开发沟通，保证设计落地效果。 维护设计规范，持续优化设计风格。</w:t>
      </w:r>
    </w:p>
    <w:p w14:paraId="0F91D883">
      <w:r>
        <w:rPr>
          <w:b/>
        </w:rPr>
        <w:t>鼎盛制造有限公司 | 平面设计师 | 2022-06 ~ 2026-02</w:t>
      </w:r>
    </w:p>
    <w:p w14:paraId="57374CAF">
      <w:pPr>
        <w:pStyle w:val="16"/>
      </w:pPr>
      <w:r>
        <w:t>负责公司产品UI界面设计，提升视觉体验。 维护设计规范，持续优化设计风格。</w:t>
      </w:r>
    </w:p>
    <w:p w14:paraId="0E4FCD02">
      <w:pPr>
        <w:pStyle w:val="4"/>
      </w:pPr>
      <w:r>
        <w:t>专业技能</w:t>
      </w:r>
    </w:p>
    <w:p w14:paraId="6CBC8593">
      <w:r>
        <w:t>语言能力：英语专八，流利商务沟通。</w:t>
      </w:r>
    </w:p>
    <w:p w14:paraId="5F0382E4">
      <w:r>
        <w:t>计算机能力：熟练使用Office办公软件</w:t>
      </w:r>
    </w:p>
    <w:p w14:paraId="67200CBE">
      <w:r>
        <w:t>专业能力：Illustrator、Figma、Photoshop、色彩搭配</w:t>
      </w:r>
    </w:p>
    <w:p w14:paraId="3B732D99">
      <w:pPr>
        <w:pStyle w:val="4"/>
      </w:pPr>
      <w:r>
        <w:t>资质认证</w:t>
      </w:r>
    </w:p>
    <w:p w14:paraId="240A19A9">
      <w:pPr>
        <w:pStyle w:val="16"/>
      </w:pPr>
      <w:r>
        <w:t>Adobe认证设计师。</w:t>
      </w:r>
    </w:p>
    <w:p w14:paraId="076F03E7">
      <w:pPr>
        <w:pStyle w:val="4"/>
      </w:pPr>
      <w:r>
        <w:t>主要项目</w:t>
      </w:r>
    </w:p>
    <w:p w14:paraId="30D16D44">
      <w:r>
        <w:rPr>
          <w:b/>
        </w:rPr>
        <w:t>数据可视化平台（2022-08 ~ 2024-05）</w:t>
      </w:r>
    </w:p>
    <w:p w14:paraId="43D29894">
      <w:pPr>
        <w:pStyle w:val="16"/>
      </w:pPr>
      <w:r>
        <w:t>负责核心模块设计与开发，实现了高并发处理，提升了系统性能30%。</w:t>
      </w:r>
    </w:p>
    <w:p w14:paraId="3A832962">
      <w:r>
        <w:br w:type="page"/>
      </w:r>
    </w:p>
    <w:p w14:paraId="646E7C42">
      <w:pPr>
        <w:jc w:val="center"/>
      </w:pPr>
      <w:r>
        <w:rPr>
          <w:b/>
          <w:sz w:val="32"/>
        </w:rPr>
        <w:t>王丹</w:t>
      </w:r>
    </w:p>
    <w:p w14:paraId="1E47645E">
      <w:r>
        <w:t>求职意向：运营专员 | 武汉 | 15409/月 | 两周内到岗</w:t>
      </w:r>
    </w:p>
    <w:p w14:paraId="1F06D54C">
      <w:r>
        <w:t>基本信息：32岁 | 男 | 青岛 | 10年经验</w:t>
      </w:r>
    </w:p>
    <w:p w14:paraId="6B021620">
      <w:r>
        <w:t>联系方式：18003989752 | yong05@example.net</w:t>
      </w:r>
    </w:p>
    <w:p w14:paraId="0F222DC8">
      <w:pPr>
        <w:pStyle w:val="4"/>
      </w:pPr>
      <w:r>
        <w:t>教育背景</w:t>
      </w:r>
    </w:p>
    <w:p w14:paraId="733F2D95">
      <w:r>
        <w:t>浙江大学 | 市场营销 | 本科 | 2012-09 ~ 2016-06</w:t>
      </w:r>
    </w:p>
    <w:p w14:paraId="37B1BD62">
      <w:r>
        <w:t>专业成绩：3.42/4</w:t>
      </w:r>
    </w:p>
    <w:p w14:paraId="41C36A48">
      <w:r>
        <w:t>主修课程：品牌管理、市场营销学、销售管理、消费者行为学、市场调研、广告学</w:t>
      </w:r>
    </w:p>
    <w:p w14:paraId="6823C802">
      <w:pPr>
        <w:pStyle w:val="4"/>
      </w:pPr>
      <w:r>
        <w:t>职业经历</w:t>
      </w:r>
    </w:p>
    <w:p w14:paraId="41AAFA1F">
      <w:r>
        <w:rPr>
          <w:b/>
        </w:rPr>
        <w:t>创想医疗有限公司 | 内容运营 | 2020-06 ~ 2022-06</w:t>
      </w:r>
    </w:p>
    <w:p w14:paraId="7B957438">
      <w:pPr>
        <w:pStyle w:val="16"/>
      </w:pPr>
      <w:r>
        <w:t>撰写内容文案，维护APP/网站内容更新。</w:t>
      </w:r>
    </w:p>
    <w:p w14:paraId="4DDF9E27">
      <w:r>
        <w:rPr>
          <w:b/>
        </w:rPr>
        <w:t>新锐金融科技有限公司 | 用户运营 | 2022-02 ~ 2026-08</w:t>
      </w:r>
    </w:p>
    <w:p w14:paraId="2E1DDCE5">
      <w:pPr>
        <w:pStyle w:val="16"/>
      </w:pPr>
      <w:r>
        <w:t>处理用户反馈，提升用户体验。 分析运营数据，提出优化建议。 撰写内容文案，维护APP/网站内容更新。</w:t>
      </w:r>
    </w:p>
    <w:p w14:paraId="54766060">
      <w:pPr>
        <w:pStyle w:val="4"/>
      </w:pPr>
      <w:r>
        <w:t>核心技能</w:t>
      </w:r>
    </w:p>
    <w:p w14:paraId="5F7CB3F1">
      <w:r>
        <w:t>语言能力：韩语TOPIK4，基础交流能力。</w:t>
      </w:r>
    </w:p>
    <w:p w14:paraId="0AC8601F">
      <w:r>
        <w:t>计算机能力：具备网络基础</w:t>
      </w:r>
    </w:p>
    <w:p w14:paraId="139D9B37">
      <w:r>
        <w:t>专业能力：内容创作、活动策划、社群管理</w:t>
      </w:r>
    </w:p>
    <w:p w14:paraId="60427A81">
      <w:pPr>
        <w:pStyle w:val="4"/>
      </w:pPr>
      <w:r>
        <w:t>资格证书</w:t>
      </w:r>
    </w:p>
    <w:p w14:paraId="125B7817">
      <w:pPr>
        <w:pStyle w:val="16"/>
      </w:pPr>
      <w:r>
        <w:t>大学英语四级（CET-4），良好的读写能力。</w:t>
      </w:r>
    </w:p>
    <w:p w14:paraId="7B3ED67D">
      <w:pPr>
        <w:pStyle w:val="4"/>
      </w:pPr>
      <w:r>
        <w:t>自我陈述</w:t>
      </w:r>
    </w:p>
    <w:p w14:paraId="0E928345">
      <w:r>
        <w:t>执行力强，结果导向；具备良好的沟通能力和文案功底；善于在快节奏环境中工作，能高效完成目标。</w:t>
      </w:r>
    </w:p>
    <w:p w14:paraId="3690C70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AC46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1F083C">
            <w:r>
              <w:rPr>
                <w:b/>
                <w:sz w:val="28"/>
              </w:rPr>
              <w:t>柳桂兰</w:t>
            </w:r>
          </w:p>
          <w:p w14:paraId="2AE32F8A">
            <w:r>
              <w:t>求职意向：行政专员 | 武汉 | 13634/月 | 随时到岗</w:t>
            </w:r>
          </w:p>
          <w:p w14:paraId="36E4C4FF">
            <w:r>
              <w:t>基本信息：38岁 | 女 | 武汉 | 14年经验</w:t>
            </w:r>
          </w:p>
          <w:p w14:paraId="7FF3B687">
            <w:r>
              <w:t>联系方式：18946398512 | weisu@example.net</w:t>
            </w:r>
          </w:p>
          <w:p w14:paraId="7305BBF0">
            <w:pPr>
              <w:pStyle w:val="4"/>
            </w:pPr>
            <w:r>
              <w:t>专业技能</w:t>
            </w:r>
          </w:p>
          <w:p w14:paraId="68818800">
            <w:r>
              <w:t>语言能力：英语CET-4，具备基本读写能力。</w:t>
            </w:r>
          </w:p>
          <w:p w14:paraId="26A8B4F2">
            <w:r>
              <w:t>计算机能力：熟练使用Office办公软件</w:t>
            </w:r>
          </w:p>
          <w:p w14:paraId="3A1F9BB5">
            <w:r>
              <w:t>专业能力：会议组织、公文写作、固定资产管理</w:t>
            </w:r>
          </w:p>
        </w:tc>
        <w:tc>
          <w:tcPr>
            <w:tcW w:w="4320" w:type="dxa"/>
          </w:tcPr>
          <w:p w14:paraId="66261FF6"/>
          <w:p w14:paraId="6FFC2432">
            <w:pPr>
              <w:pStyle w:val="4"/>
            </w:pPr>
            <w:r>
              <w:t>教育背景</w:t>
            </w:r>
          </w:p>
          <w:p w14:paraId="5BFAA7CD">
            <w:r>
              <w:t>南京大学 | 汉语言文学 | 硕士 | 2009-09 ~ 2012-06</w:t>
            </w:r>
          </w:p>
          <w:p w14:paraId="19A1CB99">
            <w:r>
              <w:t>专业成绩：3.99/4（专业前15%）</w:t>
            </w:r>
          </w:p>
          <w:p w14:paraId="6A2BBFE4">
            <w:r>
              <w:t>主修课程：管理学原理、市场营销学、组织行为学、财务管理、战略管理、运营管理</w:t>
            </w:r>
          </w:p>
          <w:p w14:paraId="22280F92">
            <w:pPr>
              <w:pStyle w:val="4"/>
            </w:pPr>
            <w:r>
              <w:t>工作经历</w:t>
            </w:r>
          </w:p>
          <w:p w14:paraId="24A02187">
            <w:r>
              <w:rPr>
                <w:b/>
              </w:rPr>
              <w:t>新锐传媒有限公司 | 行政经理 | 2019-05 ~ 2023-10</w:t>
            </w:r>
          </w:p>
          <w:p w14:paraId="59710606">
            <w:pPr>
              <w:pStyle w:val="16"/>
            </w:pPr>
            <w:r>
              <w:t>参与制定行政管理制度，优化流程，提高工作效率。 负责来访客户接待及电话接听，展现良好企业形象。 负责公司日常行政事务管理，包括办公环境维护、办公用品采购与发放。</w:t>
            </w:r>
          </w:p>
          <w:p w14:paraId="6FB6F504">
            <w:r>
              <w:rPr>
                <w:b/>
              </w:rPr>
              <w:t>领航制造科技有限公司 | 行政专员 | 2023-08 ~ 2026-08</w:t>
            </w:r>
          </w:p>
          <w:p w14:paraId="399CCFD4">
            <w:pPr>
              <w:pStyle w:val="16"/>
            </w:pPr>
            <w:r>
              <w:t>负责公司日常行政事务管理，包括办公环境维护、办公用品采购与发放。 参与制定行政管理制度，优化流程，提高工作效率。</w:t>
            </w:r>
          </w:p>
          <w:p w14:paraId="6FDD2750">
            <w:pPr>
              <w:pStyle w:val="4"/>
            </w:pPr>
            <w:r>
              <w:t>资格证书</w:t>
            </w:r>
          </w:p>
          <w:p w14:paraId="7623FC33">
            <w:pPr>
              <w:pStyle w:val="16"/>
            </w:pPr>
            <w:r>
              <w:t>大学英语四级（CET-4），良好的读写能力。</w:t>
            </w:r>
          </w:p>
          <w:p w14:paraId="3F03FFFC">
            <w:pPr>
              <w:pStyle w:val="16"/>
            </w:pPr>
            <w:r>
              <w:t>大学英语六级（CET-6），优秀的听说读写能力。</w:t>
            </w:r>
          </w:p>
          <w:p w14:paraId="34194D9D">
            <w:pPr>
              <w:pStyle w:val="16"/>
            </w:pPr>
            <w:r>
              <w:t>全国计算机等级考试二级（Office高级应用）。</w:t>
            </w:r>
          </w:p>
          <w:p w14:paraId="1DE113FB">
            <w:pPr>
              <w:pStyle w:val="4"/>
            </w:pPr>
            <w:r>
              <w:t>自我评价</w:t>
            </w:r>
          </w:p>
          <w:p w14:paraId="7C239C52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3E232E2">
      <w:r>
        <w:br w:type="page"/>
      </w:r>
    </w:p>
    <w:p w14:paraId="6B7E1CEA">
      <w:pPr>
        <w:jc w:val="center"/>
      </w:pPr>
      <w:r>
        <w:rPr>
          <w:b/>
          <w:sz w:val="32"/>
        </w:rPr>
        <w:t>贺秀云</w:t>
      </w:r>
    </w:p>
    <w:p w14:paraId="5D2D9619">
      <w:r>
        <w:t>求职意向：财务助理 | 重庆 | 9959/月 | 随时到岗</w:t>
      </w:r>
    </w:p>
    <w:p w14:paraId="1CB693F2">
      <w:r>
        <w:t>基本信息：30岁 | 男 | 南京 | 8年经验</w:t>
      </w:r>
    </w:p>
    <w:p w14:paraId="37C83F4A">
      <w:r>
        <w:t>联系方式：15995619750 | chaojiang@example.com</w:t>
      </w:r>
    </w:p>
    <w:p w14:paraId="07EA8117">
      <w:pPr>
        <w:pStyle w:val="4"/>
      </w:pPr>
      <w:r>
        <w:t>教育状况</w:t>
      </w:r>
    </w:p>
    <w:p w14:paraId="3D17280F">
      <w:r>
        <w:t>浙江大学 | 审计学 | 本科 | 2014-09 ~ 2018-06</w:t>
      </w:r>
    </w:p>
    <w:p w14:paraId="3B4247E9">
      <w:r>
        <w:t>专业成绩：3.44/4</w:t>
      </w:r>
    </w:p>
    <w:p w14:paraId="2CD3C496">
      <w:r>
        <w:t>主修课程：市场营销学、管理学原理、运营管理、战略管理、财务管理、组织行为学</w:t>
      </w:r>
    </w:p>
    <w:p w14:paraId="3CFB02C1">
      <w:pPr>
        <w:pStyle w:val="4"/>
      </w:pPr>
      <w:r>
        <w:t>职业经历</w:t>
      </w:r>
    </w:p>
    <w:p w14:paraId="67E03C25">
      <w:r>
        <w:rPr>
          <w:b/>
        </w:rPr>
        <w:t>华讯互联网科技有限公司 | 财务分析 | 2018-11 ~ 2022-11</w:t>
      </w:r>
    </w:p>
    <w:p w14:paraId="3B162DE8">
      <w:pPr>
        <w:pStyle w:val="16"/>
      </w:pPr>
      <w:r>
        <w:t>负责日常报销审核、凭证编制及账务处理。 配合审计工作，提供所需财务资料。</w:t>
      </w:r>
    </w:p>
    <w:p w14:paraId="09F1F9F4">
      <w:r>
        <w:rPr>
          <w:b/>
        </w:rPr>
        <w:t>新锐传媒科技有限公司 | 出纳 | 2022-05 ~ 2026-03</w:t>
      </w:r>
    </w:p>
    <w:p w14:paraId="2FEAFF1F">
      <w:pPr>
        <w:pStyle w:val="16"/>
      </w:pPr>
      <w:r>
        <w:t>参与预算编制及成本控制分析。 协助完成月度财务报表编制及税务申报。 管理发票、合同等财务档案，确保合规。</w:t>
      </w:r>
    </w:p>
    <w:p w14:paraId="4D7D1CF6">
      <w:pPr>
        <w:pStyle w:val="4"/>
      </w:pPr>
      <w:r>
        <w:t>技能证书</w:t>
      </w:r>
    </w:p>
    <w:p w14:paraId="1DA81F61">
      <w:r>
        <w:t>语言能力：英语专八，流利商务沟通。</w:t>
      </w:r>
    </w:p>
    <w:p w14:paraId="6DBD9190">
      <w:r>
        <w:t>计算机能力：具备网络基础</w:t>
      </w:r>
    </w:p>
    <w:p w14:paraId="522BC785">
      <w:r>
        <w:t>专业能力：税务申报、Excel、金蝶</w:t>
      </w:r>
    </w:p>
    <w:p w14:paraId="102EB4E3">
      <w:pPr>
        <w:pStyle w:val="4"/>
      </w:pPr>
      <w:r>
        <w:t>资格证书</w:t>
      </w:r>
    </w:p>
    <w:p w14:paraId="39F4A58C">
      <w:pPr>
        <w:pStyle w:val="16"/>
      </w:pPr>
      <w:r>
        <w:t>初级会计职称。</w:t>
      </w:r>
    </w:p>
    <w:p w14:paraId="6DBEB63A">
      <w:pPr>
        <w:pStyle w:val="4"/>
      </w:pPr>
      <w:r>
        <w:t>自我介绍</w:t>
      </w:r>
    </w:p>
    <w:p w14:paraId="0DA60FA6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A1BBB1E">
      <w:r>
        <w:br w:type="page"/>
      </w:r>
    </w:p>
    <w:p w14:paraId="3384454C">
      <w:pPr>
        <w:jc w:val="center"/>
      </w:pPr>
      <w:r>
        <w:rPr>
          <w:b/>
          <w:sz w:val="32"/>
        </w:rPr>
        <w:t>黄秀华</w:t>
      </w:r>
    </w:p>
    <w:p w14:paraId="252D737C">
      <w:r>
        <w:t>求职意向：设计师 | 广州 | 21078/月 | 随时到岗</w:t>
      </w:r>
    </w:p>
    <w:p w14:paraId="47B8A2EB">
      <w:r>
        <w:t>基本信息：36岁 | 男 | 杭州 | 14年经验</w:t>
      </w:r>
    </w:p>
    <w:p w14:paraId="3DCBA8DC">
      <w:r>
        <w:t>联系方式：13933356121 | gongyang@example.org</w:t>
      </w:r>
    </w:p>
    <w:p w14:paraId="1380BD80">
      <w:pPr>
        <w:pStyle w:val="4"/>
      </w:pPr>
      <w:r>
        <w:t>教育背景</w:t>
      </w:r>
    </w:p>
    <w:p w14:paraId="62198070">
      <w:r>
        <w:t>东南大学 | 产品设计 | 本科 | 2008-09 ~ 2012-06</w:t>
      </w:r>
    </w:p>
    <w:p w14:paraId="75194D6F">
      <w:r>
        <w:t>专业成绩：3.86/4</w:t>
      </w:r>
    </w:p>
    <w:p w14:paraId="2BBD2A38">
      <w:r>
        <w:t>主修课程：市场营销学、战略管理、组织行为学、财务管理、运营管理、管理学原理</w:t>
      </w:r>
    </w:p>
    <w:p w14:paraId="76D3FEE4">
      <w:pPr>
        <w:pStyle w:val="4"/>
      </w:pPr>
      <w:r>
        <w:t>过往经历</w:t>
      </w:r>
    </w:p>
    <w:p w14:paraId="10A7518E">
      <w:r>
        <w:rPr>
          <w:b/>
        </w:rPr>
        <w:t>成都互联网科技有限公司 | 平面设计师 | 2023-04 ~ 2026-07</w:t>
      </w:r>
    </w:p>
    <w:p w14:paraId="5CF9A7EA">
      <w:pPr>
        <w:pStyle w:val="16"/>
      </w:pPr>
      <w:r>
        <w:t>制作宣传海报、画册、名片等平面物料。 维护设计规范，持续优化设计风格。 参与品牌VI设计，确保品牌一致性。</w:t>
      </w:r>
    </w:p>
    <w:p w14:paraId="400EE530">
      <w:pPr>
        <w:pStyle w:val="4"/>
      </w:pPr>
      <w:r>
        <w:t>技能特长</w:t>
      </w:r>
    </w:p>
    <w:p w14:paraId="4164A5F7">
      <w:r>
        <w:t>语言能力：韩语TOPIK4，基础交流能力。</w:t>
      </w:r>
    </w:p>
    <w:p w14:paraId="53A7EBA8">
      <w:r>
        <w:t>计算机能力：熟练使用Office办公软件</w:t>
      </w:r>
    </w:p>
    <w:p w14:paraId="0B0958DE">
      <w:r>
        <w:t>专业能力：Sketch、Figma</w:t>
      </w:r>
    </w:p>
    <w:p w14:paraId="25288893">
      <w:pPr>
        <w:pStyle w:val="4"/>
      </w:pPr>
      <w:r>
        <w:t>证书与荣誉</w:t>
      </w:r>
    </w:p>
    <w:p w14:paraId="6FEDB06A">
      <w:pPr>
        <w:pStyle w:val="16"/>
      </w:pPr>
      <w:r>
        <w:t>Adobe认证设计师。</w:t>
      </w:r>
    </w:p>
    <w:p w14:paraId="041F1FF1">
      <w:pPr>
        <w:pStyle w:val="4"/>
      </w:pPr>
      <w:r>
        <w:t>自我介绍</w:t>
      </w:r>
    </w:p>
    <w:p w14:paraId="0E8CD80E">
      <w:r>
        <w:t>具备良好的审美能力和设计功底；热爱设计，关注细节；善于沟通，能准确理解需求并转化为优秀的设计方案。</w:t>
      </w:r>
    </w:p>
    <w:p w14:paraId="63FC8B7B">
      <w:r>
        <w:br w:type="page"/>
      </w:r>
    </w:p>
    <w:p w14:paraId="08BACCA2">
      <w:pPr>
        <w:jc w:val="center"/>
      </w:pPr>
      <w:r>
        <w:rPr>
          <w:b/>
          <w:color w:val="003366"/>
          <w:sz w:val="32"/>
        </w:rPr>
        <w:t>萧丽娟</w:t>
      </w:r>
    </w:p>
    <w:p w14:paraId="5DFDBF9D">
      <w:r>
        <w:t>求职意向：财务助理 | 南京 | 12849/月 | 一个月内到岗</w:t>
      </w:r>
    </w:p>
    <w:p w14:paraId="311A3242">
      <w:r>
        <w:t>基本信息：33岁 | 男 | 杭州 | 11年经验</w:t>
      </w:r>
    </w:p>
    <w:p w14:paraId="5BB926CD">
      <w:r>
        <w:t>联系方式：18523649581 | gang17@example.net</w:t>
      </w:r>
    </w:p>
    <w:p w14:paraId="37CB8943">
      <w:pPr>
        <w:pStyle w:val="4"/>
      </w:pPr>
      <w:r>
        <w:t>能力专长</w:t>
      </w:r>
    </w:p>
    <w:p w14:paraId="1AB97FE6">
      <w:r>
        <w:t>语言能力：英语CET-6，读写熟练，可日常交流。</w:t>
      </w:r>
    </w:p>
    <w:p w14:paraId="3E9F2E9B">
      <w:r>
        <w:t>计算机能力：掌握Photoshop基本操作</w:t>
      </w:r>
    </w:p>
    <w:p w14:paraId="135F8856">
      <w:r>
        <w:t>专业能力：金蝶、Excel、用友、财务报表</w:t>
      </w:r>
    </w:p>
    <w:p w14:paraId="4F5F3F8C">
      <w:pPr>
        <w:pStyle w:val="4"/>
      </w:pPr>
      <w:r>
        <w:t>获奖情况</w:t>
      </w:r>
    </w:p>
    <w:p w14:paraId="61A8AA58">
      <w:pPr>
        <w:pStyle w:val="16"/>
      </w:pPr>
      <w:r>
        <w:t>初级会计职称。</w:t>
      </w:r>
    </w:p>
    <w:p w14:paraId="20A7D570">
      <w:pPr>
        <w:pStyle w:val="16"/>
      </w:pPr>
      <w:r>
        <w:t>会计从业资格证。</w:t>
      </w:r>
    </w:p>
    <w:p w14:paraId="31906151">
      <w:pPr>
        <w:pStyle w:val="4"/>
      </w:pPr>
      <w:r>
        <w:t>教育状况</w:t>
      </w:r>
    </w:p>
    <w:p w14:paraId="66B1790E">
      <w:r>
        <w:t>四川大学 | 审计学 | 本科 | 2011-09 ~ 2015-06</w:t>
      </w:r>
    </w:p>
    <w:p w14:paraId="00C01270">
      <w:r>
        <w:t>专业成绩：3.32/4</w:t>
      </w:r>
    </w:p>
    <w:p w14:paraId="455D6471">
      <w:r>
        <w:t>主修课程：运营管理、财务管理、市场营销学、管理学原理、组织行为学</w:t>
      </w:r>
    </w:p>
    <w:p w14:paraId="504A5465">
      <w:pPr>
        <w:pStyle w:val="4"/>
      </w:pPr>
      <w:r>
        <w:t>过往经历</w:t>
      </w:r>
    </w:p>
    <w:p w14:paraId="0E257A6F">
      <w:r>
        <w:rPr>
          <w:b/>
        </w:rPr>
        <w:t>博雅制造有限公司 | 财务助理 | 2019-12 ~ 2020-12</w:t>
      </w:r>
    </w:p>
    <w:p w14:paraId="4FE56144">
      <w:pPr>
        <w:pStyle w:val="16"/>
      </w:pPr>
      <w:r>
        <w:t>配合审计工作，提供所需财务资料。 负责日常报销审核、凭证编制及账务处理。</w:t>
      </w:r>
    </w:p>
    <w:p w14:paraId="61236BF4">
      <w:r>
        <w:rPr>
          <w:b/>
        </w:rPr>
        <w:t>恒通咨询科技有限公司 | 出纳 | 2020-03 ~ 2023-03</w:t>
      </w:r>
    </w:p>
    <w:p w14:paraId="132FEE40">
      <w:pPr>
        <w:pStyle w:val="16"/>
      </w:pPr>
      <w:r>
        <w:t>负责日常报销审核、凭证编制及账务处理。 配合审计工作，提供所需财务资料。 管理发票、合同等财务档案，确保合规。</w:t>
      </w:r>
    </w:p>
    <w:p w14:paraId="37D9A672">
      <w:r>
        <w:rPr>
          <w:b/>
        </w:rPr>
        <w:t>博雅零售有限公司 | 会计 | 2023-04 ~ 2026-07</w:t>
      </w:r>
    </w:p>
    <w:p w14:paraId="01C36FC9">
      <w:pPr>
        <w:pStyle w:val="16"/>
      </w:pPr>
      <w:r>
        <w:t>管理发票、合同等财务档案，确保合规。 参与预算编制及成本控制分析。 配合审计工作，提供所需财务资料。</w:t>
      </w:r>
    </w:p>
    <w:p w14:paraId="43C628E5">
      <w:pPr>
        <w:pStyle w:val="4"/>
      </w:pPr>
      <w:r>
        <w:t>自我陈述</w:t>
      </w:r>
    </w:p>
    <w:p w14:paraId="64AA8ABD">
      <w:r>
        <w:t>做事严谨，对数字敏感；熟练掌握财务软件，有较强的合规意识；诚实守信，具备良好的职业道德。</w:t>
      </w:r>
    </w:p>
    <w:p w14:paraId="177FF695">
      <w:r>
        <w:br w:type="page"/>
      </w:r>
    </w:p>
    <w:p w14:paraId="78147251">
      <w:pPr>
        <w:jc w:val="center"/>
      </w:pPr>
      <w:r>
        <w:rPr>
          <w:b/>
          <w:sz w:val="32"/>
        </w:rPr>
        <w:t>万瑜</w:t>
      </w:r>
    </w:p>
    <w:p w14:paraId="35C7728E">
      <w:pPr>
        <w:jc w:val="center"/>
      </w:pPr>
      <w:r>
        <w:rPr>
          <w:sz w:val="2"/>
        </w:rPr>
        <w:t>____________________________________________________________</w:t>
      </w:r>
    </w:p>
    <w:p w14:paraId="7ED0AF2D">
      <w:r>
        <w:t>求职意向：软件工程师 | 成都 | 10831/月 | 两周内到岗</w:t>
      </w:r>
    </w:p>
    <w:p w14:paraId="651C29F2">
      <w:r>
        <w:t>基本信息：28岁 | 女 | 杭州 | 8年经验</w:t>
      </w:r>
    </w:p>
    <w:p w14:paraId="577E0165">
      <w:r>
        <w:t>联系方式：15556003429 | xia73@example.com</w:t>
      </w:r>
    </w:p>
    <w:p w14:paraId="5289CB04">
      <w:pPr>
        <w:pStyle w:val="4"/>
      </w:pPr>
      <w:r>
        <w:t>工作经验</w:t>
      </w:r>
    </w:p>
    <w:p w14:paraId="1C850004">
      <w:r>
        <w:rPr>
          <w:b/>
        </w:rPr>
        <w:t>成都互联网科技有限公司 | Java开发工程师 | 2022-04 ~ 2025-06</w:t>
      </w:r>
    </w:p>
    <w:p w14:paraId="7C67EF32">
      <w:pPr>
        <w:pStyle w:val="16"/>
      </w:pPr>
      <w:r>
        <w:t>协助团队完成项目迭代与上线。 参与技术方案讨论，撰写技术文档。 参与需求分析，负责后端/前端模块设计与开发。</w:t>
      </w:r>
    </w:p>
    <w:p w14:paraId="6E972AA1">
      <w:r>
        <w:rPr>
          <w:b/>
        </w:rPr>
        <w:t>创想咨询科技有限公司 | Python开发工程师 | 2025-10 ~ 2026-10</w:t>
      </w:r>
    </w:p>
    <w:p w14:paraId="7189CD97">
      <w:pPr>
        <w:pStyle w:val="16"/>
      </w:pPr>
      <w:r>
        <w:t>协助团队完成项目迭代与上线。</w:t>
      </w:r>
    </w:p>
    <w:p w14:paraId="513460D7">
      <w:pPr>
        <w:pStyle w:val="4"/>
      </w:pPr>
      <w:r>
        <w:t>教育背景</w:t>
      </w:r>
    </w:p>
    <w:p w14:paraId="59988BF4">
      <w:r>
        <w:t>杭州职业技术学院 | 计算机科学与技术 | 专科 | 2015-09 ~ 2018-06</w:t>
      </w:r>
    </w:p>
    <w:p w14:paraId="692F6F6D">
      <w:r>
        <w:t>专业成绩：3.22/4</w:t>
      </w:r>
    </w:p>
    <w:p w14:paraId="5ACF10BE">
      <w:r>
        <w:t>主修课程：算法设计、编程基础、操作系统、计算机网络、数据库原理</w:t>
      </w:r>
    </w:p>
    <w:p w14:paraId="676EA149">
      <w:pPr>
        <w:pStyle w:val="4"/>
      </w:pPr>
      <w:r>
        <w:t>技能证书</w:t>
      </w:r>
    </w:p>
    <w:p w14:paraId="6A3EB8E5">
      <w:r>
        <w:t>语言能力：韩语TOPIK4，基础交流能力。</w:t>
      </w:r>
    </w:p>
    <w:p w14:paraId="249860E9">
      <w:r>
        <w:t>计算机能力：具备网络基础</w:t>
      </w:r>
    </w:p>
    <w:p w14:paraId="092D3DA2">
      <w:r>
        <w:t>专业能力：Git、React、Python</w:t>
      </w:r>
    </w:p>
    <w:p w14:paraId="0E0A6E83">
      <w:pPr>
        <w:pStyle w:val="4"/>
      </w:pPr>
      <w:r>
        <w:t>资格证书</w:t>
      </w:r>
    </w:p>
    <w:p w14:paraId="70C1388B">
      <w:pPr>
        <w:pStyle w:val="16"/>
      </w:pPr>
      <w:r>
        <w:t>全国计算机等级考试三级（数据库技术）。</w:t>
      </w:r>
    </w:p>
    <w:p w14:paraId="5414FC93">
      <w:pPr>
        <w:pStyle w:val="4"/>
      </w:pPr>
      <w:r>
        <w:t>自我介绍</w:t>
      </w:r>
    </w:p>
    <w:p w14:paraId="6C76C6FD">
      <w:r>
        <w:t>逻辑思维清晰，代码规范；热爱技术，乐于钻研；具备良好的问题分析和解决能力；有较强的学习能力和团队协作精神。</w:t>
      </w:r>
    </w:p>
    <w:p w14:paraId="50DC23E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A7F1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DFB618">
            <w:r>
              <w:rPr>
                <w:b/>
                <w:sz w:val="28"/>
              </w:rPr>
              <w:t>赵旭</w:t>
            </w:r>
          </w:p>
          <w:p w14:paraId="0384DE61">
            <w:r>
              <w:t>求职意向：运营专员 | 长沙 | 9421/月 | 一周内到岗</w:t>
            </w:r>
          </w:p>
          <w:p w14:paraId="3FBBE03C">
            <w:r>
              <w:t>基本信息：29岁 | 男 | 长沙 | 7年经验</w:t>
            </w:r>
          </w:p>
          <w:p w14:paraId="1F30177E">
            <w:r>
              <w:t>联系方式：18579043840 | hwen@example.net</w:t>
            </w:r>
          </w:p>
          <w:p w14:paraId="230873F1">
            <w:pPr>
              <w:pStyle w:val="4"/>
            </w:pPr>
            <w:r>
              <w:t>技能证书</w:t>
            </w:r>
          </w:p>
          <w:p w14:paraId="60FE9522">
            <w:r>
              <w:t>语言能力：韩语TOPIK4，基础交流能力。</w:t>
            </w:r>
          </w:p>
          <w:p w14:paraId="0D7D3FF4">
            <w:r>
              <w:t>计算机能力：具备网络基础</w:t>
            </w:r>
          </w:p>
          <w:p w14:paraId="1679CF8D">
            <w:r>
              <w:t>专业能力：数据分析、活动策划、内容创作</w:t>
            </w:r>
          </w:p>
        </w:tc>
        <w:tc>
          <w:tcPr>
            <w:tcW w:w="4320" w:type="dxa"/>
          </w:tcPr>
          <w:p w14:paraId="2990ADFE"/>
          <w:p w14:paraId="4F13B1B9">
            <w:pPr>
              <w:pStyle w:val="4"/>
            </w:pPr>
            <w:r>
              <w:t>教育背景</w:t>
            </w:r>
          </w:p>
          <w:p w14:paraId="0DD8EA4B">
            <w:r>
              <w:t>厦门大学 | 汉语言文学 | 本科 | 2015-09 ~ 2019-06</w:t>
            </w:r>
          </w:p>
          <w:p w14:paraId="353BBBA9">
            <w:r>
              <w:t>专业成绩：3.86/4</w:t>
            </w:r>
          </w:p>
          <w:p w14:paraId="49386424">
            <w:r>
              <w:t>主修课程：运营管理、财务管理、组织行为学、战略管理、管理学原理</w:t>
            </w:r>
          </w:p>
          <w:p w14:paraId="7C53EDFE">
            <w:pPr>
              <w:pStyle w:val="4"/>
            </w:pPr>
            <w:r>
              <w:t>实习经历</w:t>
            </w:r>
          </w:p>
          <w:p w14:paraId="642CC663">
            <w:r>
              <w:rPr>
                <w:b/>
              </w:rPr>
              <w:t>北京科技科技有限公司 | 用户运营 | 2019-04 ~ 2021-02</w:t>
            </w:r>
          </w:p>
          <w:p w14:paraId="4234B5CB">
            <w:pPr>
              <w:pStyle w:val="16"/>
            </w:pPr>
            <w:r>
              <w:t>撰写内容文案，维护APP/网站内容更新。</w:t>
            </w:r>
          </w:p>
          <w:p w14:paraId="6CA77B4C">
            <w:r>
              <w:rPr>
                <w:b/>
              </w:rPr>
              <w:t>杭州教育科技有限公司 | 内容运营 | 2021-09 ~ 2022-11</w:t>
            </w:r>
          </w:p>
          <w:p w14:paraId="796696CA">
            <w:pPr>
              <w:pStyle w:val="16"/>
            </w:pPr>
            <w:r>
              <w:t>策划并执行线上活动，促进用户增长和转化。 分析运营数据，提出优化建议。 处理用户反馈，提升用户体验。</w:t>
            </w:r>
          </w:p>
          <w:p w14:paraId="1803614B">
            <w:r>
              <w:rPr>
                <w:b/>
              </w:rPr>
              <w:t>深圳教育有限公司 | 内容运营 | 2022-01 ~ 2026-12</w:t>
            </w:r>
          </w:p>
          <w:p w14:paraId="22B14343">
            <w:pPr>
              <w:pStyle w:val="16"/>
            </w:pPr>
            <w:r>
              <w:t>处理用户反馈，提升用户体验。 策划并执行线上活动，促进用户增长和转化。 撰写内容文案，维护APP/网站内容更新。</w:t>
            </w:r>
          </w:p>
          <w:p w14:paraId="1322178A">
            <w:pPr>
              <w:pStyle w:val="4"/>
            </w:pPr>
            <w:r>
              <w:t>获奖情况</w:t>
            </w:r>
          </w:p>
          <w:p w14:paraId="34079EED">
            <w:pPr>
              <w:pStyle w:val="16"/>
            </w:pPr>
            <w:r>
              <w:t>大学英语四级（CET-4），良好的读写能力。</w:t>
            </w:r>
          </w:p>
          <w:p w14:paraId="592D3ECC">
            <w:pPr>
              <w:pStyle w:val="16"/>
            </w:pPr>
            <w:r>
              <w:t>大学英语六级（CET-6），优秀的听说读写能力。</w:t>
            </w:r>
          </w:p>
          <w:p w14:paraId="56603BCD">
            <w:pPr>
              <w:pStyle w:val="4"/>
            </w:pPr>
            <w:r>
              <w:t>自我评价</w:t>
            </w:r>
          </w:p>
          <w:p w14:paraId="2B77EC7C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EFCF99A">
      <w:r>
        <w:br w:type="page"/>
      </w:r>
    </w:p>
    <w:p w14:paraId="76FF069E">
      <w:pPr>
        <w:jc w:val="center"/>
      </w:pPr>
      <w:r>
        <w:rPr>
          <w:b/>
          <w:sz w:val="32"/>
        </w:rPr>
        <w:t>刘飞</w:t>
      </w:r>
    </w:p>
    <w:p w14:paraId="4261A5A1">
      <w:r>
        <w:t>求职意向：软件工程师 | 西安 | 11933/月 | 一周内到岗</w:t>
      </w:r>
    </w:p>
    <w:p w14:paraId="10572FA8">
      <w:r>
        <w:t>基本信息：27岁 | 女 | 西安 | 5年经验</w:t>
      </w:r>
    </w:p>
    <w:p w14:paraId="48D5560B">
      <w:r>
        <w:t>联系方式：18212532583 | jietao@example.com</w:t>
      </w:r>
    </w:p>
    <w:p w14:paraId="49C25159">
      <w:pPr>
        <w:pStyle w:val="4"/>
      </w:pPr>
      <w:r>
        <w:t>学历信息</w:t>
      </w:r>
    </w:p>
    <w:p w14:paraId="26265ECC">
      <w:r>
        <w:t>南京大学 | 网络工程 | 本科 | 2017-09 ~ 2021-06</w:t>
      </w:r>
    </w:p>
    <w:p w14:paraId="7736EE0B">
      <w:r>
        <w:t>专业成绩：3.25/4</w:t>
      </w:r>
    </w:p>
    <w:p w14:paraId="2FBE9343">
      <w:r>
        <w:t>主修课程：财务管理、运营管理、管理学原理、战略管理、市场营销学</w:t>
      </w:r>
    </w:p>
    <w:p w14:paraId="2B377364">
      <w:pPr>
        <w:pStyle w:val="4"/>
      </w:pPr>
      <w:r>
        <w:t>过往经历</w:t>
      </w:r>
    </w:p>
    <w:p w14:paraId="443776D7">
      <w:r>
        <w:rPr>
          <w:b/>
        </w:rPr>
        <w:t>领航咨询有限公司 | Java开发工程师 | 2022-12 ~ 2026-10</w:t>
      </w:r>
    </w:p>
    <w:p w14:paraId="5FD1413E">
      <w:pPr>
        <w:pStyle w:val="16"/>
      </w:pPr>
      <w:r>
        <w:t>编写高质量代码，进行单元测试和性能优化。 参与需求分析，负责后端/前端模块设计与开发。</w:t>
      </w:r>
    </w:p>
    <w:p w14:paraId="4BAB4C9B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1FC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D8C3E16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0B91B097">
            <w:r>
              <w:t>掌握Photoshop基本操作</w:t>
            </w:r>
          </w:p>
        </w:tc>
      </w:tr>
      <w:tr w14:paraId="11295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096013A">
            <w:r>
              <w:t>MySQL</w:t>
            </w:r>
          </w:p>
        </w:tc>
        <w:tc>
          <w:tcPr>
            <w:tcW w:w="4320" w:type="dxa"/>
            <w:shd w:val="clear" w:color="auto" w:fill="E7E6E6"/>
          </w:tcPr>
          <w:p w14:paraId="02FCA768">
            <w:r>
              <w:t>Spring</w:t>
            </w:r>
          </w:p>
        </w:tc>
      </w:tr>
      <w:tr w14:paraId="6AF08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4E05098">
            <w:r>
              <w:t>Java</w:t>
            </w:r>
          </w:p>
        </w:tc>
        <w:tc>
          <w:tcPr>
            <w:tcW w:w="4320" w:type="dxa"/>
            <w:shd w:val="clear" w:color="auto" w:fill="E7E6E6"/>
          </w:tcPr>
          <w:p w14:paraId="485DE791">
            <w:r>
              <w:t>React</w:t>
            </w:r>
          </w:p>
        </w:tc>
      </w:tr>
    </w:tbl>
    <w:p w14:paraId="691FE4AE"/>
    <w:p w14:paraId="5CECBB24">
      <w:pPr>
        <w:pStyle w:val="4"/>
      </w:pPr>
      <w:r>
        <w:t>资格证书</w:t>
      </w:r>
    </w:p>
    <w:p w14:paraId="5AF7975C">
      <w:pPr>
        <w:pStyle w:val="16"/>
      </w:pPr>
      <w:r>
        <w:t>全国计算机等级考试二级（Office高级应用）。</w:t>
      </w:r>
    </w:p>
    <w:p w14:paraId="2AD5AC17">
      <w:pPr>
        <w:pStyle w:val="16"/>
      </w:pPr>
      <w:r>
        <w:t>全国计算机等级考试三级（数据库技术）。</w:t>
      </w:r>
    </w:p>
    <w:p w14:paraId="021A1E36">
      <w:pPr>
        <w:pStyle w:val="4"/>
      </w:pPr>
      <w:r>
        <w:t>自我陈述</w:t>
      </w:r>
    </w:p>
    <w:p w14:paraId="313083DA">
      <w:r>
        <w:t>逻辑思维清晰，代码规范；热爱技术，乐于钻研；具备良好的问题分析和解决能力；有较强的学习能力和团队协作精神。</w:t>
      </w:r>
    </w:p>
    <w:p w14:paraId="55BCA56B">
      <w:r>
        <w:br w:type="page"/>
      </w:r>
    </w:p>
    <w:p w14:paraId="460515F3">
      <w:pPr>
        <w:jc w:val="center"/>
      </w:pPr>
      <w:r>
        <w:rPr>
          <w:b/>
          <w:sz w:val="32"/>
        </w:rPr>
        <w:t>邢桂芳</w:t>
      </w:r>
    </w:p>
    <w:p w14:paraId="1DDB64C7">
      <w:r>
        <w:t>求职意向：市场专员 | 青岛 | 8300/月 | 两周内到岗</w:t>
      </w:r>
    </w:p>
    <w:p w14:paraId="448BECB7">
      <w:r>
        <w:t>基本信息：29岁 | 女 | 郑州 | 7年经验</w:t>
      </w:r>
    </w:p>
    <w:p w14:paraId="70F58635">
      <w:r>
        <w:t>联系方式：13195131713 | minlai@example.org</w:t>
      </w:r>
    </w:p>
    <w:p w14:paraId="23A054F6">
      <w:pPr>
        <w:pStyle w:val="4"/>
      </w:pPr>
      <w:r>
        <w:t>学历信息</w:t>
      </w:r>
    </w:p>
    <w:p w14:paraId="34E2666A">
      <w:r>
        <w:t>山东大学 | 市场营销 | 本科 | 2015-09 ~ 2019-06</w:t>
      </w:r>
    </w:p>
    <w:p w14:paraId="15E766ED">
      <w:r>
        <w:t>专业成绩：3.08/4</w:t>
      </w:r>
    </w:p>
    <w:p w14:paraId="3B1E6A1C">
      <w:r>
        <w:t>主修课程：销售管理、市场营销学、消费者行为学、品牌管理、市场调研、广告学</w:t>
      </w:r>
    </w:p>
    <w:p w14:paraId="2CEC14A5">
      <w:pPr>
        <w:pStyle w:val="4"/>
      </w:pPr>
      <w:r>
        <w:t>职业经历</w:t>
      </w:r>
    </w:p>
    <w:p w14:paraId="6CA3FE46">
      <w:r>
        <w:rPr>
          <w:b/>
        </w:rPr>
        <w:t>1. 博雅咨询有限公司 | 品牌专员 | 2019-07 ~ 2021-02</w:t>
      </w:r>
    </w:p>
    <w:p w14:paraId="282A2B82">
      <w:pPr>
        <w:pStyle w:val="16"/>
      </w:pPr>
      <w:r>
        <w:t>协助制定营销策略，跟踪推广效果并优化。</w:t>
      </w:r>
    </w:p>
    <w:p w14:paraId="70C14A35">
      <w:r>
        <w:rPr>
          <w:b/>
        </w:rPr>
        <w:t>2. 鼎盛传媒有限公司 | 市场专员 | 2021-02 ~ 2022-01</w:t>
      </w:r>
    </w:p>
    <w:p w14:paraId="3F1F348B">
      <w:pPr>
        <w:pStyle w:val="16"/>
      </w:pPr>
      <w:r>
        <w:t>策划并执行线上线下营销活动，提升品牌知名度。</w:t>
      </w:r>
    </w:p>
    <w:p w14:paraId="761F7545">
      <w:r>
        <w:rPr>
          <w:b/>
        </w:rPr>
        <w:t>3. 新锐咨询科技有限公司 | 市场助理 | 2022-11 ~ 2026-06</w:t>
      </w:r>
    </w:p>
    <w:p w14:paraId="3A358B02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7E4401A8">
      <w:pPr>
        <w:pStyle w:val="4"/>
      </w:pPr>
      <w:r>
        <w:t>能力专长</w:t>
      </w:r>
    </w:p>
    <w:p w14:paraId="49F389F4">
      <w:r>
        <w:t>语言能力：韩语TOPIK4，基础交流能力。</w:t>
      </w:r>
    </w:p>
    <w:p w14:paraId="46529888">
      <w:r>
        <w:t>计算机能力：具备网络基础</w:t>
      </w:r>
    </w:p>
    <w:p w14:paraId="58ECA969">
      <w:r>
        <w:t>专业能力：数据分析、市场调研、活动策划</w:t>
      </w:r>
    </w:p>
    <w:p w14:paraId="2CECAB01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D03C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42ABE4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31750D0A">
      <w:pPr>
        <w:pStyle w:val="4"/>
      </w:pPr>
      <w:r>
        <w:t>自我陈述</w:t>
      </w:r>
    </w:p>
    <w:p w14:paraId="3C041CD2">
      <w:r>
        <w:t>思维活跃，富有创意；具备敏锐的市场洞察力；热爱挑战，能够承受工作压力；善于数据分析，用数据驱动决策。</w:t>
      </w:r>
    </w:p>
    <w:p w14:paraId="5205B193">
      <w:r>
        <w:br w:type="page"/>
      </w:r>
    </w:p>
    <w:p w14:paraId="348F849B">
      <w:pPr>
        <w:jc w:val="center"/>
      </w:pPr>
      <w:r>
        <w:rPr>
          <w:b/>
          <w:sz w:val="32"/>
        </w:rPr>
        <w:t>贾玉兰</w:t>
      </w:r>
    </w:p>
    <w:p w14:paraId="1ED203F5">
      <w:r>
        <w:t>求职意向：产品经理 | 南京 | 8588/月 | 一个月内到岗</w:t>
      </w:r>
    </w:p>
    <w:p w14:paraId="227DE73D">
      <w:r>
        <w:t>基本信息：29岁 | 女 | 南京 | 7年经验</w:t>
      </w:r>
    </w:p>
    <w:p w14:paraId="4E72F1C9">
      <w:r>
        <w:t>联系方式：15210240869 | suntao@example.com</w:t>
      </w:r>
    </w:p>
    <w:p w14:paraId="06C5233C">
      <w:pPr>
        <w:pStyle w:val="4"/>
      </w:pPr>
      <w:r>
        <w:t>教育状况</w:t>
      </w:r>
    </w:p>
    <w:p w14:paraId="126389CE">
      <w:r>
        <w:t>中山大学 | 心理学 | 本科 | 2015-09 ~ 2019-06</w:t>
      </w:r>
    </w:p>
    <w:p w14:paraId="251E4BF9">
      <w:r>
        <w:t>专业成绩：3.06/4</w:t>
      </w:r>
    </w:p>
    <w:p w14:paraId="6C40CD3D">
      <w:r>
        <w:t>主修课程：市场营销学、财务管理、管理学原理、运营管理、组织行为学、战略管理</w:t>
      </w:r>
    </w:p>
    <w:p w14:paraId="41409717">
      <w:pPr>
        <w:pStyle w:val="4"/>
      </w:pPr>
      <w:r>
        <w:t>过往经历</w:t>
      </w:r>
    </w:p>
    <w:p w14:paraId="03F6E297">
      <w:r>
        <w:rPr>
          <w:b/>
        </w:rPr>
        <w:t>1. 恒通医疗科技有限公司 | 高级产品经理 | 2022-03 ~ 2023-03</w:t>
      </w:r>
    </w:p>
    <w:p w14:paraId="13EE93EB">
      <w:pPr>
        <w:pStyle w:val="16"/>
      </w:pPr>
      <w:r>
        <w:t>参与竞品分析，提炼差异化优势。 组织用户访谈，挖掘潜在需求。 负责产品需求调研、用户分析，完成产品规划与设计。</w:t>
      </w:r>
    </w:p>
    <w:p w14:paraId="50073FA2">
      <w:r>
        <w:rPr>
          <w:b/>
        </w:rPr>
        <w:t>2. 领航零售科技有限公司 | 产品经理 | 2023-05 ~ 2026-01</w:t>
      </w:r>
    </w:p>
    <w:p w14:paraId="2B3CDCF6">
      <w:pPr>
        <w:pStyle w:val="16"/>
      </w:pPr>
      <w:r>
        <w:t>负责产品需求调研、用户分析，完成产品规划与设计。 参与竞品分析，提炼差异化优势。</w:t>
      </w:r>
    </w:p>
    <w:p w14:paraId="140D90EE">
      <w:pPr>
        <w:pStyle w:val="4"/>
      </w:pPr>
      <w:r>
        <w:t>能力专长</w:t>
      </w:r>
    </w:p>
    <w:p w14:paraId="5D9FD1F3">
      <w:r>
        <w:t>语言能力：韩语TOPIK4，基础交流能力。</w:t>
      </w:r>
    </w:p>
    <w:p w14:paraId="110ECED9">
      <w:r>
        <w:t>计算机能力：精通Excel数据处理</w:t>
      </w:r>
    </w:p>
    <w:p w14:paraId="5A312F49">
      <w:r>
        <w:t>专业能力：项目管理、Axure、需求分析</w:t>
      </w:r>
    </w:p>
    <w:p w14:paraId="188BA820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63D5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1065D6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431C2C80">
      <w:pPr>
        <w:pStyle w:val="4"/>
      </w:pPr>
      <w:r>
        <w:t>自我陈述</w:t>
      </w:r>
    </w:p>
    <w:p w14:paraId="4A248DB8">
      <w:r>
        <w:t>善于洞察用户需求，逻辑分析能力强；能够快速理解业务场景；有责任心，注重细节，追求产品极致。</w:t>
      </w:r>
    </w:p>
    <w:p w14:paraId="51E1EF03">
      <w:r>
        <w:br w:type="page"/>
      </w:r>
    </w:p>
    <w:p w14:paraId="21B26FAC">
      <w:pPr>
        <w:jc w:val="center"/>
      </w:pPr>
      <w:r>
        <w:rPr>
          <w:b/>
          <w:sz w:val="32"/>
        </w:rPr>
        <w:t>李梅</w:t>
      </w:r>
    </w:p>
    <w:p w14:paraId="131D874F">
      <w:r>
        <w:t>求职意向：运营专员 | 郑州 | 15248/月 | 一周内到岗</w:t>
      </w:r>
    </w:p>
    <w:p w14:paraId="05CA8832">
      <w:r>
        <w:t>基本信息：35岁 | 男 | 郑州 | 13年经验</w:t>
      </w:r>
    </w:p>
    <w:p w14:paraId="2EB8E3AA">
      <w:r>
        <w:t>联系方式：14529962269 | gang82@example.com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DDB4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E69F75">
            <w:pPr>
              <w:pStyle w:val="4"/>
            </w:pPr>
            <w:r>
              <w:t>学历信息</w:t>
            </w:r>
          </w:p>
          <w:p w14:paraId="569FE7C2">
            <w:r>
              <w:t>北京师范大学 | 汉语言文学 | 本科 | 2009-09 ~ 2013-06</w:t>
            </w:r>
          </w:p>
          <w:p w14:paraId="14D4AC85">
            <w:r>
              <w:t>专业成绩：3.42/4（专业前30%）</w:t>
            </w:r>
          </w:p>
          <w:p w14:paraId="42710F60">
            <w:r>
              <w:t>主修课程：管理学原理、市场营销学、运营管理、组织行为学、财务管理</w:t>
            </w:r>
          </w:p>
        </w:tc>
      </w:tr>
    </w:tbl>
    <w:p w14:paraId="6C5AB22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F81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DCB38C">
            <w:pPr>
              <w:pStyle w:val="4"/>
            </w:pPr>
            <w:r>
              <w:t>职业经历</w:t>
            </w:r>
          </w:p>
          <w:p w14:paraId="1D80EA73">
            <w:r>
              <w:rPr>
                <w:b/>
              </w:rPr>
              <w:t>卓越零售有限公司 | 新媒体运营 | 2019-07 ~ 2020-08</w:t>
            </w:r>
          </w:p>
          <w:p w14:paraId="0F714E10">
            <w:pPr>
              <w:pStyle w:val="16"/>
            </w:pPr>
            <w:r>
              <w:t>负责用户社群运营，提升用户活跃度和粘性。 撰写内容文案，维护APP/网站内容更新。</w:t>
            </w:r>
          </w:p>
          <w:p w14:paraId="28252E51">
            <w:r>
              <w:rPr>
                <w:b/>
              </w:rPr>
              <w:t>华讯制造科技有限公司 | 内容运营 | 2020-11 ~ 2023-05</w:t>
            </w:r>
          </w:p>
          <w:p w14:paraId="3321018E">
            <w:pPr>
              <w:pStyle w:val="16"/>
            </w:pPr>
            <w:r>
              <w:t>策划并执行线上活动，促进用户增长和转化。 分析运营数据，提出优化建议。</w:t>
            </w:r>
          </w:p>
          <w:p w14:paraId="39120D59">
            <w:r>
              <w:rPr>
                <w:b/>
              </w:rPr>
              <w:t>全民简历科技有限公司 | 内容运营 | 2023-11 ~ 2026-07</w:t>
            </w:r>
          </w:p>
          <w:p w14:paraId="25E1B1F6">
            <w:pPr>
              <w:pStyle w:val="16"/>
            </w:pPr>
            <w:r>
              <w:t>处理用户反馈，提升用户体验。 负责用户社群运营，提升用户活跃度和粘性。 撰写内容文案，维护APP/网站内容更新。</w:t>
            </w:r>
          </w:p>
        </w:tc>
      </w:tr>
    </w:tbl>
    <w:p w14:paraId="4535CD6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F1D0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4EB1A7">
            <w:pPr>
              <w:pStyle w:val="4"/>
            </w:pPr>
            <w:r>
              <w:t>技能证书</w:t>
            </w:r>
          </w:p>
          <w:p w14:paraId="652B6126">
            <w:r>
              <w:t>语言能力：韩语TOPIK4，基础交流能力。</w:t>
            </w:r>
          </w:p>
          <w:p w14:paraId="0E7F16D7">
            <w:r>
              <w:t>计算机能力：具备网络基础</w:t>
            </w:r>
          </w:p>
          <w:p w14:paraId="55E90FC6">
            <w:r>
              <w:t>专业能力：活动策划、内容创作</w:t>
            </w:r>
          </w:p>
        </w:tc>
      </w:tr>
    </w:tbl>
    <w:p w14:paraId="7087CCF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87B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51B80E">
            <w:pPr>
              <w:pStyle w:val="4"/>
            </w:pPr>
            <w:r>
              <w:t>资质认证</w:t>
            </w:r>
          </w:p>
          <w:p w14:paraId="78528940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5186137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4F9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E509E7">
            <w:pPr>
              <w:pStyle w:val="4"/>
            </w:pPr>
            <w:r>
              <w:t>个人评价</w:t>
            </w:r>
          </w:p>
          <w:p w14:paraId="22C1F78F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CADA52F"/>
    <w:p w14:paraId="6FBE662A">
      <w:r>
        <w:br w:type="page"/>
      </w:r>
    </w:p>
    <w:p w14:paraId="492429D9">
      <w:pPr>
        <w:jc w:val="center"/>
      </w:pPr>
      <w:r>
        <w:rPr>
          <w:b/>
          <w:sz w:val="32"/>
        </w:rPr>
        <w:t>张玉梅</w:t>
      </w:r>
    </w:p>
    <w:p w14:paraId="57838D78">
      <w:pPr>
        <w:jc w:val="center"/>
      </w:pPr>
      <w:r>
        <w:rPr>
          <w:sz w:val="2"/>
        </w:rPr>
        <w:t>____________________________________________________________</w:t>
      </w:r>
    </w:p>
    <w:p w14:paraId="79C12D7B">
      <w:r>
        <w:t>求职意向：软件工程师 | 成都 | 17662/月 | 随时到岗</w:t>
      </w:r>
    </w:p>
    <w:p w14:paraId="42D95E6E">
      <w:r>
        <w:t>基本信息：31岁 | 男 | 成都 | 9年经验</w:t>
      </w:r>
    </w:p>
    <w:p w14:paraId="174474B9">
      <w:r>
        <w:t>联系方式：18666223672 | fangwei@example.org</w:t>
      </w:r>
    </w:p>
    <w:p w14:paraId="1B87B00D">
      <w:pPr>
        <w:pStyle w:val="4"/>
      </w:pPr>
      <w:r>
        <w:t>职业经历</w:t>
      </w:r>
    </w:p>
    <w:p w14:paraId="6AEADA90">
      <w:r>
        <w:rPr>
          <w:b/>
        </w:rPr>
        <w:t>深圳零售科技有限公司 | Python开发工程师 | 2023-05 ~ 2026-09</w:t>
      </w:r>
    </w:p>
    <w:p w14:paraId="3D4B0328">
      <w:pPr>
        <w:pStyle w:val="16"/>
      </w:pPr>
      <w:r>
        <w:t>参与需求分析，负责后端/前端模块设计与开发。</w:t>
      </w:r>
    </w:p>
    <w:p w14:paraId="0F278D9D">
      <w:pPr>
        <w:pStyle w:val="4"/>
      </w:pPr>
      <w:r>
        <w:t>教育状况</w:t>
      </w:r>
    </w:p>
    <w:p w14:paraId="5CCD06A4">
      <w:r>
        <w:t>同济大学 | 计算机科学与技术 | 本科 | 2013-09 ~ 2017-06</w:t>
      </w:r>
    </w:p>
    <w:p w14:paraId="26B461B6">
      <w:r>
        <w:t>专业成绩：3.56/4（专业前30%）</w:t>
      </w:r>
    </w:p>
    <w:p w14:paraId="680E36BF">
      <w:r>
        <w:t>主修课程：计算机网络、操作系统、算法设计、编程基础、数据结构、数据库原理</w:t>
      </w:r>
    </w:p>
    <w:p w14:paraId="2992DFEC">
      <w:pPr>
        <w:pStyle w:val="4"/>
      </w:pPr>
      <w:r>
        <w:t>核心技能</w:t>
      </w:r>
    </w:p>
    <w:p w14:paraId="402250DB">
      <w:r>
        <w:t>语言能力：日语N2，可进行日常对话。</w:t>
      </w:r>
    </w:p>
    <w:p w14:paraId="7AEFA4F6">
      <w:r>
        <w:t>计算机能力：熟悉Python基础</w:t>
      </w:r>
    </w:p>
    <w:p w14:paraId="20E3B37F">
      <w:r>
        <w:t>专业能力：Python、Spring、React、MySQL</w:t>
      </w:r>
    </w:p>
    <w:p w14:paraId="1275805C">
      <w:pPr>
        <w:pStyle w:val="4"/>
      </w:pPr>
      <w:r>
        <w:t>获奖情况</w:t>
      </w:r>
    </w:p>
    <w:p w14:paraId="109E3DBE">
      <w:pPr>
        <w:pStyle w:val="16"/>
      </w:pPr>
      <w:r>
        <w:t>全国计算机等级考试二级（Office高级应用）。</w:t>
      </w:r>
    </w:p>
    <w:p w14:paraId="706EDFF8">
      <w:pPr>
        <w:pStyle w:val="16"/>
      </w:pPr>
      <w:r>
        <w:t>全国计算机等级考试三级（数据库技术）。</w:t>
      </w:r>
    </w:p>
    <w:p w14:paraId="0788183A">
      <w:pPr>
        <w:pStyle w:val="4"/>
      </w:pPr>
      <w:r>
        <w:t>参与项目</w:t>
      </w:r>
    </w:p>
    <w:p w14:paraId="268EBA6B">
      <w:r>
        <w:rPr>
          <w:b/>
        </w:rPr>
        <w:t>数据可视化平台（2023-01 ~ 2024-01）</w:t>
      </w:r>
    </w:p>
    <w:p w14:paraId="31E54554">
      <w:pPr>
        <w:pStyle w:val="16"/>
      </w:pPr>
      <w:r>
        <w:t>负责核心模块设计与开发，实现了高并发处理，提升了系统性能30%。</w:t>
      </w:r>
    </w:p>
    <w:p w14:paraId="6889A0F9">
      <w:pPr>
        <w:pStyle w:val="4"/>
      </w:pPr>
      <w:r>
        <w:t>自我介绍</w:t>
      </w:r>
    </w:p>
    <w:p w14:paraId="785B3037">
      <w:r>
        <w:t>逻辑思维清晰，代码规范；热爱技术，乐于钻研；具备良好的问题分析和解决能力；有较强的学习能力和团队协作精神。</w:t>
      </w:r>
    </w:p>
    <w:p w14:paraId="3C2DDE9F">
      <w:r>
        <w:br w:type="page"/>
      </w:r>
    </w:p>
    <w:p w14:paraId="48E5BF04">
      <w:pPr>
        <w:jc w:val="center"/>
      </w:pPr>
      <w:r>
        <w:rPr>
          <w:b/>
          <w:sz w:val="32"/>
        </w:rPr>
        <w:t>曾强</w:t>
      </w:r>
    </w:p>
    <w:p w14:paraId="1941B848">
      <w:r>
        <w:t>求职意向：行政专员 | 苏州 | 15015/月 | 两周内到岗</w:t>
      </w:r>
    </w:p>
    <w:p w14:paraId="19647F83">
      <w:r>
        <w:t>基本信息：33岁 | 女 | 西安 | 11年经验</w:t>
      </w:r>
    </w:p>
    <w:p w14:paraId="43BADE2C">
      <w:r>
        <w:t>联系方式：13419528339 | dongmin@example.org</w:t>
      </w:r>
    </w:p>
    <w:p w14:paraId="0A369893">
      <w:pPr>
        <w:pStyle w:val="4"/>
      </w:pPr>
      <w:r>
        <w:t>自我介绍</w:t>
      </w:r>
    </w:p>
    <w:p w14:paraId="74C188AA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95FD9A7">
      <w:pPr>
        <w:pStyle w:val="4"/>
      </w:pPr>
      <w:r>
        <w:t>教育经历</w:t>
      </w:r>
    </w:p>
    <w:p w14:paraId="338BF1EB">
      <w:r>
        <w:t>南京大学 | 工商管理 | 本科 | 2011-09 ~ 2015-06</w:t>
      </w:r>
    </w:p>
    <w:p w14:paraId="5F309FC2">
      <w:r>
        <w:t>专业成绩：3.94/4</w:t>
      </w:r>
    </w:p>
    <w:p w14:paraId="63394088">
      <w:r>
        <w:t>主修课程：管理学原理、运营管理、战略管理、财务管理、市场营销学、组织行为学</w:t>
      </w:r>
    </w:p>
    <w:p w14:paraId="208A1888">
      <w:pPr>
        <w:pStyle w:val="4"/>
      </w:pPr>
      <w:r>
        <w:t>工作经历</w:t>
      </w:r>
    </w:p>
    <w:p w14:paraId="66965F50">
      <w:r>
        <w:rPr>
          <w:b/>
        </w:rPr>
        <w:t>上海传媒有限公司 | 行政专员 | 2023-06 ~ 2026-04</w:t>
      </w:r>
    </w:p>
    <w:p w14:paraId="77E8AD76">
      <w:pPr>
        <w:pStyle w:val="16"/>
      </w:pPr>
      <w:r>
        <w:t>参与制定行政管理制度，优化流程，提高工作效率。 负责来访客户接待及电话接听，展现良好企业形象。</w:t>
      </w:r>
    </w:p>
    <w:p w14:paraId="40D97EDB">
      <w:pPr>
        <w:pStyle w:val="4"/>
      </w:pPr>
      <w:r>
        <w:t>技能特长</w:t>
      </w:r>
    </w:p>
    <w:p w14:paraId="2B57D657">
      <w:r>
        <w:t>语言能力：英语CET-4，具备基本读写能力。</w:t>
      </w:r>
    </w:p>
    <w:p w14:paraId="321A0A70">
      <w:r>
        <w:t>计算机能力：熟练使用Office办公软件</w:t>
      </w:r>
    </w:p>
    <w:p w14:paraId="7B4F5D80">
      <w:r>
        <w:t>专业能力：固定资产管理、会议组织、办公软件</w:t>
      </w:r>
    </w:p>
    <w:p w14:paraId="69211C9F">
      <w:pPr>
        <w:pStyle w:val="4"/>
      </w:pPr>
      <w:r>
        <w:t>获奖情况</w:t>
      </w:r>
    </w:p>
    <w:p w14:paraId="4B908F77">
      <w:pPr>
        <w:pStyle w:val="16"/>
      </w:pPr>
      <w:r>
        <w:t>大学英语六级（CET-6），优秀的听说读写能力。</w:t>
      </w:r>
    </w:p>
    <w:p w14:paraId="051EEACF">
      <w:pPr>
        <w:pStyle w:val="16"/>
      </w:pPr>
      <w:r>
        <w:t>全国计算机等级考试二级（Office高级应用）。</w:t>
      </w:r>
    </w:p>
    <w:p w14:paraId="4DD8832B">
      <w:r>
        <w:br w:type="page"/>
      </w:r>
    </w:p>
    <w:p w14:paraId="7DA9D8C6">
      <w:pPr>
        <w:jc w:val="center"/>
      </w:pPr>
      <w:r>
        <w:rPr>
          <w:b/>
          <w:sz w:val="32"/>
        </w:rPr>
        <w:t>张亮</w:t>
      </w:r>
    </w:p>
    <w:p w14:paraId="4236E318">
      <w:r>
        <w:t>求职意向：行政专员 | 长沙 | 17523/月 | 两周内到岗</w:t>
      </w:r>
    </w:p>
    <w:p w14:paraId="661ADC47">
      <w:r>
        <w:t>基本信息：33岁 | 男 | 成都 | 11年经验</w:t>
      </w:r>
    </w:p>
    <w:p w14:paraId="46E8B882">
      <w:r>
        <w:t>联系方式：14732165653 | qiang51@example.com</w:t>
      </w:r>
    </w:p>
    <w:p w14:paraId="2A00FCBF">
      <w:pPr>
        <w:pStyle w:val="4"/>
      </w:pPr>
      <w:r>
        <w:t>教育状况</w:t>
      </w:r>
    </w:p>
    <w:p w14:paraId="62DFC583">
      <w:r>
        <w:t>北京师范大学 | 工商管理 | 本科 | 2011-09 ~ 2015-06</w:t>
      </w:r>
    </w:p>
    <w:p w14:paraId="677F2BB0">
      <w:r>
        <w:t>专业成绩：3.57/4（专业前30%）</w:t>
      </w:r>
    </w:p>
    <w:p w14:paraId="5831B4DA">
      <w:r>
        <w:t>主修课程：运营管理、管理学原理、财务管理、市场营销学、战略管理、组织行为学</w:t>
      </w:r>
    </w:p>
    <w:p w14:paraId="38EF7E95">
      <w:pPr>
        <w:pStyle w:val="4"/>
      </w:pPr>
      <w:r>
        <w:t>过往经历</w:t>
      </w:r>
    </w:p>
    <w:p w14:paraId="657BF11D">
      <w:r>
        <w:rPr>
          <w:b/>
        </w:rPr>
        <w:t>领航零售有限公司 | 行政主管 | 2024-01 ~ 2026-06</w:t>
      </w:r>
    </w:p>
    <w:p w14:paraId="16985358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5C7AD63D">
      <w:pPr>
        <w:pStyle w:val="4"/>
      </w:pPr>
      <w:r>
        <w:t>能力专长</w:t>
      </w:r>
    </w:p>
    <w:p w14:paraId="321C5E07">
      <w:r>
        <w:t>语言能力：日语N2，可进行日常对话。</w:t>
      </w:r>
    </w:p>
    <w:p w14:paraId="0ADFB664">
      <w:r>
        <w:t>计算机能力：熟练使用Office办公软件</w:t>
      </w:r>
    </w:p>
    <w:p w14:paraId="449B9D3C">
      <w:r>
        <w:t>专业能力：固定资产管理、档案管理</w:t>
      </w:r>
    </w:p>
    <w:p w14:paraId="170CBCD2">
      <w:pPr>
        <w:pStyle w:val="4"/>
      </w:pPr>
      <w:r>
        <w:t>资质认证</w:t>
      </w:r>
    </w:p>
    <w:p w14:paraId="09A37D14">
      <w:pPr>
        <w:pStyle w:val="16"/>
      </w:pPr>
      <w:r>
        <w:t>大学英语四级（CET-4），良好的读写能力。</w:t>
      </w:r>
    </w:p>
    <w:p w14:paraId="4CBE7B48">
      <w:pPr>
        <w:pStyle w:val="16"/>
      </w:pPr>
      <w:r>
        <w:t>大学英语六级（CET-6），优秀的听说读写能力。</w:t>
      </w:r>
    </w:p>
    <w:p w14:paraId="10408632">
      <w:pPr>
        <w:pStyle w:val="4"/>
      </w:pPr>
      <w:r>
        <w:t>自我陈述</w:t>
      </w:r>
    </w:p>
    <w:p w14:paraId="263679BD">
      <w:r>
        <w:t>工作细致认真，有良好的条理性；善于沟通协调，能够高效处理多项任务；责任心强，有较强的服务意识和团队合作精神。</w:t>
      </w:r>
    </w:p>
    <w:p w14:paraId="431F93D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76B3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B44BBD">
            <w:r>
              <w:rPr>
                <w:b/>
                <w:sz w:val="28"/>
              </w:rPr>
              <w:t>解杰</w:t>
            </w:r>
          </w:p>
          <w:p w14:paraId="20709EE1">
            <w:r>
              <w:t>求职意向：行政专员 | 重庆 | 14637/月 | 一个月内到岗</w:t>
            </w:r>
          </w:p>
          <w:p w14:paraId="39E28AE5">
            <w:r>
              <w:t>基本信息：26岁 | 女 | 重庆 | 4年经验</w:t>
            </w:r>
          </w:p>
          <w:p w14:paraId="49AC5684">
            <w:r>
              <w:t>联系方式：13325206292 | xiongyan@example.com</w:t>
            </w:r>
          </w:p>
          <w:p w14:paraId="6CD091F2">
            <w:pPr>
              <w:pStyle w:val="4"/>
            </w:pPr>
            <w:r>
              <w:t>能力专长</w:t>
            </w:r>
          </w:p>
          <w:p w14:paraId="58199655">
            <w:r>
              <w:t>语言能力：英语CET-6，读写熟练，可日常交流。</w:t>
            </w:r>
          </w:p>
          <w:p w14:paraId="4AF785E4">
            <w:r>
              <w:t>计算机能力：熟练使用Office办公软件</w:t>
            </w:r>
          </w:p>
          <w:p w14:paraId="4AAA689C">
            <w:r>
              <w:t>专业能力：档案管理、会议组织</w:t>
            </w:r>
          </w:p>
        </w:tc>
        <w:tc>
          <w:tcPr>
            <w:tcW w:w="4320" w:type="dxa"/>
          </w:tcPr>
          <w:p w14:paraId="31A28500"/>
          <w:p w14:paraId="32B2E794">
            <w:pPr>
              <w:pStyle w:val="4"/>
            </w:pPr>
            <w:r>
              <w:t>学习背景</w:t>
            </w:r>
          </w:p>
          <w:p w14:paraId="2055E5F8">
            <w:r>
              <w:t>哈尔滨工业大学 | 行政管理 | 本科 | 2018-09 ~ 2022-06</w:t>
            </w:r>
          </w:p>
          <w:p w14:paraId="1FB02409">
            <w:r>
              <w:t>专业成绩：3.36/4（专业前30%）</w:t>
            </w:r>
          </w:p>
          <w:p w14:paraId="6E28B9FF">
            <w:r>
              <w:t>主修课程：公共政策分析、公共关系学、公文写作、行政管理学、组织行为学、人力资源管理</w:t>
            </w:r>
          </w:p>
          <w:p w14:paraId="33F5E1AA">
            <w:pPr>
              <w:pStyle w:val="4"/>
            </w:pPr>
            <w:r>
              <w:t>工作经历</w:t>
            </w:r>
          </w:p>
          <w:p w14:paraId="7CC8FBFC">
            <w:r>
              <w:rPr>
                <w:b/>
              </w:rPr>
              <w:t>上海零售科技有限公司 | 行政主管 | 2024-06 ~ 2026-12</w:t>
            </w:r>
          </w:p>
          <w:p w14:paraId="6493B02B">
            <w:pPr>
              <w:pStyle w:val="16"/>
            </w:pPr>
            <w:r>
              <w:t>管理公司固定资产、车辆、印章等，确保规范使用。 负责公司日常行政事务管理，包括办公环境维护、办公用品采购与发放。 负责来访客户接待及电话接听，展现良好企业形象。</w:t>
            </w:r>
          </w:p>
          <w:p w14:paraId="747B7CAE">
            <w:pPr>
              <w:pStyle w:val="4"/>
            </w:pPr>
            <w:r>
              <w:t>获奖情况</w:t>
            </w:r>
          </w:p>
          <w:p w14:paraId="4129D8CD">
            <w:pPr>
              <w:pStyle w:val="16"/>
            </w:pPr>
            <w:r>
              <w:t>大学英语四级（CET-4），良好的读写能力。</w:t>
            </w:r>
          </w:p>
          <w:p w14:paraId="134E2A95">
            <w:pPr>
              <w:pStyle w:val="16"/>
            </w:pPr>
            <w:r>
              <w:t>大学英语六级（CET-6），优秀的听说读写能力。</w:t>
            </w:r>
          </w:p>
          <w:p w14:paraId="71CED3C5">
            <w:pPr>
              <w:pStyle w:val="4"/>
            </w:pPr>
            <w:r>
              <w:t>自我介绍</w:t>
            </w:r>
          </w:p>
          <w:p w14:paraId="42A533B3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07EE40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BE0B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675283">
            <w:r>
              <w:rPr>
                <w:b/>
                <w:sz w:val="28"/>
              </w:rPr>
              <w:t>蓝玉兰</w:t>
            </w:r>
          </w:p>
          <w:p w14:paraId="06980AF9">
            <w:r>
              <w:t>求职意向：产品经理 | 杭州 | 11893/月 | 一个月内到岗</w:t>
            </w:r>
          </w:p>
          <w:p w14:paraId="225DBB33">
            <w:r>
              <w:t>基本信息：28岁 | 男 | 南京 | 6年经验</w:t>
            </w:r>
          </w:p>
          <w:p w14:paraId="495E19A2">
            <w:r>
              <w:t>联系方式：13139425357 | laijing@example.org</w:t>
            </w:r>
          </w:p>
          <w:p w14:paraId="06E5884A">
            <w:pPr>
              <w:pStyle w:val="4"/>
            </w:pPr>
            <w:r>
              <w:t>技能证书</w:t>
            </w:r>
          </w:p>
          <w:p w14:paraId="270883BB">
            <w:r>
              <w:t>语言能力：英语CET-6，读写熟练，可日常交流。</w:t>
            </w:r>
          </w:p>
          <w:p w14:paraId="660936CB">
            <w:r>
              <w:t>计算机能力：精通Excel数据处理</w:t>
            </w:r>
          </w:p>
          <w:p w14:paraId="66D0DABF">
            <w:r>
              <w:t>专业能力：Axure、用户调研</w:t>
            </w:r>
          </w:p>
        </w:tc>
        <w:tc>
          <w:tcPr>
            <w:tcW w:w="4320" w:type="dxa"/>
          </w:tcPr>
          <w:p w14:paraId="56F10FF9"/>
          <w:p w14:paraId="0460B9AB">
            <w:pPr>
              <w:pStyle w:val="4"/>
            </w:pPr>
            <w:r>
              <w:t>教育背景</w:t>
            </w:r>
          </w:p>
          <w:p w14:paraId="3277FAF6">
            <w:r>
              <w:t>中国科学技术大学 | 信息管理 | 本科 | 2016-09 ~ 2020-06</w:t>
            </w:r>
          </w:p>
          <w:p w14:paraId="1EF9898D">
            <w:r>
              <w:t>专业成绩：3.85/4（专业前10%）</w:t>
            </w:r>
          </w:p>
          <w:p w14:paraId="32BA7CBC">
            <w:r>
              <w:t>主修课程：市场营销学、战略管理、组织行为学、管理学原理、财务管理、运营管理</w:t>
            </w:r>
          </w:p>
          <w:p w14:paraId="30F25875">
            <w:pPr>
              <w:pStyle w:val="4"/>
            </w:pPr>
            <w:r>
              <w:t>实习经历</w:t>
            </w:r>
          </w:p>
          <w:p w14:paraId="0BE5CBD5">
            <w:r>
              <w:rPr>
                <w:b/>
              </w:rPr>
              <w:t>杭州咨询有限公司 | 产品助理 | 2021-02 ~ 2022-11</w:t>
            </w:r>
          </w:p>
          <w:p w14:paraId="143CCDAD">
            <w:pPr>
              <w:pStyle w:val="16"/>
            </w:pPr>
            <w:r>
              <w:t>参与竞品分析，提炼差异化优势。</w:t>
            </w:r>
          </w:p>
          <w:p w14:paraId="056EA8BD">
            <w:r>
              <w:rPr>
                <w:b/>
              </w:rPr>
              <w:t>智云传媒有限公司 | 产品经理 | 2022-01 ~ 2026-07</w:t>
            </w:r>
          </w:p>
          <w:p w14:paraId="75316CDB">
            <w:pPr>
              <w:pStyle w:val="16"/>
            </w:pPr>
            <w:r>
              <w:t>输出PRD文档，协调开发、测试、运营团队推进产品落地。 负责产品需求调研、用户分析，完成产品规划与设计。</w:t>
            </w:r>
          </w:p>
          <w:p w14:paraId="2E4A7DB5">
            <w:pPr>
              <w:pStyle w:val="4"/>
            </w:pPr>
            <w:r>
              <w:t>资格证书</w:t>
            </w:r>
          </w:p>
          <w:p w14:paraId="792FFFAA">
            <w:pPr>
              <w:pStyle w:val="16"/>
            </w:pPr>
            <w:r>
              <w:t>PMP项目管理认证。</w:t>
            </w:r>
          </w:p>
          <w:p w14:paraId="0EB223EE">
            <w:pPr>
              <w:pStyle w:val="4"/>
            </w:pPr>
            <w:r>
              <w:t>自我陈述</w:t>
            </w:r>
          </w:p>
          <w:p w14:paraId="5134371A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78389623">
      <w:r>
        <w:br w:type="page"/>
      </w:r>
    </w:p>
    <w:p w14:paraId="68CE7094">
      <w:pPr>
        <w:jc w:val="center"/>
      </w:pPr>
      <w:r>
        <w:rPr>
          <w:b/>
          <w:color w:val="003366"/>
          <w:sz w:val="32"/>
        </w:rPr>
        <w:t>王桂花</w:t>
      </w:r>
    </w:p>
    <w:p w14:paraId="2D1A9CB0">
      <w:r>
        <w:t>求职意向：市场专员 | 武汉 | 8573/月 | 一个月内到岗</w:t>
      </w:r>
    </w:p>
    <w:p w14:paraId="22F09D97">
      <w:r>
        <w:t>基本信息：29岁 | 男 | 武汉 | 7年经验</w:t>
      </w:r>
    </w:p>
    <w:p w14:paraId="282DA812">
      <w:r>
        <w:t>联系方式：18642082764 | na85@example.net</w:t>
      </w:r>
    </w:p>
    <w:p w14:paraId="7E90A1EC">
      <w:pPr>
        <w:pStyle w:val="4"/>
      </w:pPr>
      <w:r>
        <w:t>技能特长</w:t>
      </w:r>
    </w:p>
    <w:p w14:paraId="366415DA">
      <w:r>
        <w:t>语言能力：英语CET-6，读写熟练，可日常交流。</w:t>
      </w:r>
    </w:p>
    <w:p w14:paraId="26C1D63E">
      <w:r>
        <w:t>计算机能力：具备网络基础</w:t>
      </w:r>
    </w:p>
    <w:p w14:paraId="0E0894FB">
      <w:r>
        <w:t>专业能力：市场调研、文案写作、数据分析</w:t>
      </w:r>
    </w:p>
    <w:p w14:paraId="511707D6">
      <w:pPr>
        <w:pStyle w:val="4"/>
      </w:pPr>
      <w:r>
        <w:t>资质认证</w:t>
      </w:r>
    </w:p>
    <w:p w14:paraId="4836E954">
      <w:pPr>
        <w:pStyle w:val="16"/>
      </w:pPr>
      <w:r>
        <w:t>全国计算机等级考试二级（Office高级应用）。</w:t>
      </w:r>
    </w:p>
    <w:p w14:paraId="44FD5FF4">
      <w:pPr>
        <w:pStyle w:val="16"/>
      </w:pPr>
      <w:r>
        <w:t>大学英语四级（CET-4），良好的读写能力。</w:t>
      </w:r>
    </w:p>
    <w:p w14:paraId="1591BB13">
      <w:pPr>
        <w:pStyle w:val="16"/>
      </w:pPr>
      <w:r>
        <w:t>大学英语六级（CET-6），优秀的听说读写能力。</w:t>
      </w:r>
    </w:p>
    <w:p w14:paraId="494B4F53">
      <w:pPr>
        <w:pStyle w:val="4"/>
      </w:pPr>
      <w:r>
        <w:t>教育状况</w:t>
      </w:r>
    </w:p>
    <w:p w14:paraId="4E3EDF31">
      <w:r>
        <w:t>浙江大学 | 新闻传播 | 本科 | 2015-09 ~ 2019-06</w:t>
      </w:r>
    </w:p>
    <w:p w14:paraId="510697CA">
      <w:r>
        <w:t>专业成绩：3.65/4（专业前15%）</w:t>
      </w:r>
    </w:p>
    <w:p w14:paraId="6EB59C40">
      <w:r>
        <w:t>主修课程：战略管理、管理学原理、财务管理、运营管理、市场营销学、组织行为学</w:t>
      </w:r>
    </w:p>
    <w:p w14:paraId="13F51820">
      <w:pPr>
        <w:pStyle w:val="4"/>
      </w:pPr>
      <w:r>
        <w:t>过往经历</w:t>
      </w:r>
    </w:p>
    <w:p w14:paraId="365B90F7">
      <w:r>
        <w:rPr>
          <w:b/>
        </w:rPr>
        <w:t>智云咨询科技有限公司 | 市场专员 | 2020-07 ~ 2022-11</w:t>
      </w:r>
    </w:p>
    <w:p w14:paraId="66ECD85A">
      <w:pPr>
        <w:pStyle w:val="16"/>
      </w:pPr>
      <w:r>
        <w:t>负责市场调研，收集竞品信息，撰写分析报告。 运营公司社交媒体账号（公众号、微博等），提高粉丝互动。 与媒体、渠道保持良好合作，拓展市场资源。</w:t>
      </w:r>
    </w:p>
    <w:p w14:paraId="42BE6411">
      <w:r>
        <w:rPr>
          <w:b/>
        </w:rPr>
        <w:t>博雅教育科技有限公司 | 品牌专员 | 2022-06 ~ 2024-05</w:t>
      </w:r>
    </w:p>
    <w:p w14:paraId="6A6CFAB3">
      <w:pPr>
        <w:pStyle w:val="16"/>
      </w:pPr>
      <w:r>
        <w:t>负责市场调研，收集竞品信息，撰写分析报告。 协助制定营销策略，跟踪推广效果并优化。 策划并执行线上线下营销活动，提升品牌知名度。</w:t>
      </w:r>
    </w:p>
    <w:p w14:paraId="492DCA9C">
      <w:r>
        <w:rPr>
          <w:b/>
        </w:rPr>
        <w:t>全民简历科技有限公司 | 营销专员 | 2024-02 ~ 2026-03</w:t>
      </w:r>
    </w:p>
    <w:p w14:paraId="00048952">
      <w:pPr>
        <w:pStyle w:val="16"/>
      </w:pPr>
      <w:r>
        <w:t>协助制定营销策略，跟踪推广效果并优化。 负责市场调研，收集竞品信息，撰写分析报告。</w:t>
      </w:r>
    </w:p>
    <w:p w14:paraId="642B5D00">
      <w:pPr>
        <w:pStyle w:val="4"/>
      </w:pPr>
      <w:r>
        <w:t>自我评价</w:t>
      </w:r>
    </w:p>
    <w:p w14:paraId="62B6B28B">
      <w:r>
        <w:t>思维活跃，富有创意；具备敏锐的市场洞察力；热爱挑战，能够承受工作压力；善于数据分析，用数据驱动决策。</w:t>
      </w:r>
    </w:p>
    <w:p w14:paraId="5B936D35">
      <w:r>
        <w:br w:type="page"/>
      </w:r>
    </w:p>
    <w:p w14:paraId="2CA37EE2">
      <w:pPr>
        <w:jc w:val="center"/>
      </w:pPr>
      <w:r>
        <w:rPr>
          <w:b/>
          <w:sz w:val="32"/>
        </w:rPr>
        <w:t>谢秀云</w:t>
      </w:r>
    </w:p>
    <w:p w14:paraId="2DE0A799">
      <w:pPr>
        <w:jc w:val="center"/>
      </w:pPr>
      <w:r>
        <w:rPr>
          <w:sz w:val="2"/>
        </w:rPr>
        <w:t>____________________________________________________________</w:t>
      </w:r>
    </w:p>
    <w:p w14:paraId="644B56F0">
      <w:r>
        <w:t>求职意向：设计师 | 南京 | 18165/月 | 一周内到岗</w:t>
      </w:r>
    </w:p>
    <w:p w14:paraId="23B0902B">
      <w:r>
        <w:t>基本信息：32岁 | 女 | 南京 | 10年经验</w:t>
      </w:r>
    </w:p>
    <w:p w14:paraId="48863DB3">
      <w:r>
        <w:t>联系方式：15109587907 | gang85@example.org</w:t>
      </w:r>
    </w:p>
    <w:p w14:paraId="3D7AF0D9">
      <w:pPr>
        <w:pStyle w:val="4"/>
      </w:pPr>
      <w:r>
        <w:t>过往经历</w:t>
      </w:r>
    </w:p>
    <w:p w14:paraId="25E70B35">
      <w:r>
        <w:rPr>
          <w:b/>
        </w:rPr>
        <w:t>智云金融科技有限公司 | 平面设计师 | 2021-03 ~ 2023-01</w:t>
      </w:r>
    </w:p>
    <w:p w14:paraId="2335E303">
      <w:pPr>
        <w:pStyle w:val="16"/>
      </w:pPr>
      <w:r>
        <w:t>与产品、开发沟通，保证设计落地效果。 负责公司产品UI界面设计，提升视觉体验。 维护设计规范，持续优化设计风格。</w:t>
      </w:r>
    </w:p>
    <w:p w14:paraId="0283AFEA">
      <w:r>
        <w:rPr>
          <w:b/>
        </w:rPr>
        <w:t>上海教育科技有限公司 | UI设计师 | 2023-09 ~ 2024-03</w:t>
      </w:r>
    </w:p>
    <w:p w14:paraId="2E485046">
      <w:pPr>
        <w:pStyle w:val="16"/>
      </w:pPr>
      <w:r>
        <w:t>制作宣传海报、画册、名片等平面物料。 负责公司产品UI界面设计，提升视觉体验。</w:t>
      </w:r>
    </w:p>
    <w:p w14:paraId="6B1B2029">
      <w:r>
        <w:rPr>
          <w:b/>
        </w:rPr>
        <w:t>恒通咨询科技有限公司 | 视觉设计师 | 2024-11 ~ 2026-09</w:t>
      </w:r>
    </w:p>
    <w:p w14:paraId="3D9FC9A3">
      <w:pPr>
        <w:pStyle w:val="16"/>
      </w:pPr>
      <w:r>
        <w:t>负责公司产品UI界面设计，提升视觉体验。</w:t>
      </w:r>
    </w:p>
    <w:p w14:paraId="63C1F5B5">
      <w:pPr>
        <w:pStyle w:val="4"/>
      </w:pPr>
      <w:r>
        <w:t>教育状况</w:t>
      </w:r>
    </w:p>
    <w:p w14:paraId="7AD729EC">
      <w:r>
        <w:t>复旦大学 | 艺术设计 | 本科 | 2012-09 ~ 2016-06</w:t>
      </w:r>
    </w:p>
    <w:p w14:paraId="739D498B">
      <w:r>
        <w:t>专业成绩：3.65/4</w:t>
      </w:r>
    </w:p>
    <w:p w14:paraId="5A4A45EB">
      <w:r>
        <w:t>主修课程：财务管理、运营管理、组织行为学、管理学原理、市场营销学、战略管理</w:t>
      </w:r>
    </w:p>
    <w:p w14:paraId="08105339">
      <w:pPr>
        <w:pStyle w:val="4"/>
      </w:pPr>
      <w:r>
        <w:t>核心技能</w:t>
      </w:r>
    </w:p>
    <w:p w14:paraId="4AF552BD">
      <w:r>
        <w:t>语言能力：英语专八，流利商务沟通。</w:t>
      </w:r>
    </w:p>
    <w:p w14:paraId="7248D761">
      <w:r>
        <w:t>计算机能力：掌握Photoshop基本操作</w:t>
      </w:r>
    </w:p>
    <w:p w14:paraId="0F7EAAC9">
      <w:r>
        <w:t>专业能力：Photoshop、Sketch、Figma</w:t>
      </w:r>
    </w:p>
    <w:p w14:paraId="5BDED071">
      <w:pPr>
        <w:pStyle w:val="4"/>
      </w:pPr>
      <w:r>
        <w:t>资格证书</w:t>
      </w:r>
    </w:p>
    <w:p w14:paraId="1C8C04CD">
      <w:pPr>
        <w:pStyle w:val="16"/>
      </w:pPr>
      <w:r>
        <w:t>Adobe认证设计师。</w:t>
      </w:r>
    </w:p>
    <w:p w14:paraId="3470C2E4">
      <w:pPr>
        <w:pStyle w:val="4"/>
      </w:pPr>
      <w:r>
        <w:t>主要项目</w:t>
      </w:r>
    </w:p>
    <w:p w14:paraId="73C4F2B4">
      <w:r>
        <w:rPr>
          <w:b/>
        </w:rPr>
        <w:t>数据可视化平台（2021-09 ~ 2025-12）</w:t>
      </w:r>
    </w:p>
    <w:p w14:paraId="12C1402B">
      <w:pPr>
        <w:pStyle w:val="16"/>
      </w:pPr>
      <w:r>
        <w:t>负责核心模块设计与开发，实现了高并发处理，提升了系统性能30%。</w:t>
      </w:r>
    </w:p>
    <w:p w14:paraId="01002F44">
      <w:pPr>
        <w:pStyle w:val="4"/>
      </w:pPr>
      <w:r>
        <w:t>个人评价</w:t>
      </w:r>
    </w:p>
    <w:p w14:paraId="7FD414B5">
      <w:r>
        <w:t>具备良好的审美能力和设计功底；热爱设计，关注细节；善于沟通，能准确理解需求并转化为优秀的设计方案。</w:t>
      </w:r>
    </w:p>
    <w:p w14:paraId="423441B4">
      <w:r>
        <w:br w:type="page"/>
      </w:r>
    </w:p>
    <w:p w14:paraId="0A12A6C3">
      <w:pPr>
        <w:jc w:val="center"/>
      </w:pPr>
      <w:r>
        <w:rPr>
          <w:b/>
          <w:sz w:val="32"/>
        </w:rPr>
        <w:t>蒋鹏</w:t>
      </w:r>
    </w:p>
    <w:p w14:paraId="3108101E">
      <w:pPr>
        <w:jc w:val="center"/>
      </w:pPr>
      <w:r>
        <w:rPr>
          <w:sz w:val="2"/>
        </w:rPr>
        <w:t>____________________________________________________________</w:t>
      </w:r>
    </w:p>
    <w:p w14:paraId="76AB8DFA">
      <w:r>
        <w:t>求职意向：人事专员 | 武汉 | 15701/月 | 一个月内到岗</w:t>
      </w:r>
    </w:p>
    <w:p w14:paraId="51EAF250">
      <w:r>
        <w:t>基本信息：37岁 | 男 | 重庆 | 13年经验</w:t>
      </w:r>
    </w:p>
    <w:p w14:paraId="7BD39358">
      <w:r>
        <w:t>联系方式：13118444930 | juan47@example.com</w:t>
      </w:r>
    </w:p>
    <w:p w14:paraId="0A53FB38">
      <w:pPr>
        <w:pStyle w:val="4"/>
      </w:pPr>
      <w:r>
        <w:t>过往经历</w:t>
      </w:r>
    </w:p>
    <w:p w14:paraId="279AC2DA">
      <w:r>
        <w:rPr>
          <w:b/>
        </w:rPr>
        <w:t>深圳互联网科技有限公司 | 人事专员 | 2023-11 ~ 2024-01</w:t>
      </w:r>
    </w:p>
    <w:p w14:paraId="28CC1D17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203B3537">
      <w:r>
        <w:rPr>
          <w:b/>
        </w:rPr>
        <w:t>创想医疗科技有限公司 | HR助理 | 2024-04 ~ 2025-05</w:t>
      </w:r>
    </w:p>
    <w:p w14:paraId="5A141CE8">
      <w:pPr>
        <w:pStyle w:val="16"/>
      </w:pPr>
      <w:r>
        <w:t>负责考勤统计、薪酬核算及社保公积金缴纳。 处理员工关系，协助解决劳动争议，维护和谐劳动关系。 办理员工入职、转正、调动、离职手续，维护人事档案。</w:t>
      </w:r>
    </w:p>
    <w:p w14:paraId="3EDBBED0">
      <w:r>
        <w:rPr>
          <w:b/>
        </w:rPr>
        <w:t>北京零售有限公司 | 招聘专员 | 2025-08 ~ 2026-02</w:t>
      </w:r>
    </w:p>
    <w:p w14:paraId="17B232EE">
      <w:pPr>
        <w:pStyle w:val="16"/>
      </w:pPr>
      <w:r>
        <w:t>办理员工入职、转正、调动、离职手续，维护人事档案。 负责招聘全流程，包括职位发布、简历筛选、面试安排及录用跟进。</w:t>
      </w:r>
    </w:p>
    <w:p w14:paraId="7E38411D">
      <w:pPr>
        <w:pStyle w:val="4"/>
      </w:pPr>
      <w:r>
        <w:t>教育经历</w:t>
      </w:r>
    </w:p>
    <w:p w14:paraId="010B7657">
      <w:r>
        <w:t>上海交通大学 | 人力资源管理 | 硕士 | 2010-09 ~ 2013-06</w:t>
      </w:r>
    </w:p>
    <w:p w14:paraId="6AD4BFE1">
      <w:r>
        <w:t>专业成绩：3.82/4</w:t>
      </w:r>
    </w:p>
    <w:p w14:paraId="5745C360">
      <w:r>
        <w:t>主修课程：绩效管理、组织行为学、培训与开发、人力资源管理、薪酬管理、招聘与配置</w:t>
      </w:r>
    </w:p>
    <w:p w14:paraId="750E29BF">
      <w:pPr>
        <w:pStyle w:val="4"/>
      </w:pPr>
      <w:r>
        <w:t>专业技能</w:t>
      </w:r>
    </w:p>
    <w:p w14:paraId="68E59C05">
      <w:r>
        <w:t>语言能力：英语专八，流利商务沟通。</w:t>
      </w:r>
    </w:p>
    <w:p w14:paraId="5748E62E">
      <w:r>
        <w:t>计算机能力：熟悉Python基础</w:t>
      </w:r>
    </w:p>
    <w:p w14:paraId="336D3E49">
      <w:r>
        <w:t>专业能力：培训组织、员工关系</w:t>
      </w:r>
    </w:p>
    <w:p w14:paraId="0BE4DCDA">
      <w:pPr>
        <w:pStyle w:val="4"/>
      </w:pPr>
      <w:r>
        <w:t>资格证书</w:t>
      </w:r>
    </w:p>
    <w:p w14:paraId="7171B8D8">
      <w:pPr>
        <w:pStyle w:val="16"/>
      </w:pPr>
      <w:r>
        <w:t>人力资源管理师三级证书。</w:t>
      </w:r>
    </w:p>
    <w:p w14:paraId="0C4E67A5">
      <w:pPr>
        <w:pStyle w:val="4"/>
      </w:pPr>
      <w:r>
        <w:t>自我陈述</w:t>
      </w:r>
    </w:p>
    <w:p w14:paraId="5B337CEB">
      <w:r>
        <w:t>性格开朗，亲和力强，善于与各部门沟通协作；具备良好的组织协调能力和解决冲突能力；积极主动，乐于学习新知识。</w:t>
      </w:r>
    </w:p>
    <w:p w14:paraId="69F29132">
      <w:r>
        <w:br w:type="page"/>
      </w:r>
    </w:p>
    <w:p w14:paraId="0E719C33">
      <w:pPr>
        <w:jc w:val="center"/>
      </w:pPr>
      <w:r>
        <w:rPr>
          <w:b/>
          <w:color w:val="003366"/>
          <w:sz w:val="32"/>
        </w:rPr>
        <w:t>余宇</w:t>
      </w:r>
    </w:p>
    <w:p w14:paraId="5E08759B">
      <w:r>
        <w:t>求职意向：行政专员 | 苏州 | 9763/月 | 两周内到岗</w:t>
      </w:r>
    </w:p>
    <w:p w14:paraId="504532F3">
      <w:r>
        <w:t>基本信息：27岁 | 女 | 苏州 | 5年经验</w:t>
      </w:r>
    </w:p>
    <w:p w14:paraId="5FD721E6">
      <w:r>
        <w:t>联系方式：18519245358 | lpeng@example.net</w:t>
      </w:r>
    </w:p>
    <w:p w14:paraId="23C4A10B">
      <w:pPr>
        <w:pStyle w:val="4"/>
      </w:pPr>
      <w:r>
        <w:t>专业技能</w:t>
      </w:r>
    </w:p>
    <w:p w14:paraId="7FB263CA">
      <w:r>
        <w:t>语言能力：英语CET-6，读写熟练，可日常交流。</w:t>
      </w:r>
    </w:p>
    <w:p w14:paraId="2E243557">
      <w:r>
        <w:t>计算机能力：熟悉Python基础</w:t>
      </w:r>
    </w:p>
    <w:p w14:paraId="16945CA8">
      <w:r>
        <w:t>专业能力：会议组织、固定资产管理、办公软件、公文写作</w:t>
      </w:r>
    </w:p>
    <w:p w14:paraId="138965FC">
      <w:pPr>
        <w:pStyle w:val="4"/>
      </w:pPr>
      <w:r>
        <w:t>荣誉证书</w:t>
      </w:r>
    </w:p>
    <w:p w14:paraId="29715D7A">
      <w:pPr>
        <w:pStyle w:val="16"/>
      </w:pPr>
      <w:r>
        <w:t>全国计算机等级考试二级（Office高级应用）。</w:t>
      </w:r>
    </w:p>
    <w:p w14:paraId="30120869">
      <w:pPr>
        <w:pStyle w:val="16"/>
      </w:pPr>
      <w:r>
        <w:t>大学英语四级（CET-4），良好的读写能力。</w:t>
      </w:r>
    </w:p>
    <w:p w14:paraId="1E224402">
      <w:pPr>
        <w:pStyle w:val="16"/>
      </w:pPr>
      <w:r>
        <w:t>大学英语六级（CET-6），优秀的听说读写能力。</w:t>
      </w:r>
    </w:p>
    <w:p w14:paraId="36F56626">
      <w:pPr>
        <w:pStyle w:val="4"/>
      </w:pPr>
      <w:r>
        <w:t>学历信息</w:t>
      </w:r>
    </w:p>
    <w:p w14:paraId="63C7F000">
      <w:r>
        <w:t>四川大学 | 工商管理 | 本科 | 2017-09 ~ 2021-06</w:t>
      </w:r>
    </w:p>
    <w:p w14:paraId="49101579">
      <w:r>
        <w:t>专业成绩：3.63/4（专业前10%）</w:t>
      </w:r>
    </w:p>
    <w:p w14:paraId="53628008">
      <w:r>
        <w:t>主修课程：管理学原理、财务管理、运营管理、战略管理、市场营销学</w:t>
      </w:r>
    </w:p>
    <w:p w14:paraId="0A912984">
      <w:pPr>
        <w:pStyle w:val="4"/>
      </w:pPr>
      <w:r>
        <w:t>职业经历</w:t>
      </w:r>
    </w:p>
    <w:p w14:paraId="6C2E6F6A">
      <w:r>
        <w:rPr>
          <w:b/>
        </w:rPr>
        <w:t>创想互联网科技有限公司 | 行政专员 | 2021-01 ~ 2022-02</w:t>
      </w:r>
    </w:p>
    <w:p w14:paraId="0CF7C1C3">
      <w:pPr>
        <w:pStyle w:val="16"/>
      </w:pPr>
      <w:r>
        <w:t>协助组织公司内部会议、活动，撰写会议纪要并跟进落实。 负责公司日常行政事务管理，包括办公环境维护、办公用品采购与发放。 负责来访客户接待及电话接听，展现良好企业形象。</w:t>
      </w:r>
    </w:p>
    <w:p w14:paraId="22046A81">
      <w:r>
        <w:rPr>
          <w:b/>
        </w:rPr>
        <w:t>北京金融科技有限公司 | 行政经理 | 2022-07 ~ 2026-11</w:t>
      </w:r>
    </w:p>
    <w:p w14:paraId="6320B663">
      <w:pPr>
        <w:pStyle w:val="16"/>
      </w:pPr>
      <w:r>
        <w:t>管理公司固定资产、车辆、印章等，确保规范使用。</w:t>
      </w:r>
    </w:p>
    <w:p w14:paraId="60252E5D">
      <w:pPr>
        <w:pStyle w:val="4"/>
      </w:pPr>
      <w:r>
        <w:t>自我陈述</w:t>
      </w:r>
    </w:p>
    <w:p w14:paraId="227130B4">
      <w:r>
        <w:t>工作细致认真，有良好的条理性；善于沟通协调，能够高效处理多项任务；责任心强，有较强的服务意识和团队合作精神。</w:t>
      </w:r>
    </w:p>
    <w:p w14:paraId="08296221">
      <w:r>
        <w:br w:type="page"/>
      </w:r>
    </w:p>
    <w:p w14:paraId="090EE00C">
      <w:pPr>
        <w:jc w:val="center"/>
      </w:pPr>
      <w:r>
        <w:rPr>
          <w:b/>
          <w:sz w:val="32"/>
        </w:rPr>
        <w:t>汪红霞</w:t>
      </w:r>
    </w:p>
    <w:p w14:paraId="6C2C225B">
      <w:pPr>
        <w:jc w:val="center"/>
      </w:pPr>
      <w:r>
        <w:rPr>
          <w:sz w:val="2"/>
        </w:rPr>
        <w:t>____________________________________________________________</w:t>
      </w:r>
    </w:p>
    <w:p w14:paraId="725F9DBD">
      <w:r>
        <w:t>求职意向：人事专员 | 深圳 | 23556/月 | 随时到岗</w:t>
      </w:r>
    </w:p>
    <w:p w14:paraId="16EDDC7A">
      <w:r>
        <w:t>基本信息：34岁 | 女 | 深圳 | 14年经验</w:t>
      </w:r>
    </w:p>
    <w:p w14:paraId="788184B5">
      <w:r>
        <w:t>联系方式：13108166687 | min56@example.net</w:t>
      </w:r>
    </w:p>
    <w:p w14:paraId="4E184189">
      <w:pPr>
        <w:pStyle w:val="4"/>
      </w:pPr>
      <w:r>
        <w:t>工作经验</w:t>
      </w:r>
    </w:p>
    <w:p w14:paraId="0D7D9AFC">
      <w:r>
        <w:rPr>
          <w:b/>
        </w:rPr>
        <w:t>鼎盛教育有限公司 | HR助理 | 2025-02 ~ 2026-04</w:t>
      </w:r>
    </w:p>
    <w:p w14:paraId="69F7FE2D">
      <w:pPr>
        <w:pStyle w:val="16"/>
      </w:pPr>
      <w:r>
        <w:t>处理员工关系，协助解决劳动争议，维护和谐劳动关系。</w:t>
      </w:r>
    </w:p>
    <w:p w14:paraId="7DCF24FB">
      <w:pPr>
        <w:pStyle w:val="4"/>
      </w:pPr>
      <w:r>
        <w:t>教育背景</w:t>
      </w:r>
    </w:p>
    <w:p w14:paraId="10362D92">
      <w:r>
        <w:t>广州番禺职业技术学院 | 劳动与社会保障 | 专科 | 2009-09 ~ 2012-06</w:t>
      </w:r>
    </w:p>
    <w:p w14:paraId="73D938F1">
      <w:r>
        <w:t>专业成绩：3.22/4</w:t>
      </w:r>
    </w:p>
    <w:p w14:paraId="2F058436">
      <w:r>
        <w:t>主修课程：市场营销学、运营管理、组织行为学、财务管理、管理学原理、战略管理</w:t>
      </w:r>
    </w:p>
    <w:p w14:paraId="1A6A9F19">
      <w:pPr>
        <w:pStyle w:val="4"/>
      </w:pPr>
      <w:r>
        <w:t>核心技能</w:t>
      </w:r>
    </w:p>
    <w:p w14:paraId="66C91713">
      <w:r>
        <w:t>语言能力：韩语TOPIK4，基础交流能力。</w:t>
      </w:r>
    </w:p>
    <w:p w14:paraId="5CD09E7C">
      <w:r>
        <w:t>计算机能力：具备网络基础</w:t>
      </w:r>
    </w:p>
    <w:p w14:paraId="6EBD904D">
      <w:r>
        <w:t>专业能力：培训组织、劳动法、员工关系、薪酬核算</w:t>
      </w:r>
    </w:p>
    <w:p w14:paraId="50469439">
      <w:pPr>
        <w:pStyle w:val="4"/>
      </w:pPr>
      <w:r>
        <w:t>荣誉证书</w:t>
      </w:r>
    </w:p>
    <w:p w14:paraId="45A24D2B">
      <w:pPr>
        <w:pStyle w:val="16"/>
      </w:pPr>
      <w:r>
        <w:t>人力资源管理师三级证书。</w:t>
      </w:r>
    </w:p>
    <w:p w14:paraId="6F48C341">
      <w:pPr>
        <w:pStyle w:val="4"/>
      </w:pPr>
      <w:r>
        <w:t>个人评价</w:t>
      </w:r>
    </w:p>
    <w:p w14:paraId="24BBF03F">
      <w:r>
        <w:t>性格开朗，亲和力强，善于与各部门沟通协作；具备良好的组织协调能力和解决冲突能力；积极主动，乐于学习新知识。</w:t>
      </w:r>
    </w:p>
    <w:p w14:paraId="0248E5A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C15A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8A0C1B">
            <w:r>
              <w:rPr>
                <w:b/>
                <w:sz w:val="28"/>
              </w:rPr>
              <w:t>董霞</w:t>
            </w:r>
          </w:p>
          <w:p w14:paraId="516FACF4">
            <w:r>
              <w:t>求职意向：行政专员 | 长沙 | 17578/月 | 两周内到岗</w:t>
            </w:r>
          </w:p>
          <w:p w14:paraId="60ECDCAA">
            <w:r>
              <w:t>基本信息：36岁 | 男 | 武汉 | 14年经验</w:t>
            </w:r>
          </w:p>
          <w:p w14:paraId="2FB34478">
            <w:r>
              <w:t>联系方式：13790988141 | acui@example.com</w:t>
            </w:r>
          </w:p>
          <w:p w14:paraId="3BCDA194">
            <w:pPr>
              <w:pStyle w:val="4"/>
            </w:pPr>
            <w:r>
              <w:t>技能证书</w:t>
            </w:r>
          </w:p>
          <w:p w14:paraId="301A4A0E">
            <w:r>
              <w:t>语言能力：英语CET-4，具备基本读写能力。</w:t>
            </w:r>
          </w:p>
          <w:p w14:paraId="05D25CC3">
            <w:r>
              <w:t>计算机能力：熟练使用Office办公软件</w:t>
            </w:r>
          </w:p>
          <w:p w14:paraId="68FD3D08">
            <w:r>
              <w:t>专业能力：公文写作、固定资产管理、办公软件</w:t>
            </w:r>
          </w:p>
        </w:tc>
        <w:tc>
          <w:tcPr>
            <w:tcW w:w="4320" w:type="dxa"/>
          </w:tcPr>
          <w:p w14:paraId="7E1A1D63"/>
          <w:p w14:paraId="7F165F63">
            <w:pPr>
              <w:pStyle w:val="4"/>
            </w:pPr>
            <w:r>
              <w:t>教育经历</w:t>
            </w:r>
          </w:p>
          <w:p w14:paraId="2E1D7BE3">
            <w:r>
              <w:t>东南大学 | 行政管理 | 本科 | 2008-09 ~ 2012-06</w:t>
            </w:r>
          </w:p>
          <w:p w14:paraId="79A9F072">
            <w:r>
              <w:t>专业成绩：3.53/4</w:t>
            </w:r>
          </w:p>
          <w:p w14:paraId="73CDC287">
            <w:r>
              <w:t>主修课程：公文写作、人力资源管理、组织行为学、公共关系学、行政管理学、公共政策分析</w:t>
            </w:r>
          </w:p>
          <w:p w14:paraId="50F4B71A">
            <w:pPr>
              <w:pStyle w:val="4"/>
            </w:pPr>
            <w:r>
              <w:t>工作经历</w:t>
            </w:r>
          </w:p>
          <w:p w14:paraId="73684512">
            <w:r>
              <w:rPr>
                <w:b/>
              </w:rPr>
              <w:t>智云教育科技有限公司 | 行政经理 | 2023-12 ~ 2026-03</w:t>
            </w:r>
          </w:p>
          <w:p w14:paraId="3E68C916">
            <w:pPr>
              <w:pStyle w:val="16"/>
            </w:pPr>
            <w:r>
              <w:t>负责公司日常行政事务管理，包括办公环境维护、办公用品采购与发放。</w:t>
            </w:r>
          </w:p>
          <w:p w14:paraId="3489CB7F">
            <w:pPr>
              <w:pStyle w:val="4"/>
            </w:pPr>
            <w:r>
              <w:t>资格证书</w:t>
            </w:r>
          </w:p>
          <w:p w14:paraId="1503A10B">
            <w:pPr>
              <w:pStyle w:val="16"/>
            </w:pPr>
            <w:r>
              <w:t>大学英语四级（CET-4），良好的读写能力。</w:t>
            </w:r>
          </w:p>
          <w:p w14:paraId="511D992B">
            <w:pPr>
              <w:pStyle w:val="4"/>
            </w:pPr>
            <w:r>
              <w:t>自我评价</w:t>
            </w:r>
          </w:p>
          <w:p w14:paraId="0A6111F7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54D67CB">
      <w:r>
        <w:br w:type="page"/>
      </w:r>
    </w:p>
    <w:p w14:paraId="5A2CB04B">
      <w:pPr>
        <w:jc w:val="center"/>
      </w:pPr>
      <w:r>
        <w:rPr>
          <w:b/>
          <w:sz w:val="32"/>
        </w:rPr>
        <w:t>范秀云</w:t>
      </w:r>
    </w:p>
    <w:p w14:paraId="030CB161">
      <w:r>
        <w:t>求职意向：设计师 | 苏州 | 19858/月 | 一个月内到岗</w:t>
      </w:r>
    </w:p>
    <w:p w14:paraId="324A634A">
      <w:r>
        <w:t>基本信息：34岁 | 女 | 苏州 | 10年经验</w:t>
      </w:r>
    </w:p>
    <w:p w14:paraId="6FB386B0">
      <w:r>
        <w:t>联系方式：15824267055 | ming38@example.net</w:t>
      </w:r>
    </w:p>
    <w:p w14:paraId="6B2F6766">
      <w:pPr>
        <w:pStyle w:val="4"/>
      </w:pPr>
      <w:r>
        <w:t>自我评价</w:t>
      </w:r>
    </w:p>
    <w:p w14:paraId="4666F1B4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6188BE3">
      <w:pPr>
        <w:pStyle w:val="4"/>
      </w:pPr>
      <w:r>
        <w:t>教育经历</w:t>
      </w:r>
    </w:p>
    <w:p w14:paraId="0FC0DB7A">
      <w:r>
        <w:t>中国科学技术大学 | 艺术设计 | 硕士 | 2013-09 ~ 2016-06</w:t>
      </w:r>
    </w:p>
    <w:p w14:paraId="3FEDC9D7">
      <w:r>
        <w:t>专业成绩：3.4/4（专业前30%）</w:t>
      </w:r>
    </w:p>
    <w:p w14:paraId="716F1B9A">
      <w:r>
        <w:t>主修课程：战略管理、管理学原理、组织行为学、财务管理、运营管理、市场营销学</w:t>
      </w:r>
    </w:p>
    <w:p w14:paraId="4ECEAA50">
      <w:pPr>
        <w:pStyle w:val="4"/>
      </w:pPr>
      <w:r>
        <w:t>实习经历</w:t>
      </w:r>
    </w:p>
    <w:p w14:paraId="13A6A5DA">
      <w:r>
        <w:rPr>
          <w:b/>
        </w:rPr>
        <w:t>创想金融有限公司 | 视觉设计师 | 2020-08 ~ 2022-04</w:t>
      </w:r>
    </w:p>
    <w:p w14:paraId="1B8655E5">
      <w:pPr>
        <w:pStyle w:val="16"/>
      </w:pPr>
      <w:r>
        <w:t>制作宣传海报、画册、名片等平面物料。</w:t>
      </w:r>
    </w:p>
    <w:p w14:paraId="4844460C">
      <w:r>
        <w:rPr>
          <w:b/>
        </w:rPr>
        <w:t>上海制造科技有限公司 | UI设计师 | 2022-08 ~ 2026-02</w:t>
      </w:r>
    </w:p>
    <w:p w14:paraId="3DDDC742">
      <w:pPr>
        <w:pStyle w:val="16"/>
      </w:pPr>
      <w:r>
        <w:t>参与品牌VI设计，确保品牌一致性。 制作宣传海报、画册、名片等平面物料。</w:t>
      </w:r>
    </w:p>
    <w:p w14:paraId="5102C28B">
      <w:pPr>
        <w:pStyle w:val="4"/>
      </w:pPr>
      <w:r>
        <w:t>核心技能</w:t>
      </w:r>
    </w:p>
    <w:p w14:paraId="0FDE03D3">
      <w:r>
        <w:t>语言能力：英语CET-4，具备基本读写能力。</w:t>
      </w:r>
    </w:p>
    <w:p w14:paraId="7CB86E45">
      <w:r>
        <w:t>计算机能力：熟练使用Office办公软件</w:t>
      </w:r>
    </w:p>
    <w:p w14:paraId="53CC95F4">
      <w:r>
        <w:t>专业能力：Illustrator、色彩搭配、Photoshop</w:t>
      </w:r>
    </w:p>
    <w:p w14:paraId="55E13EC2">
      <w:pPr>
        <w:pStyle w:val="4"/>
      </w:pPr>
      <w:r>
        <w:t>获奖情况</w:t>
      </w:r>
    </w:p>
    <w:p w14:paraId="7F7D15DB">
      <w:pPr>
        <w:pStyle w:val="16"/>
      </w:pPr>
      <w:r>
        <w:t>Adobe认证设计师。</w:t>
      </w:r>
    </w:p>
    <w:p w14:paraId="6FC9271F">
      <w:pPr>
        <w:pStyle w:val="4"/>
      </w:pPr>
      <w:r>
        <w:t>主要项目</w:t>
      </w:r>
    </w:p>
    <w:p w14:paraId="0AF922F2">
      <w:r>
        <w:rPr>
          <w:b/>
        </w:rPr>
        <w:t>智能客服系统（2020-09 ~ 2025-12）</w:t>
      </w:r>
    </w:p>
    <w:p w14:paraId="1E535540">
      <w:pPr>
        <w:pStyle w:val="16"/>
      </w:pPr>
      <w:r>
        <w:t>负责核心模块设计与开发，实现了高并发处理，提升了系统性能30%。</w:t>
      </w:r>
    </w:p>
    <w:p w14:paraId="74EFED3F">
      <w:r>
        <w:br w:type="page"/>
      </w:r>
    </w:p>
    <w:p w14:paraId="4822C115">
      <w:pPr>
        <w:jc w:val="center"/>
      </w:pPr>
      <w:r>
        <w:rPr>
          <w:b/>
          <w:sz w:val="32"/>
        </w:rPr>
        <w:t>卢秀华</w:t>
      </w:r>
    </w:p>
    <w:p w14:paraId="5C35ACA4">
      <w:r>
        <w:t>求职意向：市场专员 | 西安 | 13354/月 | 一周内到岗</w:t>
      </w:r>
    </w:p>
    <w:p w14:paraId="3F19C057">
      <w:r>
        <w:t>基本信息：39岁 | 男 | 西安 | 15年经验</w:t>
      </w:r>
    </w:p>
    <w:p w14:paraId="4470FDE7">
      <w:r>
        <w:t>联系方式：13658523049 | tangfang@example.org</w:t>
      </w:r>
    </w:p>
    <w:p w14:paraId="741FAB07">
      <w:pPr>
        <w:pStyle w:val="4"/>
      </w:pPr>
      <w:r>
        <w:t>教育背景</w:t>
      </w:r>
    </w:p>
    <w:p w14:paraId="2118D13E">
      <w:r>
        <w:t>浙江大学 | 新闻传播 | 硕士 | 2008-09 ~ 2011-06</w:t>
      </w:r>
    </w:p>
    <w:p w14:paraId="52CDB46F">
      <w:r>
        <w:t>专业成绩：3.94/4（专业前10%）</w:t>
      </w:r>
    </w:p>
    <w:p w14:paraId="4539B558">
      <w:r>
        <w:t>主修课程：财务管理、运营管理、组织行为学、市场营销学、管理学原理</w:t>
      </w:r>
    </w:p>
    <w:p w14:paraId="5E6200FC">
      <w:pPr>
        <w:pStyle w:val="4"/>
      </w:pPr>
      <w:r>
        <w:t>工作经验</w:t>
      </w:r>
    </w:p>
    <w:p w14:paraId="4CC67573">
      <w:r>
        <w:rPr>
          <w:b/>
        </w:rPr>
        <w:t>全民简历传媒有限公司 | 市场专员 | 2019-12 ~ 2022-09</w:t>
      </w:r>
    </w:p>
    <w:p w14:paraId="5489817C">
      <w:pPr>
        <w:pStyle w:val="16"/>
      </w:pPr>
      <w:r>
        <w:t>负责市场调研，收集竞品信息，撰写分析报告。 策划并执行线上线下营销活动，提升品牌知名度。 运营公司社交媒体账号（公众号、微博等），提高粉丝互动。</w:t>
      </w:r>
    </w:p>
    <w:p w14:paraId="46B00E1C">
      <w:r>
        <w:rPr>
          <w:b/>
        </w:rPr>
        <w:t>创想医疗有限公司 | 品牌专员 | 2022-03 ~ 2023-06</w:t>
      </w:r>
    </w:p>
    <w:p w14:paraId="6FBDCC38">
      <w:pPr>
        <w:pStyle w:val="16"/>
      </w:pPr>
      <w:r>
        <w:t>运营公司社交媒体账号（公众号、微博等），提高粉丝互动。 与媒体、渠道保持良好合作，拓展市场资源。 策划并执行线上线下营销活动，提升品牌知名度。</w:t>
      </w:r>
    </w:p>
    <w:p w14:paraId="0A7F7D44">
      <w:r>
        <w:rPr>
          <w:b/>
        </w:rPr>
        <w:t>杭州咨询科技有限公司 | 市场助理 | 2023-10 ~ 2026-05</w:t>
      </w:r>
    </w:p>
    <w:p w14:paraId="720200FA">
      <w:pPr>
        <w:pStyle w:val="16"/>
      </w:pPr>
      <w:r>
        <w:t>与媒体、渠道保持良好合作，拓展市场资源。</w:t>
      </w:r>
    </w:p>
    <w:p w14:paraId="5AD16B1D">
      <w:pPr>
        <w:pStyle w:val="4"/>
      </w:pPr>
      <w:r>
        <w:t>核心技能</w:t>
      </w:r>
    </w:p>
    <w:p w14:paraId="3D27D940">
      <w:r>
        <w:t>语言能力：韩语TOPIK4，基础交流能力。</w:t>
      </w:r>
    </w:p>
    <w:p w14:paraId="21596A8A">
      <w:r>
        <w:t>计算机能力：熟悉Python基础</w:t>
      </w:r>
    </w:p>
    <w:p w14:paraId="00DD948D">
      <w:r>
        <w:t>专业能力：社交媒体运营、数据分析、市场调研、活动策划</w:t>
      </w:r>
    </w:p>
    <w:p w14:paraId="168EA459">
      <w:pPr>
        <w:pStyle w:val="4"/>
      </w:pPr>
      <w:r>
        <w:t>资质认证</w:t>
      </w:r>
    </w:p>
    <w:p w14:paraId="2B049744">
      <w:pPr>
        <w:pStyle w:val="16"/>
      </w:pPr>
      <w:r>
        <w:t>大学英语四级（CET-4），良好的读写能力。</w:t>
      </w:r>
    </w:p>
    <w:p w14:paraId="71553736">
      <w:pPr>
        <w:pStyle w:val="16"/>
      </w:pPr>
      <w:r>
        <w:t>全国计算机等级考试二级（Office高级应用）。</w:t>
      </w:r>
    </w:p>
    <w:p w14:paraId="43C3CF4C">
      <w:pPr>
        <w:pStyle w:val="4"/>
      </w:pPr>
      <w:r>
        <w:t>自我陈述</w:t>
      </w:r>
    </w:p>
    <w:p w14:paraId="6990B56B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0FD6267E">
      <w:r>
        <w:br w:type="page"/>
      </w:r>
    </w:p>
    <w:p w14:paraId="5D3F4921">
      <w:pPr>
        <w:jc w:val="center"/>
      </w:pPr>
      <w:r>
        <w:rPr>
          <w:b/>
          <w:sz w:val="32"/>
        </w:rPr>
        <w:t>张淑华</w:t>
      </w:r>
    </w:p>
    <w:p w14:paraId="62526CC3">
      <w:r>
        <w:t>求职意向：财务助理 | 西安 | 12434/月 | 一个月内到岗</w:t>
      </w:r>
    </w:p>
    <w:p w14:paraId="7BDAB1EA">
      <w:r>
        <w:t>基本信息：35岁 | 女 | 杭州 | 13年经验</w:t>
      </w:r>
    </w:p>
    <w:p w14:paraId="437DDDEC">
      <w:r>
        <w:t>联系方式：13308140542 | yong59@example.com</w:t>
      </w:r>
    </w:p>
    <w:p w14:paraId="7B5F2B46">
      <w:pPr>
        <w:pStyle w:val="4"/>
      </w:pPr>
      <w:r>
        <w:t>教育状况</w:t>
      </w:r>
    </w:p>
    <w:p w14:paraId="1DB55ADE">
      <w:r>
        <w:t>南开大学 | 会计学 | 本科 | 2009-09 ~ 2013-06</w:t>
      </w:r>
    </w:p>
    <w:p w14:paraId="3A39B1AC">
      <w:r>
        <w:t>专业成绩：3.13/4</w:t>
      </w:r>
    </w:p>
    <w:p w14:paraId="13CD0287">
      <w:r>
        <w:t>主修课程：基础会计、审计学、管理会计、中级财务会计、成本会计、税法</w:t>
      </w:r>
    </w:p>
    <w:p w14:paraId="174E3789">
      <w:pPr>
        <w:pStyle w:val="4"/>
      </w:pPr>
      <w:r>
        <w:t>工作经验</w:t>
      </w:r>
    </w:p>
    <w:p w14:paraId="0181595B">
      <w:r>
        <w:rPr>
          <w:b/>
        </w:rPr>
        <w:t>卓越咨询科技有限公司 | 会计 | 2025-11 ~ 2026-07</w:t>
      </w:r>
    </w:p>
    <w:p w14:paraId="2A2DCB23">
      <w:pPr>
        <w:pStyle w:val="16"/>
      </w:pPr>
      <w:r>
        <w:t>参与预算编制及成本控制分析。</w:t>
      </w:r>
    </w:p>
    <w:p w14:paraId="3EE6251C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EC0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3D992AD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08B7252">
            <w:r>
              <w:t>具备网络基础</w:t>
            </w:r>
          </w:p>
        </w:tc>
      </w:tr>
      <w:tr w14:paraId="3C085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0C12ABB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38B93464">
            <w:r>
              <w:t>Excel</w:t>
            </w:r>
          </w:p>
        </w:tc>
      </w:tr>
      <w:tr w14:paraId="6F6CF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CD5F15B">
            <w:r>
              <w:t>财务报表</w:t>
            </w:r>
          </w:p>
        </w:tc>
        <w:tc>
          <w:tcPr>
            <w:tcW w:w="4320" w:type="dxa"/>
            <w:shd w:val="clear" w:color="auto" w:fill="E7E6E6"/>
          </w:tcPr>
          <w:p w14:paraId="44379992">
            <w:r>
              <w:t>金蝶</w:t>
            </w:r>
          </w:p>
        </w:tc>
      </w:tr>
    </w:tbl>
    <w:p w14:paraId="75C84676"/>
    <w:p w14:paraId="3F33A136">
      <w:pPr>
        <w:pStyle w:val="4"/>
      </w:pPr>
      <w:r>
        <w:t>荣誉证书</w:t>
      </w:r>
    </w:p>
    <w:p w14:paraId="345F5C56">
      <w:pPr>
        <w:pStyle w:val="16"/>
      </w:pPr>
      <w:r>
        <w:t>会计从业资格证。</w:t>
      </w:r>
    </w:p>
    <w:p w14:paraId="32333D75">
      <w:pPr>
        <w:pStyle w:val="16"/>
      </w:pPr>
      <w:r>
        <w:t>初级会计职称。</w:t>
      </w:r>
    </w:p>
    <w:p w14:paraId="2ED956A2">
      <w:pPr>
        <w:pStyle w:val="4"/>
      </w:pPr>
      <w:r>
        <w:t>个人评价</w:t>
      </w:r>
    </w:p>
    <w:p w14:paraId="41D7FDA4">
      <w:r>
        <w:t>做事严谨，对数字敏感；熟练掌握财务软件，有较强的合规意识；诚实守信，具备良好的职业道德。</w:t>
      </w:r>
    </w:p>
    <w:p w14:paraId="374E186F">
      <w:r>
        <w:br w:type="page"/>
      </w:r>
    </w:p>
    <w:p w14:paraId="621DF850">
      <w:pPr>
        <w:jc w:val="center"/>
      </w:pPr>
      <w:r>
        <w:rPr>
          <w:b/>
          <w:sz w:val="32"/>
        </w:rPr>
        <w:t>刘秀兰</w:t>
      </w:r>
    </w:p>
    <w:p w14:paraId="4EAE4077">
      <w:r>
        <w:t>求职意向：运营专员 | 西安 | 9421/月 | 一个月内到岗</w:t>
      </w:r>
    </w:p>
    <w:p w14:paraId="696389FF">
      <w:r>
        <w:t>基本信息：30岁 | 男 | 西安 | 8年经验</w:t>
      </w:r>
    </w:p>
    <w:p w14:paraId="74EAD928">
      <w:r>
        <w:t>联系方式：13782667938 | li06@example.com</w:t>
      </w:r>
    </w:p>
    <w:p w14:paraId="69893640">
      <w:pPr>
        <w:pStyle w:val="4"/>
      </w:pPr>
      <w:r>
        <w:t>教育经历</w:t>
      </w:r>
    </w:p>
    <w:p w14:paraId="7657F7C8">
      <w:r>
        <w:t>浙江大学 | 电子商务 | 本科 | 2014-09 ~ 2018-06</w:t>
      </w:r>
    </w:p>
    <w:p w14:paraId="3ABE4FB5">
      <w:r>
        <w:t>专业成绩：3.32/4（专业前30%）</w:t>
      </w:r>
    </w:p>
    <w:p w14:paraId="6725CCB8">
      <w:r>
        <w:t>主修课程：组织行为学、战略管理、管理学原理、财务管理、运营管理</w:t>
      </w:r>
    </w:p>
    <w:p w14:paraId="51EB7E44">
      <w:pPr>
        <w:pStyle w:val="4"/>
      </w:pPr>
      <w:r>
        <w:t>工作经验</w:t>
      </w:r>
    </w:p>
    <w:p w14:paraId="017650F8">
      <w:r>
        <w:rPr>
          <w:b/>
        </w:rPr>
        <w:t>成都科技有限公司 | 新媒体运营 | 2024-06 ~ 2026-12</w:t>
      </w:r>
    </w:p>
    <w:p w14:paraId="02FF49C9">
      <w:pPr>
        <w:pStyle w:val="16"/>
      </w:pPr>
      <w:r>
        <w:t>负责用户社群运营，提升用户活跃度和粘性。</w:t>
      </w:r>
    </w:p>
    <w:p w14:paraId="6ED82B71">
      <w:pPr>
        <w:pStyle w:val="4"/>
      </w:pPr>
      <w:r>
        <w:t>核心技能</w:t>
      </w:r>
    </w:p>
    <w:p w14:paraId="1D09AAE6">
      <w:r>
        <w:t>语言能力：英语专八，流利商务沟通。</w:t>
      </w:r>
    </w:p>
    <w:p w14:paraId="652E1987">
      <w:r>
        <w:t>计算机能力：掌握Photoshop基本操作</w:t>
      </w:r>
    </w:p>
    <w:p w14:paraId="1A0AC0EA">
      <w:r>
        <w:t>专业能力：活动策划、内容创作</w:t>
      </w:r>
    </w:p>
    <w:p w14:paraId="07896B8F">
      <w:pPr>
        <w:pStyle w:val="4"/>
      </w:pPr>
      <w:r>
        <w:t>资格证书</w:t>
      </w:r>
    </w:p>
    <w:p w14:paraId="0B4430E2">
      <w:pPr>
        <w:pStyle w:val="16"/>
      </w:pPr>
      <w:r>
        <w:t>大学英语四级（CET-4），良好的读写能力。</w:t>
      </w:r>
    </w:p>
    <w:p w14:paraId="73FE2AE4">
      <w:pPr>
        <w:pStyle w:val="16"/>
      </w:pPr>
      <w:r>
        <w:t>全国计算机等级考试二级（Office高级应用）。</w:t>
      </w:r>
    </w:p>
    <w:p w14:paraId="4FD8E9F0">
      <w:pPr>
        <w:pStyle w:val="16"/>
      </w:pPr>
      <w:r>
        <w:t>大学英语六级（CET-6），优秀的听说读写能力。</w:t>
      </w:r>
    </w:p>
    <w:p w14:paraId="58F0095D">
      <w:pPr>
        <w:pStyle w:val="4"/>
      </w:pPr>
      <w:r>
        <w:t>个人评价</w:t>
      </w:r>
    </w:p>
    <w:p w14:paraId="3566613E">
      <w:r>
        <w:t>执行力强，结果导向；具备良好的沟通能力和文案功底；善于在快节奏环境中工作，能高效完成目标。</w:t>
      </w:r>
    </w:p>
    <w:p w14:paraId="4437BAE4">
      <w:r>
        <w:br w:type="page"/>
      </w:r>
    </w:p>
    <w:p w14:paraId="0DFFD312">
      <w:pPr>
        <w:jc w:val="center"/>
      </w:pPr>
      <w:r>
        <w:rPr>
          <w:b/>
          <w:sz w:val="32"/>
        </w:rPr>
        <w:t>黄兰英</w:t>
      </w:r>
    </w:p>
    <w:p w14:paraId="130BB79E">
      <w:pPr>
        <w:jc w:val="center"/>
      </w:pPr>
      <w:r>
        <w:rPr>
          <w:sz w:val="2"/>
        </w:rPr>
        <w:t>____________________________________________________________</w:t>
      </w:r>
    </w:p>
    <w:p w14:paraId="44AE6632">
      <w:r>
        <w:t>求职意向：软件工程师 | 杭州 | 19520/月 | 一周内到岗</w:t>
      </w:r>
    </w:p>
    <w:p w14:paraId="0F5D3CA9">
      <w:r>
        <w:t>基本信息：36岁 | 女 | 杭州 | 14年经验</w:t>
      </w:r>
    </w:p>
    <w:p w14:paraId="2D2E7AF7">
      <w:r>
        <w:t>联系方式：13393161810 | weijun@example.net</w:t>
      </w:r>
    </w:p>
    <w:p w14:paraId="1B0E1901">
      <w:pPr>
        <w:pStyle w:val="4"/>
      </w:pPr>
      <w:r>
        <w:t>工作经验</w:t>
      </w:r>
    </w:p>
    <w:p w14:paraId="4BBD898F">
      <w:r>
        <w:rPr>
          <w:b/>
        </w:rPr>
        <w:t>杭州教育科技有限公司 | 全栈工程师 | 2023-10 ~ 2026-12</w:t>
      </w:r>
    </w:p>
    <w:p w14:paraId="7CC1795F">
      <w:pPr>
        <w:pStyle w:val="16"/>
      </w:pPr>
      <w:r>
        <w:t>参与需求分析，负责后端/前端模块设计与开发。</w:t>
      </w:r>
    </w:p>
    <w:p w14:paraId="5FCAA80A">
      <w:pPr>
        <w:pStyle w:val="4"/>
      </w:pPr>
      <w:r>
        <w:t>教育经历</w:t>
      </w:r>
    </w:p>
    <w:p w14:paraId="36B7BB72">
      <w:r>
        <w:t>山东大学 | 计算机科学与技术 | 本科 | 2008-09 ~ 2012-06</w:t>
      </w:r>
    </w:p>
    <w:p w14:paraId="687EC393">
      <w:r>
        <w:t>专业成绩：3.16/4</w:t>
      </w:r>
    </w:p>
    <w:p w14:paraId="6B981DED">
      <w:r>
        <w:t>主修课程：算法设计、编程基础、数据库原理、操作系统、数据结构</w:t>
      </w:r>
    </w:p>
    <w:p w14:paraId="1913F909">
      <w:pPr>
        <w:pStyle w:val="4"/>
      </w:pPr>
      <w:r>
        <w:t>核心技能</w:t>
      </w:r>
    </w:p>
    <w:p w14:paraId="287BBD03">
      <w:r>
        <w:t>语言能力：日语N2，可进行日常对话。</w:t>
      </w:r>
    </w:p>
    <w:p w14:paraId="2B90829E">
      <w:r>
        <w:t>计算机能力：熟练使用Office办公软件</w:t>
      </w:r>
    </w:p>
    <w:p w14:paraId="46225FAA">
      <w:r>
        <w:t>专业能力：MySQL、Spring、React、Python</w:t>
      </w:r>
    </w:p>
    <w:p w14:paraId="3A222080">
      <w:pPr>
        <w:pStyle w:val="4"/>
      </w:pPr>
      <w:r>
        <w:t>证书与荣誉</w:t>
      </w:r>
    </w:p>
    <w:p w14:paraId="3BB1EE3D">
      <w:pPr>
        <w:pStyle w:val="16"/>
      </w:pPr>
      <w:r>
        <w:t>全国计算机等级考试三级（数据库技术）。</w:t>
      </w:r>
    </w:p>
    <w:p w14:paraId="242D62C7">
      <w:pPr>
        <w:pStyle w:val="16"/>
      </w:pPr>
      <w:r>
        <w:t>全国计算机等级考试二级（Office高级应用）。</w:t>
      </w:r>
    </w:p>
    <w:p w14:paraId="227261D1">
      <w:pPr>
        <w:pStyle w:val="4"/>
      </w:pPr>
      <w:r>
        <w:t>参与项目</w:t>
      </w:r>
    </w:p>
    <w:p w14:paraId="4D0A0E0C">
      <w:r>
        <w:rPr>
          <w:b/>
        </w:rPr>
        <w:t>企业级管理系统（2023-02 ~ 2025-08）</w:t>
      </w:r>
    </w:p>
    <w:p w14:paraId="0C26B514">
      <w:pPr>
        <w:pStyle w:val="16"/>
      </w:pPr>
      <w:r>
        <w:t>负责核心模块设计与开发，实现了高并发处理，提升了系统性能30%。</w:t>
      </w:r>
    </w:p>
    <w:p w14:paraId="7618F874">
      <w:pPr>
        <w:pStyle w:val="4"/>
      </w:pPr>
      <w:r>
        <w:t>自我陈述</w:t>
      </w:r>
    </w:p>
    <w:p w14:paraId="2A640CF2">
      <w:r>
        <w:t>逻辑思维清晰，代码规范；热爱技术，乐于钻研；具备良好的问题分析和解决能力；有较强的学习能力和团队协作精神。</w:t>
      </w:r>
    </w:p>
    <w:p w14:paraId="0D9C952A">
      <w:r>
        <w:br w:type="page"/>
      </w:r>
    </w:p>
    <w:p w14:paraId="2AA8087D">
      <w:pPr>
        <w:jc w:val="center"/>
      </w:pPr>
      <w:r>
        <w:rPr>
          <w:b/>
          <w:sz w:val="32"/>
        </w:rPr>
        <w:t>詹文</w:t>
      </w:r>
    </w:p>
    <w:p w14:paraId="45DA101D">
      <w:r>
        <w:t>求职意向：软件工程师 | 北京 | 12048/月 | 随时到岗</w:t>
      </w:r>
    </w:p>
    <w:p w14:paraId="508D12E8">
      <w:r>
        <w:t>基本信息：27岁 | 女 | 北京 | 5年经验</w:t>
      </w:r>
    </w:p>
    <w:p w14:paraId="07BE775A">
      <w:r>
        <w:t>联系方式：15286287752 | chaotian@example.org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904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733904">
            <w:pPr>
              <w:pStyle w:val="4"/>
            </w:pPr>
            <w:r>
              <w:t>学历信息</w:t>
            </w:r>
          </w:p>
          <w:p w14:paraId="7B1DE9D1">
            <w:r>
              <w:t>复旦大学 | 信息管理与信息系统 | 本科 | 2017-09 ~ 2021-06</w:t>
            </w:r>
          </w:p>
          <w:p w14:paraId="60186604">
            <w:r>
              <w:t>专业成绩：3.19/4</w:t>
            </w:r>
          </w:p>
          <w:p w14:paraId="606A9098">
            <w:r>
              <w:t>主修课程：战略管理、财务管理、市场营销学、组织行为学、管理学原理</w:t>
            </w:r>
          </w:p>
        </w:tc>
      </w:tr>
    </w:tbl>
    <w:p w14:paraId="7EB05BD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4FC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AB6087A">
            <w:pPr>
              <w:pStyle w:val="4"/>
            </w:pPr>
            <w:r>
              <w:t>职业经历</w:t>
            </w:r>
          </w:p>
          <w:p w14:paraId="7E6C446F">
            <w:r>
              <w:rPr>
                <w:b/>
              </w:rPr>
              <w:t>领航金融科技有限公司 | 全栈工程师 | 2022-06 ~ 2026-05</w:t>
            </w:r>
          </w:p>
          <w:p w14:paraId="74313209">
            <w:pPr>
              <w:pStyle w:val="16"/>
            </w:pPr>
            <w:r>
              <w:t>参与需求分析，负责后端/前端模块设计与开发。</w:t>
            </w:r>
          </w:p>
        </w:tc>
      </w:tr>
    </w:tbl>
    <w:p w14:paraId="01D1C38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C461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04A02C">
            <w:pPr>
              <w:pStyle w:val="4"/>
            </w:pPr>
            <w:r>
              <w:t>核心技能</w:t>
            </w:r>
          </w:p>
          <w:p w14:paraId="5906C7A1">
            <w:r>
              <w:t>语言能力：韩语TOPIK4，基础交流能力。</w:t>
            </w:r>
          </w:p>
          <w:p w14:paraId="02D3F8F8">
            <w:r>
              <w:t>计算机能力：具备网络基础</w:t>
            </w:r>
          </w:p>
          <w:p w14:paraId="08FED260">
            <w:r>
              <w:t>专业能力：Spring、Git</w:t>
            </w:r>
          </w:p>
        </w:tc>
      </w:tr>
    </w:tbl>
    <w:p w14:paraId="296736B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EE7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DCC4C8">
            <w:pPr>
              <w:pStyle w:val="4"/>
            </w:pPr>
            <w:r>
              <w:t>资质认证</w:t>
            </w:r>
          </w:p>
          <w:p w14:paraId="50047246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378C3AE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CA4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3DB4C8">
            <w:pPr>
              <w:pStyle w:val="4"/>
            </w:pPr>
            <w:r>
              <w:t>自我陈述</w:t>
            </w:r>
          </w:p>
          <w:p w14:paraId="289D861C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39636D75"/>
    <w:p w14:paraId="70D909D3">
      <w:r>
        <w:br w:type="page"/>
      </w:r>
    </w:p>
    <w:p w14:paraId="4AEA7A4F">
      <w:pPr>
        <w:jc w:val="center"/>
      </w:pPr>
      <w:r>
        <w:rPr>
          <w:b/>
          <w:sz w:val="32"/>
        </w:rPr>
        <w:t>陈平</w:t>
      </w:r>
    </w:p>
    <w:p w14:paraId="74E5CF37">
      <w:r>
        <w:t>求职意向：市场专员 | 南京 | 12937/月 | 一周内到岗</w:t>
      </w:r>
    </w:p>
    <w:p w14:paraId="3BFD5B15">
      <w:r>
        <w:t>基本信息：35岁 | 女 | 武汉 | 15年经验</w:t>
      </w:r>
    </w:p>
    <w:p w14:paraId="42830411">
      <w:r>
        <w:t>联系方式：18108294608 | caomin@example.net</w:t>
      </w:r>
    </w:p>
    <w:p w14:paraId="063DC69D">
      <w:pPr>
        <w:pStyle w:val="4"/>
      </w:pPr>
      <w:r>
        <w:t>教育经历</w:t>
      </w:r>
    </w:p>
    <w:p w14:paraId="77B53BC4">
      <w:r>
        <w:t>深圳职业技术学院 | 市场营销 | 专科 | 2008-09 ~ 2011-06</w:t>
      </w:r>
    </w:p>
    <w:p w14:paraId="3DC32597">
      <w:r>
        <w:t>专业成绩：3.5/4（专业前30%）</w:t>
      </w:r>
    </w:p>
    <w:p w14:paraId="72DFA93A">
      <w:r>
        <w:t>主修课程：市场营销学、市场调研、消费者行为学、广告学、品牌管理</w:t>
      </w:r>
    </w:p>
    <w:p w14:paraId="5CEF8E38">
      <w:pPr>
        <w:pStyle w:val="4"/>
      </w:pPr>
      <w:r>
        <w:t>工作经历</w:t>
      </w:r>
    </w:p>
    <w:p w14:paraId="0B65523D">
      <w:r>
        <w:rPr>
          <w:b/>
        </w:rPr>
        <w:t>杭州零售有限公司 | 市场助理 | 2024-12 ~ 2026-10</w:t>
      </w:r>
    </w:p>
    <w:p w14:paraId="57091ED1">
      <w:pPr>
        <w:pStyle w:val="16"/>
      </w:pPr>
      <w:r>
        <w:t>协助制定营销策略，跟踪推广效果并优化。 与媒体、渠道保持良好合作，拓展市场资源。</w:t>
      </w:r>
    </w:p>
    <w:p w14:paraId="6ED0672C">
      <w:pPr>
        <w:pStyle w:val="4"/>
      </w:pPr>
      <w:r>
        <w:t>能力专长</w:t>
      </w:r>
    </w:p>
    <w:p w14:paraId="3213D776">
      <w:r>
        <w:t>语言能力：英语CET-4，具备基本读写能力。</w:t>
      </w:r>
    </w:p>
    <w:p w14:paraId="00893714">
      <w:r>
        <w:t>计算机能力：熟悉Python基础</w:t>
      </w:r>
    </w:p>
    <w:p w14:paraId="156182D4">
      <w:r>
        <w:t>专业能力：社交媒体运营、市场调研</w:t>
      </w:r>
    </w:p>
    <w:p w14:paraId="53F9AE64">
      <w:pPr>
        <w:pStyle w:val="4"/>
      </w:pPr>
      <w:r>
        <w:t>资格证书</w:t>
      </w:r>
    </w:p>
    <w:p w14:paraId="4E70BA26">
      <w:pPr>
        <w:pStyle w:val="16"/>
      </w:pPr>
      <w:r>
        <w:t>大学英语六级（CET-6），优秀的听说读写能力。</w:t>
      </w:r>
    </w:p>
    <w:p w14:paraId="05E61FD7">
      <w:pPr>
        <w:pStyle w:val="16"/>
      </w:pPr>
      <w:r>
        <w:t>大学英语四级（CET-4），良好的读写能力。</w:t>
      </w:r>
    </w:p>
    <w:p w14:paraId="0A158131">
      <w:pPr>
        <w:pStyle w:val="4"/>
      </w:pPr>
      <w:r>
        <w:t>自我评价</w:t>
      </w:r>
    </w:p>
    <w:p w14:paraId="45D74A12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3E23936E">
      <w:r>
        <w:br w:type="page"/>
      </w:r>
    </w:p>
    <w:p w14:paraId="1CB5D6BF">
      <w:pPr>
        <w:jc w:val="center"/>
      </w:pPr>
      <w:r>
        <w:rPr>
          <w:b/>
          <w:color w:val="003366"/>
          <w:sz w:val="32"/>
        </w:rPr>
        <w:t>陈利</w:t>
      </w:r>
    </w:p>
    <w:p w14:paraId="0D357D43">
      <w:r>
        <w:t>求职意向：设计师 | 苏州 | 14533/月 | 随时到岗</w:t>
      </w:r>
    </w:p>
    <w:p w14:paraId="0F85FCE3">
      <w:r>
        <w:t>基本信息：32岁 | 男 | 苏州 | 10年经验</w:t>
      </w:r>
    </w:p>
    <w:p w14:paraId="51AEBDBB">
      <w:r>
        <w:t>联系方式：15018638034 | yongcai@example.org</w:t>
      </w:r>
    </w:p>
    <w:p w14:paraId="61B3F456">
      <w:pPr>
        <w:pStyle w:val="4"/>
      </w:pPr>
      <w:r>
        <w:t>核心技能</w:t>
      </w:r>
    </w:p>
    <w:p w14:paraId="2E7A7C67">
      <w:r>
        <w:t>语言能力：英语CET-4，具备基本读写能力。</w:t>
      </w:r>
    </w:p>
    <w:p w14:paraId="2839A156">
      <w:r>
        <w:t>计算机能力：熟练使用Office办公软件</w:t>
      </w:r>
    </w:p>
    <w:p w14:paraId="6F1CBB16">
      <w:r>
        <w:t>专业能力：Illustrator、Sketch、Figma、色彩搭配</w:t>
      </w:r>
    </w:p>
    <w:p w14:paraId="5F45CF1F">
      <w:pPr>
        <w:pStyle w:val="4"/>
      </w:pPr>
      <w:r>
        <w:t>荣誉证书</w:t>
      </w:r>
    </w:p>
    <w:p w14:paraId="5D1920D0">
      <w:pPr>
        <w:pStyle w:val="16"/>
      </w:pPr>
      <w:r>
        <w:t>Adobe认证设计师。</w:t>
      </w:r>
    </w:p>
    <w:p w14:paraId="51FBE673">
      <w:pPr>
        <w:pStyle w:val="4"/>
      </w:pPr>
      <w:r>
        <w:t>教育经历</w:t>
      </w:r>
    </w:p>
    <w:p w14:paraId="17845E19">
      <w:r>
        <w:t>清华大学 | 视觉传达 | 本科 | 2012-09 ~ 2016-06</w:t>
      </w:r>
    </w:p>
    <w:p w14:paraId="00D836F9">
      <w:r>
        <w:t>专业成绩：3.3/4</w:t>
      </w:r>
    </w:p>
    <w:p w14:paraId="1DF17F6B">
      <w:r>
        <w:t>主修课程：色彩构成、平面设计、UI设计、包装设计、字体设计</w:t>
      </w:r>
    </w:p>
    <w:p w14:paraId="764EB72B">
      <w:pPr>
        <w:pStyle w:val="4"/>
      </w:pPr>
      <w:r>
        <w:t>工作经历</w:t>
      </w:r>
    </w:p>
    <w:p w14:paraId="760F8AE4">
      <w:r>
        <w:rPr>
          <w:b/>
        </w:rPr>
        <w:t>恒通传媒有限公司 | 平面设计师 | 2021-01 ~ 2025-01</w:t>
      </w:r>
    </w:p>
    <w:p w14:paraId="0B531968">
      <w:pPr>
        <w:pStyle w:val="16"/>
      </w:pPr>
      <w:r>
        <w:t>制作宣传海报、画册、名片等平面物料。 与产品、开发沟通，保证设计落地效果。 参与品牌VI设计，确保品牌一致性。</w:t>
      </w:r>
    </w:p>
    <w:p w14:paraId="171F32CE">
      <w:r>
        <w:rPr>
          <w:b/>
        </w:rPr>
        <w:t>杭州金融有限公司 | 平面设计师 | 2025-12 ~ 2026-07</w:t>
      </w:r>
    </w:p>
    <w:p w14:paraId="7C8844E0">
      <w:pPr>
        <w:pStyle w:val="16"/>
      </w:pPr>
      <w:r>
        <w:t>制作宣传海报、画册、名片等平面物料。</w:t>
      </w:r>
    </w:p>
    <w:p w14:paraId="5D14BF14">
      <w:pPr>
        <w:pStyle w:val="4"/>
      </w:pPr>
      <w:r>
        <w:t>主要项目</w:t>
      </w:r>
    </w:p>
    <w:p w14:paraId="41F464F3">
      <w:r>
        <w:rPr>
          <w:b/>
        </w:rPr>
        <w:t>品牌官网改版（2021-11 ~ 2024-02）</w:t>
      </w:r>
    </w:p>
    <w:p w14:paraId="69CC2FC7">
      <w:pPr>
        <w:pStyle w:val="16"/>
      </w:pPr>
      <w:r>
        <w:t>负责核心模块设计与开发，实现了高并发处理，提升了系统性能30%。</w:t>
      </w:r>
    </w:p>
    <w:p w14:paraId="4EDBE1B6">
      <w:pPr>
        <w:pStyle w:val="4"/>
      </w:pPr>
      <w:r>
        <w:t>关于我</w:t>
      </w:r>
    </w:p>
    <w:p w14:paraId="482C3AF0">
      <w:r>
        <w:t>具备良好的审美能力和设计功底；热爱设计，关注细节；善于沟通，能准确理解需求并转化为优秀的设计方案。</w:t>
      </w:r>
    </w:p>
    <w:p w14:paraId="5B552B9A">
      <w:r>
        <w:br w:type="page"/>
      </w:r>
    </w:p>
    <w:p w14:paraId="0153769D">
      <w:pPr>
        <w:jc w:val="center"/>
      </w:pPr>
      <w:r>
        <w:rPr>
          <w:b/>
          <w:sz w:val="32"/>
        </w:rPr>
        <w:t>洪瑜</w:t>
      </w:r>
    </w:p>
    <w:p w14:paraId="498B888E">
      <w:r>
        <w:t>求职意向：产品经理 | 重庆 | 10014/月 | 两周内到岗</w:t>
      </w:r>
    </w:p>
    <w:p w14:paraId="18F07BAF">
      <w:r>
        <w:t>基本信息：26岁 | 男 | 广州 | 4年经验</w:t>
      </w:r>
    </w:p>
    <w:p w14:paraId="16A66AA8">
      <w:r>
        <w:t>联系方式：13209368675 | guiyingxie@example.com</w:t>
      </w:r>
    </w:p>
    <w:p w14:paraId="189C40C2">
      <w:pPr>
        <w:pStyle w:val="4"/>
      </w:pPr>
      <w:r>
        <w:t>教育背景</w:t>
      </w:r>
    </w:p>
    <w:p w14:paraId="0E93316C">
      <w:r>
        <w:t>清华大学 | 信息管理 | 本科 | 2018-09 ~ 2022-06</w:t>
      </w:r>
    </w:p>
    <w:p w14:paraId="6EB49493">
      <w:r>
        <w:t>专业成绩：3.41/4（专业前30%）</w:t>
      </w:r>
    </w:p>
    <w:p w14:paraId="21BCBE1E">
      <w:r>
        <w:t>主修课程：管理学原理、组织行为学、市场营销学、战略管理、财务管理、运营管理</w:t>
      </w:r>
    </w:p>
    <w:p w14:paraId="5E2E0A91">
      <w:pPr>
        <w:pStyle w:val="4"/>
      </w:pPr>
      <w:r>
        <w:t>工作经验</w:t>
      </w:r>
    </w:p>
    <w:p w14:paraId="09536B58">
      <w:r>
        <w:rPr>
          <w:b/>
        </w:rPr>
        <w:t>杭州科技科技有限公司 | 产品经理 | 2022-11 ~ 2023-11</w:t>
      </w:r>
    </w:p>
    <w:p w14:paraId="4AA05D6F">
      <w:pPr>
        <w:pStyle w:val="16"/>
      </w:pPr>
      <w:r>
        <w:t>输出PRD文档，协调开发、测试、运营团队推进产品落地。 跟踪产品数据，根据反馈持续优化迭代。 参与竞品分析，提炼差异化优势。</w:t>
      </w:r>
    </w:p>
    <w:p w14:paraId="15E2BA8C">
      <w:r>
        <w:rPr>
          <w:b/>
        </w:rPr>
        <w:t>上海互联网科技有限公司 | 产品经理 | 2023-04 ~ 2026-12</w:t>
      </w:r>
    </w:p>
    <w:p w14:paraId="755613C5">
      <w:pPr>
        <w:pStyle w:val="16"/>
      </w:pPr>
      <w:r>
        <w:t>组织用户访谈，挖掘潜在需求。 负责产品需求调研、用户分析，完成产品规划与设计。</w:t>
      </w:r>
    </w:p>
    <w:p w14:paraId="6723063E">
      <w:pPr>
        <w:pStyle w:val="4"/>
      </w:pPr>
      <w:r>
        <w:t>技能证书</w:t>
      </w:r>
    </w:p>
    <w:p w14:paraId="1986D977">
      <w:r>
        <w:t>语言能力：英语专八，流利商务沟通。</w:t>
      </w:r>
    </w:p>
    <w:p w14:paraId="58968EC4">
      <w:r>
        <w:t>计算机能力：熟练使用Office办公软件</w:t>
      </w:r>
    </w:p>
    <w:p w14:paraId="0B2096AB">
      <w:r>
        <w:t>专业能力：需求分析、项目管理</w:t>
      </w:r>
    </w:p>
    <w:p w14:paraId="4A79D4C3">
      <w:pPr>
        <w:pStyle w:val="4"/>
      </w:pPr>
      <w:r>
        <w:t>获奖情况</w:t>
      </w:r>
    </w:p>
    <w:p w14:paraId="4778E493">
      <w:pPr>
        <w:pStyle w:val="16"/>
      </w:pPr>
      <w:r>
        <w:t>PMP项目管理认证。</w:t>
      </w:r>
    </w:p>
    <w:p w14:paraId="769F7E26">
      <w:pPr>
        <w:pStyle w:val="4"/>
      </w:pPr>
      <w:r>
        <w:t>项目经历</w:t>
      </w:r>
    </w:p>
    <w:p w14:paraId="7AFBAF2A">
      <w:r>
        <w:rPr>
          <w:b/>
        </w:rPr>
        <w:t>品牌官网改版（2022-04 ~ 2024-02）</w:t>
      </w:r>
    </w:p>
    <w:p w14:paraId="133249D1">
      <w:pPr>
        <w:pStyle w:val="16"/>
      </w:pPr>
      <w:r>
        <w:t>负责核心模块设计与开发，实现了高并发处理，提升了系统性能30%。</w:t>
      </w:r>
    </w:p>
    <w:p w14:paraId="37ABB7B6">
      <w:pPr>
        <w:pStyle w:val="4"/>
      </w:pPr>
      <w:r>
        <w:t>自我评价</w:t>
      </w:r>
    </w:p>
    <w:p w14:paraId="3879DB88">
      <w:r>
        <w:t>善于洞察用户需求，逻辑分析能力强；能够快速理解业务场景；有责任心，注重细节，追求产品极致。</w:t>
      </w:r>
    </w:p>
    <w:p w14:paraId="7774B87D">
      <w:r>
        <w:br w:type="page"/>
      </w:r>
    </w:p>
    <w:p w14:paraId="5E081AF7">
      <w:pPr>
        <w:jc w:val="center"/>
      </w:pPr>
      <w:r>
        <w:rPr>
          <w:b/>
          <w:sz w:val="32"/>
        </w:rPr>
        <w:t>裴倩</w:t>
      </w:r>
    </w:p>
    <w:p w14:paraId="48C5695A">
      <w:r>
        <w:t>求职意向：运营专员 | 深圳 | 17938/月 | 一个月内到岗</w:t>
      </w:r>
    </w:p>
    <w:p w14:paraId="58C26EA8">
      <w:r>
        <w:t>基本信息：27岁 | 男 | 杭州 | 7年经验</w:t>
      </w:r>
    </w:p>
    <w:p w14:paraId="5CE7B135">
      <w:r>
        <w:t>联系方式：18106549712 | mxia@example.org</w:t>
      </w:r>
    </w:p>
    <w:p w14:paraId="20648756">
      <w:pPr>
        <w:pStyle w:val="4"/>
      </w:pPr>
      <w:r>
        <w:t>学习背景</w:t>
      </w:r>
    </w:p>
    <w:p w14:paraId="6383078C">
      <w:r>
        <w:t>南京工业职业技术学院 | 市场营销 | 专科 | 2016-09 ~ 2019-06</w:t>
      </w:r>
    </w:p>
    <w:p w14:paraId="3587A572">
      <w:r>
        <w:t>专业成绩：3.7/4（专业前10%）</w:t>
      </w:r>
    </w:p>
    <w:p w14:paraId="7C411BBF">
      <w:r>
        <w:t>主修课程：消费者行为学、市场营销学、销售管理、品牌管理、市场调研、广告学</w:t>
      </w:r>
    </w:p>
    <w:p w14:paraId="536E95A7">
      <w:pPr>
        <w:pStyle w:val="4"/>
      </w:pPr>
      <w:r>
        <w:t>工作经验</w:t>
      </w:r>
    </w:p>
    <w:p w14:paraId="5E60DEB6">
      <w:r>
        <w:rPr>
          <w:b/>
        </w:rPr>
        <w:t>成都零售有限公司 | 内容运营 | 2022-06 ~ 2023-09</w:t>
      </w:r>
    </w:p>
    <w:p w14:paraId="61E54FB3">
      <w:pPr>
        <w:pStyle w:val="16"/>
      </w:pPr>
      <w:r>
        <w:t>撰写内容文案，维护APP/网站内容更新。</w:t>
      </w:r>
    </w:p>
    <w:p w14:paraId="4BDDC526">
      <w:r>
        <w:rPr>
          <w:b/>
        </w:rPr>
        <w:t>上海咨询有限公司 | 运营专员 | 2023-06 ~ 2026-01</w:t>
      </w:r>
    </w:p>
    <w:p w14:paraId="62B35933">
      <w:pPr>
        <w:pStyle w:val="16"/>
      </w:pPr>
      <w:r>
        <w:t>处理用户反馈，提升用户体验。</w:t>
      </w:r>
    </w:p>
    <w:p w14:paraId="1D1AD521">
      <w:pPr>
        <w:pStyle w:val="4"/>
      </w:pPr>
      <w:r>
        <w:t>技能特长</w:t>
      </w:r>
    </w:p>
    <w:p w14:paraId="0685B689">
      <w:r>
        <w:t>语言能力：韩语TOPIK4，基础交流能力。</w:t>
      </w:r>
    </w:p>
    <w:p w14:paraId="3B2E74F0">
      <w:r>
        <w:t>计算机能力：熟悉Python基础</w:t>
      </w:r>
    </w:p>
    <w:p w14:paraId="2A98C413">
      <w:r>
        <w:t>专业能力：PS/PR、活动策划</w:t>
      </w:r>
    </w:p>
    <w:p w14:paraId="4693809B">
      <w:pPr>
        <w:pStyle w:val="4"/>
      </w:pPr>
      <w:r>
        <w:t>荣誉证书</w:t>
      </w:r>
    </w:p>
    <w:p w14:paraId="797021D8">
      <w:pPr>
        <w:pStyle w:val="16"/>
      </w:pPr>
      <w:r>
        <w:t>全国计算机等级考试二级（Office高级应用）。</w:t>
      </w:r>
    </w:p>
    <w:p w14:paraId="47F8B1F2">
      <w:pPr>
        <w:pStyle w:val="16"/>
      </w:pPr>
      <w:r>
        <w:t>大学英语四级（CET-4），良好的读写能力。</w:t>
      </w:r>
    </w:p>
    <w:p w14:paraId="08811E4B">
      <w:pPr>
        <w:pStyle w:val="4"/>
      </w:pPr>
      <w:r>
        <w:t>自我评价</w:t>
      </w:r>
    </w:p>
    <w:p w14:paraId="24A25AE1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23C846FF">
      <w:r>
        <w:br w:type="page"/>
      </w:r>
    </w:p>
    <w:p w14:paraId="73A77759">
      <w:pPr>
        <w:jc w:val="center"/>
      </w:pPr>
      <w:r>
        <w:rPr>
          <w:b/>
          <w:sz w:val="32"/>
        </w:rPr>
        <w:t>易璐</w:t>
      </w:r>
    </w:p>
    <w:p w14:paraId="0DBC76C9">
      <w:r>
        <w:t>求职意向：市场专员 | 南京 | 11876/月 | 一个月内到岗</w:t>
      </w:r>
    </w:p>
    <w:p w14:paraId="7527231F">
      <w:r>
        <w:t>基本信息：30岁 | 男 | 南京 | 8年经验</w:t>
      </w:r>
    </w:p>
    <w:p w14:paraId="49E0706A">
      <w:r>
        <w:t>联系方式：15735295155 | xiulandong@example.net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CE1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B4E6F7">
            <w:pPr>
              <w:pStyle w:val="4"/>
            </w:pPr>
            <w:r>
              <w:t>教育经历</w:t>
            </w:r>
          </w:p>
          <w:p w14:paraId="2AD99EC1">
            <w:r>
              <w:t>山东大学 | 新闻传播 | 本科 | 2014-09 ~ 2018-06</w:t>
            </w:r>
          </w:p>
          <w:p w14:paraId="213C214F">
            <w:r>
              <w:t>专业成绩：3.69/4</w:t>
            </w:r>
          </w:p>
          <w:p w14:paraId="5FF3CE2F">
            <w:r>
              <w:t>主修课程：市场营销学、战略管理、组织行为学、财务管理、管理学原理、运营管理</w:t>
            </w:r>
          </w:p>
        </w:tc>
      </w:tr>
    </w:tbl>
    <w:p w14:paraId="0EFB8AD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66E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B45A32">
            <w:pPr>
              <w:pStyle w:val="4"/>
            </w:pPr>
            <w:r>
              <w:t>过往经历</w:t>
            </w:r>
          </w:p>
          <w:p w14:paraId="78728672">
            <w:r>
              <w:rPr>
                <w:b/>
              </w:rPr>
              <w:t>上海传媒有限公司 | 市场助理 | 2022-09 ~ 2026-12</w:t>
            </w:r>
          </w:p>
          <w:p w14:paraId="36B31B6D">
            <w:pPr>
              <w:pStyle w:val="16"/>
            </w:pPr>
            <w:r>
              <w:t>负责市场调研，收集竞品信息，撰写分析报告。 与媒体、渠道保持良好合作，拓展市场资源。 协助制定营销策略，跟踪推广效果并优化。</w:t>
            </w:r>
          </w:p>
        </w:tc>
      </w:tr>
    </w:tbl>
    <w:p w14:paraId="2404CE9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DF0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9009A0">
            <w:pPr>
              <w:pStyle w:val="4"/>
            </w:pPr>
            <w:r>
              <w:t>专业技能</w:t>
            </w:r>
          </w:p>
          <w:p w14:paraId="020474A4">
            <w:r>
              <w:t>语言能力：英语CET-4，具备基本读写能力。</w:t>
            </w:r>
          </w:p>
          <w:p w14:paraId="785257AE">
            <w:r>
              <w:t>计算机能力：掌握Photoshop基本操作</w:t>
            </w:r>
          </w:p>
          <w:p w14:paraId="711A4A30">
            <w:r>
              <w:t>专业能力：市场调研、活动策划</w:t>
            </w:r>
          </w:p>
        </w:tc>
      </w:tr>
    </w:tbl>
    <w:p w14:paraId="0052A96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EAD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39C4BD">
            <w:pPr>
              <w:pStyle w:val="4"/>
            </w:pPr>
            <w:r>
              <w:t>资质认证</w:t>
            </w:r>
          </w:p>
          <w:p w14:paraId="38E9670E">
            <w:pPr>
              <w:pStyle w:val="16"/>
            </w:pPr>
            <w:r>
              <w:t>大学英语四级（CET-4），良好的读写能力。</w:t>
            </w:r>
          </w:p>
          <w:p w14:paraId="41F0ACB7">
            <w:pPr>
              <w:pStyle w:val="16"/>
            </w:pPr>
            <w:r>
              <w:t>大学英语六级（CET-6），优秀的听说读写能力。</w:t>
            </w:r>
          </w:p>
          <w:p w14:paraId="2CF509B2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34BB35B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7E7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1C9A73">
            <w:pPr>
              <w:pStyle w:val="4"/>
            </w:pPr>
            <w:r>
              <w:t>个人评价</w:t>
            </w:r>
          </w:p>
          <w:p w14:paraId="47C3C43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3ADC6B9D"/>
    <w:p w14:paraId="1EBFFDF5">
      <w:r>
        <w:br w:type="page"/>
      </w:r>
    </w:p>
    <w:p w14:paraId="600B3F3A">
      <w:pPr>
        <w:jc w:val="center"/>
      </w:pPr>
      <w:r>
        <w:rPr>
          <w:b/>
          <w:sz w:val="32"/>
        </w:rPr>
        <w:t>龙畅</w:t>
      </w:r>
    </w:p>
    <w:p w14:paraId="5BBD16CE">
      <w:r>
        <w:t>求职意向：设计师 | 成都 | 9744/月 | 随时到岗</w:t>
      </w:r>
    </w:p>
    <w:p w14:paraId="3AEB11B3">
      <w:r>
        <w:t>基本信息：28岁 | 男 | 成都 | 6年经验</w:t>
      </w:r>
    </w:p>
    <w:p w14:paraId="1E82847C">
      <w:r>
        <w:t>联系方式：18842764712 | taohou@example.net</w:t>
      </w:r>
    </w:p>
    <w:p w14:paraId="491E4913">
      <w:pPr>
        <w:pStyle w:val="4"/>
      </w:pPr>
      <w:r>
        <w:t>教育经历</w:t>
      </w:r>
    </w:p>
    <w:p w14:paraId="06BD06C3">
      <w:r>
        <w:t>天津大学 | 产品设计 | 本科 | 2016-09 ~ 2020-06</w:t>
      </w:r>
    </w:p>
    <w:p w14:paraId="3AE6BF6C">
      <w:r>
        <w:t>专业成绩：3.25/4</w:t>
      </w:r>
    </w:p>
    <w:p w14:paraId="6AAAEB2C">
      <w:r>
        <w:t>主修课程：市场营销学、组织行为学、运营管理、战略管理、管理学原理、财务管理</w:t>
      </w:r>
    </w:p>
    <w:p w14:paraId="5F4C6C17">
      <w:pPr>
        <w:pStyle w:val="4"/>
      </w:pPr>
      <w:r>
        <w:t>职业经历</w:t>
      </w:r>
    </w:p>
    <w:p w14:paraId="0DA8C8A7">
      <w:r>
        <w:rPr>
          <w:b/>
        </w:rPr>
        <w:t>卓越医疗有限公司 | 平面设计师 | 2021-04 ~ 2023-01</w:t>
      </w:r>
    </w:p>
    <w:p w14:paraId="1FD444A7">
      <w:pPr>
        <w:pStyle w:val="16"/>
      </w:pPr>
      <w:r>
        <w:t>负责公司产品UI界面设计，提升视觉体验。 与产品、开发沟通，保证设计落地效果。</w:t>
      </w:r>
    </w:p>
    <w:p w14:paraId="6A1891F4">
      <w:r>
        <w:rPr>
          <w:b/>
        </w:rPr>
        <w:t>创想互联网科技有限公司 | 平面设计师 | 2023-01 ~ 2025-08</w:t>
      </w:r>
    </w:p>
    <w:p w14:paraId="3DE7F3A7">
      <w:pPr>
        <w:pStyle w:val="16"/>
      </w:pPr>
      <w:r>
        <w:t>维护设计规范，持续优化设计风格。</w:t>
      </w:r>
    </w:p>
    <w:p w14:paraId="19080367">
      <w:r>
        <w:rPr>
          <w:b/>
        </w:rPr>
        <w:t>北京咨询科技有限公司 | 平面设计师 | 2025-08 ~ 2026-06</w:t>
      </w:r>
    </w:p>
    <w:p w14:paraId="4584B7AC">
      <w:pPr>
        <w:pStyle w:val="16"/>
      </w:pPr>
      <w:r>
        <w:t>负责公司产品UI界面设计，提升视觉体验。 参与品牌VI设计，确保品牌一致性。</w:t>
      </w:r>
    </w:p>
    <w:p w14:paraId="27817070">
      <w:pPr>
        <w:pStyle w:val="4"/>
      </w:pPr>
      <w:r>
        <w:t>专业技能</w:t>
      </w:r>
    </w:p>
    <w:p w14:paraId="6034B5E4">
      <w:r>
        <w:t>语言能力：英语CET-6，读写熟练，可日常交流。</w:t>
      </w:r>
    </w:p>
    <w:p w14:paraId="0EB4AF9C">
      <w:r>
        <w:t>计算机能力：掌握Photoshop基本操作</w:t>
      </w:r>
    </w:p>
    <w:p w14:paraId="16EDA143">
      <w:r>
        <w:t>专业能力：Illustrator、色彩搭配</w:t>
      </w:r>
    </w:p>
    <w:p w14:paraId="5C7CB190">
      <w:pPr>
        <w:pStyle w:val="4"/>
      </w:pPr>
      <w:r>
        <w:t>资格证书</w:t>
      </w:r>
    </w:p>
    <w:p w14:paraId="21B748B1">
      <w:pPr>
        <w:pStyle w:val="16"/>
      </w:pPr>
      <w:r>
        <w:t>Adobe认证设计师。</w:t>
      </w:r>
    </w:p>
    <w:p w14:paraId="480AC6BF">
      <w:pPr>
        <w:pStyle w:val="4"/>
      </w:pPr>
      <w:r>
        <w:t>自我介绍</w:t>
      </w:r>
    </w:p>
    <w:p w14:paraId="6986F15B">
      <w:r>
        <w:t>具备良好的审美能力和设计功底；热爱设计，关注细节；善于沟通，能准确理解需求并转化为优秀的设计方案。</w:t>
      </w:r>
    </w:p>
    <w:p w14:paraId="11CA584C">
      <w:r>
        <w:br w:type="page"/>
      </w:r>
    </w:p>
    <w:p w14:paraId="2FCE88B2">
      <w:pPr>
        <w:jc w:val="center"/>
      </w:pPr>
      <w:r>
        <w:rPr>
          <w:b/>
          <w:sz w:val="32"/>
        </w:rPr>
        <w:t>刘文</w:t>
      </w:r>
    </w:p>
    <w:p w14:paraId="129B7F91">
      <w:r>
        <w:t>求职意向：软件工程师 | 苏州 | 10551/月 | 随时到岗</w:t>
      </w:r>
    </w:p>
    <w:p w14:paraId="2AE596F0">
      <w:r>
        <w:t>基本信息：27岁 | 男 | 广州 | 5年经验</w:t>
      </w:r>
    </w:p>
    <w:p w14:paraId="036EC968">
      <w:r>
        <w:t>联系方式：18628423468 | suxia@example.com</w:t>
      </w:r>
    </w:p>
    <w:p w14:paraId="73C2FB53">
      <w:pPr>
        <w:pStyle w:val="4"/>
      </w:pPr>
      <w:r>
        <w:t>教育经历</w:t>
      </w:r>
    </w:p>
    <w:p w14:paraId="42605E27">
      <w:r>
        <w:t>吉林大学 | 信息管理与信息系统 | 本科 | 2017-09 ~ 2021-06</w:t>
      </w:r>
    </w:p>
    <w:p w14:paraId="6724EBE3">
      <w:r>
        <w:t>专业成绩：3.26/4</w:t>
      </w:r>
    </w:p>
    <w:p w14:paraId="4AB81917">
      <w:r>
        <w:t>主修课程：战略管理、管理学原理、组织行为学、财务管理、市场营销学、运营管理</w:t>
      </w:r>
    </w:p>
    <w:p w14:paraId="701B10DC">
      <w:pPr>
        <w:pStyle w:val="4"/>
      </w:pPr>
      <w:r>
        <w:t>职业经历</w:t>
      </w:r>
    </w:p>
    <w:p w14:paraId="1A3AE51C">
      <w:r>
        <w:rPr>
          <w:b/>
        </w:rPr>
        <w:t>1. 恒通咨询有限公司 | Python开发工程师 | 2025-04 ~ 2026-06</w:t>
      </w:r>
    </w:p>
    <w:p w14:paraId="12C1BF7B">
      <w:pPr>
        <w:pStyle w:val="16"/>
      </w:pPr>
      <w:r>
        <w:t>协助团队完成项目迭代与上线。</w:t>
      </w:r>
    </w:p>
    <w:p w14:paraId="0CAEB0E1">
      <w:pPr>
        <w:pStyle w:val="4"/>
      </w:pPr>
      <w:r>
        <w:t>专业技能</w:t>
      </w:r>
    </w:p>
    <w:p w14:paraId="0DF14DD8">
      <w:r>
        <w:t>语言能力：日语N2，可进行日常对话。</w:t>
      </w:r>
    </w:p>
    <w:p w14:paraId="409BF1FD">
      <w:r>
        <w:t>计算机能力：熟练使用Office办公软件</w:t>
      </w:r>
    </w:p>
    <w:p w14:paraId="703DE0F3">
      <w:r>
        <w:t>专业能力：React、Git、Python、MySQL</w:t>
      </w:r>
    </w:p>
    <w:p w14:paraId="43204E53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1CC6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18FCD47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79EE55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061BD5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626AD9FF">
      <w:pPr>
        <w:pStyle w:val="4"/>
      </w:pPr>
      <w:r>
        <w:t>自我介绍</w:t>
      </w:r>
    </w:p>
    <w:p w14:paraId="49B5FB4A">
      <w:r>
        <w:t>逻辑思维清晰，代码规范；热爱技术，乐于钻研；具备良好的问题分析和解决能力；有较强的学习能力和团队协作精神。</w:t>
      </w:r>
    </w:p>
    <w:p w14:paraId="7846A49D">
      <w:r>
        <w:br w:type="page"/>
      </w:r>
    </w:p>
    <w:p w14:paraId="43156191">
      <w:pPr>
        <w:jc w:val="center"/>
      </w:pPr>
      <w:r>
        <w:rPr>
          <w:b/>
          <w:sz w:val="32"/>
        </w:rPr>
        <w:t>徐淑英</w:t>
      </w:r>
    </w:p>
    <w:p w14:paraId="16706E91">
      <w:r>
        <w:t>求职意向：软件工程师 | 上海 | 16196/月 | 一个月内到岗</w:t>
      </w:r>
    </w:p>
    <w:p w14:paraId="377BF098">
      <w:r>
        <w:t>基本信息：26岁 | 女 | 西安 | 4年经验</w:t>
      </w:r>
    </w:p>
    <w:p w14:paraId="7E985171">
      <w:r>
        <w:t>联系方式：13680432067 | liangguiying@example.org</w:t>
      </w:r>
    </w:p>
    <w:p w14:paraId="32A72012">
      <w:pPr>
        <w:pStyle w:val="4"/>
      </w:pPr>
      <w:r>
        <w:t>关于我</w:t>
      </w:r>
    </w:p>
    <w:p w14:paraId="1D883B47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ADF9506">
      <w:pPr>
        <w:pStyle w:val="4"/>
      </w:pPr>
      <w:r>
        <w:t>教育状况</w:t>
      </w:r>
    </w:p>
    <w:p w14:paraId="7074DCF6">
      <w:r>
        <w:t>复旦大学 | 网络工程 | 本科 | 2018-09 ~ 2022-06</w:t>
      </w:r>
    </w:p>
    <w:p w14:paraId="43B2FDDE">
      <w:r>
        <w:t>专业成绩：3.27/4</w:t>
      </w:r>
    </w:p>
    <w:p w14:paraId="6AB4BA6C">
      <w:r>
        <w:t>主修课程：管理学原理、运营管理、市场营销学、财务管理、组织行为学、战略管理</w:t>
      </w:r>
    </w:p>
    <w:p w14:paraId="1CC88C42">
      <w:pPr>
        <w:pStyle w:val="4"/>
      </w:pPr>
      <w:r>
        <w:t>职业经历</w:t>
      </w:r>
    </w:p>
    <w:p w14:paraId="3CECABFF">
      <w:r>
        <w:rPr>
          <w:b/>
        </w:rPr>
        <w:t>智云科技有限公司 | 前端开发工程师 | 2025-04 ~ 2026-01</w:t>
      </w:r>
    </w:p>
    <w:p w14:paraId="38DDA88B">
      <w:pPr>
        <w:pStyle w:val="16"/>
      </w:pPr>
      <w:r>
        <w:t>协助团队完成项目迭代与上线。 参与需求分析，负责后端/前端模块设计与开发。</w:t>
      </w:r>
    </w:p>
    <w:p w14:paraId="0C6E8508">
      <w:pPr>
        <w:pStyle w:val="4"/>
      </w:pPr>
      <w:r>
        <w:t>核心技能</w:t>
      </w:r>
    </w:p>
    <w:p w14:paraId="616C18E8">
      <w:r>
        <w:t>语言能力：英语CET-4，具备基本读写能力。</w:t>
      </w:r>
    </w:p>
    <w:p w14:paraId="7F3D50C8">
      <w:r>
        <w:t>计算机能力：熟练使用Office办公软件</w:t>
      </w:r>
    </w:p>
    <w:p w14:paraId="0C8E4022">
      <w:r>
        <w:t>专业能力：Python、React</w:t>
      </w:r>
    </w:p>
    <w:p w14:paraId="7890D21B">
      <w:pPr>
        <w:pStyle w:val="4"/>
      </w:pPr>
      <w:r>
        <w:t>获奖情况</w:t>
      </w:r>
    </w:p>
    <w:p w14:paraId="6A2330A1">
      <w:pPr>
        <w:pStyle w:val="16"/>
      </w:pPr>
      <w:r>
        <w:t>全国计算机等级考试二级（Office高级应用）。</w:t>
      </w:r>
    </w:p>
    <w:p w14:paraId="776F1470">
      <w:pPr>
        <w:pStyle w:val="16"/>
      </w:pPr>
      <w:r>
        <w:t>全国计算机等级考试三级（数据库技术）。</w:t>
      </w:r>
    </w:p>
    <w:p w14:paraId="482C2267">
      <w:pPr>
        <w:pStyle w:val="4"/>
      </w:pPr>
      <w:r>
        <w:t>项目经验</w:t>
      </w:r>
    </w:p>
    <w:p w14:paraId="3DEC42E1">
      <w:r>
        <w:rPr>
          <w:b/>
        </w:rPr>
        <w:t>数据可视化平台（2022-12 ~ 2024-08）</w:t>
      </w:r>
    </w:p>
    <w:p w14:paraId="551998DF">
      <w:pPr>
        <w:pStyle w:val="16"/>
      </w:pPr>
      <w:r>
        <w:t>负责核心模块设计与开发，实现了高并发处理，提升了系统性能30%。</w:t>
      </w:r>
    </w:p>
    <w:p w14:paraId="4099A630">
      <w:r>
        <w:br w:type="page"/>
      </w:r>
    </w:p>
    <w:p w14:paraId="6328ACF0">
      <w:pPr>
        <w:jc w:val="center"/>
      </w:pPr>
      <w:r>
        <w:rPr>
          <w:b/>
          <w:color w:val="003366"/>
          <w:sz w:val="32"/>
        </w:rPr>
        <w:t>张琴</w:t>
      </w:r>
    </w:p>
    <w:p w14:paraId="258B8F46">
      <w:r>
        <w:t>求职意向：财务助理 | 成都 | 18490/月 | 一周内到岗</w:t>
      </w:r>
    </w:p>
    <w:p w14:paraId="20570908">
      <w:r>
        <w:t>基本信息：35岁 | 男 | 成都 | 13年经验</w:t>
      </w:r>
    </w:p>
    <w:p w14:paraId="52BCB576">
      <w:r>
        <w:t>联系方式：18018313923 | fengjing@example.org</w:t>
      </w:r>
    </w:p>
    <w:p w14:paraId="4E3C2B92">
      <w:pPr>
        <w:pStyle w:val="4"/>
      </w:pPr>
      <w:r>
        <w:t>技能证书</w:t>
      </w:r>
    </w:p>
    <w:p w14:paraId="0DFB55B6">
      <w:r>
        <w:t>语言能力：英语CET-6，读写熟练，可日常交流。</w:t>
      </w:r>
    </w:p>
    <w:p w14:paraId="5BF8BE79">
      <w:r>
        <w:t>计算机能力：具备网络基础</w:t>
      </w:r>
    </w:p>
    <w:p w14:paraId="342F1024">
      <w:r>
        <w:t>专业能力：Excel、金蝶、税务申报、财务报表</w:t>
      </w:r>
    </w:p>
    <w:p w14:paraId="26A80D17">
      <w:pPr>
        <w:pStyle w:val="4"/>
      </w:pPr>
      <w:r>
        <w:t>荣誉证书</w:t>
      </w:r>
    </w:p>
    <w:p w14:paraId="0F8A1984">
      <w:pPr>
        <w:pStyle w:val="16"/>
      </w:pPr>
      <w:r>
        <w:t>会计从业资格证。</w:t>
      </w:r>
    </w:p>
    <w:p w14:paraId="1B64DABE">
      <w:pPr>
        <w:pStyle w:val="16"/>
      </w:pPr>
      <w:r>
        <w:t>初级会计职称。</w:t>
      </w:r>
    </w:p>
    <w:p w14:paraId="607687BC">
      <w:pPr>
        <w:pStyle w:val="4"/>
      </w:pPr>
      <w:r>
        <w:t>教育背景</w:t>
      </w:r>
    </w:p>
    <w:p w14:paraId="40C48909">
      <w:r>
        <w:t>清华大学 | 财务管理 | 本科 | 2009-09 ~ 2013-06</w:t>
      </w:r>
    </w:p>
    <w:p w14:paraId="155F1BD8">
      <w:r>
        <w:t>专业成绩：3.48/4</w:t>
      </w:r>
    </w:p>
    <w:p w14:paraId="5CF476C1">
      <w:r>
        <w:t>主修课程：运营管理、财务管理、战略管理、管理学原理、组织行为学、市场营销学</w:t>
      </w:r>
    </w:p>
    <w:p w14:paraId="03982553">
      <w:pPr>
        <w:pStyle w:val="4"/>
      </w:pPr>
      <w:r>
        <w:t>工作经验</w:t>
      </w:r>
    </w:p>
    <w:p w14:paraId="568D949A">
      <w:r>
        <w:rPr>
          <w:b/>
        </w:rPr>
        <w:t>领航互联网有限公司 | 财务助理 | 2024-03 ~ 2026-10</w:t>
      </w:r>
    </w:p>
    <w:p w14:paraId="0A82134C">
      <w:pPr>
        <w:pStyle w:val="16"/>
      </w:pPr>
      <w:r>
        <w:t>管理发票、合同等财务档案，确保合规。</w:t>
      </w:r>
    </w:p>
    <w:p w14:paraId="349CCFAA">
      <w:pPr>
        <w:pStyle w:val="4"/>
      </w:pPr>
      <w:r>
        <w:t>关于我</w:t>
      </w:r>
    </w:p>
    <w:p w14:paraId="54CB6577">
      <w:r>
        <w:t>做事严谨，对数字敏感；熟练掌握财务软件，有较强的合规意识；诚实守信，具备良好的职业道德。</w:t>
      </w:r>
    </w:p>
    <w:p w14:paraId="5AA441F6">
      <w:r>
        <w:br w:type="page"/>
      </w:r>
    </w:p>
    <w:p w14:paraId="1479DF66">
      <w:pPr>
        <w:jc w:val="center"/>
      </w:pPr>
      <w:r>
        <w:rPr>
          <w:b/>
          <w:sz w:val="32"/>
        </w:rPr>
        <w:t>吕坤</w:t>
      </w:r>
    </w:p>
    <w:p w14:paraId="5EFA0432">
      <w:r>
        <w:t>求职意向：运营专员 | 杭州 | 11751/月 | 一个月内到岗</w:t>
      </w:r>
    </w:p>
    <w:p w14:paraId="7D2872F9">
      <w:r>
        <w:t>基本信息：28岁 | 男 | 杭州 | 6年经验</w:t>
      </w:r>
    </w:p>
    <w:p w14:paraId="2D6DFC23">
      <w:r>
        <w:t>联系方式：13750664267 | na19@example.com</w:t>
      </w:r>
    </w:p>
    <w:p w14:paraId="6CA54D0B">
      <w:pPr>
        <w:pStyle w:val="4"/>
      </w:pPr>
      <w:r>
        <w:t>学习背景</w:t>
      </w:r>
    </w:p>
    <w:p w14:paraId="6833D902">
      <w:r>
        <w:t>北京大学 | 市场营销 | 本科 | 2016-09 ~ 2020-06</w:t>
      </w:r>
    </w:p>
    <w:p w14:paraId="3EF29A50">
      <w:r>
        <w:t>专业成绩：3.32/4</w:t>
      </w:r>
    </w:p>
    <w:p w14:paraId="3F10ABD1">
      <w:r>
        <w:t>主修课程：品牌管理、消费者行为学、市场调研、广告学、市场营销学、销售管理</w:t>
      </w:r>
    </w:p>
    <w:p w14:paraId="69A2AC1E">
      <w:pPr>
        <w:pStyle w:val="4"/>
      </w:pPr>
      <w:r>
        <w:t>工作经历</w:t>
      </w:r>
    </w:p>
    <w:p w14:paraId="62787C91">
      <w:r>
        <w:rPr>
          <w:b/>
        </w:rPr>
        <w:t>北京科技有限公司 | 内容运营 | 2021-03 ~ 2022-02</w:t>
      </w:r>
    </w:p>
    <w:p w14:paraId="37234307">
      <w:pPr>
        <w:pStyle w:val="16"/>
      </w:pPr>
      <w:r>
        <w:t>处理用户反馈，提升用户体验。 分析运营数据，提出优化建议。</w:t>
      </w:r>
    </w:p>
    <w:p w14:paraId="54AFEB32">
      <w:r>
        <w:rPr>
          <w:b/>
        </w:rPr>
        <w:t>深圳咨询科技有限公司 | 用户运营 | 2022-02 ~ 2026-03</w:t>
      </w:r>
    </w:p>
    <w:p w14:paraId="210385FA">
      <w:pPr>
        <w:pStyle w:val="16"/>
      </w:pPr>
      <w:r>
        <w:t>策划并执行线上活动，促进用户增长和转化。 分析运营数据，提出优化建议。 处理用户反馈，提升用户体验。</w:t>
      </w:r>
    </w:p>
    <w:p w14:paraId="565FCA86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FC7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1AF3DFE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44873DAA">
            <w:r>
              <w:t>掌握Photoshop基本操作</w:t>
            </w:r>
          </w:p>
        </w:tc>
      </w:tr>
      <w:tr w14:paraId="74025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6CD5EF2">
            <w:r>
              <w:t>活动策划</w:t>
            </w:r>
          </w:p>
        </w:tc>
        <w:tc>
          <w:tcPr>
            <w:tcW w:w="4320" w:type="dxa"/>
            <w:shd w:val="clear" w:color="auto" w:fill="E7E6E6"/>
          </w:tcPr>
          <w:p w14:paraId="1CABA221">
            <w:r>
              <w:t>社群管理</w:t>
            </w:r>
          </w:p>
        </w:tc>
      </w:tr>
      <w:tr w14:paraId="481E5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B87B135">
            <w:r>
              <w:t>数据分析</w:t>
            </w:r>
          </w:p>
        </w:tc>
        <w:tc>
          <w:tcPr>
            <w:tcW w:w="4320" w:type="dxa"/>
          </w:tcPr>
          <w:p w14:paraId="378B8AC6"/>
        </w:tc>
      </w:tr>
    </w:tbl>
    <w:p w14:paraId="22FFBD78"/>
    <w:p w14:paraId="67DEBBCD">
      <w:pPr>
        <w:pStyle w:val="4"/>
      </w:pPr>
      <w:r>
        <w:t>证书与荣誉</w:t>
      </w:r>
    </w:p>
    <w:p w14:paraId="1907D056">
      <w:pPr>
        <w:pStyle w:val="16"/>
      </w:pPr>
      <w:r>
        <w:t>全国计算机等级考试二级（Office高级应用）。</w:t>
      </w:r>
    </w:p>
    <w:p w14:paraId="54740FCA">
      <w:pPr>
        <w:pStyle w:val="4"/>
      </w:pPr>
      <w:r>
        <w:t>自我陈述</w:t>
      </w:r>
    </w:p>
    <w:p w14:paraId="5182EBF9">
      <w:r>
        <w:t>执行力强，结果导向；具备良好的沟通能力和文案功底；善于在快节奏环境中工作，能高效完成目标。</w:t>
      </w:r>
    </w:p>
    <w:p w14:paraId="1D7E2C73">
      <w:r>
        <w:br w:type="page"/>
      </w:r>
    </w:p>
    <w:p w14:paraId="235C831F">
      <w:pPr>
        <w:jc w:val="center"/>
      </w:pPr>
      <w:r>
        <w:rPr>
          <w:b/>
          <w:sz w:val="32"/>
        </w:rPr>
        <w:t>雷想</w:t>
      </w:r>
    </w:p>
    <w:p w14:paraId="3B12E678">
      <w:pPr>
        <w:jc w:val="center"/>
      </w:pPr>
      <w:r>
        <w:rPr>
          <w:sz w:val="2"/>
        </w:rPr>
        <w:t>____________________________________________________________</w:t>
      </w:r>
    </w:p>
    <w:p w14:paraId="6CB6AB96">
      <w:r>
        <w:t>求职意向：财务助理 | 青岛 | 13027/月 | 两周内到岗</w:t>
      </w:r>
    </w:p>
    <w:p w14:paraId="60AF4E4F">
      <w:r>
        <w:t>基本信息：30岁 | 男 | 青岛 | 8年经验</w:t>
      </w:r>
    </w:p>
    <w:p w14:paraId="7E4D75E0">
      <w:r>
        <w:t>联系方式：15787223858 | min51@example.org</w:t>
      </w:r>
    </w:p>
    <w:p w14:paraId="21AB2663">
      <w:pPr>
        <w:pStyle w:val="4"/>
      </w:pPr>
      <w:r>
        <w:t>工作经验</w:t>
      </w:r>
    </w:p>
    <w:p w14:paraId="4774FFC5">
      <w:r>
        <w:rPr>
          <w:b/>
        </w:rPr>
        <w:t>创想教育科技有限公司 | 财务助理 | 2021-10 ~ 2023-07</w:t>
      </w:r>
    </w:p>
    <w:p w14:paraId="06EFDE22">
      <w:pPr>
        <w:pStyle w:val="16"/>
      </w:pPr>
      <w:r>
        <w:t>配合审计工作，提供所需财务资料。</w:t>
      </w:r>
    </w:p>
    <w:p w14:paraId="346A7A9A">
      <w:r>
        <w:rPr>
          <w:b/>
        </w:rPr>
        <w:t>北京教育科技有限公司 | 出纳 | 2023-11 ~ 2026-04</w:t>
      </w:r>
    </w:p>
    <w:p w14:paraId="5D41FA46">
      <w:pPr>
        <w:pStyle w:val="16"/>
      </w:pPr>
      <w:r>
        <w:t>协助完成月度财务报表编制及税务申报。</w:t>
      </w:r>
    </w:p>
    <w:p w14:paraId="392EFB88">
      <w:pPr>
        <w:pStyle w:val="4"/>
      </w:pPr>
      <w:r>
        <w:t>学历信息</w:t>
      </w:r>
    </w:p>
    <w:p w14:paraId="09B84616">
      <w:r>
        <w:t>南京大学 | 财务管理 | 本科 | 2014-09 ~ 2018-06</w:t>
      </w:r>
    </w:p>
    <w:p w14:paraId="100C98B8">
      <w:r>
        <w:t>专业成绩：3.71/4（专业前15%）</w:t>
      </w:r>
    </w:p>
    <w:p w14:paraId="1F28D97A">
      <w:r>
        <w:t>主修课程：管理学原理、财务管理、运营管理、市场营销学、战略管理</w:t>
      </w:r>
    </w:p>
    <w:p w14:paraId="088161A3">
      <w:pPr>
        <w:pStyle w:val="4"/>
      </w:pPr>
      <w:r>
        <w:t>技能特长</w:t>
      </w:r>
    </w:p>
    <w:p w14:paraId="04595F61">
      <w:r>
        <w:t>语言能力：英语CET-6，读写熟练，可日常交流。</w:t>
      </w:r>
    </w:p>
    <w:p w14:paraId="08D1F56D">
      <w:r>
        <w:t>计算机能力：具备网络基础</w:t>
      </w:r>
    </w:p>
    <w:p w14:paraId="0A893A6C">
      <w:r>
        <w:t>专业能力：税务申报、Excel</w:t>
      </w:r>
    </w:p>
    <w:p w14:paraId="4D42424B">
      <w:pPr>
        <w:pStyle w:val="4"/>
      </w:pPr>
      <w:r>
        <w:t>荣誉证书</w:t>
      </w:r>
    </w:p>
    <w:p w14:paraId="7966242D">
      <w:pPr>
        <w:pStyle w:val="16"/>
      </w:pPr>
      <w:r>
        <w:t>初级会计职称。</w:t>
      </w:r>
    </w:p>
    <w:p w14:paraId="1B1F5D45">
      <w:pPr>
        <w:pStyle w:val="4"/>
      </w:pPr>
      <w:r>
        <w:t>自我评价</w:t>
      </w:r>
    </w:p>
    <w:p w14:paraId="5ADB8472">
      <w:r>
        <w:t>做事严谨，对数字敏感；熟练掌握财务软件，有较强的合规意识；诚实守信，具备良好的职业道德。</w:t>
      </w:r>
    </w:p>
    <w:p w14:paraId="1B9344B6">
      <w:r>
        <w:br w:type="page"/>
      </w:r>
    </w:p>
    <w:p w14:paraId="67CD1585">
      <w:pPr>
        <w:jc w:val="center"/>
      </w:pPr>
      <w:r>
        <w:rPr>
          <w:b/>
          <w:color w:val="003366"/>
          <w:sz w:val="32"/>
        </w:rPr>
        <w:t>何雪</w:t>
      </w:r>
    </w:p>
    <w:p w14:paraId="5E9792DE">
      <w:r>
        <w:t>求职意向：产品经理 | 深圳 | 17995/月 | 两周内到岗</w:t>
      </w:r>
    </w:p>
    <w:p w14:paraId="34DF3D03">
      <w:r>
        <w:t>基本信息：29岁 | 女 | 深圳 | 9年经验</w:t>
      </w:r>
    </w:p>
    <w:p w14:paraId="12BB391F">
      <w:r>
        <w:t>联系方式：18686629048 | yongluo@example.com</w:t>
      </w:r>
    </w:p>
    <w:p w14:paraId="0ABE8908">
      <w:pPr>
        <w:pStyle w:val="4"/>
      </w:pPr>
      <w:r>
        <w:t>能力专长</w:t>
      </w:r>
    </w:p>
    <w:p w14:paraId="64B1A115">
      <w:r>
        <w:t>语言能力：英语CET-4，具备基本读写能力。</w:t>
      </w:r>
    </w:p>
    <w:p w14:paraId="503D3772">
      <w:r>
        <w:t>计算机能力：精通Excel数据处理</w:t>
      </w:r>
    </w:p>
    <w:p w14:paraId="4A23A9C2">
      <w:r>
        <w:t>专业能力：数据分析、项目管理、需求分析、Axure</w:t>
      </w:r>
    </w:p>
    <w:p w14:paraId="112C5E8C">
      <w:pPr>
        <w:pStyle w:val="4"/>
      </w:pPr>
      <w:r>
        <w:t>资质认证</w:t>
      </w:r>
    </w:p>
    <w:p w14:paraId="1252267C">
      <w:pPr>
        <w:pStyle w:val="16"/>
      </w:pPr>
      <w:r>
        <w:t>PMP项目管理认证。</w:t>
      </w:r>
    </w:p>
    <w:p w14:paraId="6EBB95A0">
      <w:pPr>
        <w:pStyle w:val="4"/>
      </w:pPr>
      <w:r>
        <w:t>教育经历</w:t>
      </w:r>
    </w:p>
    <w:p w14:paraId="2B95E4D4">
      <w:r>
        <w:t>北京信息职业技术学院 | 心理学 | 专科 | 2014-09 ~ 2017-06</w:t>
      </w:r>
    </w:p>
    <w:p w14:paraId="69D3FF5E">
      <w:r>
        <w:t>专业成绩：3.97/4（专业前10%）</w:t>
      </w:r>
    </w:p>
    <w:p w14:paraId="3682FA71">
      <w:r>
        <w:t>主修课程：运营管理、管理学原理、财务管理、战略管理、市场营销学</w:t>
      </w:r>
    </w:p>
    <w:p w14:paraId="3EDE1071">
      <w:pPr>
        <w:pStyle w:val="4"/>
      </w:pPr>
      <w:r>
        <w:t>职业经历</w:t>
      </w:r>
    </w:p>
    <w:p w14:paraId="5DBD906E">
      <w:r>
        <w:rPr>
          <w:b/>
        </w:rPr>
        <w:t>全民简历零售有限公司 | 产品助理 | 2025-06 ~ 2026-01</w:t>
      </w:r>
    </w:p>
    <w:p w14:paraId="12564A42">
      <w:pPr>
        <w:pStyle w:val="16"/>
      </w:pPr>
      <w:r>
        <w:t>跟踪产品数据，根据反馈持续优化迭代。</w:t>
      </w:r>
    </w:p>
    <w:p w14:paraId="4C1A4E1F">
      <w:pPr>
        <w:pStyle w:val="4"/>
      </w:pPr>
      <w:r>
        <w:t>参与项目</w:t>
      </w:r>
    </w:p>
    <w:p w14:paraId="2F6ECDC4">
      <w:r>
        <w:rPr>
          <w:b/>
        </w:rPr>
        <w:t>移动电商APP（2020-07 ~ 2024-05）</w:t>
      </w:r>
    </w:p>
    <w:p w14:paraId="05D6F39C">
      <w:pPr>
        <w:pStyle w:val="16"/>
      </w:pPr>
      <w:r>
        <w:t>负责核心模块设计与开发，实现了高并发处理，提升了系统性能30%。</w:t>
      </w:r>
    </w:p>
    <w:p w14:paraId="7A0CF644">
      <w:pPr>
        <w:pStyle w:val="4"/>
      </w:pPr>
      <w:r>
        <w:t>自我陈述</w:t>
      </w:r>
    </w:p>
    <w:p w14:paraId="7EEC9641">
      <w:r>
        <w:t>善于洞察用户需求，逻辑分析能力强；能够快速理解业务场景；有责任心，注重细节，追求产品极致。</w:t>
      </w:r>
    </w:p>
    <w:p w14:paraId="38496399">
      <w:r>
        <w:br w:type="page"/>
      </w:r>
    </w:p>
    <w:p w14:paraId="1C06E7CF">
      <w:pPr>
        <w:jc w:val="center"/>
      </w:pPr>
      <w:r>
        <w:rPr>
          <w:b/>
          <w:sz w:val="32"/>
        </w:rPr>
        <w:t>刘桂芝</w:t>
      </w:r>
    </w:p>
    <w:p w14:paraId="59045761">
      <w:pPr>
        <w:jc w:val="center"/>
      </w:pPr>
      <w:r>
        <w:rPr>
          <w:sz w:val="2"/>
        </w:rPr>
        <w:t>____________________________________________________________</w:t>
      </w:r>
    </w:p>
    <w:p w14:paraId="550ECDBF">
      <w:r>
        <w:t>求职意向：运营专员 | 长沙 | 8308/月 | 随时到岗</w:t>
      </w:r>
    </w:p>
    <w:p w14:paraId="061AB4AD">
      <w:r>
        <w:t>基本信息：29岁 | 女 | 长沙 | 7年经验</w:t>
      </w:r>
    </w:p>
    <w:p w14:paraId="534648F3">
      <w:r>
        <w:t>联系方式：18628500965 | minwu@example.com</w:t>
      </w:r>
    </w:p>
    <w:p w14:paraId="46490A1B">
      <w:pPr>
        <w:pStyle w:val="4"/>
      </w:pPr>
      <w:r>
        <w:t>职业经历</w:t>
      </w:r>
    </w:p>
    <w:p w14:paraId="04F43153">
      <w:r>
        <w:rPr>
          <w:b/>
        </w:rPr>
        <w:t>上海互联网有限公司 | 内容运营 | 2020-03 ~ 2024-07</w:t>
      </w:r>
    </w:p>
    <w:p w14:paraId="3EB5650B">
      <w:pPr>
        <w:pStyle w:val="16"/>
      </w:pPr>
      <w:r>
        <w:t>处理用户反馈，提升用户体验。</w:t>
      </w:r>
    </w:p>
    <w:p w14:paraId="7A1AD394">
      <w:r>
        <w:rPr>
          <w:b/>
        </w:rPr>
        <w:t>智云咨询科技有限公司 | 用户运营 | 2024-10 ~ 2026-05</w:t>
      </w:r>
    </w:p>
    <w:p w14:paraId="757FEC92">
      <w:pPr>
        <w:pStyle w:val="16"/>
      </w:pPr>
      <w:r>
        <w:t>策划并执行线上活动，促进用户增长和转化。 撰写内容文案，维护APP/网站内容更新。</w:t>
      </w:r>
    </w:p>
    <w:p w14:paraId="20BBB277">
      <w:pPr>
        <w:pStyle w:val="4"/>
      </w:pPr>
      <w:r>
        <w:t>教育状况</w:t>
      </w:r>
    </w:p>
    <w:p w14:paraId="39213904">
      <w:r>
        <w:t>四川大学 | 新闻传播 | 本科 | 2015-09 ~ 2019-06</w:t>
      </w:r>
    </w:p>
    <w:p w14:paraId="567910DE">
      <w:r>
        <w:t>专业成绩：3.99/4（专业前15%）</w:t>
      </w:r>
    </w:p>
    <w:p w14:paraId="0F0AC405">
      <w:r>
        <w:t>主修课程：财务管理、运营管理、战略管理、组织行为学、管理学原理、市场营销学</w:t>
      </w:r>
    </w:p>
    <w:p w14:paraId="447E051B">
      <w:pPr>
        <w:pStyle w:val="4"/>
      </w:pPr>
      <w:r>
        <w:t>能力专长</w:t>
      </w:r>
    </w:p>
    <w:p w14:paraId="4393770F">
      <w:r>
        <w:t>语言能力：英语专八，流利商务沟通。</w:t>
      </w:r>
    </w:p>
    <w:p w14:paraId="57F69D86">
      <w:r>
        <w:t>计算机能力：精通Excel数据处理</w:t>
      </w:r>
    </w:p>
    <w:p w14:paraId="4779B5EC">
      <w:r>
        <w:t>专业能力：活动策划、数据分析、内容创作</w:t>
      </w:r>
    </w:p>
    <w:p w14:paraId="45418B70">
      <w:pPr>
        <w:pStyle w:val="4"/>
      </w:pPr>
      <w:r>
        <w:t>获奖情况</w:t>
      </w:r>
    </w:p>
    <w:p w14:paraId="70216AB8">
      <w:pPr>
        <w:pStyle w:val="16"/>
      </w:pPr>
      <w:r>
        <w:t>大学英语四级（CET-4），良好的读写能力。</w:t>
      </w:r>
    </w:p>
    <w:p w14:paraId="282F8E53">
      <w:pPr>
        <w:pStyle w:val="16"/>
      </w:pPr>
      <w:r>
        <w:t>全国计算机等级考试二级（Office高级应用）。</w:t>
      </w:r>
    </w:p>
    <w:p w14:paraId="21717A0D">
      <w:pPr>
        <w:pStyle w:val="16"/>
      </w:pPr>
      <w:r>
        <w:t>大学英语六级（CET-6），优秀的听说读写能力。</w:t>
      </w:r>
    </w:p>
    <w:p w14:paraId="73C549E7">
      <w:pPr>
        <w:pStyle w:val="4"/>
      </w:pPr>
      <w:r>
        <w:t>自我介绍</w:t>
      </w:r>
    </w:p>
    <w:p w14:paraId="019344FD">
      <w:r>
        <w:t>执行力强，结果导向；具备良好的沟通能力和文案功底；善于在快节奏环境中工作，能高效完成目标。</w:t>
      </w:r>
    </w:p>
    <w:p w14:paraId="589CAA98">
      <w:r>
        <w:br w:type="page"/>
      </w:r>
    </w:p>
    <w:p w14:paraId="0E579653">
      <w:pPr>
        <w:jc w:val="center"/>
      </w:pPr>
      <w:r>
        <w:rPr>
          <w:b/>
          <w:sz w:val="32"/>
        </w:rPr>
        <w:t>黄岩</w:t>
      </w:r>
    </w:p>
    <w:p w14:paraId="1A21659A">
      <w:r>
        <w:t>求职意向：软件工程师 | 苏州 | 18012/月 | 一周内到岗</w:t>
      </w:r>
    </w:p>
    <w:p w14:paraId="0E9BEA6A">
      <w:r>
        <w:t>基本信息：34岁 | 男 | 苏州 | 12年经验</w:t>
      </w:r>
    </w:p>
    <w:p w14:paraId="6FE87099">
      <w:r>
        <w:t>联系方式：18224487956 | shenchao@example.org</w:t>
      </w:r>
    </w:p>
    <w:p w14:paraId="56DE1BF4">
      <w:pPr>
        <w:pStyle w:val="4"/>
      </w:pPr>
      <w:r>
        <w:t>教育背景</w:t>
      </w:r>
    </w:p>
    <w:p w14:paraId="6964D9BA">
      <w:r>
        <w:t>浙江大学 | 网络工程 | 本科 | 2010-09 ~ 2014-06</w:t>
      </w:r>
    </w:p>
    <w:p w14:paraId="326F270A">
      <w:r>
        <w:t>专业成绩：3.28/4</w:t>
      </w:r>
    </w:p>
    <w:p w14:paraId="6C234FC8">
      <w:r>
        <w:t>主修课程：运营管理、组织行为学、市场营销学、财务管理、管理学原理、战略管理</w:t>
      </w:r>
    </w:p>
    <w:p w14:paraId="2FEB750F">
      <w:pPr>
        <w:pStyle w:val="4"/>
      </w:pPr>
      <w:r>
        <w:t>工作经历</w:t>
      </w:r>
    </w:p>
    <w:p w14:paraId="1ACB4F3F">
      <w:r>
        <w:rPr>
          <w:b/>
        </w:rPr>
        <w:t>领航科技有限公司 | 全栈工程师 | 2023-05 ~ 2024-02</w:t>
      </w:r>
    </w:p>
    <w:p w14:paraId="2B00BC9D">
      <w:pPr>
        <w:pStyle w:val="16"/>
      </w:pPr>
      <w:r>
        <w:t>编写高质量代码，进行单元测试和性能优化。 参与需求分析，负责后端/前端模块设计与开发。</w:t>
      </w:r>
    </w:p>
    <w:p w14:paraId="429A3760">
      <w:r>
        <w:rPr>
          <w:b/>
        </w:rPr>
        <w:t>华讯传媒科技有限公司 | 前端开发工程师 | 2024-05 ~ 2026-03</w:t>
      </w:r>
    </w:p>
    <w:p w14:paraId="6AFE78E8">
      <w:pPr>
        <w:pStyle w:val="16"/>
      </w:pPr>
      <w:r>
        <w:t>参与技术方案讨论，撰写技术文档。 编写高质量代码，进行单元测试和性能优化。</w:t>
      </w:r>
    </w:p>
    <w:p w14:paraId="44644364">
      <w:pPr>
        <w:pStyle w:val="4"/>
      </w:pPr>
      <w:r>
        <w:t>专业技能</w:t>
      </w:r>
    </w:p>
    <w:p w14:paraId="3C5AF28C">
      <w:r>
        <w:t>语言能力：英语CET-4，具备基本读写能力。</w:t>
      </w:r>
    </w:p>
    <w:p w14:paraId="4C0D5395">
      <w:r>
        <w:t>计算机能力：掌握Photoshop基本操作</w:t>
      </w:r>
    </w:p>
    <w:p w14:paraId="56B8871A">
      <w:r>
        <w:t>专业能力：MySQL、Java、Python</w:t>
      </w:r>
    </w:p>
    <w:p w14:paraId="065B469F">
      <w:pPr>
        <w:pStyle w:val="4"/>
      </w:pPr>
      <w:r>
        <w:t>资质认证</w:t>
      </w:r>
    </w:p>
    <w:p w14:paraId="43D3AC44">
      <w:pPr>
        <w:pStyle w:val="16"/>
      </w:pPr>
      <w:r>
        <w:t>全国计算机等级考试二级（Office高级应用）。</w:t>
      </w:r>
    </w:p>
    <w:p w14:paraId="79A5CC7D">
      <w:pPr>
        <w:pStyle w:val="16"/>
      </w:pPr>
      <w:r>
        <w:t>全国计算机等级考试三级（数据库技术）。</w:t>
      </w:r>
    </w:p>
    <w:p w14:paraId="26C7CF72">
      <w:pPr>
        <w:pStyle w:val="4"/>
      </w:pPr>
      <w:r>
        <w:t>项目经验</w:t>
      </w:r>
    </w:p>
    <w:p w14:paraId="53AE6F9D">
      <w:r>
        <w:rPr>
          <w:b/>
        </w:rPr>
        <w:t>企业级管理系统（2019-10 ~ 2025-09）</w:t>
      </w:r>
    </w:p>
    <w:p w14:paraId="64EA5492">
      <w:pPr>
        <w:pStyle w:val="16"/>
      </w:pPr>
      <w:r>
        <w:t>负责核心模块设计与开发，实现了高并发处理，提升了系统性能30%。</w:t>
      </w:r>
    </w:p>
    <w:p w14:paraId="2022CCF2">
      <w:pPr>
        <w:pStyle w:val="4"/>
      </w:pPr>
      <w:r>
        <w:t>个人评价</w:t>
      </w:r>
    </w:p>
    <w:p w14:paraId="1633402C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4853ED6">
      <w:r>
        <w:br w:type="page"/>
      </w:r>
    </w:p>
    <w:p w14:paraId="10CC71C5">
      <w:pPr>
        <w:jc w:val="center"/>
      </w:pPr>
      <w:r>
        <w:rPr>
          <w:b/>
          <w:sz w:val="32"/>
        </w:rPr>
        <w:t>赵建</w:t>
      </w:r>
    </w:p>
    <w:p w14:paraId="337AE74F">
      <w:pPr>
        <w:jc w:val="center"/>
      </w:pPr>
      <w:r>
        <w:rPr>
          <w:sz w:val="2"/>
        </w:rPr>
        <w:t>____________________________________________________________</w:t>
      </w:r>
    </w:p>
    <w:p w14:paraId="729554E3">
      <w:r>
        <w:t>求职意向：运营专员 | 青岛 | 9325/月 | 随时到岗</w:t>
      </w:r>
    </w:p>
    <w:p w14:paraId="366253DF">
      <w:r>
        <w:t>基本信息：30岁 | 女 | 青岛 | 8年经验</w:t>
      </w:r>
    </w:p>
    <w:p w14:paraId="24E9D0CB">
      <w:r>
        <w:t>联系方式：15858174554 | qiaofang@example.org</w:t>
      </w:r>
    </w:p>
    <w:p w14:paraId="71665E28">
      <w:pPr>
        <w:pStyle w:val="4"/>
      </w:pPr>
      <w:r>
        <w:t>职业经历</w:t>
      </w:r>
    </w:p>
    <w:p w14:paraId="32380137">
      <w:r>
        <w:rPr>
          <w:b/>
        </w:rPr>
        <w:t>华讯教育有限公司 | 运营专员 | 2018-12 ~ 2019-12</w:t>
      </w:r>
    </w:p>
    <w:p w14:paraId="4F618DE9">
      <w:pPr>
        <w:pStyle w:val="16"/>
      </w:pPr>
      <w:r>
        <w:t>撰写内容文案，维护APP/网站内容更新。 负责用户社群运营，提升用户活跃度和粘性。</w:t>
      </w:r>
    </w:p>
    <w:p w14:paraId="720B758E">
      <w:r>
        <w:rPr>
          <w:b/>
        </w:rPr>
        <w:t>恒通咨询有限公司 | 用户运营 | 2019-02 ~ 2023-11</w:t>
      </w:r>
    </w:p>
    <w:p w14:paraId="600500C9">
      <w:pPr>
        <w:pStyle w:val="16"/>
      </w:pPr>
      <w:r>
        <w:t>策划并执行线上活动，促进用户增长和转化。 撰写内容文案，维护APP/网站内容更新。</w:t>
      </w:r>
    </w:p>
    <w:p w14:paraId="155E8BC1">
      <w:r>
        <w:rPr>
          <w:b/>
        </w:rPr>
        <w:t>新锐科技有限公司 | 内容运营 | 2023-03 ~ 2026-08</w:t>
      </w:r>
    </w:p>
    <w:p w14:paraId="085FBB4D">
      <w:pPr>
        <w:pStyle w:val="16"/>
      </w:pPr>
      <w:r>
        <w:t>负责用户社群运营，提升用户活跃度和粘性。 撰写内容文案，维护APP/网站内容更新。</w:t>
      </w:r>
    </w:p>
    <w:p w14:paraId="36A7FC16">
      <w:pPr>
        <w:pStyle w:val="4"/>
      </w:pPr>
      <w:r>
        <w:t>教育经历</w:t>
      </w:r>
    </w:p>
    <w:p w14:paraId="1764A03C">
      <w:r>
        <w:t>西安交通大学 | 汉语言文学 | 本科 | 2014-09 ~ 2018-06</w:t>
      </w:r>
    </w:p>
    <w:p w14:paraId="4C5B5E3A">
      <w:r>
        <w:t>专业成绩：3.95/4</w:t>
      </w:r>
    </w:p>
    <w:p w14:paraId="0EADE9C9">
      <w:r>
        <w:t>主修课程：市场营销学、运营管理、组织行为学、管理学原理、战略管理、财务管理</w:t>
      </w:r>
    </w:p>
    <w:p w14:paraId="71C142DD">
      <w:pPr>
        <w:pStyle w:val="4"/>
      </w:pPr>
      <w:r>
        <w:t>专业技能</w:t>
      </w:r>
    </w:p>
    <w:p w14:paraId="57ACFD96">
      <w:r>
        <w:t>语言能力：日语N2，可进行日常对话。</w:t>
      </w:r>
    </w:p>
    <w:p w14:paraId="624FDA97">
      <w:r>
        <w:t>计算机能力：掌握Photoshop基本操作</w:t>
      </w:r>
    </w:p>
    <w:p w14:paraId="56C758B5">
      <w:r>
        <w:t>专业能力：社群管理、内容创作、PS/PR、数据分析</w:t>
      </w:r>
    </w:p>
    <w:p w14:paraId="33ED73AF">
      <w:pPr>
        <w:pStyle w:val="4"/>
      </w:pPr>
      <w:r>
        <w:t>证书与荣誉</w:t>
      </w:r>
    </w:p>
    <w:p w14:paraId="4CC8A08B">
      <w:pPr>
        <w:pStyle w:val="16"/>
      </w:pPr>
      <w:r>
        <w:t>全国计算机等级考试二级（Office高级应用）。</w:t>
      </w:r>
    </w:p>
    <w:p w14:paraId="517086AE">
      <w:pPr>
        <w:pStyle w:val="16"/>
      </w:pPr>
      <w:r>
        <w:t>大学英语六级（CET-6），优秀的听说读写能力。</w:t>
      </w:r>
    </w:p>
    <w:p w14:paraId="0A2E06E9">
      <w:pPr>
        <w:pStyle w:val="4"/>
      </w:pPr>
      <w:r>
        <w:t>自我陈述</w:t>
      </w:r>
    </w:p>
    <w:p w14:paraId="438FEB61">
      <w:r>
        <w:t>执行力强，结果导向；具备良好的沟通能力和文案功底；善于在快节奏环境中工作，能高效完成目标。</w:t>
      </w:r>
    </w:p>
    <w:p w14:paraId="736FB854">
      <w:r>
        <w:br w:type="page"/>
      </w:r>
    </w:p>
    <w:p w14:paraId="0F1996CF">
      <w:pPr>
        <w:jc w:val="center"/>
      </w:pPr>
      <w:r>
        <w:rPr>
          <w:b/>
          <w:sz w:val="32"/>
        </w:rPr>
        <w:t>魏颖</w:t>
      </w:r>
    </w:p>
    <w:p w14:paraId="5B6C6AE8">
      <w:r>
        <w:t>求职意向：市场专员 | 成都 | 17380/月 | 两周内到岗</w:t>
      </w:r>
    </w:p>
    <w:p w14:paraId="6129BBD1">
      <w:r>
        <w:t>基本信息：35岁 | 女 | 成都 | 13年经验</w:t>
      </w:r>
    </w:p>
    <w:p w14:paraId="3764FE73">
      <w:r>
        <w:t>联系方式：18123012988 | jie03@example.com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230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108531">
            <w:pPr>
              <w:pStyle w:val="4"/>
            </w:pPr>
            <w:r>
              <w:t>教育背景</w:t>
            </w:r>
          </w:p>
          <w:p w14:paraId="724F4114">
            <w:r>
              <w:t>北京师范大学 | 市场营销 | 本科 | 2009-09 ~ 2013-06</w:t>
            </w:r>
          </w:p>
          <w:p w14:paraId="428FE315">
            <w:r>
              <w:t>专业成绩：3.95/4（专业前15%）</w:t>
            </w:r>
          </w:p>
          <w:p w14:paraId="48B4FD63">
            <w:r>
              <w:t>主修课程：消费者行为学、市场调研、广告学、市场营销学、销售管理、品牌管理</w:t>
            </w:r>
          </w:p>
        </w:tc>
      </w:tr>
    </w:tbl>
    <w:p w14:paraId="6F0CA96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FF1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772540">
            <w:pPr>
              <w:pStyle w:val="4"/>
            </w:pPr>
            <w:r>
              <w:t>过往经历</w:t>
            </w:r>
          </w:p>
          <w:p w14:paraId="29828662">
            <w:r>
              <w:rPr>
                <w:b/>
              </w:rPr>
              <w:t>卓越互联网科技有限公司 | 市场专员 | 2020-09 ~ 2022-01</w:t>
            </w:r>
          </w:p>
          <w:p w14:paraId="57040B4B">
            <w:pPr>
              <w:pStyle w:val="16"/>
            </w:pPr>
            <w:r>
              <w:t>协助制定营销策略，跟踪推广效果并优化。 负责市场调研，收集竞品信息，撰写分析报告。 与媒体、渠道保持良好合作，拓展市场资源。</w:t>
            </w:r>
          </w:p>
          <w:p w14:paraId="37130AAE">
            <w:r>
              <w:rPr>
                <w:b/>
              </w:rPr>
              <w:t>北京制造科技有限公司 | 市场助理 | 2022-01 ~ 2024-02</w:t>
            </w:r>
          </w:p>
          <w:p w14:paraId="335C1575">
            <w:pPr>
              <w:pStyle w:val="16"/>
            </w:pPr>
            <w:r>
              <w:t>策划并执行线上线下营销活动，提升品牌知名度。 协助制定营销策略，跟踪推广效果并优化。</w:t>
            </w:r>
          </w:p>
          <w:p w14:paraId="2CF35574">
            <w:r>
              <w:rPr>
                <w:b/>
              </w:rPr>
              <w:t>创想教育有限公司 | 市场助理 | 2024-10 ~ 2026-07</w:t>
            </w:r>
          </w:p>
          <w:p w14:paraId="4A2DA7F1">
            <w:pPr>
              <w:pStyle w:val="16"/>
            </w:pPr>
            <w:r>
              <w:t>协助制定营销策略，跟踪推广效果并优化。 与媒体、渠道保持良好合作，拓展市场资源。</w:t>
            </w:r>
          </w:p>
        </w:tc>
      </w:tr>
    </w:tbl>
    <w:p w14:paraId="788AC51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824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B14D5A">
            <w:pPr>
              <w:pStyle w:val="4"/>
            </w:pPr>
            <w:r>
              <w:t>专业技能</w:t>
            </w:r>
          </w:p>
          <w:p w14:paraId="4CC95B93">
            <w:r>
              <w:t>语言能力：英语专八，流利商务沟通。</w:t>
            </w:r>
          </w:p>
          <w:p w14:paraId="2447C06A">
            <w:r>
              <w:t>计算机能力：精通Excel数据处理</w:t>
            </w:r>
          </w:p>
          <w:p w14:paraId="4B5261F9">
            <w:r>
              <w:t>专业能力：市场调研、文案写作、数据分析</w:t>
            </w:r>
          </w:p>
        </w:tc>
      </w:tr>
    </w:tbl>
    <w:p w14:paraId="0B4632C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1E7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D6E973">
            <w:pPr>
              <w:pStyle w:val="4"/>
            </w:pPr>
            <w:r>
              <w:t>资格证书</w:t>
            </w:r>
          </w:p>
          <w:p w14:paraId="17E4E360">
            <w:pPr>
              <w:pStyle w:val="16"/>
            </w:pPr>
            <w:r>
              <w:t>全国计算机等级考试二级（Office高级应用）。</w:t>
            </w:r>
          </w:p>
          <w:p w14:paraId="0D12B713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2611D79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FA4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D4869C">
            <w:pPr>
              <w:pStyle w:val="4"/>
            </w:pPr>
            <w:r>
              <w:t>关于我</w:t>
            </w:r>
          </w:p>
          <w:p w14:paraId="66F0FBA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2B570D06"/>
    <w:p w14:paraId="6D5F137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2883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715FB5">
            <w:r>
              <w:rPr>
                <w:b/>
                <w:sz w:val="28"/>
              </w:rPr>
              <w:t>郑杰</w:t>
            </w:r>
          </w:p>
          <w:p w14:paraId="5E65A036">
            <w:r>
              <w:t>求职意向：软件工程师 | 杭州 | 11847/月 | 一周内到岗</w:t>
            </w:r>
          </w:p>
          <w:p w14:paraId="6B92467A">
            <w:r>
              <w:t>基本信息：30岁 | 女 | 杭州 | 8年经验</w:t>
            </w:r>
          </w:p>
          <w:p w14:paraId="27F3B5A3">
            <w:r>
              <w:t>联系方式：13359671920 | suguiying@example.com</w:t>
            </w:r>
          </w:p>
          <w:p w14:paraId="74A5EC80">
            <w:pPr>
              <w:pStyle w:val="4"/>
            </w:pPr>
            <w:r>
              <w:t>技能证书</w:t>
            </w:r>
          </w:p>
          <w:p w14:paraId="3C86E83F">
            <w:r>
              <w:t>语言能力：日语N2，可进行日常对话。</w:t>
            </w:r>
          </w:p>
          <w:p w14:paraId="54818ACF">
            <w:r>
              <w:t>计算机能力：熟悉Python基础</w:t>
            </w:r>
          </w:p>
          <w:p w14:paraId="283481A6">
            <w:r>
              <w:t>专业能力：Java、Spring、MySQL、Python</w:t>
            </w:r>
          </w:p>
        </w:tc>
        <w:tc>
          <w:tcPr>
            <w:tcW w:w="4320" w:type="dxa"/>
          </w:tcPr>
          <w:p w14:paraId="219641CB"/>
          <w:p w14:paraId="2E81A8AB">
            <w:pPr>
              <w:pStyle w:val="4"/>
            </w:pPr>
            <w:r>
              <w:t>学习背景</w:t>
            </w:r>
          </w:p>
          <w:p w14:paraId="6E645D40">
            <w:r>
              <w:t>天津大学 | 软件工程 | 本科 | 2014-09 ~ 2018-06</w:t>
            </w:r>
          </w:p>
          <w:p w14:paraId="12D42051">
            <w:r>
              <w:t>专业成绩：3.15/4</w:t>
            </w:r>
          </w:p>
          <w:p w14:paraId="37481C9D">
            <w:r>
              <w:t>主修课程：项目管理、Web开发、面向对象编程、软件工程、软件测试</w:t>
            </w:r>
          </w:p>
          <w:p w14:paraId="43951E81">
            <w:pPr>
              <w:pStyle w:val="4"/>
            </w:pPr>
            <w:r>
              <w:t>工作经历</w:t>
            </w:r>
          </w:p>
          <w:p w14:paraId="1CCB6A82">
            <w:r>
              <w:rPr>
                <w:b/>
              </w:rPr>
              <w:t>全民简历教育科技有限公司 | 前端开发工程师 | 2021-02 ~ 2025-05</w:t>
            </w:r>
          </w:p>
          <w:p w14:paraId="3777D984">
            <w:pPr>
              <w:pStyle w:val="16"/>
            </w:pPr>
            <w:r>
              <w:t>协助团队完成项目迭代与上线。 修复系统Bug，保障系统稳定运行。 编写高质量代码，进行单元测试和性能优化。</w:t>
            </w:r>
          </w:p>
          <w:p w14:paraId="54FC1751">
            <w:r>
              <w:rPr>
                <w:b/>
              </w:rPr>
              <w:t>全民简历传媒科技有限公司 | 前端开发工程师 | 2025-01 ~ 2026-04</w:t>
            </w:r>
          </w:p>
          <w:p w14:paraId="463185CD">
            <w:pPr>
              <w:pStyle w:val="16"/>
            </w:pPr>
            <w:r>
              <w:t>修复系统Bug，保障系统稳定运行。</w:t>
            </w:r>
          </w:p>
          <w:p w14:paraId="03AC99EE">
            <w:pPr>
              <w:pStyle w:val="4"/>
            </w:pPr>
            <w:r>
              <w:t>荣誉证书</w:t>
            </w:r>
          </w:p>
          <w:p w14:paraId="2259E5AF">
            <w:pPr>
              <w:pStyle w:val="16"/>
            </w:pPr>
            <w:r>
              <w:t>全国计算机等级考试三级（数据库技术）。</w:t>
            </w:r>
          </w:p>
          <w:p w14:paraId="1A8072B0">
            <w:pPr>
              <w:pStyle w:val="4"/>
            </w:pPr>
            <w:r>
              <w:t>关于我</w:t>
            </w:r>
          </w:p>
          <w:p w14:paraId="231D833D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42E269BB">
      <w:r>
        <w:br w:type="page"/>
      </w:r>
    </w:p>
    <w:p w14:paraId="611506AD">
      <w:pPr>
        <w:jc w:val="center"/>
      </w:pPr>
      <w:r>
        <w:rPr>
          <w:b/>
          <w:sz w:val="32"/>
        </w:rPr>
        <w:t>卢晶</w:t>
      </w:r>
    </w:p>
    <w:p w14:paraId="23A7501D">
      <w:r>
        <w:t>求职意向：市场专员 | 青岛 | 11995/月 | 一周内到岗</w:t>
      </w:r>
    </w:p>
    <w:p w14:paraId="143AB404">
      <w:r>
        <w:t>基本信息：27岁 | 男 | 青岛 | 5年经验</w:t>
      </w:r>
    </w:p>
    <w:p w14:paraId="3E1D599D">
      <w:r>
        <w:t>联系方式：15300036896 | li18@example.net</w:t>
      </w:r>
    </w:p>
    <w:p w14:paraId="249E2F22">
      <w:pPr>
        <w:pStyle w:val="4"/>
      </w:pPr>
      <w:r>
        <w:t>学习背景</w:t>
      </w:r>
    </w:p>
    <w:p w14:paraId="570CE670">
      <w:r>
        <w:t>上海交通大学 | 工商管理 | 本科 | 2017-09 ~ 2021-06</w:t>
      </w:r>
    </w:p>
    <w:p w14:paraId="6258695F">
      <w:r>
        <w:t>专业成绩：3.77/4（专业前10%）</w:t>
      </w:r>
    </w:p>
    <w:p w14:paraId="07A2EBB7">
      <w:r>
        <w:t>主修课程：市场营销学、运营管理、组织行为学、财务管理、战略管理</w:t>
      </w:r>
    </w:p>
    <w:p w14:paraId="778745EE">
      <w:pPr>
        <w:pStyle w:val="4"/>
      </w:pPr>
      <w:r>
        <w:t>职业经历</w:t>
      </w:r>
    </w:p>
    <w:p w14:paraId="2DCB9C06">
      <w:r>
        <w:rPr>
          <w:b/>
        </w:rPr>
        <w:t>上海互联网科技有限公司 | 市场助理 | 2022-08 ~ 2026-07</w:t>
      </w:r>
    </w:p>
    <w:p w14:paraId="2C3DAA75">
      <w:pPr>
        <w:pStyle w:val="16"/>
      </w:pPr>
      <w:r>
        <w:t>与媒体、渠道保持良好合作，拓展市场资源。 运营公司社交媒体账号（公众号、微博等），提高粉丝互动。</w:t>
      </w:r>
    </w:p>
    <w:p w14:paraId="262BA865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017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CE4FF0F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6AA96923">
            <w:r>
              <w:t>熟练使用Office办公软件</w:t>
            </w:r>
          </w:p>
        </w:tc>
      </w:tr>
      <w:tr w14:paraId="1DAD1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6E7335A">
            <w:r>
              <w:t>市场调研</w:t>
            </w:r>
          </w:p>
        </w:tc>
        <w:tc>
          <w:tcPr>
            <w:tcW w:w="4320" w:type="dxa"/>
            <w:shd w:val="clear" w:color="auto" w:fill="E7E6E6"/>
          </w:tcPr>
          <w:p w14:paraId="26E5F51C">
            <w:r>
              <w:t>文案写作</w:t>
            </w:r>
          </w:p>
        </w:tc>
      </w:tr>
    </w:tbl>
    <w:p w14:paraId="193D3754"/>
    <w:p w14:paraId="5A667CAA">
      <w:pPr>
        <w:pStyle w:val="4"/>
      </w:pPr>
      <w:r>
        <w:t>获奖情况</w:t>
      </w:r>
    </w:p>
    <w:p w14:paraId="363B6258">
      <w:pPr>
        <w:pStyle w:val="16"/>
      </w:pPr>
      <w:r>
        <w:t>大学英语六级（CET-6），优秀的听说读写能力。</w:t>
      </w:r>
    </w:p>
    <w:p w14:paraId="29DB72D4">
      <w:pPr>
        <w:pStyle w:val="16"/>
      </w:pPr>
      <w:r>
        <w:t>全国计算机等级考试二级（Office高级应用）。</w:t>
      </w:r>
    </w:p>
    <w:p w14:paraId="3AFC8DEF">
      <w:pPr>
        <w:pStyle w:val="16"/>
      </w:pPr>
      <w:r>
        <w:t>大学英语四级（CET-4），良好的读写能力。</w:t>
      </w:r>
    </w:p>
    <w:p w14:paraId="32DEFA42">
      <w:pPr>
        <w:pStyle w:val="4"/>
      </w:pPr>
      <w:r>
        <w:t>自我陈述</w:t>
      </w:r>
    </w:p>
    <w:p w14:paraId="7DAA833F">
      <w:r>
        <w:t>思维活跃，富有创意；具备敏锐的市场洞察力；热爱挑战，能够承受工作压力；善于数据分析，用数据驱动决策。</w:t>
      </w:r>
    </w:p>
    <w:p w14:paraId="28D04279">
      <w:r>
        <w:br w:type="page"/>
      </w:r>
    </w:p>
    <w:p w14:paraId="683C8756">
      <w:pPr>
        <w:jc w:val="center"/>
      </w:pPr>
      <w:r>
        <w:rPr>
          <w:b/>
          <w:color w:val="003366"/>
          <w:sz w:val="32"/>
        </w:rPr>
        <w:t>沈东</w:t>
      </w:r>
    </w:p>
    <w:p w14:paraId="52E519D8">
      <w:r>
        <w:t>求职意向：财务助理 | 重庆 | 11476/月 | 一周内到岗</w:t>
      </w:r>
    </w:p>
    <w:p w14:paraId="72CBC0AC">
      <w:r>
        <w:t>基本信息：35岁 | 女 | 重庆 | 13年经验</w:t>
      </w:r>
    </w:p>
    <w:p w14:paraId="6773B14F">
      <w:r>
        <w:t>联系方式：15709504147 | wkong@example.org</w:t>
      </w:r>
    </w:p>
    <w:p w14:paraId="5E9F5EEC">
      <w:pPr>
        <w:pStyle w:val="4"/>
      </w:pPr>
      <w:r>
        <w:t>技能证书</w:t>
      </w:r>
    </w:p>
    <w:p w14:paraId="37553189">
      <w:r>
        <w:t>语言能力：英语CET-4，具备基本读写能力。</w:t>
      </w:r>
    </w:p>
    <w:p w14:paraId="3321DA1A">
      <w:r>
        <w:t>计算机能力：精通Excel数据处理</w:t>
      </w:r>
    </w:p>
    <w:p w14:paraId="63125FAA">
      <w:r>
        <w:t>专业能力：Excel、金蝶、财务报表、税务申报</w:t>
      </w:r>
    </w:p>
    <w:p w14:paraId="646F594B">
      <w:pPr>
        <w:pStyle w:val="4"/>
      </w:pPr>
      <w:r>
        <w:t>证书与荣誉</w:t>
      </w:r>
    </w:p>
    <w:p w14:paraId="27F94C99">
      <w:pPr>
        <w:pStyle w:val="16"/>
      </w:pPr>
      <w:r>
        <w:t>会计从业资格证。</w:t>
      </w:r>
    </w:p>
    <w:p w14:paraId="07D8F8E2">
      <w:pPr>
        <w:pStyle w:val="4"/>
      </w:pPr>
      <w:r>
        <w:t>学习背景</w:t>
      </w:r>
    </w:p>
    <w:p w14:paraId="0E5153C1">
      <w:r>
        <w:t>同济大学 | 财务管理 | 本科 | 2009-09 ~ 2013-06</w:t>
      </w:r>
    </w:p>
    <w:p w14:paraId="1A813ACF">
      <w:r>
        <w:t>专业成绩：3.33/4（专业前30%）</w:t>
      </w:r>
    </w:p>
    <w:p w14:paraId="008925AC">
      <w:r>
        <w:t>主修课程：运营管理、市场营销学、战略管理、组织行为学、财务管理、管理学原理</w:t>
      </w:r>
    </w:p>
    <w:p w14:paraId="0AF4D677">
      <w:pPr>
        <w:pStyle w:val="4"/>
      </w:pPr>
      <w:r>
        <w:t>工作经历</w:t>
      </w:r>
    </w:p>
    <w:p w14:paraId="043FB4A0">
      <w:r>
        <w:rPr>
          <w:b/>
        </w:rPr>
        <w:t>上海传媒有限公司 | 财务分析 | 2021-05 ~ 2022-01</w:t>
      </w:r>
    </w:p>
    <w:p w14:paraId="724AEB7C">
      <w:pPr>
        <w:pStyle w:val="16"/>
      </w:pPr>
      <w:r>
        <w:t>参与预算编制及成本控制分析。 配合审计工作，提供所需财务资料。</w:t>
      </w:r>
    </w:p>
    <w:p w14:paraId="6E0ADFFC">
      <w:r>
        <w:rPr>
          <w:b/>
        </w:rPr>
        <w:t>全民简历咨询有限公司 | 财务助理 | 2022-09 ~ 2025-05</w:t>
      </w:r>
    </w:p>
    <w:p w14:paraId="1DB32638">
      <w:pPr>
        <w:pStyle w:val="16"/>
      </w:pPr>
      <w:r>
        <w:t>管理发票、合同等财务档案，确保合规。</w:t>
      </w:r>
    </w:p>
    <w:p w14:paraId="04047D8C">
      <w:r>
        <w:rPr>
          <w:b/>
        </w:rPr>
        <w:t>领航传媒有限公司 | 出纳 | 2025-08 ~ 2026-01</w:t>
      </w:r>
    </w:p>
    <w:p w14:paraId="5708E723">
      <w:pPr>
        <w:pStyle w:val="16"/>
      </w:pPr>
      <w:r>
        <w:t>参与预算编制及成本控制分析。</w:t>
      </w:r>
    </w:p>
    <w:p w14:paraId="3B764F67">
      <w:pPr>
        <w:pStyle w:val="4"/>
      </w:pPr>
      <w:r>
        <w:t>关于我</w:t>
      </w:r>
    </w:p>
    <w:p w14:paraId="74D8F4BB">
      <w:r>
        <w:t>做事严谨，对数字敏感；熟练掌握财务软件，有较强的合规意识；诚实守信，具备良好的职业道德。</w:t>
      </w:r>
    </w:p>
    <w:p w14:paraId="63C5FD66">
      <w:r>
        <w:br w:type="page"/>
      </w:r>
    </w:p>
    <w:p w14:paraId="54A7AD65">
      <w:pPr>
        <w:jc w:val="center"/>
      </w:pPr>
      <w:r>
        <w:rPr>
          <w:b/>
          <w:sz w:val="32"/>
        </w:rPr>
        <w:t>田淑珍</w:t>
      </w:r>
    </w:p>
    <w:p w14:paraId="182B50DC">
      <w:r>
        <w:t>求职意向：行政专员 | 西安 | 11742/月 | 一周内到岗</w:t>
      </w:r>
    </w:p>
    <w:p w14:paraId="6397F703">
      <w:r>
        <w:t>基本信息：33岁 | 男 | 西安 | 13年经验</w:t>
      </w:r>
    </w:p>
    <w:p w14:paraId="48B50CB0">
      <w:r>
        <w:t>联系方式：13261712230 | weicui@example.org</w:t>
      </w:r>
    </w:p>
    <w:p w14:paraId="19DCCBC9">
      <w:pPr>
        <w:pStyle w:val="4"/>
      </w:pPr>
      <w:r>
        <w:t>教育背景</w:t>
      </w:r>
    </w:p>
    <w:p w14:paraId="751C335D">
      <w:r>
        <w:t>南京工业职业技术学院 | 行政管理 | 专科 | 2010-09 ~ 2013-06</w:t>
      </w:r>
    </w:p>
    <w:p w14:paraId="40A57239">
      <w:r>
        <w:t>专业成绩：3.59/4（专业前30%）</w:t>
      </w:r>
    </w:p>
    <w:p w14:paraId="214F9F4B">
      <w:r>
        <w:t>主修课程：行政管理学、公共政策分析、公共关系学、公文写作、组织行为学</w:t>
      </w:r>
    </w:p>
    <w:p w14:paraId="38D12B6A">
      <w:pPr>
        <w:pStyle w:val="4"/>
      </w:pPr>
      <w:r>
        <w:t>工作经历</w:t>
      </w:r>
    </w:p>
    <w:p w14:paraId="779F86D9">
      <w:r>
        <w:rPr>
          <w:b/>
        </w:rPr>
        <w:t>全民简历医疗有限公司 | 行政专员 | 2025-08 ~ 2026-02</w:t>
      </w:r>
    </w:p>
    <w:p w14:paraId="2835205F">
      <w:pPr>
        <w:pStyle w:val="16"/>
      </w:pPr>
      <w:r>
        <w:t>负责来访客户接待及电话接听，展现良好企业形象。 负责公司日常行政事务管理，包括办公环境维护、办公用品采购与发放。 管理公司固定资产、车辆、印章等，确保规范使用。</w:t>
      </w:r>
    </w:p>
    <w:p w14:paraId="2048958A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D3E9AB">
        <w:tc>
          <w:tcPr>
            <w:tcW w:w="4320" w:type="dxa"/>
            <w:shd w:val="clear" w:color="auto" w:fill="E7E6E6"/>
          </w:tcPr>
          <w:p w14:paraId="1EF0BB32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49929D5B">
            <w:r>
              <w:t>掌握Photoshop基本操作</w:t>
            </w:r>
          </w:p>
        </w:tc>
      </w:tr>
      <w:tr w14:paraId="5A1FA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DAB3EF8">
            <w:r>
              <w:t>固定资产管理</w:t>
            </w:r>
          </w:p>
        </w:tc>
        <w:tc>
          <w:tcPr>
            <w:tcW w:w="4320" w:type="dxa"/>
            <w:shd w:val="clear" w:color="auto" w:fill="E7E6E6"/>
          </w:tcPr>
          <w:p w14:paraId="35DC09EE">
            <w:r>
              <w:t>会议组织</w:t>
            </w:r>
          </w:p>
        </w:tc>
      </w:tr>
      <w:tr w14:paraId="5ED45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3D289F6">
            <w:r>
              <w:t>档案管理</w:t>
            </w:r>
          </w:p>
        </w:tc>
        <w:tc>
          <w:tcPr>
            <w:tcW w:w="4320" w:type="dxa"/>
          </w:tcPr>
          <w:p w14:paraId="32247276"/>
        </w:tc>
      </w:tr>
    </w:tbl>
    <w:p w14:paraId="3BB7441B"/>
    <w:p w14:paraId="04FC02C4">
      <w:pPr>
        <w:pStyle w:val="4"/>
      </w:pPr>
      <w:r>
        <w:t>荣誉证书</w:t>
      </w:r>
    </w:p>
    <w:p w14:paraId="6E13985D">
      <w:pPr>
        <w:pStyle w:val="16"/>
      </w:pPr>
      <w:r>
        <w:t>大学英语四级（CET-4），良好的读写能力。</w:t>
      </w:r>
    </w:p>
    <w:p w14:paraId="48B87F60">
      <w:pPr>
        <w:pStyle w:val="4"/>
      </w:pPr>
      <w:r>
        <w:t>关于我</w:t>
      </w:r>
    </w:p>
    <w:p w14:paraId="70DC0D54">
      <w:r>
        <w:t>工作细致认真，有良好的条理性；善于沟通协调，能够高效处理多项任务；责任心强，有较强的服务意识和团队合作精神。</w:t>
      </w:r>
    </w:p>
    <w:p w14:paraId="2FB2CCC4">
      <w:r>
        <w:br w:type="page"/>
      </w:r>
    </w:p>
    <w:p w14:paraId="0811764D">
      <w:pPr>
        <w:jc w:val="center"/>
      </w:pPr>
      <w:r>
        <w:rPr>
          <w:b/>
          <w:sz w:val="32"/>
        </w:rPr>
        <w:t>张玉华</w:t>
      </w:r>
    </w:p>
    <w:p w14:paraId="26B8FD84">
      <w:r>
        <w:t>求职意向：产品经理 | 青岛 | 10421/月 | 两周内到岗</w:t>
      </w:r>
    </w:p>
    <w:p w14:paraId="566EEB3B">
      <w:r>
        <w:t>基本信息：32岁 | 女 | 深圳 | 8年经验</w:t>
      </w:r>
    </w:p>
    <w:p w14:paraId="64E9E24D">
      <w:r>
        <w:t>联系方式：18974426272 | tao85@example.com</w:t>
      </w:r>
    </w:p>
    <w:p w14:paraId="06D750D6">
      <w:pPr>
        <w:pStyle w:val="4"/>
      </w:pPr>
      <w:r>
        <w:t>教育背景</w:t>
      </w:r>
    </w:p>
    <w:p w14:paraId="782E08C3">
      <w:r>
        <w:t>中山大学 | 信息管理 | 硕士 | 2015-09 ~ 2018-06</w:t>
      </w:r>
    </w:p>
    <w:p w14:paraId="39A3539E">
      <w:r>
        <w:t>专业成绩：3.81/4</w:t>
      </w:r>
    </w:p>
    <w:p w14:paraId="71DF41C5">
      <w:r>
        <w:t>主修课程：财务管理、市场营销学、战略管理、管理学原理、运营管理、组织行为学</w:t>
      </w:r>
    </w:p>
    <w:p w14:paraId="791D3951">
      <w:pPr>
        <w:pStyle w:val="4"/>
      </w:pPr>
      <w:r>
        <w:t>实习经历</w:t>
      </w:r>
    </w:p>
    <w:p w14:paraId="5EE13BD2">
      <w:r>
        <w:rPr>
          <w:b/>
        </w:rPr>
        <w:t>1. 上海互联网有限公司 | 产品经理 | 2024-12 ~ 2026-08</w:t>
      </w:r>
    </w:p>
    <w:p w14:paraId="38AAC835">
      <w:pPr>
        <w:pStyle w:val="16"/>
      </w:pPr>
      <w:r>
        <w:t>负责产品需求调研、用户分析，完成产品规划与设计。</w:t>
      </w:r>
    </w:p>
    <w:p w14:paraId="49BC1E06">
      <w:pPr>
        <w:pStyle w:val="4"/>
      </w:pPr>
      <w:r>
        <w:t>核心技能</w:t>
      </w:r>
    </w:p>
    <w:p w14:paraId="72125D0B">
      <w:r>
        <w:t>语言能力：日语N2，可进行日常对话。</w:t>
      </w:r>
    </w:p>
    <w:p w14:paraId="73969577">
      <w:r>
        <w:t>计算机能力：熟悉Python基础</w:t>
      </w:r>
    </w:p>
    <w:p w14:paraId="7A0F4DAA">
      <w:r>
        <w:t>专业能力：用户调研、项目管理</w:t>
      </w:r>
    </w:p>
    <w:p w14:paraId="00A49A67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E9F8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657E21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752995EF">
      <w:pPr>
        <w:pStyle w:val="4"/>
      </w:pPr>
      <w:r>
        <w:t>关于我</w:t>
      </w:r>
    </w:p>
    <w:p w14:paraId="46E4F8FD">
      <w:r>
        <w:t>善于洞察用户需求，逻辑分析能力强；能够快速理解业务场景；有责任心，注重细节，追求产品极致。</w:t>
      </w:r>
    </w:p>
    <w:p w14:paraId="2E3AFA6E">
      <w:r>
        <w:br w:type="page"/>
      </w:r>
    </w:p>
    <w:p w14:paraId="33460DA1">
      <w:pPr>
        <w:jc w:val="center"/>
      </w:pPr>
      <w:r>
        <w:rPr>
          <w:b/>
          <w:sz w:val="32"/>
        </w:rPr>
        <w:t>聂桂兰</w:t>
      </w:r>
    </w:p>
    <w:p w14:paraId="4FA2E390">
      <w:r>
        <w:t>求职意向：设计师 | 苏州 | 14850/月 | 一周内到岗</w:t>
      </w:r>
    </w:p>
    <w:p w14:paraId="05C14C01">
      <w:r>
        <w:t>基本信息：32岁 | 女 | 青岛 | 10年经验</w:t>
      </w:r>
    </w:p>
    <w:p w14:paraId="31189D4A">
      <w:r>
        <w:t>联系方式：15925277055 | ming57@example.com</w:t>
      </w:r>
    </w:p>
    <w:p w14:paraId="13FE10C0">
      <w:pPr>
        <w:pStyle w:val="4"/>
      </w:pPr>
      <w:r>
        <w:t>学习背景</w:t>
      </w:r>
    </w:p>
    <w:p w14:paraId="5B76546A">
      <w:r>
        <w:t>山东大学 | 数字媒体艺术 | 本科 | 2012-09 ~ 2016-06</w:t>
      </w:r>
    </w:p>
    <w:p w14:paraId="07933404">
      <w:r>
        <w:t>专业成绩：3.8/4</w:t>
      </w:r>
    </w:p>
    <w:p w14:paraId="6179AF7A">
      <w:r>
        <w:t>主修课程：管理学原理、组织行为学、财务管理、战略管理、市场营销学、运营管理</w:t>
      </w:r>
    </w:p>
    <w:p w14:paraId="5C157548">
      <w:pPr>
        <w:pStyle w:val="4"/>
      </w:pPr>
      <w:r>
        <w:t>过往经历</w:t>
      </w:r>
    </w:p>
    <w:p w14:paraId="7D1ADCD8">
      <w:r>
        <w:rPr>
          <w:b/>
        </w:rPr>
        <w:t>领航零售有限公司 | 平面设计师 | 2018-09 ~ 2022-06</w:t>
      </w:r>
    </w:p>
    <w:p w14:paraId="6EDC828B">
      <w:pPr>
        <w:pStyle w:val="16"/>
      </w:pPr>
      <w:r>
        <w:t>负责公司产品UI界面设计，提升视觉体验。</w:t>
      </w:r>
    </w:p>
    <w:p w14:paraId="25B95CB9">
      <w:r>
        <w:rPr>
          <w:b/>
        </w:rPr>
        <w:t>杭州教育科技有限公司 | 视觉设计师 | 2022-10 ~ 2023-11</w:t>
      </w:r>
    </w:p>
    <w:p w14:paraId="3B1A43D0">
      <w:pPr>
        <w:pStyle w:val="16"/>
      </w:pPr>
      <w:r>
        <w:t>参与品牌VI设计，确保品牌一致性。</w:t>
      </w:r>
    </w:p>
    <w:p w14:paraId="73244D4B">
      <w:r>
        <w:rPr>
          <w:b/>
        </w:rPr>
        <w:t>领航教育科技有限公司 | 视觉设计师 | 2023-12 ~ 2026-04</w:t>
      </w:r>
    </w:p>
    <w:p w14:paraId="6EA5304B">
      <w:pPr>
        <w:pStyle w:val="16"/>
      </w:pPr>
      <w:r>
        <w:t>负责公司产品UI界面设计，提升视觉体验。 与产品、开发沟通，保证设计落地效果。</w:t>
      </w:r>
    </w:p>
    <w:p w14:paraId="7F0E04DA">
      <w:pPr>
        <w:pStyle w:val="4"/>
      </w:pPr>
      <w:r>
        <w:t>专业技能</w:t>
      </w:r>
    </w:p>
    <w:p w14:paraId="20D9C06B">
      <w:r>
        <w:t>语言能力：英语专八，流利商务沟通。</w:t>
      </w:r>
    </w:p>
    <w:p w14:paraId="75ED19E0">
      <w:r>
        <w:t>计算机能力：具备网络基础</w:t>
      </w:r>
    </w:p>
    <w:p w14:paraId="687B27DA">
      <w:r>
        <w:t>专业能力：Sketch、Illustrator、Photoshop</w:t>
      </w:r>
    </w:p>
    <w:p w14:paraId="4F90587E">
      <w:pPr>
        <w:pStyle w:val="4"/>
      </w:pPr>
      <w:r>
        <w:t>荣誉证书</w:t>
      </w:r>
    </w:p>
    <w:p w14:paraId="2CF4B160">
      <w:pPr>
        <w:pStyle w:val="16"/>
      </w:pPr>
      <w:r>
        <w:t>Adobe认证设计师。</w:t>
      </w:r>
    </w:p>
    <w:p w14:paraId="599E66E7">
      <w:pPr>
        <w:pStyle w:val="4"/>
      </w:pPr>
      <w:r>
        <w:t>自我评价</w:t>
      </w:r>
    </w:p>
    <w:p w14:paraId="7857EC9F">
      <w:r>
        <w:t>具备良好的审美能力和设计功底；热爱设计，关注细节；善于沟通，能准确理解需求并转化为优秀的设计方案。</w:t>
      </w:r>
    </w:p>
    <w:p w14:paraId="41DE8901">
      <w:r>
        <w:br w:type="page"/>
      </w:r>
    </w:p>
    <w:p w14:paraId="41E9C81D">
      <w:pPr>
        <w:jc w:val="center"/>
      </w:pPr>
      <w:r>
        <w:rPr>
          <w:b/>
          <w:sz w:val="32"/>
        </w:rPr>
        <w:t>朱华</w:t>
      </w:r>
    </w:p>
    <w:p w14:paraId="7EDB9CF7">
      <w:r>
        <w:t>求职意向：运营专员 | 上海 | 22300/月 | 一个月内到岗</w:t>
      </w:r>
    </w:p>
    <w:p w14:paraId="261ACA5B">
      <w:r>
        <w:t>基本信息：36岁 | 男 | 上海 | 12年经验</w:t>
      </w:r>
    </w:p>
    <w:p w14:paraId="56AFA7BE">
      <w:r>
        <w:t>联系方式：13402615206 | xiamin@example.net</w:t>
      </w:r>
    </w:p>
    <w:p w14:paraId="1F54EB45">
      <w:pPr>
        <w:pStyle w:val="4"/>
      </w:pPr>
      <w:r>
        <w:t>教育背景</w:t>
      </w:r>
    </w:p>
    <w:p w14:paraId="3385DFAE">
      <w:r>
        <w:t>四川大学 | 新闻传播 | 硕士 | 2011-09 ~ 2014-06</w:t>
      </w:r>
    </w:p>
    <w:p w14:paraId="543D5976">
      <w:r>
        <w:t>专业成绩：3.52/4（专业前30%）</w:t>
      </w:r>
    </w:p>
    <w:p w14:paraId="07354FA3">
      <w:r>
        <w:t>主修课程：市场营销学、组织行为学、运营管理、财务管理、战略管理、管理学原理</w:t>
      </w:r>
    </w:p>
    <w:p w14:paraId="0739156D">
      <w:pPr>
        <w:pStyle w:val="4"/>
      </w:pPr>
      <w:r>
        <w:t>过往经历</w:t>
      </w:r>
    </w:p>
    <w:p w14:paraId="08FB353E">
      <w:r>
        <w:rPr>
          <w:b/>
        </w:rPr>
        <w:t>领航咨询有限公司 | 运营专员 | 2018-02 ~ 2022-01</w:t>
      </w:r>
    </w:p>
    <w:p w14:paraId="078C33A7">
      <w:pPr>
        <w:pStyle w:val="16"/>
      </w:pPr>
      <w:r>
        <w:t>撰写内容文案，维护APP/网站内容更新。</w:t>
      </w:r>
    </w:p>
    <w:p w14:paraId="2081FD0B">
      <w:r>
        <w:rPr>
          <w:b/>
        </w:rPr>
        <w:t>全民简历科技科技有限公司 | 内容运营 | 2022-09 ~ 2023-07</w:t>
      </w:r>
    </w:p>
    <w:p w14:paraId="64E503EF">
      <w:pPr>
        <w:pStyle w:val="16"/>
      </w:pPr>
      <w:r>
        <w:t>撰写内容文案，维护APP/网站内容更新。</w:t>
      </w:r>
    </w:p>
    <w:p w14:paraId="214796FB">
      <w:r>
        <w:rPr>
          <w:b/>
        </w:rPr>
        <w:t>创想金融科技有限公司 | 新媒体运营 | 2023-05 ~ 2026-04</w:t>
      </w:r>
    </w:p>
    <w:p w14:paraId="7206BB2B">
      <w:pPr>
        <w:pStyle w:val="16"/>
      </w:pPr>
      <w:r>
        <w:t>负责用户社群运营，提升用户活跃度和粘性。 处理用户反馈，提升用户体验。 分析运营数据，提出优化建议。</w:t>
      </w:r>
    </w:p>
    <w:p w14:paraId="2BBBFDF6">
      <w:pPr>
        <w:pStyle w:val="4"/>
      </w:pPr>
      <w:r>
        <w:t>核心技能</w:t>
      </w:r>
    </w:p>
    <w:p w14:paraId="1D5CE130">
      <w:r>
        <w:t>语言能力：日语N2，可进行日常对话。</w:t>
      </w:r>
    </w:p>
    <w:p w14:paraId="3AF27FDB">
      <w:r>
        <w:t>计算机能力：熟悉Python基础</w:t>
      </w:r>
    </w:p>
    <w:p w14:paraId="2D3E1607">
      <w:r>
        <w:t>专业能力：数据分析、活动策划、内容创作</w:t>
      </w:r>
    </w:p>
    <w:p w14:paraId="2B6DD271">
      <w:pPr>
        <w:pStyle w:val="4"/>
      </w:pPr>
      <w:r>
        <w:t>证书与荣誉</w:t>
      </w:r>
    </w:p>
    <w:p w14:paraId="4B67BCF7">
      <w:pPr>
        <w:pStyle w:val="16"/>
      </w:pPr>
      <w:r>
        <w:t>大学英语四级（CET-4），良好的读写能力。</w:t>
      </w:r>
    </w:p>
    <w:p w14:paraId="0BACE120">
      <w:pPr>
        <w:pStyle w:val="16"/>
      </w:pPr>
      <w:r>
        <w:t>全国计算机等级考试二级（Office高级应用）。</w:t>
      </w:r>
    </w:p>
    <w:p w14:paraId="79DDC940">
      <w:pPr>
        <w:pStyle w:val="16"/>
      </w:pPr>
      <w:r>
        <w:t>大学英语六级（CET-6），优秀的听说读写能力。</w:t>
      </w:r>
    </w:p>
    <w:p w14:paraId="170EFA1B">
      <w:pPr>
        <w:pStyle w:val="4"/>
      </w:pPr>
      <w:r>
        <w:t>个人评价</w:t>
      </w:r>
    </w:p>
    <w:p w14:paraId="2FFBFFA4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75C5FB7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B8DC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C9B7BB">
            <w:r>
              <w:rPr>
                <w:b/>
                <w:sz w:val="28"/>
              </w:rPr>
              <w:t>张丽娟</w:t>
            </w:r>
          </w:p>
          <w:p w14:paraId="78AD71DE">
            <w:r>
              <w:t>求职意向：产品经理 | 上海 | 17790/月 | 随时到岗</w:t>
            </w:r>
          </w:p>
          <w:p w14:paraId="7C82A2B3">
            <w:r>
              <w:t>基本信息：36岁 | 男 | 上海 | 14年经验</w:t>
            </w:r>
          </w:p>
          <w:p w14:paraId="1D5CDA9C">
            <w:r>
              <w:t>联系方式：18990690288 | tao00@example.net</w:t>
            </w:r>
          </w:p>
          <w:p w14:paraId="3A42EF36">
            <w:pPr>
              <w:pStyle w:val="4"/>
            </w:pPr>
            <w:r>
              <w:t>技能特长</w:t>
            </w:r>
          </w:p>
          <w:p w14:paraId="41A4784A">
            <w:r>
              <w:t>语言能力：英语CET-6，读写熟练，可日常交流。</w:t>
            </w:r>
          </w:p>
          <w:p w14:paraId="160CF09B">
            <w:r>
              <w:t>计算机能力：熟练使用Office办公软件</w:t>
            </w:r>
          </w:p>
          <w:p w14:paraId="0C5589C1">
            <w:r>
              <w:t>专业能力：数据分析、项目管理、Axure</w:t>
            </w:r>
          </w:p>
        </w:tc>
        <w:tc>
          <w:tcPr>
            <w:tcW w:w="4320" w:type="dxa"/>
          </w:tcPr>
          <w:p w14:paraId="6162F8E3"/>
          <w:p w14:paraId="03756FFA">
            <w:pPr>
              <w:pStyle w:val="4"/>
            </w:pPr>
            <w:r>
              <w:t>学习背景</w:t>
            </w:r>
          </w:p>
          <w:p w14:paraId="4177BE8A">
            <w:r>
              <w:t>厦门大学 | 工业设计 | 本科 | 2008-09 ~ 2012-06</w:t>
            </w:r>
          </w:p>
          <w:p w14:paraId="28669ED4">
            <w:r>
              <w:t>专业成绩：3.1/4</w:t>
            </w:r>
          </w:p>
          <w:p w14:paraId="0D521F6E">
            <w:r>
              <w:t>主修课程：组织行为学、市场营销学、财务管理、管理学原理、运营管理、战略管理</w:t>
            </w:r>
          </w:p>
          <w:p w14:paraId="008B5639">
            <w:pPr>
              <w:pStyle w:val="4"/>
            </w:pPr>
            <w:r>
              <w:t>职业经历</w:t>
            </w:r>
          </w:p>
          <w:p w14:paraId="433742DB">
            <w:r>
              <w:rPr>
                <w:b/>
              </w:rPr>
              <w:t>北京科技有限公司 | 产品经理 | 2017-03 ~ 2020-09</w:t>
            </w:r>
          </w:p>
          <w:p w14:paraId="6D4E68FC">
            <w:pPr>
              <w:pStyle w:val="16"/>
            </w:pPr>
            <w:r>
              <w:t>组织用户访谈，挖掘潜在需求。</w:t>
            </w:r>
          </w:p>
          <w:p w14:paraId="2F0112F9">
            <w:r>
              <w:rPr>
                <w:b/>
              </w:rPr>
              <w:t>杭州医疗有限公司 | 产品助理 | 2020-01 ~ 2023-02</w:t>
            </w:r>
          </w:p>
          <w:p w14:paraId="39D4AD6E">
            <w:pPr>
              <w:pStyle w:val="16"/>
            </w:pPr>
            <w:r>
              <w:t>跟踪产品数据，根据反馈持续优化迭代。</w:t>
            </w:r>
          </w:p>
          <w:p w14:paraId="1B062EA7">
            <w:r>
              <w:rPr>
                <w:b/>
              </w:rPr>
              <w:t>新锐传媒科技有限公司 | 产品经理 | 2023-12 ~ 2026-02</w:t>
            </w:r>
          </w:p>
          <w:p w14:paraId="51E95652">
            <w:pPr>
              <w:pStyle w:val="16"/>
            </w:pPr>
            <w:r>
              <w:t>跟踪产品数据，根据反馈持续优化迭代。 输出PRD文档，协调开发、测试、运营团队推进产品落地。</w:t>
            </w:r>
          </w:p>
          <w:p w14:paraId="566CF2D7">
            <w:pPr>
              <w:pStyle w:val="4"/>
            </w:pPr>
            <w:r>
              <w:t>资格证书</w:t>
            </w:r>
          </w:p>
          <w:p w14:paraId="79DB4A32">
            <w:pPr>
              <w:pStyle w:val="16"/>
            </w:pPr>
            <w:r>
              <w:t>PMP项目管理认证。</w:t>
            </w:r>
          </w:p>
          <w:p w14:paraId="0AC263B0">
            <w:pPr>
              <w:pStyle w:val="4"/>
            </w:pPr>
            <w:r>
              <w:t>关于我</w:t>
            </w:r>
          </w:p>
          <w:p w14:paraId="366F2205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4AE42757">
      <w:r>
        <w:br w:type="page"/>
      </w:r>
    </w:p>
    <w:p w14:paraId="120BDA42">
      <w:pPr>
        <w:jc w:val="center"/>
      </w:pPr>
      <w:r>
        <w:rPr>
          <w:b/>
          <w:sz w:val="32"/>
        </w:rPr>
        <w:t>龙辉</w:t>
      </w:r>
    </w:p>
    <w:p w14:paraId="0A5DA6BC">
      <w:r>
        <w:t>求职意向：软件工程师 | 武汉 | 8938/月 | 一周内到岗</w:t>
      </w:r>
    </w:p>
    <w:p w14:paraId="22EA586C">
      <w:r>
        <w:t>基本信息：29岁 | 男 | 武汉 | 7年经验</w:t>
      </w:r>
    </w:p>
    <w:p w14:paraId="5F470604">
      <w:r>
        <w:t>联系方式：18969891805 | najiang@example.org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E8B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9B3BB0">
            <w:pPr>
              <w:pStyle w:val="4"/>
            </w:pPr>
            <w:r>
              <w:t>教育状况</w:t>
            </w:r>
          </w:p>
          <w:p w14:paraId="069D8D6D">
            <w:r>
              <w:t>同济大学 | 计算机科学与技术 | 本科 | 2015-09 ~ 2019-06</w:t>
            </w:r>
          </w:p>
          <w:p w14:paraId="5F737926">
            <w:r>
              <w:t>专业成绩：3.24/4</w:t>
            </w:r>
          </w:p>
          <w:p w14:paraId="36034C02">
            <w:r>
              <w:t>主修课程：计算机网络、操作系统、算法设计、编程基础、数据库原理、数据结构</w:t>
            </w:r>
          </w:p>
        </w:tc>
      </w:tr>
    </w:tbl>
    <w:p w14:paraId="7D51CDA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548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652DF9">
            <w:pPr>
              <w:pStyle w:val="4"/>
            </w:pPr>
            <w:r>
              <w:t>工作经历</w:t>
            </w:r>
          </w:p>
          <w:p w14:paraId="63254057">
            <w:r>
              <w:rPr>
                <w:b/>
              </w:rPr>
              <w:t>北京教育科技有限公司 | 全栈工程师 | 2019-04 ~ 2023-12</w:t>
            </w:r>
          </w:p>
          <w:p w14:paraId="00564914">
            <w:pPr>
              <w:pStyle w:val="16"/>
            </w:pPr>
            <w:r>
              <w:t>参与技术方案讨论，撰写技术文档。 参与需求分析，负责后端/前端模块设计与开发。 修复系统Bug，保障系统稳定运行。</w:t>
            </w:r>
          </w:p>
          <w:p w14:paraId="3D806FCF">
            <w:r>
              <w:rPr>
                <w:b/>
              </w:rPr>
              <w:t>智云金融科技有限公司 | Java开发工程师 | 2023-04 ~ 2026-05</w:t>
            </w:r>
          </w:p>
          <w:p w14:paraId="0B06BBC3">
            <w:pPr>
              <w:pStyle w:val="16"/>
            </w:pPr>
            <w:r>
              <w:t>参与技术方案讨论，撰写技术文档。</w:t>
            </w:r>
          </w:p>
        </w:tc>
      </w:tr>
    </w:tbl>
    <w:p w14:paraId="2D1504E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CBE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615027">
            <w:pPr>
              <w:pStyle w:val="4"/>
            </w:pPr>
            <w:r>
              <w:t>能力专长</w:t>
            </w:r>
          </w:p>
          <w:p w14:paraId="627CC7F8">
            <w:r>
              <w:t>语言能力：英语CET-6，读写熟练，可日常交流。</w:t>
            </w:r>
          </w:p>
          <w:p w14:paraId="041A02AF">
            <w:r>
              <w:t>计算机能力：熟悉Python基础</w:t>
            </w:r>
          </w:p>
          <w:p w14:paraId="52B372E4">
            <w:r>
              <w:t>专业能力：Spring、Git、Python</w:t>
            </w:r>
          </w:p>
        </w:tc>
      </w:tr>
    </w:tbl>
    <w:p w14:paraId="0DADEEB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9BB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94A251">
            <w:pPr>
              <w:pStyle w:val="4"/>
            </w:pPr>
            <w:r>
              <w:t>获奖情况</w:t>
            </w:r>
          </w:p>
          <w:p w14:paraId="79EFD4D4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0BA44D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42B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ABA5023">
            <w:pPr>
              <w:pStyle w:val="4"/>
            </w:pPr>
            <w:r>
              <w:t>个人评价</w:t>
            </w:r>
          </w:p>
          <w:p w14:paraId="10CCED3F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42D52EA1"/>
    <w:p w14:paraId="3085C6E4">
      <w:r>
        <w:br w:type="page"/>
      </w:r>
    </w:p>
    <w:p w14:paraId="0C447753">
      <w:pPr>
        <w:jc w:val="center"/>
      </w:pPr>
      <w:r>
        <w:rPr>
          <w:b/>
          <w:sz w:val="32"/>
        </w:rPr>
        <w:t>何欢</w:t>
      </w:r>
    </w:p>
    <w:p w14:paraId="4A2B9226">
      <w:r>
        <w:t>求职意向：运营专员 | 北京 | 20003/月 | 随时到岗</w:t>
      </w:r>
    </w:p>
    <w:p w14:paraId="55FD7FB6">
      <w:r>
        <w:t>基本信息：33岁 | 男 | 杭州 | 11年经验</w:t>
      </w:r>
    </w:p>
    <w:p w14:paraId="5E96879F">
      <w:r>
        <w:t>联系方式：18250250130 | chao69@example.com</w:t>
      </w:r>
    </w:p>
    <w:p w14:paraId="0855D41C">
      <w:pPr>
        <w:pStyle w:val="4"/>
      </w:pPr>
      <w:r>
        <w:t>学历信息</w:t>
      </w:r>
    </w:p>
    <w:p w14:paraId="4127539C">
      <w:r>
        <w:t>哈尔滨工业大学 | 电子商务 | 本科 | 2011-09 ~ 2015-06</w:t>
      </w:r>
    </w:p>
    <w:p w14:paraId="3A88CC77">
      <w:r>
        <w:t>专业成绩：3.62/4（专业前10%）</w:t>
      </w:r>
    </w:p>
    <w:p w14:paraId="779FC85E">
      <w:r>
        <w:t>主修课程：战略管理、组织行为学、运营管理、管理学原理、市场营销学、财务管理</w:t>
      </w:r>
    </w:p>
    <w:p w14:paraId="3980A9D0">
      <w:pPr>
        <w:pStyle w:val="4"/>
      </w:pPr>
      <w:r>
        <w:t>过往经历</w:t>
      </w:r>
    </w:p>
    <w:p w14:paraId="30A0FBDE">
      <w:r>
        <w:rPr>
          <w:b/>
        </w:rPr>
        <w:t>恒通科技有限公司 | 内容运营 | 2018-03 ~ 2022-02</w:t>
      </w:r>
    </w:p>
    <w:p w14:paraId="09E5EA3B">
      <w:pPr>
        <w:pStyle w:val="16"/>
      </w:pPr>
      <w:r>
        <w:t>处理用户反馈，提升用户体验。 负责用户社群运营，提升用户活跃度和粘性。 策划并执行线上活动，促进用户增长和转化。</w:t>
      </w:r>
    </w:p>
    <w:p w14:paraId="460A2805">
      <w:r>
        <w:rPr>
          <w:b/>
        </w:rPr>
        <w:t>博雅互联网有限公司 | 用户运营 | 2022-08 ~ 2026-10</w:t>
      </w:r>
    </w:p>
    <w:p w14:paraId="3A66F283">
      <w:pPr>
        <w:pStyle w:val="16"/>
      </w:pPr>
      <w:r>
        <w:t>策划并执行线上活动，促进用户增长和转化。</w:t>
      </w:r>
    </w:p>
    <w:p w14:paraId="56093478">
      <w:pPr>
        <w:pStyle w:val="4"/>
      </w:pPr>
      <w:r>
        <w:t>专业技能</w:t>
      </w:r>
    </w:p>
    <w:p w14:paraId="2211DF85">
      <w:r>
        <w:t>语言能力：日语N2，可进行日常对话。</w:t>
      </w:r>
    </w:p>
    <w:p w14:paraId="61536CAE">
      <w:r>
        <w:t>计算机能力：具备网络基础</w:t>
      </w:r>
    </w:p>
    <w:p w14:paraId="7E914943">
      <w:r>
        <w:t>专业能力：内容创作、数据分析</w:t>
      </w:r>
    </w:p>
    <w:p w14:paraId="7B8BD7E4">
      <w:pPr>
        <w:pStyle w:val="4"/>
      </w:pPr>
      <w:r>
        <w:t>获奖情况</w:t>
      </w:r>
    </w:p>
    <w:p w14:paraId="6B5AFBB5">
      <w:pPr>
        <w:pStyle w:val="16"/>
      </w:pPr>
      <w:r>
        <w:t>大学英语四级（CET-4），良好的读写能力。</w:t>
      </w:r>
    </w:p>
    <w:p w14:paraId="3E5EA05E">
      <w:pPr>
        <w:pStyle w:val="16"/>
      </w:pPr>
      <w:r>
        <w:t>大学英语六级（CET-6），优秀的听说读写能力。</w:t>
      </w:r>
    </w:p>
    <w:p w14:paraId="1F9CCA40">
      <w:pPr>
        <w:pStyle w:val="16"/>
      </w:pPr>
      <w:r>
        <w:t>全国计算机等级考试二级（Office高级应用）。</w:t>
      </w:r>
    </w:p>
    <w:p w14:paraId="1A378FF8">
      <w:pPr>
        <w:pStyle w:val="4"/>
      </w:pPr>
      <w:r>
        <w:t>个人评价</w:t>
      </w:r>
    </w:p>
    <w:p w14:paraId="043EDEF4">
      <w:r>
        <w:t>执行力强，结果导向；具备良好的沟通能力和文案功底；善于在快节奏环境中工作，能高效完成目标。</w:t>
      </w:r>
    </w:p>
    <w:p w14:paraId="18E0D94E">
      <w:r>
        <w:br w:type="page"/>
      </w:r>
    </w:p>
    <w:p w14:paraId="43EB9EAB">
      <w:pPr>
        <w:jc w:val="center"/>
      </w:pPr>
      <w:r>
        <w:rPr>
          <w:b/>
          <w:sz w:val="32"/>
        </w:rPr>
        <w:t>王兵</w:t>
      </w:r>
    </w:p>
    <w:p w14:paraId="3600FCBD">
      <w:r>
        <w:t>求职意向：运营专员 | 广州 | 15777/月 | 两周内到岗</w:t>
      </w:r>
    </w:p>
    <w:p w14:paraId="5D66A3AE">
      <w:r>
        <w:t>基本信息：30岁 | 男 | 广州 | 8年经验</w:t>
      </w:r>
    </w:p>
    <w:p w14:paraId="7A963F9B">
      <w:r>
        <w:t>联系方式：18976871157 | minmao@example.org</w:t>
      </w:r>
    </w:p>
    <w:p w14:paraId="53000CDB">
      <w:pPr>
        <w:pStyle w:val="4"/>
      </w:pPr>
      <w:r>
        <w:t>教育经历</w:t>
      </w:r>
    </w:p>
    <w:p w14:paraId="7F0A860D">
      <w:r>
        <w:t>清华大学 | 汉语言文学 | 本科 | 2014-09 ~ 2018-06</w:t>
      </w:r>
    </w:p>
    <w:p w14:paraId="5BEF1ADB">
      <w:r>
        <w:t>专业成绩：3.09/4</w:t>
      </w:r>
    </w:p>
    <w:p w14:paraId="022B15DE">
      <w:r>
        <w:t>主修课程：运营管理、市场营销学、战略管理、管理学原理、组织行为学、财务管理</w:t>
      </w:r>
    </w:p>
    <w:p w14:paraId="57A457F4">
      <w:pPr>
        <w:pStyle w:val="4"/>
      </w:pPr>
      <w:r>
        <w:t>工作经验</w:t>
      </w:r>
    </w:p>
    <w:p w14:paraId="670C1689">
      <w:r>
        <w:rPr>
          <w:b/>
        </w:rPr>
        <w:t>1. 恒通制造有限公司 | 用户运营 | 2024-07 ~ 2025-11</w:t>
      </w:r>
    </w:p>
    <w:p w14:paraId="7DE5DC2A">
      <w:pPr>
        <w:pStyle w:val="16"/>
      </w:pPr>
      <w:r>
        <w:t>撰写内容文案，维护APP/网站内容更新。</w:t>
      </w:r>
    </w:p>
    <w:p w14:paraId="5177D4A7">
      <w:r>
        <w:rPr>
          <w:b/>
        </w:rPr>
        <w:t>2. 创想医疗有限公司 | 内容运营 | 2025-03 ~ 2026-05</w:t>
      </w:r>
    </w:p>
    <w:p w14:paraId="4D3E6133">
      <w:pPr>
        <w:pStyle w:val="16"/>
      </w:pPr>
      <w:r>
        <w:t>处理用户反馈，提升用户体验。 分析运营数据，提出优化建议。 负责用户社群运营，提升用户活跃度和粘性。</w:t>
      </w:r>
    </w:p>
    <w:p w14:paraId="2A452E02">
      <w:pPr>
        <w:pStyle w:val="4"/>
      </w:pPr>
      <w:r>
        <w:t>技能特长</w:t>
      </w:r>
    </w:p>
    <w:p w14:paraId="1EF1D9F1">
      <w:r>
        <w:t>语言能力：韩语TOPIK4，基础交流能力。</w:t>
      </w:r>
    </w:p>
    <w:p w14:paraId="51BFFDE0">
      <w:r>
        <w:t>计算机能力：熟练使用Office办公软件</w:t>
      </w:r>
    </w:p>
    <w:p w14:paraId="473C0658">
      <w:r>
        <w:t>专业能力：活动策划、社群管理、数据分析</w:t>
      </w:r>
    </w:p>
    <w:p w14:paraId="0EC3B155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FDFD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B21F907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508F6731">
      <w:pPr>
        <w:pStyle w:val="4"/>
      </w:pPr>
      <w:r>
        <w:t>个人评价</w:t>
      </w:r>
    </w:p>
    <w:p w14:paraId="3D5F3117">
      <w:r>
        <w:t>执行力强，结果导向；具备良好的沟通能力和文案功底；善于在快节奏环境中工作，能高效完成目标。</w:t>
      </w:r>
    </w:p>
    <w:p w14:paraId="70263B7D">
      <w:r>
        <w:br w:type="page"/>
      </w:r>
    </w:p>
    <w:p w14:paraId="0FBF3CB2">
      <w:pPr>
        <w:jc w:val="center"/>
      </w:pPr>
      <w:r>
        <w:rPr>
          <w:b/>
          <w:sz w:val="32"/>
        </w:rPr>
        <w:t>赵晶</w:t>
      </w:r>
    </w:p>
    <w:p w14:paraId="6543CC4D">
      <w:r>
        <w:t>求职意向：设计师 | 西安 | 13666/月 | 随时到岗</w:t>
      </w:r>
    </w:p>
    <w:p w14:paraId="456FD488">
      <w:r>
        <w:t>基本信息：30岁 | 男 | 西安 | 8年经验</w:t>
      </w:r>
    </w:p>
    <w:p w14:paraId="6FB2C71D">
      <w:r>
        <w:t>联系方式：18109090740 | jie33@example.org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854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515440">
            <w:pPr>
              <w:pStyle w:val="4"/>
            </w:pPr>
            <w:r>
              <w:t>教育状况</w:t>
            </w:r>
          </w:p>
          <w:p w14:paraId="0EC6EFAE">
            <w:r>
              <w:t>复旦大学 | 视觉传达 | 本科 | 2014-09 ~ 2018-06</w:t>
            </w:r>
          </w:p>
          <w:p w14:paraId="3485F0D4">
            <w:r>
              <w:t>专业成绩：3.79/4（专业前15%）</w:t>
            </w:r>
          </w:p>
          <w:p w14:paraId="33FA31D6">
            <w:r>
              <w:t>主修课程：字体设计、设计史、平面设计、色彩构成、包装设计、UI设计</w:t>
            </w:r>
          </w:p>
        </w:tc>
      </w:tr>
    </w:tbl>
    <w:p w14:paraId="3F37BD7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810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BF8736F">
            <w:pPr>
              <w:pStyle w:val="4"/>
            </w:pPr>
            <w:r>
              <w:t>过往经历</w:t>
            </w:r>
          </w:p>
          <w:p w14:paraId="0CE895EB">
            <w:r>
              <w:rPr>
                <w:b/>
              </w:rPr>
              <w:t>新锐互联网科技有限公司 | UI设计师 | 2024-10 ~ 2026-02</w:t>
            </w:r>
          </w:p>
          <w:p w14:paraId="632AC198">
            <w:pPr>
              <w:pStyle w:val="16"/>
            </w:pPr>
            <w:r>
              <w:t>与产品、开发沟通，保证设计落地效果。</w:t>
            </w:r>
          </w:p>
        </w:tc>
      </w:tr>
    </w:tbl>
    <w:p w14:paraId="1BDD65D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7C6B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8099A4">
            <w:pPr>
              <w:pStyle w:val="4"/>
            </w:pPr>
            <w:r>
              <w:t>技能证书</w:t>
            </w:r>
          </w:p>
          <w:p w14:paraId="7329C163">
            <w:r>
              <w:t>语言能力：英语CET-4，具备基本读写能力。</w:t>
            </w:r>
          </w:p>
          <w:p w14:paraId="6B49DBBE">
            <w:r>
              <w:t>计算机能力：掌握Photoshop基本操作</w:t>
            </w:r>
          </w:p>
          <w:p w14:paraId="3A8EC4AE">
            <w:r>
              <w:t>专业能力：Photoshop、Figma、色彩搭配、Sketch</w:t>
            </w:r>
          </w:p>
        </w:tc>
      </w:tr>
    </w:tbl>
    <w:p w14:paraId="11DC067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60E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9A83BB7">
            <w:pPr>
              <w:pStyle w:val="4"/>
            </w:pPr>
            <w:r>
              <w:t>资格证书</w:t>
            </w:r>
          </w:p>
          <w:p w14:paraId="3EA4CB97">
            <w:pPr>
              <w:pStyle w:val="16"/>
            </w:pPr>
            <w:r>
              <w:t>Adobe认证设计师。</w:t>
            </w:r>
          </w:p>
        </w:tc>
      </w:tr>
    </w:tbl>
    <w:p w14:paraId="5B8BC6C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AA6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CBBF989">
            <w:pPr>
              <w:pStyle w:val="4"/>
            </w:pPr>
            <w:r>
              <w:t>主要项目</w:t>
            </w:r>
          </w:p>
          <w:p w14:paraId="3FA592EC">
            <w:r>
              <w:rPr>
                <w:b/>
              </w:rPr>
              <w:t>智能客服系统（2019-02 ~ 2023-06）</w:t>
            </w:r>
          </w:p>
          <w:p w14:paraId="52F014B4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23E9650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B7D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5A4E36">
            <w:pPr>
              <w:pStyle w:val="4"/>
            </w:pPr>
            <w:r>
              <w:t>自我陈述</w:t>
            </w:r>
          </w:p>
          <w:p w14:paraId="35AA2B36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4D53CE3A"/>
    <w:p w14:paraId="4D445A0E">
      <w:r>
        <w:br w:type="page"/>
      </w:r>
    </w:p>
    <w:p w14:paraId="09F3DBCF">
      <w:pPr>
        <w:jc w:val="center"/>
      </w:pPr>
      <w:r>
        <w:rPr>
          <w:b/>
          <w:sz w:val="32"/>
        </w:rPr>
        <w:t>冯芳</w:t>
      </w:r>
    </w:p>
    <w:p w14:paraId="51484E18">
      <w:r>
        <w:t>求职意向：产品经理 | 北京 | 17123/月 | 一个月内到岗</w:t>
      </w:r>
    </w:p>
    <w:p w14:paraId="1985C7ED">
      <w:r>
        <w:t>基本信息：32岁 | 男 | 北京 | 8年经验</w:t>
      </w:r>
    </w:p>
    <w:p w14:paraId="3F5D313C">
      <w:r>
        <w:t>联系方式：13572703166 | jiangmin@example.com</w:t>
      </w:r>
    </w:p>
    <w:p w14:paraId="673D349A">
      <w:pPr>
        <w:pStyle w:val="4"/>
      </w:pPr>
      <w:r>
        <w:t>学历信息</w:t>
      </w:r>
    </w:p>
    <w:p w14:paraId="5BAFECB9">
      <w:r>
        <w:t>中山大学 | 心理学 | 硕士 | 2015-09 ~ 2018-06</w:t>
      </w:r>
    </w:p>
    <w:p w14:paraId="1544CA02">
      <w:r>
        <w:t>专业成绩：3.29/4</w:t>
      </w:r>
    </w:p>
    <w:p w14:paraId="4E013649">
      <w:r>
        <w:t>主修课程：市场营销学、组织行为学、财务管理、管理学原理、战略管理</w:t>
      </w:r>
    </w:p>
    <w:p w14:paraId="4B96264B">
      <w:pPr>
        <w:pStyle w:val="4"/>
      </w:pPr>
      <w:r>
        <w:t>工作经验</w:t>
      </w:r>
    </w:p>
    <w:p w14:paraId="778E6BB5">
      <w:r>
        <w:rPr>
          <w:b/>
        </w:rPr>
        <w:t>1. 深圳医疗科技有限公司 | 产品助理 | 2020-10 ~ 2022-04</w:t>
      </w:r>
    </w:p>
    <w:p w14:paraId="535FCA32">
      <w:pPr>
        <w:pStyle w:val="16"/>
      </w:pPr>
      <w:r>
        <w:t>输出PRD文档，协调开发、测试、运营团队推进产品落地。 参与竞品分析，提炼差异化优势。 负责产品需求调研、用户分析，完成产品规划与设计。</w:t>
      </w:r>
    </w:p>
    <w:p w14:paraId="6513291E">
      <w:r>
        <w:rPr>
          <w:b/>
        </w:rPr>
        <w:t>2. 成都科技有限公司 | 产品经理 | 2022-12 ~ 2023-04</w:t>
      </w:r>
    </w:p>
    <w:p w14:paraId="6B88CC0C">
      <w:pPr>
        <w:pStyle w:val="16"/>
      </w:pPr>
      <w:r>
        <w:t>组织用户访谈，挖掘潜在需求。</w:t>
      </w:r>
    </w:p>
    <w:p w14:paraId="09585652">
      <w:r>
        <w:rPr>
          <w:b/>
        </w:rPr>
        <w:t>3. 博雅金融有限公司 | 产品经理 | 2023-04 ~ 2026-07</w:t>
      </w:r>
    </w:p>
    <w:p w14:paraId="062E605C">
      <w:pPr>
        <w:pStyle w:val="16"/>
      </w:pPr>
      <w:r>
        <w:t>负责产品需求调研、用户分析，完成产品规划与设计。 组织用户访谈，挖掘潜在需求。</w:t>
      </w:r>
    </w:p>
    <w:p w14:paraId="69ACB1B2">
      <w:pPr>
        <w:pStyle w:val="4"/>
      </w:pPr>
      <w:r>
        <w:t>核心技能</w:t>
      </w:r>
    </w:p>
    <w:p w14:paraId="2A488B56">
      <w:r>
        <w:t>语言能力：英语CET-4，具备基本读写能力。</w:t>
      </w:r>
    </w:p>
    <w:p w14:paraId="7EA35350">
      <w:r>
        <w:t>计算机能力：熟悉Python基础</w:t>
      </w:r>
    </w:p>
    <w:p w14:paraId="01691446">
      <w:r>
        <w:t>专业能力：项目管理、需求分析、数据分析、Axure</w:t>
      </w:r>
    </w:p>
    <w:p w14:paraId="195509CA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7C83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8E04B6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2268430F">
      <w:pPr>
        <w:pStyle w:val="4"/>
      </w:pPr>
      <w:r>
        <w:t>参与项目</w:t>
      </w:r>
    </w:p>
    <w:p w14:paraId="7E378F3D">
      <w:r>
        <w:rPr>
          <w:b/>
        </w:rPr>
        <w:t>企业级管理系统（2021-09 ~ 2024-10）</w:t>
      </w:r>
    </w:p>
    <w:p w14:paraId="55F52388">
      <w:pPr>
        <w:pStyle w:val="16"/>
      </w:pPr>
      <w:r>
        <w:t>负责核心模块设计与开发，实现了高并发处理，提升了系统性能30%。</w:t>
      </w:r>
    </w:p>
    <w:p w14:paraId="4C6466D8">
      <w:pPr>
        <w:pStyle w:val="4"/>
      </w:pPr>
      <w:r>
        <w:t>个人评价</w:t>
      </w:r>
    </w:p>
    <w:p w14:paraId="7E4F3028">
      <w:r>
        <w:t>善于洞察用户需求，逻辑分析能力强；能够快速理解业务场景；有责任心，注重细节，追求产品极致。</w:t>
      </w:r>
    </w:p>
    <w:p w14:paraId="7ADDB50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6457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E7180">
            <w:r>
              <w:rPr>
                <w:b/>
                <w:sz w:val="28"/>
              </w:rPr>
              <w:t>刘丽丽</w:t>
            </w:r>
          </w:p>
          <w:p w14:paraId="0D7376C9">
            <w:r>
              <w:t>求职意向：人事专员 | 成都 | 16163/月 | 一个月内到岗</w:t>
            </w:r>
          </w:p>
          <w:p w14:paraId="07933243">
            <w:r>
              <w:t>基本信息：35岁 | 女 | 成都 | 11年经验</w:t>
            </w:r>
          </w:p>
          <w:p w14:paraId="0B621A4B">
            <w:r>
              <w:t>联系方式：13838945025 | chao29@example.com</w:t>
            </w:r>
          </w:p>
          <w:p w14:paraId="3069FC9D">
            <w:pPr>
              <w:pStyle w:val="4"/>
            </w:pPr>
            <w:r>
              <w:t>能力专长</w:t>
            </w:r>
          </w:p>
          <w:p w14:paraId="45322836">
            <w:r>
              <w:t>语言能力：韩语TOPIK4，基础交流能力。</w:t>
            </w:r>
          </w:p>
          <w:p w14:paraId="25DAC572">
            <w:r>
              <w:t>计算机能力：精通Excel数据处理</w:t>
            </w:r>
          </w:p>
          <w:p w14:paraId="38CEBEC0">
            <w:r>
              <w:t>专业能力：培训组织、招聘面试、员工关系、薪酬核算</w:t>
            </w:r>
          </w:p>
        </w:tc>
        <w:tc>
          <w:tcPr>
            <w:tcW w:w="4320" w:type="dxa"/>
          </w:tcPr>
          <w:p w14:paraId="091E82D8"/>
          <w:p w14:paraId="00862167">
            <w:pPr>
              <w:pStyle w:val="4"/>
            </w:pPr>
            <w:r>
              <w:t>教育背景</w:t>
            </w:r>
          </w:p>
          <w:p w14:paraId="4C35C034">
            <w:r>
              <w:t>中山大学 | 人力资源管理 | 硕士 | 2012-09 ~ 2015-06</w:t>
            </w:r>
          </w:p>
          <w:p w14:paraId="32554A65">
            <w:r>
              <w:t>专业成绩：3.93/4（专业前15%）</w:t>
            </w:r>
          </w:p>
          <w:p w14:paraId="244788EC">
            <w:r>
              <w:t>主修课程：人力资源管理、绩效管理、组织行为学、招聘与配置、薪酬管理、培训与开发</w:t>
            </w:r>
          </w:p>
          <w:p w14:paraId="39D85E57">
            <w:pPr>
              <w:pStyle w:val="4"/>
            </w:pPr>
            <w:r>
              <w:t>实习经历</w:t>
            </w:r>
          </w:p>
          <w:p w14:paraId="560607FE">
            <w:r>
              <w:rPr>
                <w:b/>
              </w:rPr>
              <w:t>深圳医疗有限公司 | HR助理 | 2020-05 ~ 2022-05</w:t>
            </w:r>
          </w:p>
          <w:p w14:paraId="70548C68">
            <w:pPr>
              <w:pStyle w:val="16"/>
            </w:pPr>
            <w:r>
              <w:t>负责考勤统计、薪酬核算及社保公积金缴纳。</w:t>
            </w:r>
          </w:p>
          <w:p w14:paraId="536C8C5E">
            <w:r>
              <w:rPr>
                <w:b/>
              </w:rPr>
              <w:t>博雅金融科技有限公司 | HR助理 | 2022-03 ~ 2026-02</w:t>
            </w:r>
          </w:p>
          <w:p w14:paraId="7F6B4CB0">
            <w:pPr>
              <w:pStyle w:val="16"/>
            </w:pPr>
            <w:r>
              <w:t>负责招聘全流程，包括职位发布、简历筛选、面试安排及录用跟进。 处理员工关系，协助解决劳动争议，维护和谐劳动关系。 负责考勤统计、薪酬核算及社保公积金缴纳。</w:t>
            </w:r>
          </w:p>
          <w:p w14:paraId="4D20BEB1">
            <w:pPr>
              <w:pStyle w:val="4"/>
            </w:pPr>
            <w:r>
              <w:t>资格证书</w:t>
            </w:r>
          </w:p>
          <w:p w14:paraId="5B21F48D">
            <w:pPr>
              <w:pStyle w:val="16"/>
            </w:pPr>
            <w:r>
              <w:t>人力资源管理师三级证书。</w:t>
            </w:r>
          </w:p>
          <w:p w14:paraId="16664911">
            <w:pPr>
              <w:pStyle w:val="4"/>
            </w:pPr>
            <w:r>
              <w:t>自我介绍</w:t>
            </w:r>
          </w:p>
          <w:p w14:paraId="1F08B1C0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1782E1B">
      <w:r>
        <w:br w:type="page"/>
      </w:r>
    </w:p>
    <w:p w14:paraId="1FF50438">
      <w:pPr>
        <w:jc w:val="center"/>
      </w:pPr>
      <w:r>
        <w:rPr>
          <w:b/>
          <w:sz w:val="32"/>
        </w:rPr>
        <w:t>夏宁</w:t>
      </w:r>
    </w:p>
    <w:p w14:paraId="044B8D50">
      <w:r>
        <w:t>求职意向：产品经理 | 青岛 | 10582/月 | 一个月内到岗</w:t>
      </w:r>
    </w:p>
    <w:p w14:paraId="7DEA1471">
      <w:r>
        <w:t>基本信息：29岁 | 女 | 青岛 | 7年经验</w:t>
      </w:r>
    </w:p>
    <w:p w14:paraId="2E610F82">
      <w:r>
        <w:t>联系方式：15902341757 | liangjing@example.org</w:t>
      </w:r>
    </w:p>
    <w:p w14:paraId="76C5F8A4">
      <w:pPr>
        <w:pStyle w:val="4"/>
      </w:pPr>
      <w:r>
        <w:t>教育状况</w:t>
      </w:r>
    </w:p>
    <w:p w14:paraId="212C1D62">
      <w:r>
        <w:t>清华大学 | 信息管理 | 本科 | 2015-09 ~ 2019-06</w:t>
      </w:r>
    </w:p>
    <w:p w14:paraId="27A7C46F">
      <w:r>
        <w:t>专业成绩：3.09/4</w:t>
      </w:r>
    </w:p>
    <w:p w14:paraId="390E78C3">
      <w:r>
        <w:t>主修课程：财务管理、市场营销学、管理学原理、组织行为学、战略管理、运营管理</w:t>
      </w:r>
    </w:p>
    <w:p w14:paraId="46ED386C">
      <w:pPr>
        <w:pStyle w:val="4"/>
      </w:pPr>
      <w:r>
        <w:t>过往经历</w:t>
      </w:r>
    </w:p>
    <w:p w14:paraId="374B23C4">
      <w:r>
        <w:rPr>
          <w:b/>
        </w:rPr>
        <w:t>1. 华讯医疗科技有限公司 | 高级产品经理 | 2023-11 ~ 2026-01</w:t>
      </w:r>
    </w:p>
    <w:p w14:paraId="7C561EE9">
      <w:pPr>
        <w:pStyle w:val="16"/>
      </w:pPr>
      <w:r>
        <w:t>跟踪产品数据，根据反馈持续优化迭代。</w:t>
      </w:r>
    </w:p>
    <w:p w14:paraId="0ADD1A54">
      <w:pPr>
        <w:pStyle w:val="4"/>
      </w:pPr>
      <w:r>
        <w:t>专业技能</w:t>
      </w:r>
    </w:p>
    <w:p w14:paraId="7D8BD5A5">
      <w:r>
        <w:t>语言能力：英语CET-4，具备基本读写能力。</w:t>
      </w:r>
    </w:p>
    <w:p w14:paraId="46C7EB82">
      <w:r>
        <w:t>计算机能力：掌握Photoshop基本操作</w:t>
      </w:r>
    </w:p>
    <w:p w14:paraId="316DB8FD">
      <w:r>
        <w:t>专业能力：项目管理、数据分析、用户调研、Axure</w:t>
      </w:r>
    </w:p>
    <w:p w14:paraId="10C3836E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6BE4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9DCE0E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36397286">
      <w:pPr>
        <w:pStyle w:val="4"/>
      </w:pPr>
      <w:r>
        <w:t>项目经验</w:t>
      </w:r>
    </w:p>
    <w:p w14:paraId="7675B6AA">
      <w:r>
        <w:rPr>
          <w:b/>
        </w:rPr>
        <w:t>移动电商APP（2022-11 ~ 2025-11）</w:t>
      </w:r>
    </w:p>
    <w:p w14:paraId="3C00FBD3">
      <w:pPr>
        <w:pStyle w:val="16"/>
      </w:pPr>
      <w:r>
        <w:t>负责核心模块设计与开发，实现了高并发处理，提升了系统性能30%。</w:t>
      </w:r>
    </w:p>
    <w:p w14:paraId="53A4F655">
      <w:pPr>
        <w:pStyle w:val="4"/>
      </w:pPr>
      <w:r>
        <w:t>关于我</w:t>
      </w:r>
    </w:p>
    <w:p w14:paraId="50FB0E11">
      <w:r>
        <w:t>善于洞察用户需求，逻辑分析能力强；能够快速理解业务场景；有责任心，注重细节，追求产品极致。</w:t>
      </w:r>
    </w:p>
    <w:p w14:paraId="019593B4">
      <w:r>
        <w:br w:type="page"/>
      </w:r>
    </w:p>
    <w:p w14:paraId="39AEB0D8">
      <w:pPr>
        <w:jc w:val="center"/>
      </w:pPr>
      <w:r>
        <w:rPr>
          <w:b/>
          <w:sz w:val="32"/>
        </w:rPr>
        <w:t>高晨</w:t>
      </w:r>
    </w:p>
    <w:p w14:paraId="71E7CCCE">
      <w:pPr>
        <w:jc w:val="center"/>
      </w:pPr>
      <w:r>
        <w:rPr>
          <w:sz w:val="2"/>
        </w:rPr>
        <w:t>____________________________________________________________</w:t>
      </w:r>
    </w:p>
    <w:p w14:paraId="783B3AB7">
      <w:r>
        <w:t>求职意向：市场专员 | 郑州 | 13030/月 | 一周内到岗</w:t>
      </w:r>
    </w:p>
    <w:p w14:paraId="64EC8C0B">
      <w:r>
        <w:t>基本信息：36岁 | 女 | 郑州 | 14年经验</w:t>
      </w:r>
    </w:p>
    <w:p w14:paraId="7BD6E8DC">
      <w:r>
        <w:t>联系方式：15935964445 | yaoping@example.org</w:t>
      </w:r>
    </w:p>
    <w:p w14:paraId="262DA986">
      <w:pPr>
        <w:pStyle w:val="4"/>
      </w:pPr>
      <w:r>
        <w:t>工作经验</w:t>
      </w:r>
    </w:p>
    <w:p w14:paraId="73571F6B">
      <w:r>
        <w:rPr>
          <w:b/>
        </w:rPr>
        <w:t>深圳零售有限公司 | 市场专员 | 2021-09 ~ 2023-10</w:t>
      </w:r>
    </w:p>
    <w:p w14:paraId="54E84EEA">
      <w:pPr>
        <w:pStyle w:val="16"/>
      </w:pPr>
      <w:r>
        <w:t>协助制定营销策略，跟踪推广效果并优化。</w:t>
      </w:r>
    </w:p>
    <w:p w14:paraId="6E0C6B1E">
      <w:r>
        <w:rPr>
          <w:b/>
        </w:rPr>
        <w:t>杭州医疗有限公司 | 市场助理 | 2023-01 ~ 2026-11</w:t>
      </w:r>
    </w:p>
    <w:p w14:paraId="7418074F">
      <w:pPr>
        <w:pStyle w:val="16"/>
      </w:pPr>
      <w:r>
        <w:t>协助制定营销策略，跟踪推广效果并优化。 策划并执行线上线下营销活动，提升品牌知名度。 与媒体、渠道保持良好合作，拓展市场资源。</w:t>
      </w:r>
    </w:p>
    <w:p w14:paraId="3596441B">
      <w:pPr>
        <w:pStyle w:val="4"/>
      </w:pPr>
      <w:r>
        <w:t>教育背景</w:t>
      </w:r>
    </w:p>
    <w:p w14:paraId="50200DB0">
      <w:r>
        <w:t>东南大学 | 广告学 | 本科 | 2008-09 ~ 2012-06</w:t>
      </w:r>
    </w:p>
    <w:p w14:paraId="363BABEA">
      <w:r>
        <w:t>专业成绩：3.91/4（专业前15%）</w:t>
      </w:r>
    </w:p>
    <w:p w14:paraId="4EF38229">
      <w:r>
        <w:t>主修课程：组织行为学、战略管理、运营管理、市场营销学、管理学原理、财务管理</w:t>
      </w:r>
    </w:p>
    <w:p w14:paraId="234EAB03">
      <w:pPr>
        <w:pStyle w:val="4"/>
      </w:pPr>
      <w:r>
        <w:t>专业技能</w:t>
      </w:r>
    </w:p>
    <w:p w14:paraId="47977137">
      <w:r>
        <w:t>语言能力：韩语TOPIK4，基础交流能力。</w:t>
      </w:r>
    </w:p>
    <w:p w14:paraId="23B1AB77">
      <w:r>
        <w:t>计算机能力：熟悉Python基础</w:t>
      </w:r>
    </w:p>
    <w:p w14:paraId="619EE469">
      <w:r>
        <w:t>专业能力：市场调研、数据分析、社交媒体运营、活动策划</w:t>
      </w:r>
    </w:p>
    <w:p w14:paraId="7C9A7606">
      <w:pPr>
        <w:pStyle w:val="4"/>
      </w:pPr>
      <w:r>
        <w:t>获奖情况</w:t>
      </w:r>
    </w:p>
    <w:p w14:paraId="4D2B9A75">
      <w:pPr>
        <w:pStyle w:val="16"/>
      </w:pPr>
      <w:r>
        <w:t>大学英语六级（CET-6），优秀的听说读写能力。</w:t>
      </w:r>
    </w:p>
    <w:p w14:paraId="64873A67">
      <w:pPr>
        <w:pStyle w:val="16"/>
      </w:pPr>
      <w:r>
        <w:t>全国计算机等级考试二级（Office高级应用）。</w:t>
      </w:r>
    </w:p>
    <w:p w14:paraId="46CD58C8">
      <w:pPr>
        <w:pStyle w:val="4"/>
      </w:pPr>
      <w:r>
        <w:t>关于我</w:t>
      </w:r>
    </w:p>
    <w:p w14:paraId="067C7B06">
      <w:r>
        <w:t>思维活跃，富有创意；具备敏锐的市场洞察力；热爱挑战，能够承受工作压力；善于数据分析，用数据驱动决策。</w:t>
      </w:r>
    </w:p>
    <w:p w14:paraId="2B1CED3D">
      <w:r>
        <w:br w:type="page"/>
      </w:r>
    </w:p>
    <w:p w14:paraId="157B226A">
      <w:pPr>
        <w:jc w:val="center"/>
      </w:pPr>
      <w:r>
        <w:rPr>
          <w:b/>
          <w:sz w:val="32"/>
        </w:rPr>
        <w:t>刘斌</w:t>
      </w:r>
    </w:p>
    <w:p w14:paraId="23CCAADA">
      <w:r>
        <w:t>求职意向：设计师 | 北京 | 19615/月 | 两周内到岗</w:t>
      </w:r>
    </w:p>
    <w:p w14:paraId="0B0A2762">
      <w:r>
        <w:t>基本信息：28岁 | 男 | 南京 | 8年经验</w:t>
      </w:r>
    </w:p>
    <w:p w14:paraId="560F9ABD">
      <w:r>
        <w:t>联系方式：14539940352 | zhangfang@example.org</w:t>
      </w:r>
    </w:p>
    <w:p w14:paraId="58F61634">
      <w:pPr>
        <w:pStyle w:val="4"/>
      </w:pPr>
      <w:r>
        <w:t>教育背景</w:t>
      </w:r>
    </w:p>
    <w:p w14:paraId="7E618BF1">
      <w:r>
        <w:t>上海工商职业技术学院 | 数字媒体艺术 | 专科 | 2015-09 ~ 2018-06</w:t>
      </w:r>
    </w:p>
    <w:p w14:paraId="16075A98">
      <w:r>
        <w:t>专业成绩：3.14/4</w:t>
      </w:r>
    </w:p>
    <w:p w14:paraId="43FA2E27">
      <w:r>
        <w:t>主修课程：管理学原理、市场营销学、战略管理、组织行为学、运营管理</w:t>
      </w:r>
    </w:p>
    <w:p w14:paraId="15134688">
      <w:pPr>
        <w:pStyle w:val="4"/>
      </w:pPr>
      <w:r>
        <w:t>实习经历</w:t>
      </w:r>
    </w:p>
    <w:p w14:paraId="714C725A">
      <w:r>
        <w:rPr>
          <w:b/>
        </w:rPr>
        <w:t>1. 博雅咨询有限公司 | UI设计师 | 2022-05 ~ 2026-05</w:t>
      </w:r>
    </w:p>
    <w:p w14:paraId="6542169F">
      <w:pPr>
        <w:pStyle w:val="16"/>
      </w:pPr>
      <w:r>
        <w:t>制作宣传海报、画册、名片等平面物料。 负责公司产品UI界面设计，提升视觉体验。 参与品牌VI设计，确保品牌一致性。</w:t>
      </w:r>
    </w:p>
    <w:p w14:paraId="6BF3D688">
      <w:pPr>
        <w:pStyle w:val="4"/>
      </w:pPr>
      <w:r>
        <w:t>技能特长</w:t>
      </w:r>
    </w:p>
    <w:p w14:paraId="46D97741">
      <w:r>
        <w:t>语言能力：英语CET-4，具备基本读写能力。</w:t>
      </w:r>
    </w:p>
    <w:p w14:paraId="0D06832B">
      <w:r>
        <w:t>计算机能力：熟练使用Office办公软件</w:t>
      </w:r>
    </w:p>
    <w:p w14:paraId="02ABBDBD">
      <w:r>
        <w:t>专业能力：色彩搭配、Photoshop、Sketch</w:t>
      </w:r>
    </w:p>
    <w:p w14:paraId="48E613E9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56B6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E80415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537C7496">
      <w:pPr>
        <w:pStyle w:val="4"/>
      </w:pPr>
      <w:r>
        <w:t>项目经历</w:t>
      </w:r>
    </w:p>
    <w:p w14:paraId="2C494D7A">
      <w:r>
        <w:rPr>
          <w:b/>
        </w:rPr>
        <w:t>智能客服系统（2019-06 ~ 2024-09）</w:t>
      </w:r>
    </w:p>
    <w:p w14:paraId="6E63628D">
      <w:pPr>
        <w:pStyle w:val="16"/>
      </w:pPr>
      <w:r>
        <w:t>负责核心模块设计与开发，实现了高并发处理，提升了系统性能30%。</w:t>
      </w:r>
    </w:p>
    <w:p w14:paraId="47A3F60E">
      <w:pPr>
        <w:pStyle w:val="4"/>
      </w:pPr>
      <w:r>
        <w:t>自我评价</w:t>
      </w:r>
    </w:p>
    <w:p w14:paraId="37403886">
      <w:r>
        <w:t>具备良好的审美能力和设计功底；热爱设计，关注细节；善于沟通，能准确理解需求并转化为优秀的设计方案。</w:t>
      </w:r>
    </w:p>
    <w:p w14:paraId="3F856B7E">
      <w:r>
        <w:br w:type="page"/>
      </w:r>
    </w:p>
    <w:p w14:paraId="423BD6B0">
      <w:pPr>
        <w:jc w:val="center"/>
      </w:pPr>
      <w:r>
        <w:rPr>
          <w:b/>
          <w:sz w:val="32"/>
        </w:rPr>
        <w:t>吴金凤</w:t>
      </w:r>
    </w:p>
    <w:p w14:paraId="34032671">
      <w:r>
        <w:t>求职意向：行政专员 | 长沙 | 9796/月 | 一周内到岗</w:t>
      </w:r>
    </w:p>
    <w:p w14:paraId="452F52A7">
      <w:r>
        <w:t>基本信息：27岁 | 女 | 长沙 | 5年经验</w:t>
      </w:r>
    </w:p>
    <w:p w14:paraId="78C1A74A">
      <w:r>
        <w:t>联系方式：15828925482 | tianyong@example.org</w:t>
      </w:r>
    </w:p>
    <w:p w14:paraId="1C7784EA">
      <w:pPr>
        <w:pStyle w:val="4"/>
      </w:pPr>
      <w:r>
        <w:t>教育状况</w:t>
      </w:r>
    </w:p>
    <w:p w14:paraId="0840D642">
      <w:r>
        <w:t>四川大学 | 汉语言文学 | 本科 | 2017-09 ~ 2021-06</w:t>
      </w:r>
    </w:p>
    <w:p w14:paraId="7F0F5484">
      <w:r>
        <w:t>专业成绩：3.91/4（专业前10%）</w:t>
      </w:r>
    </w:p>
    <w:p w14:paraId="6DCA4621">
      <w:r>
        <w:t>主修课程：运营管理、组织行为学、战略管理、市场营销学、财务管理、管理学原理</w:t>
      </w:r>
    </w:p>
    <w:p w14:paraId="606B2DEB">
      <w:pPr>
        <w:pStyle w:val="4"/>
      </w:pPr>
      <w:r>
        <w:t>工作经验</w:t>
      </w:r>
    </w:p>
    <w:p w14:paraId="3A7F7AF6">
      <w:r>
        <w:rPr>
          <w:b/>
        </w:rPr>
        <w:t>领航零售有限公司 | 行政主管 | 2021-05 ~ 2023-08</w:t>
      </w:r>
    </w:p>
    <w:p w14:paraId="0B84CD13">
      <w:pPr>
        <w:pStyle w:val="16"/>
      </w:pPr>
      <w:r>
        <w:t>负责公司日常行政事务管理，包括办公环境维护、办公用品采购与发放。 协助组织公司内部会议、活动，撰写会议纪要并跟进落实。 管理公司固定资产、车辆、印章等，确保规范使用。</w:t>
      </w:r>
    </w:p>
    <w:p w14:paraId="2C668661">
      <w:r>
        <w:rPr>
          <w:b/>
        </w:rPr>
        <w:t>创想教育有限公司 | 行政经理 | 2023-08 ~ 2026-08</w:t>
      </w:r>
    </w:p>
    <w:p w14:paraId="1BC5AFC7">
      <w:pPr>
        <w:pStyle w:val="16"/>
      </w:pPr>
      <w:r>
        <w:t>管理公司固定资产、车辆、印章等，确保规范使用。</w:t>
      </w:r>
    </w:p>
    <w:p w14:paraId="6AB9F096">
      <w:pPr>
        <w:pStyle w:val="4"/>
      </w:pPr>
      <w:r>
        <w:t>能力专长</w:t>
      </w:r>
    </w:p>
    <w:p w14:paraId="0668A873">
      <w:r>
        <w:t>语言能力：英语专八，流利商务沟通。</w:t>
      </w:r>
    </w:p>
    <w:p w14:paraId="722C6E85">
      <w:r>
        <w:t>计算机能力：熟练使用Office办公软件</w:t>
      </w:r>
    </w:p>
    <w:p w14:paraId="36C8AFE6">
      <w:r>
        <w:t>专业能力：公文写作、会议组织、固定资产管理、档案管理</w:t>
      </w:r>
    </w:p>
    <w:p w14:paraId="5E4A157D">
      <w:pPr>
        <w:pStyle w:val="4"/>
      </w:pPr>
      <w:r>
        <w:t>获奖情况</w:t>
      </w:r>
    </w:p>
    <w:p w14:paraId="6CA1D936">
      <w:pPr>
        <w:pStyle w:val="16"/>
      </w:pPr>
      <w:r>
        <w:t>大学英语六级（CET-6），优秀的听说读写能力。</w:t>
      </w:r>
    </w:p>
    <w:p w14:paraId="46E15132">
      <w:pPr>
        <w:pStyle w:val="4"/>
      </w:pPr>
      <w:r>
        <w:t>自我介绍</w:t>
      </w:r>
    </w:p>
    <w:p w14:paraId="4D9D53A8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3C823F8">
      <w:r>
        <w:br w:type="page"/>
      </w:r>
    </w:p>
    <w:p w14:paraId="480C78A9">
      <w:pPr>
        <w:jc w:val="center"/>
      </w:pPr>
      <w:r>
        <w:rPr>
          <w:b/>
          <w:color w:val="003366"/>
          <w:sz w:val="32"/>
        </w:rPr>
        <w:t>但利</w:t>
      </w:r>
    </w:p>
    <w:p w14:paraId="302789AF">
      <w:r>
        <w:t>求职意向：软件工程师 | 青岛 | 8233/月 | 两周内到岗</w:t>
      </w:r>
    </w:p>
    <w:p w14:paraId="72E3ED4B">
      <w:r>
        <w:t>基本信息：28岁 | 男 | 青岛 | 8年经验</w:t>
      </w:r>
    </w:p>
    <w:p w14:paraId="5633524D">
      <w:r>
        <w:t>联系方式：18592915189 | weina@example.net</w:t>
      </w:r>
    </w:p>
    <w:p w14:paraId="2F60DEE2">
      <w:pPr>
        <w:pStyle w:val="4"/>
      </w:pPr>
      <w:r>
        <w:t>专业技能</w:t>
      </w:r>
    </w:p>
    <w:p w14:paraId="0BF193EA">
      <w:r>
        <w:t>语言能力：英语CET-4，具备基本读写能力。</w:t>
      </w:r>
    </w:p>
    <w:p w14:paraId="53B28FE9">
      <w:r>
        <w:t>计算机能力：精通Excel数据处理</w:t>
      </w:r>
    </w:p>
    <w:p w14:paraId="510B9636">
      <w:r>
        <w:t>专业能力：Python、Spring、MySQL</w:t>
      </w:r>
    </w:p>
    <w:p w14:paraId="663A7B10">
      <w:pPr>
        <w:pStyle w:val="4"/>
      </w:pPr>
      <w:r>
        <w:t>证书与荣誉</w:t>
      </w:r>
    </w:p>
    <w:p w14:paraId="1CB3ADD1">
      <w:pPr>
        <w:pStyle w:val="16"/>
      </w:pPr>
      <w:r>
        <w:t>全国计算机等级考试三级（数据库技术）。</w:t>
      </w:r>
    </w:p>
    <w:p w14:paraId="3ECDA577">
      <w:pPr>
        <w:pStyle w:val="16"/>
      </w:pPr>
      <w:r>
        <w:t>全国计算机等级考试二级（Office高级应用）。</w:t>
      </w:r>
    </w:p>
    <w:p w14:paraId="6E832360">
      <w:pPr>
        <w:pStyle w:val="4"/>
      </w:pPr>
      <w:r>
        <w:t>学历信息</w:t>
      </w:r>
    </w:p>
    <w:p w14:paraId="120BDFAF">
      <w:r>
        <w:t>杭州职业技术学院 | 信息管理与信息系统 | 专科 | 2015-09 ~ 2018-06</w:t>
      </w:r>
    </w:p>
    <w:p w14:paraId="7FFBF816">
      <w:r>
        <w:t>专业成绩：3.65/4（专业前15%）</w:t>
      </w:r>
    </w:p>
    <w:p w14:paraId="17FDE4EC">
      <w:r>
        <w:t>主修课程：战略管理、财务管理、组织行为学、运营管理、市场营销学</w:t>
      </w:r>
    </w:p>
    <w:p w14:paraId="528DE7E7">
      <w:pPr>
        <w:pStyle w:val="4"/>
      </w:pPr>
      <w:r>
        <w:t>实习经历</w:t>
      </w:r>
    </w:p>
    <w:p w14:paraId="1CF1D9D0">
      <w:r>
        <w:rPr>
          <w:b/>
        </w:rPr>
        <w:t>创想制造科技有限公司 | Python开发工程师 | 2018-10 ~ 2022-05</w:t>
      </w:r>
    </w:p>
    <w:p w14:paraId="449CE81B">
      <w:pPr>
        <w:pStyle w:val="16"/>
      </w:pPr>
      <w:r>
        <w:t>协助团队完成项目迭代与上线。</w:t>
      </w:r>
    </w:p>
    <w:p w14:paraId="33E1F35E">
      <w:r>
        <w:rPr>
          <w:b/>
        </w:rPr>
        <w:t>鼎盛制造有限公司 | Java开发工程师 | 2022-12 ~ 2026-02</w:t>
      </w:r>
    </w:p>
    <w:p w14:paraId="229A8FF5">
      <w:pPr>
        <w:pStyle w:val="16"/>
      </w:pPr>
      <w:r>
        <w:t>参与技术方案讨论，撰写技术文档。 编写高质量代码，进行单元测试和性能优化。</w:t>
      </w:r>
    </w:p>
    <w:p w14:paraId="2D2CC470">
      <w:pPr>
        <w:pStyle w:val="4"/>
      </w:pPr>
      <w:r>
        <w:t>项目经历</w:t>
      </w:r>
    </w:p>
    <w:p w14:paraId="75F8AB67">
      <w:r>
        <w:rPr>
          <w:b/>
        </w:rPr>
        <w:t>移动电商APP（2019-04 ~ 2023-10）</w:t>
      </w:r>
    </w:p>
    <w:p w14:paraId="14665D71">
      <w:pPr>
        <w:pStyle w:val="16"/>
      </w:pPr>
      <w:r>
        <w:t>负责核心模块设计与开发，实现了高并发处理，提升了系统性能30%。</w:t>
      </w:r>
    </w:p>
    <w:p w14:paraId="319F09C6">
      <w:pPr>
        <w:pStyle w:val="4"/>
      </w:pPr>
      <w:r>
        <w:t>自我评价</w:t>
      </w:r>
    </w:p>
    <w:p w14:paraId="59A7FFEB">
      <w:r>
        <w:t>逻辑思维清晰，代码规范；热爱技术，乐于钻研；具备良好的问题分析和解决能力；有较强的学习能力和团队协作精神。</w:t>
      </w:r>
    </w:p>
    <w:p w14:paraId="0F05AC84">
      <w:r>
        <w:br w:type="page"/>
      </w:r>
    </w:p>
    <w:p w14:paraId="151F8797">
      <w:pPr>
        <w:jc w:val="center"/>
      </w:pPr>
      <w:r>
        <w:rPr>
          <w:b/>
          <w:color w:val="003366"/>
          <w:sz w:val="32"/>
        </w:rPr>
        <w:t>马艳</w:t>
      </w:r>
    </w:p>
    <w:p w14:paraId="12364AB7">
      <w:r>
        <w:t>求职意向：行政专员 | 西安 | 13080/月 | 一周内到岗</w:t>
      </w:r>
    </w:p>
    <w:p w14:paraId="15EB89AF">
      <w:r>
        <w:t>基本信息：33岁 | 男 | 西安 | 11年经验</w:t>
      </w:r>
    </w:p>
    <w:p w14:paraId="67FAE522">
      <w:r>
        <w:t>联系方式：18509650972 | kxia@example.org</w:t>
      </w:r>
    </w:p>
    <w:p w14:paraId="696198DF">
      <w:pPr>
        <w:pStyle w:val="4"/>
      </w:pPr>
      <w:r>
        <w:t>技能证书</w:t>
      </w:r>
    </w:p>
    <w:p w14:paraId="77B49C5A">
      <w:r>
        <w:t>语言能力：韩语TOPIK4，基础交流能力。</w:t>
      </w:r>
    </w:p>
    <w:p w14:paraId="78EC0470">
      <w:r>
        <w:t>计算机能力：具备网络基础</w:t>
      </w:r>
    </w:p>
    <w:p w14:paraId="2745DC64">
      <w:r>
        <w:t>专业能力：办公软件、固定资产管理、会议组织、档案管理</w:t>
      </w:r>
    </w:p>
    <w:p w14:paraId="77ACE423">
      <w:pPr>
        <w:pStyle w:val="4"/>
      </w:pPr>
      <w:r>
        <w:t>资质认证</w:t>
      </w:r>
    </w:p>
    <w:p w14:paraId="0511DED4">
      <w:pPr>
        <w:pStyle w:val="16"/>
      </w:pPr>
      <w:r>
        <w:t>大学英语四级（CET-4），良好的读写能力。</w:t>
      </w:r>
    </w:p>
    <w:p w14:paraId="7FB32A91">
      <w:pPr>
        <w:pStyle w:val="16"/>
      </w:pPr>
      <w:r>
        <w:t>全国计算机等级考试二级（Office高级应用）。</w:t>
      </w:r>
    </w:p>
    <w:p w14:paraId="5E2B2CDA">
      <w:pPr>
        <w:pStyle w:val="16"/>
      </w:pPr>
      <w:r>
        <w:t>大学英语六级（CET-6），优秀的听说读写能力。</w:t>
      </w:r>
    </w:p>
    <w:p w14:paraId="52E67DAF">
      <w:pPr>
        <w:pStyle w:val="4"/>
      </w:pPr>
      <w:r>
        <w:t>教育状况</w:t>
      </w:r>
    </w:p>
    <w:p w14:paraId="375998E9">
      <w:r>
        <w:t>天津大学 | 工商管理 | 本科 | 2011-09 ~ 2015-06</w:t>
      </w:r>
    </w:p>
    <w:p w14:paraId="5A75E7C1">
      <w:r>
        <w:t>专业成绩：3.66/4（专业前15%）</w:t>
      </w:r>
    </w:p>
    <w:p w14:paraId="735FF3E0">
      <w:r>
        <w:t>主修课程：管理学原理、组织行为学、运营管理、财务管理、市场营销学、战略管理</w:t>
      </w:r>
    </w:p>
    <w:p w14:paraId="7B505F45">
      <w:pPr>
        <w:pStyle w:val="4"/>
      </w:pPr>
      <w:r>
        <w:t>工作经历</w:t>
      </w:r>
    </w:p>
    <w:p w14:paraId="06E0608E">
      <w:r>
        <w:rPr>
          <w:b/>
        </w:rPr>
        <w:t>智云零售科技有限公司 | 行政主管 | 2020-08 ~ 2024-11</w:t>
      </w:r>
    </w:p>
    <w:p w14:paraId="6DFDA5CD">
      <w:pPr>
        <w:pStyle w:val="16"/>
      </w:pPr>
      <w:r>
        <w:t>管理公司固定资产、车辆、印章等，确保规范使用。 负责公司日常行政事务管理，包括办公环境维护、办公用品采购与发放。</w:t>
      </w:r>
    </w:p>
    <w:p w14:paraId="09C98CB4">
      <w:r>
        <w:rPr>
          <w:b/>
        </w:rPr>
        <w:t>深圳咨询科技有限公司 | 行政主管 | 2024-12 ~ 2026-09</w:t>
      </w:r>
    </w:p>
    <w:p w14:paraId="03E5CA6B">
      <w:pPr>
        <w:pStyle w:val="16"/>
      </w:pPr>
      <w:r>
        <w:t>参与制定行政管理制度，优化流程，提高工作效率。 负责来访客户接待及电话接听，展现良好企业形象。</w:t>
      </w:r>
    </w:p>
    <w:p w14:paraId="4BFDDFE4">
      <w:pPr>
        <w:pStyle w:val="4"/>
      </w:pPr>
      <w:r>
        <w:t>自我介绍</w:t>
      </w:r>
    </w:p>
    <w:p w14:paraId="1974264E">
      <w:r>
        <w:t>工作细致认真，有良好的条理性；善于沟通协调，能够高效处理多项任务；责任心强，有较强的服务意识和团队合作精神。</w:t>
      </w:r>
    </w:p>
    <w:p w14:paraId="51750036">
      <w:r>
        <w:br w:type="page"/>
      </w:r>
    </w:p>
    <w:p w14:paraId="769B002D">
      <w:pPr>
        <w:jc w:val="center"/>
      </w:pPr>
      <w:r>
        <w:rPr>
          <w:b/>
          <w:color w:val="003366"/>
          <w:sz w:val="32"/>
        </w:rPr>
        <w:t>褚建</w:t>
      </w:r>
    </w:p>
    <w:p w14:paraId="48C314A4">
      <w:r>
        <w:t>求职意向：行政专员 | 南京 | 14643/月 | 两周内到岗</w:t>
      </w:r>
    </w:p>
    <w:p w14:paraId="32F89B51">
      <w:r>
        <w:t>基本信息：32岁 | 女 | 南京 | 10年经验</w:t>
      </w:r>
    </w:p>
    <w:p w14:paraId="05256462">
      <w:r>
        <w:t>联系方式：13726602993 | vyao@example.net</w:t>
      </w:r>
    </w:p>
    <w:p w14:paraId="095AA061">
      <w:pPr>
        <w:pStyle w:val="4"/>
      </w:pPr>
      <w:r>
        <w:t>技能证书</w:t>
      </w:r>
    </w:p>
    <w:p w14:paraId="0CAE656E">
      <w:r>
        <w:t>语言能力：日语N2，可进行日常对话。</w:t>
      </w:r>
    </w:p>
    <w:p w14:paraId="483671BF">
      <w:r>
        <w:t>计算机能力：熟练使用Office办公软件</w:t>
      </w:r>
    </w:p>
    <w:p w14:paraId="49C58968">
      <w:r>
        <w:t>专业能力：办公软件、会议组织、固定资产管理</w:t>
      </w:r>
    </w:p>
    <w:p w14:paraId="604BB54C">
      <w:pPr>
        <w:pStyle w:val="4"/>
      </w:pPr>
      <w:r>
        <w:t>证书与荣誉</w:t>
      </w:r>
    </w:p>
    <w:p w14:paraId="1E678D91">
      <w:pPr>
        <w:pStyle w:val="16"/>
      </w:pPr>
      <w:r>
        <w:t>大学英语六级（CET-6），优秀的听说读写能力。</w:t>
      </w:r>
    </w:p>
    <w:p w14:paraId="0296608D">
      <w:pPr>
        <w:pStyle w:val="16"/>
      </w:pPr>
      <w:r>
        <w:t>全国计算机等级考试二级（Office高级应用）。</w:t>
      </w:r>
    </w:p>
    <w:p w14:paraId="7A0459C8">
      <w:pPr>
        <w:pStyle w:val="4"/>
      </w:pPr>
      <w:r>
        <w:t>教育背景</w:t>
      </w:r>
    </w:p>
    <w:p w14:paraId="796197F5">
      <w:r>
        <w:t>南开大学 | 公共事业管理 | 本科 | 2012-09 ~ 2016-06</w:t>
      </w:r>
    </w:p>
    <w:p w14:paraId="71851FE5">
      <w:r>
        <w:t>专业成绩：3.12/4</w:t>
      </w:r>
    </w:p>
    <w:p w14:paraId="2623DD54">
      <w:r>
        <w:t>主修课程：财务管理、组织行为学、运营管理、市场营销学、管理学原理、战略管理</w:t>
      </w:r>
    </w:p>
    <w:p w14:paraId="6755C029">
      <w:pPr>
        <w:pStyle w:val="4"/>
      </w:pPr>
      <w:r>
        <w:t>职业经历</w:t>
      </w:r>
    </w:p>
    <w:p w14:paraId="60908A41">
      <w:r>
        <w:rPr>
          <w:b/>
        </w:rPr>
        <w:t>深圳科技科技有限公司 | 行政经理 | 2024-05 ~ 2026-12</w:t>
      </w:r>
    </w:p>
    <w:p w14:paraId="6D85F957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5499E404">
      <w:pPr>
        <w:pStyle w:val="4"/>
      </w:pPr>
      <w:r>
        <w:t>关于我</w:t>
      </w:r>
    </w:p>
    <w:p w14:paraId="7449228A">
      <w:r>
        <w:t>工作细致认真，有良好的条理性；善于沟通协调，能够高效处理多项任务；责任心强，有较强的服务意识和团队合作精神。</w:t>
      </w:r>
    </w:p>
    <w:p w14:paraId="14CC4B46">
      <w:r>
        <w:br w:type="page"/>
      </w:r>
    </w:p>
    <w:p w14:paraId="0D18623C">
      <w:pPr>
        <w:jc w:val="center"/>
      </w:pPr>
      <w:r>
        <w:rPr>
          <w:b/>
          <w:sz w:val="32"/>
        </w:rPr>
        <w:t>杨丹</w:t>
      </w:r>
    </w:p>
    <w:p w14:paraId="77919707">
      <w:r>
        <w:t>求职意向：人事专员 | 西安 | 11049/月 | 随时到岗</w:t>
      </w:r>
    </w:p>
    <w:p w14:paraId="1DC7F143">
      <w:r>
        <w:t>基本信息：35岁 | 女 | 西安 | 13年经验</w:t>
      </w:r>
    </w:p>
    <w:p w14:paraId="15988A7D">
      <w:r>
        <w:t>联系方式：18900837793 | juancheng@example.com</w:t>
      </w:r>
    </w:p>
    <w:p w14:paraId="00BF201F">
      <w:pPr>
        <w:pStyle w:val="4"/>
      </w:pPr>
      <w:r>
        <w:t>学习背景</w:t>
      </w:r>
    </w:p>
    <w:p w14:paraId="539D624A">
      <w:r>
        <w:t>吉林大学 | 工商管理 | 本科 | 2009-09 ~ 2013-06</w:t>
      </w:r>
    </w:p>
    <w:p w14:paraId="0BDCBB71">
      <w:r>
        <w:t>专业成绩：3.3/4</w:t>
      </w:r>
    </w:p>
    <w:p w14:paraId="6D6D40BB">
      <w:r>
        <w:t>主修课程：组织行为学、运营管理、管理学原理、市场营销学、战略管理</w:t>
      </w:r>
    </w:p>
    <w:p w14:paraId="46CEB20E">
      <w:pPr>
        <w:pStyle w:val="4"/>
      </w:pPr>
      <w:r>
        <w:t>职业经历</w:t>
      </w:r>
    </w:p>
    <w:p w14:paraId="6C300950">
      <w:r>
        <w:rPr>
          <w:b/>
        </w:rPr>
        <w:t>华讯制造科技有限公司 | 薪酬专员 | 2014-03 ~ 2018-03</w:t>
      </w:r>
    </w:p>
    <w:p w14:paraId="49EDC4DC">
      <w:pPr>
        <w:pStyle w:val="16"/>
      </w:pPr>
      <w:r>
        <w:t>负责考勤统计、薪酬核算及社保公积金缴纳。</w:t>
      </w:r>
    </w:p>
    <w:p w14:paraId="377814B3">
      <w:r>
        <w:rPr>
          <w:b/>
        </w:rPr>
        <w:t>领航互联网有限公司 | HR助理 | 2018-02 ~ 2022-10</w:t>
      </w:r>
    </w:p>
    <w:p w14:paraId="5203B22C">
      <w:pPr>
        <w:pStyle w:val="16"/>
      </w:pPr>
      <w:r>
        <w:t>负责考勤统计、薪酬核算及社保公积金缴纳。 处理员工关系，协助解决劳动争议，维护和谐劳动关系。 负责招聘全流程，包括职位发布、简历筛选、面试安排及录用跟进。</w:t>
      </w:r>
    </w:p>
    <w:p w14:paraId="58FD8F97">
      <w:r>
        <w:rPr>
          <w:b/>
        </w:rPr>
        <w:t>成都互联网科技有限公司 | HR助理 | 2022-06 ~ 2026-01</w:t>
      </w:r>
    </w:p>
    <w:p w14:paraId="538A05EC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3FAB72D3">
      <w:pPr>
        <w:pStyle w:val="4"/>
      </w:pPr>
      <w:r>
        <w:t>核心技能</w:t>
      </w:r>
    </w:p>
    <w:p w14:paraId="53491C39">
      <w:r>
        <w:t>语言能力：韩语TOPIK4，基础交流能力。</w:t>
      </w:r>
    </w:p>
    <w:p w14:paraId="4C05CF1B">
      <w:r>
        <w:t>计算机能力：熟练使用Office办公软件</w:t>
      </w:r>
    </w:p>
    <w:p w14:paraId="30705E74">
      <w:r>
        <w:t>专业能力：招聘面试、薪酬核算</w:t>
      </w:r>
    </w:p>
    <w:p w14:paraId="7D2F4D33">
      <w:pPr>
        <w:pStyle w:val="4"/>
      </w:pPr>
      <w:r>
        <w:t>证书与荣誉</w:t>
      </w:r>
    </w:p>
    <w:p w14:paraId="234987EA">
      <w:pPr>
        <w:pStyle w:val="16"/>
      </w:pPr>
      <w:r>
        <w:t>人力资源管理师三级证书。</w:t>
      </w:r>
    </w:p>
    <w:p w14:paraId="27F3E5B9">
      <w:pPr>
        <w:pStyle w:val="4"/>
      </w:pPr>
      <w:r>
        <w:t>关于我</w:t>
      </w:r>
    </w:p>
    <w:p w14:paraId="2C4AEFF5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7E66FA74">
      <w:r>
        <w:br w:type="page"/>
      </w:r>
    </w:p>
    <w:p w14:paraId="6562E932">
      <w:pPr>
        <w:jc w:val="center"/>
      </w:pPr>
      <w:r>
        <w:rPr>
          <w:b/>
          <w:sz w:val="32"/>
        </w:rPr>
        <w:t>刘柳</w:t>
      </w:r>
    </w:p>
    <w:p w14:paraId="6E4648B5">
      <w:r>
        <w:t>求职意向：行政专员 | 郑州 | 9694/月 | 一周内到岗</w:t>
      </w:r>
    </w:p>
    <w:p w14:paraId="7A96E389">
      <w:r>
        <w:t>基本信息：27岁 | 女 | 郑州 | 5年经验</w:t>
      </w:r>
    </w:p>
    <w:p w14:paraId="0D759905">
      <w:r>
        <w:t>联系方式：18244273764 | kliang@example.net</w:t>
      </w:r>
    </w:p>
    <w:p w14:paraId="48118101">
      <w:pPr>
        <w:pStyle w:val="4"/>
      </w:pPr>
      <w:r>
        <w:t>学习背景</w:t>
      </w:r>
    </w:p>
    <w:p w14:paraId="3EBF7A0F">
      <w:r>
        <w:t>山东大学 | 工商管理 | 本科 | 2017-09 ~ 2021-06</w:t>
      </w:r>
    </w:p>
    <w:p w14:paraId="3D4312D4">
      <w:r>
        <w:t>专业成绩：3.95/4（专业前15%）</w:t>
      </w:r>
    </w:p>
    <w:p w14:paraId="34FC5A07">
      <w:r>
        <w:t>主修课程：市场营销学、运营管理、战略管理、管理学原理、组织行为学</w:t>
      </w:r>
    </w:p>
    <w:p w14:paraId="61457A48">
      <w:pPr>
        <w:pStyle w:val="4"/>
      </w:pPr>
      <w:r>
        <w:t>职业经历</w:t>
      </w:r>
    </w:p>
    <w:p w14:paraId="1DF7AD84">
      <w:r>
        <w:rPr>
          <w:b/>
        </w:rPr>
        <w:t>北京金融科技有限公司 | 行政助理 | 2021-04 ~ 2025-02</w:t>
      </w:r>
    </w:p>
    <w:p w14:paraId="180686ED">
      <w:pPr>
        <w:pStyle w:val="16"/>
      </w:pPr>
      <w:r>
        <w:t>负责公司日常行政事务管理，包括办公环境维护、办公用品采购与发放。</w:t>
      </w:r>
    </w:p>
    <w:p w14:paraId="642F8817">
      <w:r>
        <w:rPr>
          <w:b/>
        </w:rPr>
        <w:t>上海咨询科技有限公司 | 行政专员 | 2025-01 ~ 2026-01</w:t>
      </w:r>
    </w:p>
    <w:p w14:paraId="092F15D8">
      <w:pPr>
        <w:pStyle w:val="16"/>
      </w:pPr>
      <w:r>
        <w:t>管理公司固定资产、车辆、印章等，确保规范使用。 负责公司日常行政事务管理，包括办公环境维护、办公用品采购与发放。</w:t>
      </w:r>
    </w:p>
    <w:p w14:paraId="4D7C982B">
      <w:pPr>
        <w:pStyle w:val="4"/>
      </w:pPr>
      <w:r>
        <w:t>能力专长</w:t>
      </w:r>
    </w:p>
    <w:p w14:paraId="1250A9F7">
      <w:r>
        <w:t>语言能力：英语专八，流利商务沟通。</w:t>
      </w:r>
    </w:p>
    <w:p w14:paraId="5F73FCE1">
      <w:r>
        <w:t>计算机能力：精通Excel数据处理</w:t>
      </w:r>
    </w:p>
    <w:p w14:paraId="7ABB9C72">
      <w:r>
        <w:t>专业能力：会议组织、档案管理、固定资产管理</w:t>
      </w:r>
    </w:p>
    <w:p w14:paraId="175A6F9C">
      <w:pPr>
        <w:pStyle w:val="4"/>
      </w:pPr>
      <w:r>
        <w:t>资格证书</w:t>
      </w:r>
    </w:p>
    <w:p w14:paraId="01783C3B">
      <w:pPr>
        <w:pStyle w:val="16"/>
      </w:pPr>
      <w:r>
        <w:t>大学英语四级（CET-4），良好的读写能力。</w:t>
      </w:r>
    </w:p>
    <w:p w14:paraId="5BD71072">
      <w:pPr>
        <w:pStyle w:val="16"/>
      </w:pPr>
      <w:r>
        <w:t>全国计算机等级考试二级（Office高级应用）。</w:t>
      </w:r>
    </w:p>
    <w:p w14:paraId="5E6B5ED5">
      <w:pPr>
        <w:pStyle w:val="4"/>
      </w:pPr>
      <w:r>
        <w:t>自我介绍</w:t>
      </w:r>
    </w:p>
    <w:p w14:paraId="557C4C21">
      <w:r>
        <w:t>工作细致认真，有良好的条理性；善于沟通协调，能够高效处理多项任务；责任心强，有较强的服务意识和团队合作精神。</w:t>
      </w:r>
    </w:p>
    <w:p w14:paraId="5DDE959B">
      <w:r>
        <w:br w:type="page"/>
      </w:r>
    </w:p>
    <w:p w14:paraId="29098CFD">
      <w:pPr>
        <w:jc w:val="center"/>
      </w:pPr>
      <w:r>
        <w:rPr>
          <w:b/>
          <w:color w:val="003366"/>
          <w:sz w:val="32"/>
        </w:rPr>
        <w:t>梁桂珍</w:t>
      </w:r>
    </w:p>
    <w:p w14:paraId="5DD988D7">
      <w:r>
        <w:t>求职意向：运营专员 | 青岛 | 13622/月 | 两周内到岗</w:t>
      </w:r>
    </w:p>
    <w:p w14:paraId="3A25B6A5">
      <w:r>
        <w:t>基本信息：32岁 | 女 | 苏州 | 10年经验</w:t>
      </w:r>
    </w:p>
    <w:p w14:paraId="0CA50877">
      <w:r>
        <w:t>联系方式：14708994917 | mingjin@example.org</w:t>
      </w:r>
    </w:p>
    <w:p w14:paraId="51112658">
      <w:pPr>
        <w:pStyle w:val="4"/>
      </w:pPr>
      <w:r>
        <w:t>技能证书</w:t>
      </w:r>
    </w:p>
    <w:p w14:paraId="07985931">
      <w:r>
        <w:t>语言能力：英语专八，流利商务沟通。</w:t>
      </w:r>
    </w:p>
    <w:p w14:paraId="3B19F564">
      <w:r>
        <w:t>计算机能力：精通Excel数据处理</w:t>
      </w:r>
    </w:p>
    <w:p w14:paraId="09632F01">
      <w:r>
        <w:t>专业能力：PS/PR、社群管理</w:t>
      </w:r>
    </w:p>
    <w:p w14:paraId="320E0A22">
      <w:pPr>
        <w:pStyle w:val="4"/>
      </w:pPr>
      <w:r>
        <w:t>荣誉证书</w:t>
      </w:r>
    </w:p>
    <w:p w14:paraId="1F5D8DDB">
      <w:pPr>
        <w:pStyle w:val="16"/>
      </w:pPr>
      <w:r>
        <w:t>全国计算机等级考试二级（Office高级应用）。</w:t>
      </w:r>
    </w:p>
    <w:p w14:paraId="1F24DE9F">
      <w:pPr>
        <w:pStyle w:val="4"/>
      </w:pPr>
      <w:r>
        <w:t>教育状况</w:t>
      </w:r>
    </w:p>
    <w:p w14:paraId="50C9CC19">
      <w:r>
        <w:t>西安交通大学 | 新闻传播 | 本科 | 2012-09 ~ 2016-06</w:t>
      </w:r>
    </w:p>
    <w:p w14:paraId="1CB84696">
      <w:r>
        <w:t>专业成绩：3.11/4</w:t>
      </w:r>
    </w:p>
    <w:p w14:paraId="5604D034">
      <w:r>
        <w:t>主修课程：市场营销学、财务管理、运营管理、管理学原理、战略管理</w:t>
      </w:r>
    </w:p>
    <w:p w14:paraId="29A2B178">
      <w:pPr>
        <w:pStyle w:val="4"/>
      </w:pPr>
      <w:r>
        <w:t>工作经历</w:t>
      </w:r>
    </w:p>
    <w:p w14:paraId="1CDD421B">
      <w:r>
        <w:rPr>
          <w:b/>
        </w:rPr>
        <w:t>上海医疗科技有限公司 | 运营专员 | 2021-07 ~ 2024-10</w:t>
      </w:r>
    </w:p>
    <w:p w14:paraId="7F86E3FA">
      <w:pPr>
        <w:pStyle w:val="16"/>
      </w:pPr>
      <w:r>
        <w:t>负责用户社群运营，提升用户活跃度和粘性。 处理用户反馈，提升用户体验。 策划并执行线上活动，促进用户增长和转化。</w:t>
      </w:r>
    </w:p>
    <w:p w14:paraId="588CC4F0">
      <w:r>
        <w:rPr>
          <w:b/>
        </w:rPr>
        <w:t>鼎盛金融科技有限公司 | 运营专员 | 2024-03 ~ 2026-02</w:t>
      </w:r>
    </w:p>
    <w:p w14:paraId="4DC146C7">
      <w:pPr>
        <w:pStyle w:val="16"/>
      </w:pPr>
      <w:r>
        <w:t>策划并执行线上活动，促进用户增长和转化。 撰写内容文案，维护APP/网站内容更新。</w:t>
      </w:r>
    </w:p>
    <w:p w14:paraId="105E1CBC">
      <w:pPr>
        <w:pStyle w:val="4"/>
      </w:pPr>
      <w:r>
        <w:t>自我评价</w:t>
      </w:r>
    </w:p>
    <w:p w14:paraId="6C7304CD">
      <w:r>
        <w:t>执行力强，结果导向；具备良好的沟通能力和文案功底；善于在快节奏环境中工作，能高效完成目标。</w:t>
      </w:r>
    </w:p>
    <w:p w14:paraId="3A557FD3">
      <w:r>
        <w:br w:type="page"/>
      </w:r>
    </w:p>
    <w:p w14:paraId="75A44842">
      <w:pPr>
        <w:jc w:val="center"/>
      </w:pPr>
      <w:r>
        <w:rPr>
          <w:b/>
          <w:sz w:val="32"/>
        </w:rPr>
        <w:t>罗明</w:t>
      </w:r>
    </w:p>
    <w:p w14:paraId="329E33CF">
      <w:r>
        <w:t>求职意向：市场专员 | 青岛 | 10236/月 | 随时到岗</w:t>
      </w:r>
    </w:p>
    <w:p w14:paraId="780F3962">
      <w:r>
        <w:t>基本信息：30岁 | 男 | 武汉 | 8年经验</w:t>
      </w:r>
    </w:p>
    <w:p w14:paraId="0B94241D">
      <w:r>
        <w:t>联系方式：14797121902 | litan@example.org</w:t>
      </w:r>
    </w:p>
    <w:p w14:paraId="3194F530">
      <w:pPr>
        <w:pStyle w:val="4"/>
      </w:pPr>
      <w:r>
        <w:t>教育背景</w:t>
      </w:r>
    </w:p>
    <w:p w14:paraId="0EAF8AB9">
      <w:r>
        <w:t>山东大学 | 广告学 | 本科 | 2014-09 ~ 2018-06</w:t>
      </w:r>
    </w:p>
    <w:p w14:paraId="1640BB0B">
      <w:r>
        <w:t>专业成绩：3.86/4（专业前10%）</w:t>
      </w:r>
    </w:p>
    <w:p w14:paraId="7011AF8C">
      <w:r>
        <w:t>主修课程：管理学原理、财务管理、运营管理、组织行为学、市场营销学</w:t>
      </w:r>
    </w:p>
    <w:p w14:paraId="51FAD53F">
      <w:pPr>
        <w:pStyle w:val="4"/>
      </w:pPr>
      <w:r>
        <w:t>过往经历</w:t>
      </w:r>
    </w:p>
    <w:p w14:paraId="47AF23C0">
      <w:r>
        <w:rPr>
          <w:b/>
        </w:rPr>
        <w:t>领航咨询有限公司 | 品牌专员 | 2018-12 ~ 2020-05</w:t>
      </w:r>
    </w:p>
    <w:p w14:paraId="1E994252">
      <w:pPr>
        <w:pStyle w:val="16"/>
      </w:pPr>
      <w:r>
        <w:t>运营公司社交媒体账号（公众号、微博等），提高粉丝互动。</w:t>
      </w:r>
    </w:p>
    <w:p w14:paraId="7C3805B0">
      <w:r>
        <w:rPr>
          <w:b/>
        </w:rPr>
        <w:t>深圳制造有限公司 | 市场助理 | 2020-06 ~ 2024-11</w:t>
      </w:r>
    </w:p>
    <w:p w14:paraId="13C8CCB0">
      <w:pPr>
        <w:pStyle w:val="16"/>
      </w:pPr>
      <w:r>
        <w:t>协助制定营销策略，跟踪推广效果并优化。 策划并执行线上线下营销活动，提升品牌知名度。</w:t>
      </w:r>
    </w:p>
    <w:p w14:paraId="7A43FE5D">
      <w:r>
        <w:rPr>
          <w:b/>
        </w:rPr>
        <w:t>领航互联网科技有限公司 | 营销专员 | 2024-05 ~ 2026-09</w:t>
      </w:r>
    </w:p>
    <w:p w14:paraId="03E65EC6">
      <w:pPr>
        <w:pStyle w:val="16"/>
      </w:pPr>
      <w:r>
        <w:t>与媒体、渠道保持良好合作，拓展市场资源。 负责市场调研，收集竞品信息，撰写分析报告。</w:t>
      </w:r>
    </w:p>
    <w:p w14:paraId="18213259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957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F752CE5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7CF96FF7">
            <w:r>
              <w:t>具备网络基础</w:t>
            </w:r>
          </w:p>
        </w:tc>
      </w:tr>
      <w:tr w14:paraId="62EDBD7E">
        <w:tc>
          <w:tcPr>
            <w:tcW w:w="4320" w:type="dxa"/>
            <w:shd w:val="clear" w:color="auto" w:fill="E7E6E6"/>
          </w:tcPr>
          <w:p w14:paraId="1B176416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6DE4D7A0">
            <w:r>
              <w:t>文案写作</w:t>
            </w:r>
          </w:p>
        </w:tc>
      </w:tr>
    </w:tbl>
    <w:p w14:paraId="155E0E94"/>
    <w:p w14:paraId="6BAB6E3F">
      <w:pPr>
        <w:pStyle w:val="4"/>
      </w:pPr>
      <w:r>
        <w:t>资质认证</w:t>
      </w:r>
    </w:p>
    <w:p w14:paraId="252C4D62">
      <w:pPr>
        <w:pStyle w:val="16"/>
      </w:pPr>
      <w:r>
        <w:t>大学英语六级（CET-6），优秀的听说读写能力。</w:t>
      </w:r>
    </w:p>
    <w:p w14:paraId="63F65A67">
      <w:pPr>
        <w:pStyle w:val="4"/>
      </w:pPr>
      <w:r>
        <w:t>自我介绍</w:t>
      </w:r>
    </w:p>
    <w:p w14:paraId="3CAD327C">
      <w:r>
        <w:t>思维活跃，富有创意；具备敏锐的市场洞察力；热爱挑战，能够承受工作压力；善于数据分析，用数据驱动决策。</w:t>
      </w:r>
    </w:p>
    <w:p w14:paraId="4AA3E00C">
      <w:r>
        <w:br w:type="page"/>
      </w:r>
    </w:p>
    <w:p w14:paraId="28ABFC6B">
      <w:pPr>
        <w:jc w:val="center"/>
      </w:pPr>
      <w:r>
        <w:rPr>
          <w:b/>
          <w:sz w:val="32"/>
        </w:rPr>
        <w:t>黄建华</w:t>
      </w:r>
    </w:p>
    <w:p w14:paraId="71EC7897">
      <w:pPr>
        <w:jc w:val="center"/>
      </w:pPr>
      <w:r>
        <w:rPr>
          <w:sz w:val="2"/>
        </w:rPr>
        <w:t>____________________________________________________________</w:t>
      </w:r>
    </w:p>
    <w:p w14:paraId="74EFC33E">
      <w:r>
        <w:t>求职意向：人事专员 | 深圳 | 14093/月 | 一周内到岗</w:t>
      </w:r>
    </w:p>
    <w:p w14:paraId="2CD4B7A7">
      <w:r>
        <w:t>基本信息：30岁 | 女 | 深圳 | 8年经验</w:t>
      </w:r>
    </w:p>
    <w:p w14:paraId="44E7C1D0">
      <w:r>
        <w:t>联系方式：18006781989 | jingluo@example.com</w:t>
      </w:r>
    </w:p>
    <w:p w14:paraId="60B05E20">
      <w:pPr>
        <w:pStyle w:val="4"/>
      </w:pPr>
      <w:r>
        <w:t>过往经历</w:t>
      </w:r>
    </w:p>
    <w:p w14:paraId="7EA38F9D">
      <w:r>
        <w:rPr>
          <w:b/>
        </w:rPr>
        <w:t>智云教育科技有限公司 | 招聘专员 | 2023-04 ~ 2026-05</w:t>
      </w:r>
    </w:p>
    <w:p w14:paraId="3988CE56">
      <w:pPr>
        <w:pStyle w:val="16"/>
      </w:pPr>
      <w:r>
        <w:t>协助组织员工培训及企业文化活动，提升员工满意度。 办理员工入职、转正、调动、离职手续，维护人事档案。 负责考勤统计、薪酬核算及社保公积金缴纳。</w:t>
      </w:r>
    </w:p>
    <w:p w14:paraId="2870BFD7">
      <w:pPr>
        <w:pStyle w:val="4"/>
      </w:pPr>
      <w:r>
        <w:t>学习背景</w:t>
      </w:r>
    </w:p>
    <w:p w14:paraId="40612D11">
      <w:r>
        <w:t>南开大学 | 工商管理 | 本科 | 2014-09 ~ 2018-06</w:t>
      </w:r>
    </w:p>
    <w:p w14:paraId="1DADCD1C">
      <w:r>
        <w:t>专业成绩：3.26/4</w:t>
      </w:r>
    </w:p>
    <w:p w14:paraId="06829F57">
      <w:r>
        <w:t>主修课程：财务管理、运营管理、市场营销学、战略管理、管理学原理、组织行为学</w:t>
      </w:r>
    </w:p>
    <w:p w14:paraId="7EBFFDB4">
      <w:pPr>
        <w:pStyle w:val="4"/>
      </w:pPr>
      <w:r>
        <w:t>专业技能</w:t>
      </w:r>
    </w:p>
    <w:p w14:paraId="3F5F78D3">
      <w:r>
        <w:t>语言能力：日语N2，可进行日常对话。</w:t>
      </w:r>
    </w:p>
    <w:p w14:paraId="5752E54E">
      <w:r>
        <w:t>计算机能力：具备网络基础</w:t>
      </w:r>
    </w:p>
    <w:p w14:paraId="5C43C5D5">
      <w:r>
        <w:t>专业能力：薪酬核算、员工关系</w:t>
      </w:r>
    </w:p>
    <w:p w14:paraId="676E99E6">
      <w:pPr>
        <w:pStyle w:val="4"/>
      </w:pPr>
      <w:r>
        <w:t>证书与荣誉</w:t>
      </w:r>
    </w:p>
    <w:p w14:paraId="5B38D907">
      <w:pPr>
        <w:pStyle w:val="16"/>
      </w:pPr>
      <w:r>
        <w:t>人力资源管理师三级证书。</w:t>
      </w:r>
    </w:p>
    <w:p w14:paraId="60168AFA">
      <w:pPr>
        <w:pStyle w:val="4"/>
      </w:pPr>
      <w:r>
        <w:t>自我介绍</w:t>
      </w:r>
    </w:p>
    <w:p w14:paraId="1E032B15">
      <w:r>
        <w:t>性格开朗，亲和力强，善于与各部门沟通协作；具备良好的组织协调能力和解决冲突能力；积极主动，乐于学习新知识。</w:t>
      </w:r>
    </w:p>
    <w:p w14:paraId="5C34A174">
      <w:r>
        <w:br w:type="page"/>
      </w:r>
    </w:p>
    <w:p w14:paraId="693F5707">
      <w:pPr>
        <w:jc w:val="center"/>
      </w:pPr>
      <w:r>
        <w:rPr>
          <w:b/>
          <w:sz w:val="32"/>
        </w:rPr>
        <w:t>夏瑞</w:t>
      </w:r>
    </w:p>
    <w:p w14:paraId="5EC16B83">
      <w:r>
        <w:t>求职意向：行政专员 | 成都 | 15341/月 | 一周内到岗</w:t>
      </w:r>
    </w:p>
    <w:p w14:paraId="134B448C">
      <w:r>
        <w:t>基本信息：36岁 | 女 | 广州 | 14年经验</w:t>
      </w:r>
    </w:p>
    <w:p w14:paraId="3724AC82">
      <w:r>
        <w:t>联系方式：13911716029 | shijuan@example.com</w:t>
      </w:r>
    </w:p>
    <w:p w14:paraId="6CE7F364">
      <w:pPr>
        <w:pStyle w:val="4"/>
      </w:pPr>
      <w:r>
        <w:t>教育经历</w:t>
      </w:r>
    </w:p>
    <w:p w14:paraId="145D9056">
      <w:r>
        <w:t>中国科学技术大学 | 行政管理 | 本科 | 2008-09 ~ 2012-06</w:t>
      </w:r>
    </w:p>
    <w:p w14:paraId="0322D768">
      <w:r>
        <w:t>专业成绩：3.23/4</w:t>
      </w:r>
    </w:p>
    <w:p w14:paraId="6AC59FBE">
      <w:r>
        <w:t>主修课程：公共政策分析、行政管理学、组织行为学、公共关系学、人力资源管理、公文写作</w:t>
      </w:r>
    </w:p>
    <w:p w14:paraId="5342392D">
      <w:pPr>
        <w:pStyle w:val="4"/>
      </w:pPr>
      <w:r>
        <w:t>工作经历</w:t>
      </w:r>
    </w:p>
    <w:p w14:paraId="63BAAF4C">
      <w:r>
        <w:rPr>
          <w:b/>
        </w:rPr>
        <w:t>深圳互联网科技有限公司 | 行政经理 | 2017-11 ~ 2019-04</w:t>
      </w:r>
    </w:p>
    <w:p w14:paraId="6A10B621">
      <w:pPr>
        <w:pStyle w:val="16"/>
      </w:pPr>
      <w:r>
        <w:t>管理公司固定资产、车辆、印章等，确保规范使用。</w:t>
      </w:r>
    </w:p>
    <w:p w14:paraId="7F85B028">
      <w:r>
        <w:rPr>
          <w:b/>
        </w:rPr>
        <w:t>博雅制造科技有限公司 | 行政主管 | 2019-03 ~ 2022-01</w:t>
      </w:r>
    </w:p>
    <w:p w14:paraId="48902CFA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601A93AB">
      <w:r>
        <w:rPr>
          <w:b/>
        </w:rPr>
        <w:t>全民简历制造有限公司 | 行政主管 | 2022-08 ~ 2026-04</w:t>
      </w:r>
    </w:p>
    <w:p w14:paraId="7750E0C6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2196B97D">
      <w:pPr>
        <w:pStyle w:val="4"/>
      </w:pPr>
      <w:r>
        <w:t>专业技能</w:t>
      </w:r>
    </w:p>
    <w:p w14:paraId="7BF22442">
      <w:r>
        <w:t>语言能力：英语CET-6，读写熟练，可日常交流。</w:t>
      </w:r>
    </w:p>
    <w:p w14:paraId="0D56B85A">
      <w:r>
        <w:t>计算机能力：熟练使用Office办公软件</w:t>
      </w:r>
    </w:p>
    <w:p w14:paraId="5ED1184E">
      <w:r>
        <w:t>专业能力：固定资产管理、办公软件、会议组织、公文写作</w:t>
      </w:r>
    </w:p>
    <w:p w14:paraId="18653BF9">
      <w:pPr>
        <w:pStyle w:val="4"/>
      </w:pPr>
      <w:r>
        <w:t>资质认证</w:t>
      </w:r>
    </w:p>
    <w:p w14:paraId="4489F169">
      <w:pPr>
        <w:pStyle w:val="16"/>
      </w:pPr>
      <w:r>
        <w:t>大学英语四级（CET-4），良好的读写能力。</w:t>
      </w:r>
    </w:p>
    <w:p w14:paraId="063BBDE2">
      <w:pPr>
        <w:pStyle w:val="16"/>
      </w:pPr>
      <w:r>
        <w:t>大学英语六级（CET-6），优秀的听说读写能力。</w:t>
      </w:r>
    </w:p>
    <w:p w14:paraId="54BC52E8">
      <w:pPr>
        <w:pStyle w:val="4"/>
      </w:pPr>
      <w:r>
        <w:t>个人评价</w:t>
      </w:r>
    </w:p>
    <w:p w14:paraId="2F4F0C61">
      <w:r>
        <w:t>工作细致认真，有良好的条理性；善于沟通协调，能够高效处理多项任务；责任心强，有较强的服务意识和团队合作精神。</w:t>
      </w:r>
    </w:p>
    <w:p w14:paraId="227A62B5">
      <w:r>
        <w:br w:type="page"/>
      </w:r>
    </w:p>
    <w:p w14:paraId="54A41D51">
      <w:pPr>
        <w:jc w:val="center"/>
      </w:pPr>
      <w:r>
        <w:rPr>
          <w:b/>
          <w:sz w:val="32"/>
        </w:rPr>
        <w:t>杨欣</w:t>
      </w:r>
    </w:p>
    <w:p w14:paraId="6355DB2E">
      <w:r>
        <w:t>求职意向：行政专员 | 重庆 | 16247/月 | 两周内到岗</w:t>
      </w:r>
    </w:p>
    <w:p w14:paraId="27A82B40">
      <w:r>
        <w:t>基本信息：35岁 | 女 | 重庆 | 15年经验</w:t>
      </w:r>
    </w:p>
    <w:p w14:paraId="22972BD7">
      <w:r>
        <w:t>联系方式：18967958469 | sujie@example.com</w:t>
      </w:r>
    </w:p>
    <w:p w14:paraId="49E8D1A9">
      <w:pPr>
        <w:pStyle w:val="4"/>
      </w:pPr>
      <w:r>
        <w:t>关于我</w:t>
      </w:r>
    </w:p>
    <w:p w14:paraId="40FAB3C3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5938ECB">
      <w:pPr>
        <w:pStyle w:val="4"/>
      </w:pPr>
      <w:r>
        <w:t>教育经历</w:t>
      </w:r>
    </w:p>
    <w:p w14:paraId="4798B091">
      <w:r>
        <w:t>广州番禺职业技术学院 | 公共事业管理 | 专科 | 2008-09 ~ 2011-06</w:t>
      </w:r>
    </w:p>
    <w:p w14:paraId="79F4172C">
      <w:r>
        <w:t>专业成绩：3.72/4</w:t>
      </w:r>
    </w:p>
    <w:p w14:paraId="5BB11E18">
      <w:r>
        <w:t>主修课程：组织行为学、管理学原理、战略管理、市场营销学、财务管理、运营管理</w:t>
      </w:r>
    </w:p>
    <w:p w14:paraId="752A883E">
      <w:pPr>
        <w:pStyle w:val="4"/>
      </w:pPr>
      <w:r>
        <w:t>实习经历</w:t>
      </w:r>
    </w:p>
    <w:p w14:paraId="5DF2B6C9">
      <w:r>
        <w:rPr>
          <w:b/>
        </w:rPr>
        <w:t>成都科技科技有限公司 | 行政主管 | 2018-07 ~ 2019-06</w:t>
      </w:r>
    </w:p>
    <w:p w14:paraId="3CD55168">
      <w:pPr>
        <w:pStyle w:val="16"/>
      </w:pPr>
      <w:r>
        <w:t>管理公司固定资产、车辆、印章等，确保规范使用。 负责来访客户接待及电话接听，展现良好企业形象。 参与制定行政管理制度，优化流程，提高工作效率。</w:t>
      </w:r>
    </w:p>
    <w:p w14:paraId="750E8A14">
      <w:r>
        <w:rPr>
          <w:b/>
        </w:rPr>
        <w:t>鼎盛制造有限公司 | 行政经理 | 2019-02 ~ 2022-03</w:t>
      </w:r>
    </w:p>
    <w:p w14:paraId="5C31916F">
      <w:pPr>
        <w:pStyle w:val="16"/>
      </w:pPr>
      <w:r>
        <w:t>负责来访客户接待及电话接听，展现良好企业形象。 参与制定行政管理制度，优化流程，提高工作效率。</w:t>
      </w:r>
    </w:p>
    <w:p w14:paraId="35595651">
      <w:r>
        <w:rPr>
          <w:b/>
        </w:rPr>
        <w:t>北京咨询有限公司 | 行政主管 | 2022-08 ~ 2026-07</w:t>
      </w:r>
    </w:p>
    <w:p w14:paraId="10D2C0D4">
      <w:pPr>
        <w:pStyle w:val="16"/>
      </w:pPr>
      <w:r>
        <w:t>管理公司固定资产、车辆、印章等，确保规范使用。</w:t>
      </w:r>
    </w:p>
    <w:p w14:paraId="0F865E5A">
      <w:pPr>
        <w:pStyle w:val="4"/>
      </w:pPr>
      <w:r>
        <w:t>技能证书</w:t>
      </w:r>
    </w:p>
    <w:p w14:paraId="40890D09">
      <w:r>
        <w:t>语言能力：韩语TOPIK4，基础交流能力。</w:t>
      </w:r>
    </w:p>
    <w:p w14:paraId="0B4C17A0">
      <w:r>
        <w:t>计算机能力：精通Excel数据处理</w:t>
      </w:r>
    </w:p>
    <w:p w14:paraId="334555DC">
      <w:r>
        <w:t>专业能力：档案管理、公文写作、固定资产管理</w:t>
      </w:r>
    </w:p>
    <w:p w14:paraId="4AD13D99">
      <w:pPr>
        <w:pStyle w:val="4"/>
      </w:pPr>
      <w:r>
        <w:t>获奖情况</w:t>
      </w:r>
    </w:p>
    <w:p w14:paraId="1CE3182E">
      <w:pPr>
        <w:pStyle w:val="16"/>
      </w:pPr>
      <w:r>
        <w:t>大学英语六级（CET-6），优秀的听说读写能力。</w:t>
      </w:r>
    </w:p>
    <w:p w14:paraId="386DA3B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C0E4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47E750">
            <w:r>
              <w:rPr>
                <w:b/>
                <w:sz w:val="28"/>
              </w:rPr>
              <w:t>李洋</w:t>
            </w:r>
          </w:p>
          <w:p w14:paraId="54E78F04">
            <w:r>
              <w:t>求职意向：财务助理 | 广州 | 23692/月 | 两周内到岗</w:t>
            </w:r>
          </w:p>
          <w:p w14:paraId="74749B86">
            <w:r>
              <w:t>基本信息：36岁 | 男 | 西安 | 12年经验</w:t>
            </w:r>
          </w:p>
          <w:p w14:paraId="385E6463">
            <w:r>
              <w:t>联系方式：13946961379 | jiatao@example.org</w:t>
            </w:r>
          </w:p>
          <w:p w14:paraId="59516904">
            <w:pPr>
              <w:pStyle w:val="4"/>
            </w:pPr>
            <w:r>
              <w:t>技能特长</w:t>
            </w:r>
          </w:p>
          <w:p w14:paraId="51C7B5FA">
            <w:r>
              <w:t>语言能力：英语CET-4，具备基本读写能力。</w:t>
            </w:r>
          </w:p>
          <w:p w14:paraId="54143D7E">
            <w:r>
              <w:t>计算机能力：熟悉Python基础</w:t>
            </w:r>
          </w:p>
          <w:p w14:paraId="4AAD6001">
            <w:r>
              <w:t>专业能力：税务申报、用友</w:t>
            </w:r>
          </w:p>
        </w:tc>
        <w:tc>
          <w:tcPr>
            <w:tcW w:w="4320" w:type="dxa"/>
          </w:tcPr>
          <w:p w14:paraId="6585A7C6"/>
          <w:p w14:paraId="43CA4E48">
            <w:pPr>
              <w:pStyle w:val="4"/>
            </w:pPr>
            <w:r>
              <w:t>教育经历</w:t>
            </w:r>
          </w:p>
          <w:p w14:paraId="78EE23DE">
            <w:r>
              <w:t>清华大学 | 财务管理 | 硕士 | 2011-09 ~ 2014-06</w:t>
            </w:r>
          </w:p>
          <w:p w14:paraId="7E02E7A2">
            <w:r>
              <w:t>专业成绩：3.81/4</w:t>
            </w:r>
          </w:p>
          <w:p w14:paraId="0C705A9F">
            <w:r>
              <w:t>主修课程：战略管理、运营管理、财务管理、管理学原理、市场营销学</w:t>
            </w:r>
          </w:p>
          <w:p w14:paraId="5A055D99">
            <w:pPr>
              <w:pStyle w:val="4"/>
            </w:pPr>
            <w:r>
              <w:t>工作经历</w:t>
            </w:r>
          </w:p>
          <w:p w14:paraId="1FF643F4">
            <w:r>
              <w:rPr>
                <w:b/>
              </w:rPr>
              <w:t>智云传媒有限公司 | 出纳 | 2025-09 ~ 2026-01</w:t>
            </w:r>
          </w:p>
          <w:p w14:paraId="76FA1559">
            <w:pPr>
              <w:pStyle w:val="16"/>
            </w:pPr>
            <w:r>
              <w:t>配合审计工作，提供所需财务资料。 负责日常报销审核、凭证编制及账务处理。 管理发票、合同等财务档案，确保合规。</w:t>
            </w:r>
          </w:p>
          <w:p w14:paraId="18BAB2C1">
            <w:pPr>
              <w:pStyle w:val="4"/>
            </w:pPr>
            <w:r>
              <w:t>证书与荣誉</w:t>
            </w:r>
          </w:p>
          <w:p w14:paraId="292E36D4">
            <w:pPr>
              <w:pStyle w:val="16"/>
            </w:pPr>
            <w:r>
              <w:t>初级会计职称。</w:t>
            </w:r>
          </w:p>
          <w:p w14:paraId="077DC31D">
            <w:pPr>
              <w:pStyle w:val="16"/>
            </w:pPr>
            <w:r>
              <w:t>会计从业资格证。</w:t>
            </w:r>
          </w:p>
          <w:p w14:paraId="3600ADC0">
            <w:pPr>
              <w:pStyle w:val="4"/>
            </w:pPr>
            <w:r>
              <w:t>个人评价</w:t>
            </w:r>
          </w:p>
          <w:p w14:paraId="38ACF120">
            <w:r>
              <w:t>做事严谨，对数字敏感；熟练掌握财务软件，有较强的合规意识；诚实守信，具备良好的职业道德。</w:t>
            </w:r>
          </w:p>
        </w:tc>
      </w:tr>
    </w:tbl>
    <w:p w14:paraId="2E550BA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6063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6BC2DE">
            <w:r>
              <w:rPr>
                <w:b/>
                <w:sz w:val="28"/>
              </w:rPr>
              <w:t>许佳</w:t>
            </w:r>
          </w:p>
          <w:p w14:paraId="74A41DB1">
            <w:r>
              <w:t>求职意向：运营专员 | 武汉 | 19370/月 | 两周内到岗</w:t>
            </w:r>
          </w:p>
          <w:p w14:paraId="05694347">
            <w:r>
              <w:t>基本信息：36岁 | 女 | 武汉 | 14年经验</w:t>
            </w:r>
          </w:p>
          <w:p w14:paraId="5286D26B">
            <w:r>
              <w:t>联系方式：15565512643 | guiying90@example.org</w:t>
            </w:r>
          </w:p>
          <w:p w14:paraId="4CA42A4A">
            <w:pPr>
              <w:pStyle w:val="4"/>
            </w:pPr>
            <w:r>
              <w:t>技能特长</w:t>
            </w:r>
          </w:p>
          <w:p w14:paraId="7ED1B167">
            <w:r>
              <w:t>语言能力：日语N2，可进行日常对话。</w:t>
            </w:r>
          </w:p>
          <w:p w14:paraId="6ABDA676">
            <w:r>
              <w:t>计算机能力：掌握Photoshop基本操作</w:t>
            </w:r>
          </w:p>
          <w:p w14:paraId="15423D09">
            <w:r>
              <w:t>专业能力：数据分析、PS/PR</w:t>
            </w:r>
          </w:p>
        </w:tc>
        <w:tc>
          <w:tcPr>
            <w:tcW w:w="4320" w:type="dxa"/>
          </w:tcPr>
          <w:p w14:paraId="33370D08"/>
          <w:p w14:paraId="20536657">
            <w:pPr>
              <w:pStyle w:val="4"/>
            </w:pPr>
            <w:r>
              <w:t>学历信息</w:t>
            </w:r>
          </w:p>
          <w:p w14:paraId="6365A808">
            <w:r>
              <w:t>南京大学 | 电子商务 | 本科 | 2008-09 ~ 2012-06</w:t>
            </w:r>
          </w:p>
          <w:p w14:paraId="768B97F0">
            <w:r>
              <w:t>专业成绩：3.57/4（专业前30%）</w:t>
            </w:r>
          </w:p>
          <w:p w14:paraId="60AC82B0">
            <w:r>
              <w:t>主修课程：市场营销学、组织行为学、运营管理、管理学原理、战略管理</w:t>
            </w:r>
          </w:p>
          <w:p w14:paraId="2AF1D404">
            <w:pPr>
              <w:pStyle w:val="4"/>
            </w:pPr>
            <w:r>
              <w:t>过往经历</w:t>
            </w:r>
          </w:p>
          <w:p w14:paraId="55B2182B">
            <w:r>
              <w:rPr>
                <w:b/>
              </w:rPr>
              <w:t>杭州互联网科技有限公司 | 用户运营 | 2021-06 ~ 2024-04</w:t>
            </w:r>
          </w:p>
          <w:p w14:paraId="0E7862B8">
            <w:pPr>
              <w:pStyle w:val="16"/>
            </w:pPr>
            <w:r>
              <w:t>分析运营数据，提出优化建议。 负责用户社群运营，提升用户活跃度和粘性。 处理用户反馈，提升用户体验。</w:t>
            </w:r>
          </w:p>
          <w:p w14:paraId="4774977E">
            <w:r>
              <w:rPr>
                <w:b/>
              </w:rPr>
              <w:t>鼎盛金融科技有限公司 | 用户运营 | 2024-10 ~ 2025-01</w:t>
            </w:r>
          </w:p>
          <w:p w14:paraId="22246D81">
            <w:pPr>
              <w:pStyle w:val="16"/>
            </w:pPr>
            <w:r>
              <w:t>处理用户反馈，提升用户体验。</w:t>
            </w:r>
          </w:p>
          <w:p w14:paraId="468270C2">
            <w:r>
              <w:rPr>
                <w:b/>
              </w:rPr>
              <w:t>创想咨询有限公司 | 新媒体运营 | 2025-10 ~ 2026-02</w:t>
            </w:r>
          </w:p>
          <w:p w14:paraId="5BF92811">
            <w:pPr>
              <w:pStyle w:val="16"/>
            </w:pPr>
            <w:r>
              <w:t>撰写内容文案，维护APP/网站内容更新。</w:t>
            </w:r>
          </w:p>
          <w:p w14:paraId="2955F49B">
            <w:pPr>
              <w:pStyle w:val="4"/>
            </w:pPr>
            <w:r>
              <w:t>获奖情况</w:t>
            </w:r>
          </w:p>
          <w:p w14:paraId="1F987857">
            <w:pPr>
              <w:pStyle w:val="16"/>
            </w:pPr>
            <w:r>
              <w:t>大学英语四级（CET-4），良好的读写能力。</w:t>
            </w:r>
          </w:p>
          <w:p w14:paraId="4485D9C6">
            <w:pPr>
              <w:pStyle w:val="4"/>
            </w:pPr>
            <w:r>
              <w:t>自我评价</w:t>
            </w:r>
          </w:p>
          <w:p w14:paraId="48AD00B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5C027157">
      <w:r>
        <w:br w:type="page"/>
      </w:r>
    </w:p>
    <w:p w14:paraId="6026F301">
      <w:pPr>
        <w:jc w:val="center"/>
      </w:pPr>
      <w:r>
        <w:rPr>
          <w:b/>
          <w:sz w:val="32"/>
        </w:rPr>
        <w:t>周柳</w:t>
      </w:r>
    </w:p>
    <w:p w14:paraId="2D9F8CAE">
      <w:r>
        <w:t>求职意向：软件工程师 | 长沙 | 10573/月 | 随时到岗</w:t>
      </w:r>
    </w:p>
    <w:p w14:paraId="783C9E94">
      <w:r>
        <w:t>基本信息：28岁 | 男 | 长沙 | 6年经验</w:t>
      </w:r>
    </w:p>
    <w:p w14:paraId="2973DB21">
      <w:r>
        <w:t>联系方式：15916115332 | slin@example.net</w:t>
      </w:r>
    </w:p>
    <w:p w14:paraId="0D6128DB">
      <w:pPr>
        <w:pStyle w:val="4"/>
      </w:pPr>
      <w:r>
        <w:t>自我评价</w:t>
      </w:r>
    </w:p>
    <w:p w14:paraId="3CC00511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60D7464">
      <w:pPr>
        <w:pStyle w:val="4"/>
      </w:pPr>
      <w:r>
        <w:t>学习背景</w:t>
      </w:r>
    </w:p>
    <w:p w14:paraId="6DCEC51E">
      <w:r>
        <w:t>中山大学 | 计算机科学与技术 | 本科 | 2016-09 ~ 2020-06</w:t>
      </w:r>
    </w:p>
    <w:p w14:paraId="774B35C2">
      <w:r>
        <w:t>专业成绩：3.25/4</w:t>
      </w:r>
    </w:p>
    <w:p w14:paraId="11B057F6">
      <w:r>
        <w:t>主修课程：操作系统、数据库原理、算法设计、计算机网络、数据结构、编程基础</w:t>
      </w:r>
    </w:p>
    <w:p w14:paraId="677395C5">
      <w:pPr>
        <w:pStyle w:val="4"/>
      </w:pPr>
      <w:r>
        <w:t>职业经历</w:t>
      </w:r>
    </w:p>
    <w:p w14:paraId="5BC079B3">
      <w:r>
        <w:rPr>
          <w:b/>
        </w:rPr>
        <w:t>恒通互联网科技有限公司 | 前端开发工程师 | 2021-06 ~ 2023-03</w:t>
      </w:r>
    </w:p>
    <w:p w14:paraId="5D507762">
      <w:pPr>
        <w:pStyle w:val="16"/>
      </w:pPr>
      <w:r>
        <w:t>编写高质量代码，进行单元测试和性能优化。 参与需求分析，负责后端/前端模块设计与开发。 协助团队完成项目迭代与上线。</w:t>
      </w:r>
    </w:p>
    <w:p w14:paraId="47A606E6">
      <w:r>
        <w:rPr>
          <w:b/>
        </w:rPr>
        <w:t>北京医疗科技有限公司 | Python开发工程师 | 2023-04 ~ 2024-07</w:t>
      </w:r>
    </w:p>
    <w:p w14:paraId="19DC013C">
      <w:pPr>
        <w:pStyle w:val="16"/>
      </w:pPr>
      <w:r>
        <w:t>编写高质量代码，进行单元测试和性能优化。 参与技术方案讨论，撰写技术文档。</w:t>
      </w:r>
    </w:p>
    <w:p w14:paraId="41032892">
      <w:r>
        <w:rPr>
          <w:b/>
        </w:rPr>
        <w:t>上海互联网有限公司 | 全栈工程师 | 2024-04 ~ 2026-10</w:t>
      </w:r>
    </w:p>
    <w:p w14:paraId="617570D8">
      <w:pPr>
        <w:pStyle w:val="16"/>
      </w:pPr>
      <w:r>
        <w:t>修复系统Bug，保障系统稳定运行。 协助团队完成项目迭代与上线。</w:t>
      </w:r>
    </w:p>
    <w:p w14:paraId="3447D91E">
      <w:pPr>
        <w:pStyle w:val="4"/>
      </w:pPr>
      <w:r>
        <w:t>专业技能</w:t>
      </w:r>
    </w:p>
    <w:p w14:paraId="24A33381">
      <w:r>
        <w:t>语言能力：英语专八，流利商务沟通。</w:t>
      </w:r>
    </w:p>
    <w:p w14:paraId="5D183FF5">
      <w:r>
        <w:t>计算机能力：精通Excel数据处理</w:t>
      </w:r>
    </w:p>
    <w:p w14:paraId="174C07B5">
      <w:r>
        <w:t>专业能力：Spring、Git、Python</w:t>
      </w:r>
    </w:p>
    <w:p w14:paraId="0C9A8B31">
      <w:pPr>
        <w:pStyle w:val="4"/>
      </w:pPr>
      <w:r>
        <w:t>资格证书</w:t>
      </w:r>
    </w:p>
    <w:p w14:paraId="316B94B3">
      <w:pPr>
        <w:pStyle w:val="16"/>
      </w:pPr>
      <w:r>
        <w:t>全国计算机等级考试二级（Office高级应用）。</w:t>
      </w:r>
    </w:p>
    <w:p w14:paraId="2FC4AA13">
      <w:pPr>
        <w:pStyle w:val="16"/>
      </w:pPr>
      <w:r>
        <w:t>全国计算机等级考试三级（数据库技术）。</w:t>
      </w:r>
    </w:p>
    <w:p w14:paraId="6CC51CAB">
      <w:pPr>
        <w:pStyle w:val="4"/>
      </w:pPr>
      <w:r>
        <w:t>参与项目</w:t>
      </w:r>
    </w:p>
    <w:p w14:paraId="3D7AE4A5">
      <w:r>
        <w:rPr>
          <w:b/>
        </w:rPr>
        <w:t>移动电商APP（2019-03 ~ 2025-03）</w:t>
      </w:r>
    </w:p>
    <w:p w14:paraId="077D59EA">
      <w:pPr>
        <w:pStyle w:val="16"/>
      </w:pPr>
      <w:r>
        <w:t>负责核心模块设计与开发，实现了高并发处理，提升了系统性能30%。</w:t>
      </w:r>
    </w:p>
    <w:p w14:paraId="751EA7AA">
      <w:r>
        <w:br w:type="page"/>
      </w:r>
    </w:p>
    <w:p w14:paraId="14DF735E">
      <w:pPr>
        <w:jc w:val="center"/>
      </w:pPr>
      <w:r>
        <w:rPr>
          <w:b/>
          <w:sz w:val="32"/>
        </w:rPr>
        <w:t>田林</w:t>
      </w:r>
    </w:p>
    <w:p w14:paraId="0F46D1E3">
      <w:r>
        <w:t>求职意向：运营专员 | 郑州 | 15454/月 | 一个月内到岗</w:t>
      </w:r>
    </w:p>
    <w:p w14:paraId="272B51EF">
      <w:r>
        <w:t>基本信息：31岁 | 男 | 郑州 | 9年经验</w:t>
      </w:r>
    </w:p>
    <w:p w14:paraId="1420B609">
      <w:r>
        <w:t>联系方式：15681388103 | yong83@example.com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504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919B45">
            <w:pPr>
              <w:pStyle w:val="4"/>
            </w:pPr>
            <w:r>
              <w:t>学习背景</w:t>
            </w:r>
          </w:p>
          <w:p w14:paraId="65173EF2">
            <w:r>
              <w:t>中山大学 | 电子商务 | 本科 | 2013-09 ~ 2017-06</w:t>
            </w:r>
          </w:p>
          <w:p w14:paraId="683DAC08">
            <w:r>
              <w:t>专业成绩：3.32/4（专业前30%）</w:t>
            </w:r>
          </w:p>
          <w:p w14:paraId="74776AFB">
            <w:r>
              <w:t>主修课程：战略管理、运营管理、财务管理、市场营销学、管理学原理、组织行为学</w:t>
            </w:r>
          </w:p>
        </w:tc>
      </w:tr>
    </w:tbl>
    <w:p w14:paraId="74E5E03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C78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F4D795">
            <w:pPr>
              <w:pStyle w:val="4"/>
            </w:pPr>
            <w:r>
              <w:t>实习经历</w:t>
            </w:r>
          </w:p>
          <w:p w14:paraId="1AB800E5">
            <w:r>
              <w:rPr>
                <w:b/>
              </w:rPr>
              <w:t>杭州互联网科技有限公司 | 内容运营 | 2023-04 ~ 2026-10</w:t>
            </w:r>
          </w:p>
          <w:p w14:paraId="28F31A30">
            <w:pPr>
              <w:pStyle w:val="16"/>
            </w:pPr>
            <w:r>
              <w:t>分析运营数据，提出优化建议。</w:t>
            </w:r>
          </w:p>
        </w:tc>
      </w:tr>
    </w:tbl>
    <w:p w14:paraId="4B81103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81B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505C6B">
            <w:pPr>
              <w:pStyle w:val="4"/>
            </w:pPr>
            <w:r>
              <w:t>技能特长</w:t>
            </w:r>
          </w:p>
          <w:p w14:paraId="7EA0BFDF">
            <w:r>
              <w:t>语言能力：日语N2，可进行日常对话。</w:t>
            </w:r>
          </w:p>
          <w:p w14:paraId="334EA6B4">
            <w:r>
              <w:t>计算机能力：具备网络基础</w:t>
            </w:r>
          </w:p>
          <w:p w14:paraId="3E806820">
            <w:r>
              <w:t>专业能力：数据分析、内容创作、活动策划</w:t>
            </w:r>
          </w:p>
        </w:tc>
      </w:tr>
    </w:tbl>
    <w:p w14:paraId="4E72F62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951A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217732">
            <w:pPr>
              <w:pStyle w:val="4"/>
            </w:pPr>
            <w:r>
              <w:t>获奖情况</w:t>
            </w:r>
          </w:p>
          <w:p w14:paraId="133811E7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2D1C4BA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FE6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48526F">
            <w:pPr>
              <w:pStyle w:val="4"/>
            </w:pPr>
            <w:r>
              <w:t>自我介绍</w:t>
            </w:r>
          </w:p>
          <w:p w14:paraId="5B40CB31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6F64526E"/>
    <w:p w14:paraId="3A13D283">
      <w:r>
        <w:br w:type="page"/>
      </w:r>
    </w:p>
    <w:p w14:paraId="60AF8427">
      <w:pPr>
        <w:jc w:val="center"/>
      </w:pPr>
      <w:r>
        <w:rPr>
          <w:b/>
          <w:sz w:val="32"/>
        </w:rPr>
        <w:t>顾阳</w:t>
      </w:r>
    </w:p>
    <w:p w14:paraId="4C681EF0">
      <w:r>
        <w:t>求职意向：设计师 | 西安 | 11087/月 | 一个月内到岗</w:t>
      </w:r>
    </w:p>
    <w:p w14:paraId="1746D4F0">
      <w:r>
        <w:t>基本信息：28岁 | 男 | 西安 | 6年经验</w:t>
      </w:r>
    </w:p>
    <w:p w14:paraId="3191AD20">
      <w:r>
        <w:t>联系方式：18981419125 | jietang@example.org</w:t>
      </w:r>
    </w:p>
    <w:p w14:paraId="7DBD2D31">
      <w:pPr>
        <w:pStyle w:val="4"/>
      </w:pPr>
      <w:r>
        <w:t>关于我</w:t>
      </w:r>
    </w:p>
    <w:p w14:paraId="5A90C023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4A86A345">
      <w:pPr>
        <w:pStyle w:val="4"/>
      </w:pPr>
      <w:r>
        <w:t>学历信息</w:t>
      </w:r>
    </w:p>
    <w:p w14:paraId="07D01066">
      <w:r>
        <w:t>山东大学 | 艺术设计 | 本科 | 2016-09 ~ 2020-06</w:t>
      </w:r>
    </w:p>
    <w:p w14:paraId="63AA4046">
      <w:r>
        <w:t>专业成绩：3.17/4</w:t>
      </w:r>
    </w:p>
    <w:p w14:paraId="100BE2C7">
      <w:r>
        <w:t>主修课程：财务管理、组织行为学、市场营销学、战略管理、管理学原理、运营管理</w:t>
      </w:r>
    </w:p>
    <w:p w14:paraId="1DBD5555">
      <w:pPr>
        <w:pStyle w:val="4"/>
      </w:pPr>
      <w:r>
        <w:t>工作经验</w:t>
      </w:r>
    </w:p>
    <w:p w14:paraId="5A766047">
      <w:r>
        <w:rPr>
          <w:b/>
        </w:rPr>
        <w:t>全民简历传媒有限公司 | UI设计师 | 2020-04 ~ 2021-08</w:t>
      </w:r>
    </w:p>
    <w:p w14:paraId="38C94ADC">
      <w:pPr>
        <w:pStyle w:val="16"/>
      </w:pPr>
      <w:r>
        <w:t>与产品、开发沟通，保证设计落地效果。 参与品牌VI设计，确保品牌一致性。 维护设计规范，持续优化设计风格。</w:t>
      </w:r>
    </w:p>
    <w:p w14:paraId="5E6AE245">
      <w:r>
        <w:rPr>
          <w:b/>
        </w:rPr>
        <w:t>北京咨询有限公司 | 平面设计师 | 2021-03 ~ 2025-07</w:t>
      </w:r>
    </w:p>
    <w:p w14:paraId="4BEB7761">
      <w:pPr>
        <w:pStyle w:val="16"/>
      </w:pPr>
      <w:r>
        <w:t>与产品、开发沟通，保证设计落地效果。 参与品牌VI设计，确保品牌一致性。 维护设计规范，持续优化设计风格。</w:t>
      </w:r>
    </w:p>
    <w:p w14:paraId="200AAE21">
      <w:r>
        <w:rPr>
          <w:b/>
        </w:rPr>
        <w:t>北京零售科技有限公司 | 视觉设计师 | 2025-04 ~ 2026-06</w:t>
      </w:r>
    </w:p>
    <w:p w14:paraId="3FA486B7">
      <w:pPr>
        <w:pStyle w:val="16"/>
      </w:pPr>
      <w:r>
        <w:t>负责公司产品UI界面设计，提升视觉体验。 参与品牌VI设计，确保品牌一致性。 与产品、开发沟通，保证设计落地效果。</w:t>
      </w:r>
    </w:p>
    <w:p w14:paraId="759A276E">
      <w:pPr>
        <w:pStyle w:val="4"/>
      </w:pPr>
      <w:r>
        <w:t>能力专长</w:t>
      </w:r>
    </w:p>
    <w:p w14:paraId="4A92F9AB">
      <w:r>
        <w:t>语言能力：韩语TOPIK4，基础交流能力。</w:t>
      </w:r>
    </w:p>
    <w:p w14:paraId="38679236">
      <w:r>
        <w:t>计算机能力：掌握Photoshop基本操作</w:t>
      </w:r>
    </w:p>
    <w:p w14:paraId="4596A6F5">
      <w:r>
        <w:t>专业能力：Illustrator、Photoshop、色彩搭配</w:t>
      </w:r>
    </w:p>
    <w:p w14:paraId="03D23430">
      <w:pPr>
        <w:pStyle w:val="4"/>
      </w:pPr>
      <w:r>
        <w:t>荣誉证书</w:t>
      </w:r>
    </w:p>
    <w:p w14:paraId="37CDDDC4">
      <w:pPr>
        <w:pStyle w:val="16"/>
      </w:pPr>
      <w:r>
        <w:t>Adobe认证设计师。</w:t>
      </w:r>
    </w:p>
    <w:p w14:paraId="290036A3">
      <w:r>
        <w:br w:type="page"/>
      </w:r>
    </w:p>
    <w:p w14:paraId="6ABA3D21">
      <w:pPr>
        <w:jc w:val="center"/>
      </w:pPr>
      <w:r>
        <w:rPr>
          <w:b/>
          <w:sz w:val="32"/>
        </w:rPr>
        <w:t>吕凤兰</w:t>
      </w:r>
    </w:p>
    <w:p w14:paraId="0320B33C">
      <w:r>
        <w:t>求职意向：行政专员 | 青岛 | 10219/月 | 一周内到岗</w:t>
      </w:r>
    </w:p>
    <w:p w14:paraId="5BAFEA14">
      <w:r>
        <w:t>基本信息：30岁 | 男 | 青岛 | 8年经验</w:t>
      </w:r>
    </w:p>
    <w:p w14:paraId="210AD4D8">
      <w:r>
        <w:t>联系方式：13206393281 | xieguiying@example.com</w:t>
      </w:r>
    </w:p>
    <w:p w14:paraId="4DDB3E53">
      <w:pPr>
        <w:pStyle w:val="4"/>
      </w:pPr>
      <w:r>
        <w:t>教育经历</w:t>
      </w:r>
    </w:p>
    <w:p w14:paraId="1E6EA737">
      <w:r>
        <w:t>复旦大学 | 汉语言文学 | 本科 | 2014-09 ~ 2018-06</w:t>
      </w:r>
    </w:p>
    <w:p w14:paraId="427D6CDA">
      <w:r>
        <w:t>专业成绩：3.81/4（专业前15%）</w:t>
      </w:r>
    </w:p>
    <w:p w14:paraId="5E8C268B">
      <w:r>
        <w:t>主修课程：战略管理、组织行为学、运营管理、管理学原理、财务管理、市场营销学</w:t>
      </w:r>
    </w:p>
    <w:p w14:paraId="14907711">
      <w:pPr>
        <w:pStyle w:val="4"/>
      </w:pPr>
      <w:r>
        <w:t>工作经验</w:t>
      </w:r>
    </w:p>
    <w:p w14:paraId="03F1E2F2">
      <w:r>
        <w:rPr>
          <w:b/>
        </w:rPr>
        <w:t>领航科技科技有限公司 | 行政专员 | 2024-05 ~ 2026-03</w:t>
      </w:r>
    </w:p>
    <w:p w14:paraId="52E0AFB7">
      <w:pPr>
        <w:pStyle w:val="16"/>
      </w:pPr>
      <w:r>
        <w:t>参与制定行政管理制度，优化流程，提高工作效率。 负责来访客户接待及电话接听，展现良好企业形象。 负责公司日常行政事务管理，包括办公环境维护、办公用品采购与发放。</w:t>
      </w:r>
    </w:p>
    <w:p w14:paraId="4D043B6A">
      <w:pPr>
        <w:pStyle w:val="4"/>
      </w:pPr>
      <w:r>
        <w:t>专业技能</w:t>
      </w:r>
    </w:p>
    <w:p w14:paraId="1498CFAC">
      <w:r>
        <w:t>语言能力：英语CET-4，具备基本读写能力。</w:t>
      </w:r>
    </w:p>
    <w:p w14:paraId="69C98229">
      <w:r>
        <w:t>计算机能力：精通Excel数据处理</w:t>
      </w:r>
    </w:p>
    <w:p w14:paraId="7DADA6A1">
      <w:r>
        <w:t>专业能力：固定资产管理、档案管理、会议组织、公文写作</w:t>
      </w:r>
    </w:p>
    <w:p w14:paraId="2661574F">
      <w:pPr>
        <w:pStyle w:val="4"/>
      </w:pPr>
      <w:r>
        <w:t>资质认证</w:t>
      </w:r>
    </w:p>
    <w:p w14:paraId="6D6B892C">
      <w:pPr>
        <w:pStyle w:val="16"/>
      </w:pPr>
      <w:r>
        <w:t>全国计算机等级考试二级（Office高级应用）。</w:t>
      </w:r>
    </w:p>
    <w:p w14:paraId="160B672C">
      <w:pPr>
        <w:pStyle w:val="16"/>
      </w:pPr>
      <w:r>
        <w:t>大学英语六级（CET-6），优秀的听说读写能力。</w:t>
      </w:r>
    </w:p>
    <w:p w14:paraId="788325FD">
      <w:pPr>
        <w:pStyle w:val="16"/>
      </w:pPr>
      <w:r>
        <w:t>大学英语四级（CET-4），良好的读写能力。</w:t>
      </w:r>
    </w:p>
    <w:p w14:paraId="3E75125B">
      <w:pPr>
        <w:pStyle w:val="4"/>
      </w:pPr>
      <w:r>
        <w:t>自我评价</w:t>
      </w:r>
    </w:p>
    <w:p w14:paraId="5E6F7A82">
      <w:r>
        <w:t>工作细致认真，有良好的条理性；善于沟通协调，能够高效处理多项任务；责任心强，有较强的服务意识和团队合作精神。</w:t>
      </w:r>
    </w:p>
    <w:p w14:paraId="71A5987E">
      <w:r>
        <w:br w:type="page"/>
      </w:r>
    </w:p>
    <w:p w14:paraId="6DAFF772">
      <w:pPr>
        <w:jc w:val="center"/>
      </w:pPr>
      <w:r>
        <w:rPr>
          <w:b/>
          <w:color w:val="003366"/>
          <w:sz w:val="32"/>
        </w:rPr>
        <w:t>方丽丽</w:t>
      </w:r>
    </w:p>
    <w:p w14:paraId="22A8FE65">
      <w:r>
        <w:t>求职意向：行政专员 | 西安 | 10081/月 | 两周内到岗</w:t>
      </w:r>
    </w:p>
    <w:p w14:paraId="59334969">
      <w:r>
        <w:t>基本信息：26岁 | 男 | 西安 | 4年经验</w:t>
      </w:r>
    </w:p>
    <w:p w14:paraId="62D16A36">
      <w:r>
        <w:t>联系方式：18911891453 | jing72@example.net</w:t>
      </w:r>
    </w:p>
    <w:p w14:paraId="2F4903FE">
      <w:pPr>
        <w:pStyle w:val="4"/>
      </w:pPr>
      <w:r>
        <w:t>技能特长</w:t>
      </w:r>
    </w:p>
    <w:p w14:paraId="4995F08C">
      <w:r>
        <w:t>语言能力：韩语TOPIK4，基础交流能力。</w:t>
      </w:r>
    </w:p>
    <w:p w14:paraId="764090F2">
      <w:r>
        <w:t>计算机能力：熟练使用Office办公软件</w:t>
      </w:r>
    </w:p>
    <w:p w14:paraId="55DD03F6">
      <w:r>
        <w:t>专业能力：公文写作、档案管理、办公软件</w:t>
      </w:r>
    </w:p>
    <w:p w14:paraId="396A21D2">
      <w:pPr>
        <w:pStyle w:val="4"/>
      </w:pPr>
      <w:r>
        <w:t>资格证书</w:t>
      </w:r>
    </w:p>
    <w:p w14:paraId="3434AC81">
      <w:pPr>
        <w:pStyle w:val="16"/>
      </w:pPr>
      <w:r>
        <w:t>全国计算机等级考试二级（Office高级应用）。</w:t>
      </w:r>
    </w:p>
    <w:p w14:paraId="350ACB29">
      <w:pPr>
        <w:pStyle w:val="4"/>
      </w:pPr>
      <w:r>
        <w:t>学习背景</w:t>
      </w:r>
    </w:p>
    <w:p w14:paraId="05CAB095">
      <w:r>
        <w:t>吉林大学 | 工商管理 | 本科 | 2018-09 ~ 2022-06</w:t>
      </w:r>
    </w:p>
    <w:p w14:paraId="4C42B9A7">
      <w:r>
        <w:t>专业成绩：3.54/4（专业前30%）</w:t>
      </w:r>
    </w:p>
    <w:p w14:paraId="476567E3">
      <w:r>
        <w:t>主修课程：战略管理、组织行为学、市场营销学、财务管理、运营管理、管理学原理</w:t>
      </w:r>
    </w:p>
    <w:p w14:paraId="165894F8">
      <w:pPr>
        <w:pStyle w:val="4"/>
      </w:pPr>
      <w:r>
        <w:t>工作经历</w:t>
      </w:r>
    </w:p>
    <w:p w14:paraId="42BA7F72">
      <w:r>
        <w:rPr>
          <w:b/>
        </w:rPr>
        <w:t>新锐医疗有限公司 | 行政助理 | 2022-12 ~ 2023-09</w:t>
      </w:r>
    </w:p>
    <w:p w14:paraId="42B6DE0D">
      <w:pPr>
        <w:pStyle w:val="16"/>
      </w:pPr>
      <w:r>
        <w:t>管理公司固定资产、车辆、印章等，确保规范使用。 协助组织公司内部会议、活动，撰写会议纪要并跟进落实。 参与制定行政管理制度，优化流程，提高工作效率。</w:t>
      </w:r>
    </w:p>
    <w:p w14:paraId="3D9030F1">
      <w:r>
        <w:rPr>
          <w:b/>
        </w:rPr>
        <w:t>恒通制造科技有限公司 | 行政经理 | 2023-12 ~ 2024-06</w:t>
      </w:r>
    </w:p>
    <w:p w14:paraId="34E18D0C">
      <w:pPr>
        <w:pStyle w:val="16"/>
      </w:pPr>
      <w:r>
        <w:t>负责公司日常行政事务管理，包括办公环境维护、办公用品采购与发放。 协助组织公司内部会议、活动，撰写会议纪要并跟进落实。 参与制定行政管理制度，优化流程，提高工作效率。</w:t>
      </w:r>
    </w:p>
    <w:p w14:paraId="5310D96D">
      <w:r>
        <w:rPr>
          <w:b/>
        </w:rPr>
        <w:t>领航零售有限公司 | 行政主管 | 2024-05 ~ 2026-09</w:t>
      </w:r>
    </w:p>
    <w:p w14:paraId="3FC9FEA6">
      <w:pPr>
        <w:pStyle w:val="16"/>
      </w:pPr>
      <w:r>
        <w:t>管理公司固定资产、车辆、印章等，确保规范使用。</w:t>
      </w:r>
    </w:p>
    <w:p w14:paraId="4A30477A">
      <w:pPr>
        <w:pStyle w:val="4"/>
      </w:pPr>
      <w:r>
        <w:t>自我陈述</w:t>
      </w:r>
    </w:p>
    <w:p w14:paraId="5A65C14B">
      <w:r>
        <w:t>工作细致认真，有良好的条理性；善于沟通协调，能够高效处理多项任务；责任心强，有较强的服务意识和团队合作精神。</w:t>
      </w:r>
    </w:p>
    <w:p w14:paraId="1ABD6BD1">
      <w:r>
        <w:br w:type="page"/>
      </w:r>
    </w:p>
    <w:p w14:paraId="402976C5">
      <w:pPr>
        <w:jc w:val="center"/>
      </w:pPr>
      <w:r>
        <w:rPr>
          <w:b/>
          <w:sz w:val="32"/>
        </w:rPr>
        <w:t>李华</w:t>
      </w:r>
    </w:p>
    <w:p w14:paraId="30E09F72">
      <w:r>
        <w:t>求职意向：软件工程师 | 深圳 | 12423/月 | 一个月内到岗</w:t>
      </w:r>
    </w:p>
    <w:p w14:paraId="45586F9E">
      <w:r>
        <w:t>基本信息：31岁 | 女 | 深圳 | 7年经验</w:t>
      </w:r>
    </w:p>
    <w:p w14:paraId="76419414">
      <w:r>
        <w:t>联系方式：15297231784 | ping38@example.com</w:t>
      </w:r>
    </w:p>
    <w:p w14:paraId="58A47411">
      <w:pPr>
        <w:pStyle w:val="4"/>
      </w:pPr>
      <w:r>
        <w:t>教育经历</w:t>
      </w:r>
    </w:p>
    <w:p w14:paraId="195109AE">
      <w:r>
        <w:t>四川大学 | 信息管理与信息系统 | 硕士 | 2016-09 ~ 2019-06</w:t>
      </w:r>
    </w:p>
    <w:p w14:paraId="126FE3C2">
      <w:r>
        <w:t>专业成绩：3.43/4</w:t>
      </w:r>
    </w:p>
    <w:p w14:paraId="11CE9A27">
      <w:r>
        <w:t>主修课程：财务管理、战略管理、管理学原理、市场营销学、运营管理、组织行为学</w:t>
      </w:r>
    </w:p>
    <w:p w14:paraId="600E7429">
      <w:pPr>
        <w:pStyle w:val="4"/>
      </w:pPr>
      <w:r>
        <w:t>职业经历</w:t>
      </w:r>
    </w:p>
    <w:p w14:paraId="46A44174">
      <w:r>
        <w:rPr>
          <w:b/>
        </w:rPr>
        <w:t>卓越零售有限公司 | Python开发工程师 | 2019-07 ~ 2023-06</w:t>
      </w:r>
    </w:p>
    <w:p w14:paraId="3CFA94E3">
      <w:pPr>
        <w:pStyle w:val="16"/>
      </w:pPr>
      <w:r>
        <w:t>参与需求分析，负责后端/前端模块设计与开发。 协助团队完成项目迭代与上线。 修复系统Bug，保障系统稳定运行。</w:t>
      </w:r>
    </w:p>
    <w:p w14:paraId="36AAB760">
      <w:r>
        <w:rPr>
          <w:b/>
        </w:rPr>
        <w:t>博雅制造有限公司 | 全栈工程师 | 2023-04 ~ 2026-09</w:t>
      </w:r>
    </w:p>
    <w:p w14:paraId="539519B1">
      <w:pPr>
        <w:pStyle w:val="16"/>
      </w:pPr>
      <w:r>
        <w:t>参与技术方案讨论，撰写技术文档。 协助团队完成项目迭代与上线。 编写高质量代码，进行单元测试和性能优化。</w:t>
      </w:r>
    </w:p>
    <w:p w14:paraId="3BCCA0CF">
      <w:pPr>
        <w:pStyle w:val="4"/>
      </w:pPr>
      <w:r>
        <w:t>专业技能</w:t>
      </w:r>
    </w:p>
    <w:p w14:paraId="0991EE59">
      <w:r>
        <w:t>语言能力：日语N2，可进行日常对话。</w:t>
      </w:r>
    </w:p>
    <w:p w14:paraId="16788AD3">
      <w:r>
        <w:t>计算机能力：熟悉Python基础</w:t>
      </w:r>
    </w:p>
    <w:p w14:paraId="53764D67">
      <w:r>
        <w:t>专业能力：Spring、React、Java、Git</w:t>
      </w:r>
    </w:p>
    <w:p w14:paraId="7E6E52E7">
      <w:pPr>
        <w:pStyle w:val="4"/>
      </w:pPr>
      <w:r>
        <w:t>荣誉证书</w:t>
      </w:r>
    </w:p>
    <w:p w14:paraId="40B76F2C">
      <w:pPr>
        <w:pStyle w:val="16"/>
      </w:pPr>
      <w:r>
        <w:t>全国计算机等级考试二级（Office高级应用）。</w:t>
      </w:r>
    </w:p>
    <w:p w14:paraId="3602A387">
      <w:pPr>
        <w:pStyle w:val="4"/>
      </w:pPr>
      <w:r>
        <w:t>关于我</w:t>
      </w:r>
    </w:p>
    <w:p w14:paraId="41EF3B1E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770726C1">
      <w:r>
        <w:br w:type="page"/>
      </w:r>
    </w:p>
    <w:p w14:paraId="33E13C83">
      <w:pPr>
        <w:jc w:val="center"/>
      </w:pPr>
      <w:r>
        <w:rPr>
          <w:b/>
          <w:sz w:val="32"/>
        </w:rPr>
        <w:t>李军</w:t>
      </w:r>
    </w:p>
    <w:p w14:paraId="56ADF99B">
      <w:r>
        <w:t>求职意向：软件工程师 | 杭州 | 12274/月 | 一周内到岗</w:t>
      </w:r>
    </w:p>
    <w:p w14:paraId="6A8B1D86">
      <w:r>
        <w:t>基本信息：31岁 | 男 | 杭州 | 9年经验</w:t>
      </w:r>
    </w:p>
    <w:p w14:paraId="0BD5DB73">
      <w:r>
        <w:t>联系方式：15926021350 | li26@example.net</w:t>
      </w:r>
    </w:p>
    <w:p w14:paraId="4A4FE8DE">
      <w:pPr>
        <w:pStyle w:val="4"/>
      </w:pPr>
      <w:r>
        <w:t>教育经历</w:t>
      </w:r>
    </w:p>
    <w:p w14:paraId="7D3D9C98">
      <w:r>
        <w:t>东南大学 | 信息管理与信息系统 | 本科 | 2013-09 ~ 2017-06</w:t>
      </w:r>
    </w:p>
    <w:p w14:paraId="4DBFD2A9">
      <w:r>
        <w:t>专业成绩：3.76/4</w:t>
      </w:r>
    </w:p>
    <w:p w14:paraId="374F1123">
      <w:r>
        <w:t>主修课程：战略管理、运营管理、市场营销学、组织行为学、管理学原理、财务管理</w:t>
      </w:r>
    </w:p>
    <w:p w14:paraId="1BF16DD5">
      <w:pPr>
        <w:pStyle w:val="4"/>
      </w:pPr>
      <w:r>
        <w:t>工作经验</w:t>
      </w:r>
    </w:p>
    <w:p w14:paraId="273F76B8">
      <w:r>
        <w:rPr>
          <w:b/>
        </w:rPr>
        <w:t>1. 鼎盛传媒有限公司 | Java开发工程师 | 2021-12 ~ 2022-02</w:t>
      </w:r>
    </w:p>
    <w:p w14:paraId="72708A3B">
      <w:pPr>
        <w:pStyle w:val="16"/>
      </w:pPr>
      <w:r>
        <w:t>参与技术方案讨论，撰写技术文档。 修复系统Bug，保障系统稳定运行。 协助团队完成项目迭代与上线。</w:t>
      </w:r>
    </w:p>
    <w:p w14:paraId="368F14DE">
      <w:r>
        <w:rPr>
          <w:b/>
        </w:rPr>
        <w:t>2. 博雅咨询有限公司 | Python开发工程师 | 2022-10 ~ 2026-11</w:t>
      </w:r>
    </w:p>
    <w:p w14:paraId="024F3923">
      <w:pPr>
        <w:pStyle w:val="16"/>
      </w:pPr>
      <w:r>
        <w:t>编写高质量代码，进行单元测试和性能优化。 修复系统Bug，保障系统稳定运行。 协助团队完成项目迭代与上线。</w:t>
      </w:r>
    </w:p>
    <w:p w14:paraId="5E6DAD56">
      <w:pPr>
        <w:pStyle w:val="4"/>
      </w:pPr>
      <w:r>
        <w:t>技能特长</w:t>
      </w:r>
    </w:p>
    <w:p w14:paraId="3508CFF6">
      <w:r>
        <w:t>语言能力：日语N2，可进行日常对话。</w:t>
      </w:r>
    </w:p>
    <w:p w14:paraId="1AB89BEF">
      <w:r>
        <w:t>计算机能力：精通Excel数据处理</w:t>
      </w:r>
    </w:p>
    <w:p w14:paraId="67107A32">
      <w:r>
        <w:t>专业能力：Spring、Git、Java</w:t>
      </w:r>
    </w:p>
    <w:p w14:paraId="4AE6448B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A95B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7EB1E4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5E9D7DA1">
      <w:pPr>
        <w:pStyle w:val="4"/>
      </w:pPr>
      <w:r>
        <w:t>项目经验</w:t>
      </w:r>
    </w:p>
    <w:p w14:paraId="101CA2D3">
      <w:r>
        <w:rPr>
          <w:b/>
        </w:rPr>
        <w:t>智能客服系统（2019-02 ~ 2025-04）</w:t>
      </w:r>
    </w:p>
    <w:p w14:paraId="25F6FB6F">
      <w:pPr>
        <w:pStyle w:val="16"/>
      </w:pPr>
      <w:r>
        <w:t>负责核心模块设计与开发，实现了高并发处理，提升了系统性能30%。</w:t>
      </w:r>
    </w:p>
    <w:p w14:paraId="4BD73E94">
      <w:pPr>
        <w:pStyle w:val="4"/>
      </w:pPr>
      <w:r>
        <w:t>自我评价</w:t>
      </w:r>
    </w:p>
    <w:p w14:paraId="67F5135A">
      <w:r>
        <w:t>逻辑思维清晰，代码规范；热爱技术，乐于钻研；具备良好的问题分析和解决能力；有较强的学习能力和团队协作精神。</w:t>
      </w:r>
    </w:p>
    <w:p w14:paraId="186DAE46">
      <w:r>
        <w:br w:type="page"/>
      </w:r>
    </w:p>
    <w:p w14:paraId="17223ACB">
      <w:pPr>
        <w:jc w:val="center"/>
      </w:pPr>
      <w:r>
        <w:rPr>
          <w:b/>
          <w:sz w:val="32"/>
        </w:rPr>
        <w:t>郝雷</w:t>
      </w:r>
    </w:p>
    <w:p w14:paraId="2B437CE4">
      <w:r>
        <w:t>求职意向：运营专员 | 长沙 | 16045/月 | 一个月内到岗</w:t>
      </w:r>
    </w:p>
    <w:p w14:paraId="59DD0D98">
      <w:r>
        <w:t>基本信息：36岁 | 男 | 长沙 | 14年经验</w:t>
      </w:r>
    </w:p>
    <w:p w14:paraId="600D8447">
      <w:r>
        <w:t>联系方式：18125029177 | whan@example.com</w:t>
      </w:r>
    </w:p>
    <w:p w14:paraId="4CD68651">
      <w:pPr>
        <w:pStyle w:val="4"/>
      </w:pPr>
      <w:r>
        <w:t>教育状况</w:t>
      </w:r>
    </w:p>
    <w:p w14:paraId="3F36187C">
      <w:r>
        <w:t>同济大学 | 市场营销 | 本科 | 2008-09 ~ 2012-06</w:t>
      </w:r>
    </w:p>
    <w:p w14:paraId="21C0B9FC">
      <w:r>
        <w:t>专业成绩：3.05/4</w:t>
      </w:r>
    </w:p>
    <w:p w14:paraId="4C93B706">
      <w:r>
        <w:t>主修课程：品牌管理、广告学、消费者行为学、市场营销学、市场调研、销售管理</w:t>
      </w:r>
    </w:p>
    <w:p w14:paraId="1B01AE4F">
      <w:pPr>
        <w:pStyle w:val="4"/>
      </w:pPr>
      <w:r>
        <w:t>过往经历</w:t>
      </w:r>
    </w:p>
    <w:p w14:paraId="754BEDE5">
      <w:r>
        <w:rPr>
          <w:b/>
        </w:rPr>
        <w:t>华讯传媒有限公司 | 新媒体运营 | 2024-04 ~ 2026-05</w:t>
      </w:r>
    </w:p>
    <w:p w14:paraId="7DEED027">
      <w:pPr>
        <w:pStyle w:val="16"/>
      </w:pPr>
      <w:r>
        <w:t>撰写内容文案，维护APP/网站内容更新。</w:t>
      </w:r>
    </w:p>
    <w:p w14:paraId="2A1E39B4">
      <w:pPr>
        <w:pStyle w:val="4"/>
      </w:pPr>
      <w:r>
        <w:t>专业技能</w:t>
      </w:r>
    </w:p>
    <w:p w14:paraId="45D23A1E">
      <w:r>
        <w:t>语言能力：韩语TOPIK4，基础交流能力。</w:t>
      </w:r>
    </w:p>
    <w:p w14:paraId="4EDA412F">
      <w:r>
        <w:t>计算机能力：精通Excel数据处理</w:t>
      </w:r>
    </w:p>
    <w:p w14:paraId="101C1D46">
      <w:r>
        <w:t>专业能力：内容创作、社群管理</w:t>
      </w:r>
    </w:p>
    <w:p w14:paraId="23EB14DD">
      <w:pPr>
        <w:pStyle w:val="4"/>
      </w:pPr>
      <w:r>
        <w:t>资质认证</w:t>
      </w:r>
    </w:p>
    <w:p w14:paraId="0C143197">
      <w:pPr>
        <w:pStyle w:val="16"/>
      </w:pPr>
      <w:r>
        <w:t>大学英语四级（CET-4），良好的读写能力。</w:t>
      </w:r>
    </w:p>
    <w:p w14:paraId="33096C3B">
      <w:pPr>
        <w:pStyle w:val="4"/>
      </w:pPr>
      <w:r>
        <w:t>个人评价</w:t>
      </w:r>
    </w:p>
    <w:p w14:paraId="6AEDA798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5CEBB24">
      <w:r>
        <w:br w:type="page"/>
      </w:r>
    </w:p>
    <w:p w14:paraId="6D59C587">
      <w:pPr>
        <w:jc w:val="center"/>
      </w:pPr>
      <w:r>
        <w:rPr>
          <w:b/>
          <w:sz w:val="32"/>
        </w:rPr>
        <w:t>刘秀梅</w:t>
      </w:r>
    </w:p>
    <w:p w14:paraId="5E9614ED">
      <w:r>
        <w:t>求职意向：设计师 | 武汉 | 14193/月 | 一周内到岗</w:t>
      </w:r>
    </w:p>
    <w:p w14:paraId="6C22F63B">
      <w:r>
        <w:t>基本信息：32岁 | 男 | 武汉 | 8年经验</w:t>
      </w:r>
    </w:p>
    <w:p w14:paraId="7FB4BD8C">
      <w:r>
        <w:t>联系方式：13538194023 | yong19@example.org</w:t>
      </w:r>
    </w:p>
    <w:p w14:paraId="1307C4D2">
      <w:pPr>
        <w:pStyle w:val="4"/>
      </w:pPr>
      <w:r>
        <w:t>教育经历</w:t>
      </w:r>
    </w:p>
    <w:p w14:paraId="488B5DE7">
      <w:r>
        <w:t>四川大学 | 视觉传达 | 硕士 | 2015-09 ~ 2018-06</w:t>
      </w:r>
    </w:p>
    <w:p w14:paraId="2859CC70">
      <w:r>
        <w:t>专业成绩：3.03/4</w:t>
      </w:r>
    </w:p>
    <w:p w14:paraId="0A8B58D9">
      <w:r>
        <w:t>主修课程：平面设计、设计史、字体设计、包装设计、色彩构成、UI设计</w:t>
      </w:r>
    </w:p>
    <w:p w14:paraId="36ACBC86">
      <w:pPr>
        <w:pStyle w:val="4"/>
      </w:pPr>
      <w:r>
        <w:t>过往经历</w:t>
      </w:r>
    </w:p>
    <w:p w14:paraId="5747D5FB">
      <w:r>
        <w:rPr>
          <w:b/>
        </w:rPr>
        <w:t>新锐制造有限公司 | 平面设计师 | 2022-11 ~ 2024-11</w:t>
      </w:r>
    </w:p>
    <w:p w14:paraId="7C2C0169">
      <w:pPr>
        <w:pStyle w:val="16"/>
      </w:pPr>
      <w:r>
        <w:t>负责公司产品UI界面设计，提升视觉体验。</w:t>
      </w:r>
    </w:p>
    <w:p w14:paraId="1A6AD9E5">
      <w:r>
        <w:rPr>
          <w:b/>
        </w:rPr>
        <w:t>创想互联网科技有限公司 | 视觉设计师 | 2024-03 ~ 2026-12</w:t>
      </w:r>
    </w:p>
    <w:p w14:paraId="1667474B">
      <w:pPr>
        <w:pStyle w:val="16"/>
      </w:pPr>
      <w:r>
        <w:t>参与品牌VI设计，确保品牌一致性。 制作宣传海报、画册、名片等平面物料。</w:t>
      </w:r>
    </w:p>
    <w:p w14:paraId="54CD1D30">
      <w:pPr>
        <w:pStyle w:val="4"/>
      </w:pPr>
      <w:r>
        <w:t>专业技能</w:t>
      </w:r>
    </w:p>
    <w:p w14:paraId="497173A8">
      <w:r>
        <w:t>语言能力：日语N2，可进行日常对话。</w:t>
      </w:r>
    </w:p>
    <w:p w14:paraId="4FCF47B3">
      <w:r>
        <w:t>计算机能力：熟练使用Office办公软件</w:t>
      </w:r>
    </w:p>
    <w:p w14:paraId="563DEDA8">
      <w:r>
        <w:t>专业能力：色彩搭配、Figma</w:t>
      </w:r>
    </w:p>
    <w:p w14:paraId="6B656A42">
      <w:pPr>
        <w:pStyle w:val="4"/>
      </w:pPr>
      <w:r>
        <w:t>获奖情况</w:t>
      </w:r>
    </w:p>
    <w:p w14:paraId="4A8E6B22">
      <w:pPr>
        <w:pStyle w:val="16"/>
      </w:pPr>
      <w:r>
        <w:t>Adobe认证设计师。</w:t>
      </w:r>
    </w:p>
    <w:p w14:paraId="3328B4A3">
      <w:pPr>
        <w:pStyle w:val="4"/>
      </w:pPr>
      <w:r>
        <w:t>自我评价</w:t>
      </w:r>
    </w:p>
    <w:p w14:paraId="59A8E4ED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514706BA">
      <w:r>
        <w:br w:type="page"/>
      </w:r>
    </w:p>
    <w:p w14:paraId="057CD03D">
      <w:pPr>
        <w:jc w:val="center"/>
      </w:pPr>
      <w:r>
        <w:rPr>
          <w:b/>
          <w:color w:val="003366"/>
          <w:sz w:val="32"/>
        </w:rPr>
        <w:t>李英</w:t>
      </w:r>
    </w:p>
    <w:p w14:paraId="08780F50">
      <w:r>
        <w:t>求职意向：人事专员 | 广州 | 18429/月 | 一周内到岗</w:t>
      </w:r>
    </w:p>
    <w:p w14:paraId="4E2208D2">
      <w:r>
        <w:t>基本信息：30岁 | 女 | 广州 | 8年经验</w:t>
      </w:r>
    </w:p>
    <w:p w14:paraId="1C6891B7">
      <w:r>
        <w:t>联系方式：15135326701 | yang95@example.com</w:t>
      </w:r>
    </w:p>
    <w:p w14:paraId="42D6D73C">
      <w:pPr>
        <w:pStyle w:val="4"/>
      </w:pPr>
      <w:r>
        <w:t>技能证书</w:t>
      </w:r>
    </w:p>
    <w:p w14:paraId="2A5B69FA">
      <w:r>
        <w:t>语言能力：日语N2，可进行日常对话。</w:t>
      </w:r>
    </w:p>
    <w:p w14:paraId="1657FCF7">
      <w:r>
        <w:t>计算机能力：精通Excel数据处理</w:t>
      </w:r>
    </w:p>
    <w:p w14:paraId="39FF6DAB">
      <w:r>
        <w:t>专业能力：薪酬核算、培训组织</w:t>
      </w:r>
    </w:p>
    <w:p w14:paraId="76AC022D">
      <w:pPr>
        <w:pStyle w:val="4"/>
      </w:pPr>
      <w:r>
        <w:t>获奖情况</w:t>
      </w:r>
    </w:p>
    <w:p w14:paraId="29E52A92">
      <w:pPr>
        <w:pStyle w:val="16"/>
      </w:pPr>
      <w:r>
        <w:t>人力资源管理师三级证书。</w:t>
      </w:r>
    </w:p>
    <w:p w14:paraId="118D056C">
      <w:pPr>
        <w:pStyle w:val="4"/>
      </w:pPr>
      <w:r>
        <w:t>教育状况</w:t>
      </w:r>
    </w:p>
    <w:p w14:paraId="23650695">
      <w:r>
        <w:t>哈尔滨工业大学 | 劳动与社会保障 | 本科 | 2014-09 ~ 2018-06</w:t>
      </w:r>
    </w:p>
    <w:p w14:paraId="2BB466B2">
      <w:r>
        <w:t>专业成绩：3.6/4（专业前30%）</w:t>
      </w:r>
    </w:p>
    <w:p w14:paraId="2EBE8F9A">
      <w:r>
        <w:t>主修课程：管理学原理、市场营销学、组织行为学、运营管理、战略管理、财务管理</w:t>
      </w:r>
    </w:p>
    <w:p w14:paraId="3D751733">
      <w:pPr>
        <w:pStyle w:val="4"/>
      </w:pPr>
      <w:r>
        <w:t>过往经历</w:t>
      </w:r>
    </w:p>
    <w:p w14:paraId="2B617F0D">
      <w:r>
        <w:rPr>
          <w:b/>
        </w:rPr>
        <w:t>深圳零售科技有限公司 | 招聘专员 | 2023-09 ~ 2025-07</w:t>
      </w:r>
    </w:p>
    <w:p w14:paraId="3282702D">
      <w:pPr>
        <w:pStyle w:val="16"/>
      </w:pPr>
      <w:r>
        <w:t>办理员工入职、转正、调动、离职手续，维护人事档案。 负责考勤统计、薪酬核算及社保公积金缴纳。 处理员工关系，协助解决劳动争议，维护和谐劳动关系。</w:t>
      </w:r>
    </w:p>
    <w:p w14:paraId="15B650D0">
      <w:r>
        <w:rPr>
          <w:b/>
        </w:rPr>
        <w:t>鼎盛传媒有限公司 | 人事专员 | 2025-03 ~ 2026-05</w:t>
      </w:r>
    </w:p>
    <w:p w14:paraId="64D2CF73">
      <w:pPr>
        <w:pStyle w:val="16"/>
      </w:pPr>
      <w:r>
        <w:t>办理员工入职、转正、调动、离职手续，维护人事档案。 处理员工关系，协助解决劳动争议，维护和谐劳动关系。</w:t>
      </w:r>
    </w:p>
    <w:p w14:paraId="7A5528F5">
      <w:pPr>
        <w:pStyle w:val="4"/>
      </w:pPr>
      <w:r>
        <w:t>自我介绍</w:t>
      </w:r>
    </w:p>
    <w:p w14:paraId="57B02EE9">
      <w:r>
        <w:t>性格开朗，亲和力强，善于与各部门沟通协作；具备良好的组织协调能力和解决冲突能力；积极主动，乐于学习新知识。</w:t>
      </w:r>
    </w:p>
    <w:p w14:paraId="17010A1C">
      <w:r>
        <w:br w:type="page"/>
      </w:r>
    </w:p>
    <w:p w14:paraId="3F15F8AC">
      <w:pPr>
        <w:jc w:val="center"/>
      </w:pPr>
      <w:r>
        <w:rPr>
          <w:b/>
          <w:sz w:val="32"/>
        </w:rPr>
        <w:t>邓畅</w:t>
      </w:r>
    </w:p>
    <w:p w14:paraId="6A943E97">
      <w:r>
        <w:t>求职意向：财务助理 | 武汉 | 18849/月 | 两周内到岗</w:t>
      </w:r>
    </w:p>
    <w:p w14:paraId="2D7B0A98">
      <w:r>
        <w:t>基本信息：31岁 | 女 | 武汉 | 9年经验</w:t>
      </w:r>
    </w:p>
    <w:p w14:paraId="1B4FDA81">
      <w:r>
        <w:t>联系方式：13000662335 | xye@example.com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A9F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9B691D">
            <w:pPr>
              <w:pStyle w:val="4"/>
            </w:pPr>
            <w:r>
              <w:t>教育状况</w:t>
            </w:r>
          </w:p>
          <w:p w14:paraId="3F9442FE">
            <w:r>
              <w:t>南京大学 | 审计学 | 本科 | 2013-09 ~ 2017-06</w:t>
            </w:r>
          </w:p>
          <w:p w14:paraId="3039D466">
            <w:r>
              <w:t>专业成绩：3.13/4</w:t>
            </w:r>
          </w:p>
          <w:p w14:paraId="1A310F7B">
            <w:r>
              <w:t>主修课程：财务管理、市场营销学、管理学原理、运营管理、组织行为学、战略管理</w:t>
            </w:r>
          </w:p>
        </w:tc>
      </w:tr>
    </w:tbl>
    <w:p w14:paraId="78F13C0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C689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816A4F">
            <w:pPr>
              <w:pStyle w:val="4"/>
            </w:pPr>
            <w:r>
              <w:t>实习经历</w:t>
            </w:r>
          </w:p>
          <w:p w14:paraId="2D7C3CA0">
            <w:r>
              <w:rPr>
                <w:b/>
              </w:rPr>
              <w:t>恒通教育有限公司 | 会计 | 2020-02 ~ 2024-08</w:t>
            </w:r>
          </w:p>
          <w:p w14:paraId="2269F3A6">
            <w:pPr>
              <w:pStyle w:val="16"/>
            </w:pPr>
            <w:r>
              <w:t>管理发票、合同等财务档案，确保合规。</w:t>
            </w:r>
          </w:p>
          <w:p w14:paraId="2439C3FF">
            <w:r>
              <w:rPr>
                <w:b/>
              </w:rPr>
              <w:t>领航传媒有限公司 | 财务助理 | 2024-04 ~ 2026-09</w:t>
            </w:r>
          </w:p>
          <w:p w14:paraId="7344A916">
            <w:pPr>
              <w:pStyle w:val="16"/>
            </w:pPr>
            <w:r>
              <w:t>配合审计工作，提供所需财务资料。</w:t>
            </w:r>
          </w:p>
        </w:tc>
      </w:tr>
    </w:tbl>
    <w:p w14:paraId="74B7ECA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633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6EEC14">
            <w:pPr>
              <w:pStyle w:val="4"/>
            </w:pPr>
            <w:r>
              <w:t>技能特长</w:t>
            </w:r>
          </w:p>
          <w:p w14:paraId="722349E3">
            <w:r>
              <w:t>语言能力：韩语TOPIK4，基础交流能力。</w:t>
            </w:r>
          </w:p>
          <w:p w14:paraId="453E7185">
            <w:r>
              <w:t>计算机能力：熟练使用Office办公软件</w:t>
            </w:r>
          </w:p>
          <w:p w14:paraId="51C24A5D">
            <w:r>
              <w:t>专业能力：财务报表、用友、金蝶、Excel</w:t>
            </w:r>
          </w:p>
        </w:tc>
      </w:tr>
    </w:tbl>
    <w:p w14:paraId="2C89F8B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277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07DC69">
            <w:pPr>
              <w:pStyle w:val="4"/>
            </w:pPr>
            <w:r>
              <w:t>证书与荣誉</w:t>
            </w:r>
          </w:p>
          <w:p w14:paraId="7D34C551">
            <w:pPr>
              <w:pStyle w:val="16"/>
            </w:pPr>
            <w:r>
              <w:t>初级会计职称。</w:t>
            </w:r>
          </w:p>
          <w:p w14:paraId="57FE5A48">
            <w:pPr>
              <w:pStyle w:val="16"/>
            </w:pPr>
            <w:r>
              <w:t>会计从业资格证。</w:t>
            </w:r>
          </w:p>
        </w:tc>
      </w:tr>
    </w:tbl>
    <w:p w14:paraId="4044088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D7E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57DDBF">
            <w:pPr>
              <w:pStyle w:val="4"/>
            </w:pPr>
            <w:r>
              <w:t>自我陈述</w:t>
            </w:r>
          </w:p>
          <w:p w14:paraId="1B84D0AA">
            <w:r>
              <w:t>做事严谨，对数字敏感；熟练掌握财务软件，有较强的合规意识；诚实守信，具备良好的职业道德。</w:t>
            </w:r>
          </w:p>
        </w:tc>
      </w:tr>
    </w:tbl>
    <w:p w14:paraId="63C10995"/>
    <w:p w14:paraId="3976084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E619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8782B6">
            <w:r>
              <w:rPr>
                <w:b/>
                <w:sz w:val="28"/>
              </w:rPr>
              <w:t>任瑞</w:t>
            </w:r>
          </w:p>
          <w:p w14:paraId="38A46763">
            <w:r>
              <w:t>求职意向：产品经理 | 深圳 | 18463/月 | 一个月内到岗</w:t>
            </w:r>
          </w:p>
          <w:p w14:paraId="53D116FB">
            <w:r>
              <w:t>基本信息：35岁 | 女 | 深圳 | 13年经验</w:t>
            </w:r>
          </w:p>
          <w:p w14:paraId="6B00EE5F">
            <w:r>
              <w:t>联系方式：13899794598 | yantao@example.org</w:t>
            </w:r>
          </w:p>
          <w:p w14:paraId="490FBCF3">
            <w:pPr>
              <w:pStyle w:val="4"/>
            </w:pPr>
            <w:r>
              <w:t>核心技能</w:t>
            </w:r>
          </w:p>
          <w:p w14:paraId="7B0BF2CD">
            <w:r>
              <w:t>语言能力：英语CET-4，具备基本读写能力。</w:t>
            </w:r>
          </w:p>
          <w:p w14:paraId="16755524">
            <w:r>
              <w:t>计算机能力：掌握Photoshop基本操作</w:t>
            </w:r>
          </w:p>
          <w:p w14:paraId="1B8A2280">
            <w:r>
              <w:t>专业能力：用户调研、需求分析</w:t>
            </w:r>
          </w:p>
        </w:tc>
        <w:tc>
          <w:tcPr>
            <w:tcW w:w="4320" w:type="dxa"/>
          </w:tcPr>
          <w:p w14:paraId="39B8B966"/>
          <w:p w14:paraId="169727EE">
            <w:pPr>
              <w:pStyle w:val="4"/>
            </w:pPr>
            <w:r>
              <w:t>学历信息</w:t>
            </w:r>
          </w:p>
          <w:p w14:paraId="3166E9EF">
            <w:r>
              <w:t>西安交通大学 | 工业设计 | 本科 | 2009-09 ~ 2013-06</w:t>
            </w:r>
          </w:p>
          <w:p w14:paraId="51CF6708">
            <w:r>
              <w:t>专业成绩：3.47/4</w:t>
            </w:r>
          </w:p>
          <w:p w14:paraId="5D2A79BE">
            <w:r>
              <w:t>主修课程：战略管理、组织行为学、市场营销学、运营管理、管理学原理、财务管理</w:t>
            </w:r>
          </w:p>
          <w:p w14:paraId="1BD13360">
            <w:pPr>
              <w:pStyle w:val="4"/>
            </w:pPr>
            <w:r>
              <w:t>工作经历</w:t>
            </w:r>
          </w:p>
          <w:p w14:paraId="59147C27">
            <w:r>
              <w:rPr>
                <w:b/>
              </w:rPr>
              <w:t>杭州传媒科技有限公司 | 产品助理 | 2023-12 ~ 2025-12</w:t>
            </w:r>
          </w:p>
          <w:p w14:paraId="71C0501B">
            <w:pPr>
              <w:pStyle w:val="16"/>
            </w:pPr>
            <w:r>
              <w:t>跟踪产品数据，根据反馈持续优化迭代。</w:t>
            </w:r>
          </w:p>
          <w:p w14:paraId="273B61D7">
            <w:r>
              <w:rPr>
                <w:b/>
              </w:rPr>
              <w:t>全民简历制造有限公司 | 产品助理 | 2025-05 ~ 2026-07</w:t>
            </w:r>
          </w:p>
          <w:p w14:paraId="1BAE4673">
            <w:pPr>
              <w:pStyle w:val="16"/>
            </w:pPr>
            <w:r>
              <w:t>参与竞品分析，提炼差异化优势。 组织用户访谈，挖掘潜在需求。</w:t>
            </w:r>
          </w:p>
          <w:p w14:paraId="6080C81F">
            <w:pPr>
              <w:pStyle w:val="4"/>
            </w:pPr>
            <w:r>
              <w:t>资格证书</w:t>
            </w:r>
          </w:p>
          <w:p w14:paraId="61733491">
            <w:pPr>
              <w:pStyle w:val="16"/>
            </w:pPr>
            <w:r>
              <w:t>PMP项目管理认证。</w:t>
            </w:r>
          </w:p>
          <w:p w14:paraId="07A919EB">
            <w:pPr>
              <w:pStyle w:val="4"/>
            </w:pPr>
            <w:r>
              <w:t>自我陈述</w:t>
            </w:r>
          </w:p>
          <w:p w14:paraId="2915DCCE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57C14D72">
      <w:r>
        <w:br w:type="page"/>
      </w:r>
    </w:p>
    <w:p w14:paraId="2D9ED43C">
      <w:pPr>
        <w:jc w:val="center"/>
      </w:pPr>
      <w:r>
        <w:rPr>
          <w:b/>
          <w:sz w:val="32"/>
        </w:rPr>
        <w:t>涂阳</w:t>
      </w:r>
    </w:p>
    <w:p w14:paraId="00039AF0">
      <w:r>
        <w:t>求职意向：产品经理 | 南京 | 19121/月 | 一个月内到岗</w:t>
      </w:r>
    </w:p>
    <w:p w14:paraId="0D228EB3">
      <w:r>
        <w:t>基本信息：34岁 | 女 | 青岛 | 12年经验</w:t>
      </w:r>
    </w:p>
    <w:p w14:paraId="5596CF5B">
      <w:r>
        <w:t>联系方式：13985208817 | clong@example.net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13F8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242DC5">
            <w:pPr>
              <w:pStyle w:val="4"/>
            </w:pPr>
            <w:r>
              <w:t>教育背景</w:t>
            </w:r>
          </w:p>
          <w:p w14:paraId="7E9F9A9C">
            <w:r>
              <w:t>同济大学 | 信息管理 | 本科 | 2010-09 ~ 2014-06</w:t>
            </w:r>
          </w:p>
          <w:p w14:paraId="50318EC5">
            <w:r>
              <w:t>专业成绩：3.39/4</w:t>
            </w:r>
          </w:p>
          <w:p w14:paraId="1A7B43D2">
            <w:r>
              <w:t>主修课程：财务管理、运营管理、管理学原理、市场营销学、组织行为学、战略管理</w:t>
            </w:r>
          </w:p>
        </w:tc>
      </w:tr>
    </w:tbl>
    <w:p w14:paraId="1596642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CB5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FDFF99">
            <w:pPr>
              <w:pStyle w:val="4"/>
            </w:pPr>
            <w:r>
              <w:t>职业经历</w:t>
            </w:r>
          </w:p>
          <w:p w14:paraId="1856F12A">
            <w:r>
              <w:rPr>
                <w:b/>
              </w:rPr>
              <w:t>智云咨询有限公司 | 产品助理 | 2020-05 ~ 2022-02</w:t>
            </w:r>
          </w:p>
          <w:p w14:paraId="05A79B20">
            <w:pPr>
              <w:pStyle w:val="16"/>
            </w:pPr>
            <w:r>
              <w:t>组织用户访谈，挖掘潜在需求。 参与竞品分析，提炼差异化优势。</w:t>
            </w:r>
          </w:p>
          <w:p w14:paraId="68CFEDF7">
            <w:r>
              <w:rPr>
                <w:b/>
              </w:rPr>
              <w:t>鼎盛医疗有限公司 | 高级产品经理 | 2022-02 ~ 2026-04</w:t>
            </w:r>
          </w:p>
          <w:p w14:paraId="5448059C">
            <w:pPr>
              <w:pStyle w:val="16"/>
            </w:pPr>
            <w:r>
              <w:t>参与竞品分析，提炼差异化优势。 负责产品需求调研、用户分析，完成产品规划与设计。</w:t>
            </w:r>
          </w:p>
        </w:tc>
      </w:tr>
    </w:tbl>
    <w:p w14:paraId="3984BE6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0D5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22192A">
            <w:pPr>
              <w:pStyle w:val="4"/>
            </w:pPr>
            <w:r>
              <w:t>技能特长</w:t>
            </w:r>
          </w:p>
          <w:p w14:paraId="37B91595">
            <w:r>
              <w:t>语言能力：韩语TOPIK4，基础交流能力。</w:t>
            </w:r>
          </w:p>
          <w:p w14:paraId="0E307807">
            <w:r>
              <w:t>计算机能力：具备网络基础</w:t>
            </w:r>
          </w:p>
          <w:p w14:paraId="0EAB1AE0">
            <w:r>
              <w:t>专业能力：数据分析、Axure</w:t>
            </w:r>
          </w:p>
        </w:tc>
      </w:tr>
    </w:tbl>
    <w:p w14:paraId="0C5A297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191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03DEF6">
            <w:pPr>
              <w:pStyle w:val="4"/>
            </w:pPr>
            <w:r>
              <w:t>证书与荣誉</w:t>
            </w:r>
          </w:p>
          <w:p w14:paraId="4BF4A296">
            <w:pPr>
              <w:pStyle w:val="16"/>
            </w:pPr>
            <w:r>
              <w:t>PMP项目管理认证。</w:t>
            </w:r>
          </w:p>
        </w:tc>
      </w:tr>
    </w:tbl>
    <w:p w14:paraId="1875CE1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79F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7D77C2">
            <w:pPr>
              <w:pStyle w:val="4"/>
            </w:pPr>
            <w:r>
              <w:t>项目实践</w:t>
            </w:r>
          </w:p>
          <w:p w14:paraId="2C8FBD2D">
            <w:r>
              <w:rPr>
                <w:b/>
              </w:rPr>
              <w:t>移动电商APP（2019-11 ~ 2025-05）</w:t>
            </w:r>
          </w:p>
          <w:p w14:paraId="761788A0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24B442C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5ACBDD">
        <w:tc>
          <w:tcPr>
            <w:tcW w:w="8640" w:type="dxa"/>
          </w:tcPr>
          <w:p w14:paraId="4E379E03">
            <w:pPr>
              <w:pStyle w:val="4"/>
            </w:pPr>
            <w:r>
              <w:t>关于我</w:t>
            </w:r>
          </w:p>
          <w:p w14:paraId="3F0267D5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4CA93236"/>
    <w:p w14:paraId="11E54253">
      <w:r>
        <w:br w:type="page"/>
      </w:r>
    </w:p>
    <w:p w14:paraId="1F432E2F">
      <w:pPr>
        <w:jc w:val="center"/>
      </w:pPr>
      <w:r>
        <w:rPr>
          <w:b/>
          <w:sz w:val="32"/>
        </w:rPr>
        <w:t>刘艳</w:t>
      </w:r>
    </w:p>
    <w:p w14:paraId="68F7DE85">
      <w:r>
        <w:t>求职意向：行政专员 | 杭州 | 10989/月 | 一个月内到岗</w:t>
      </w:r>
    </w:p>
    <w:p w14:paraId="6F4E2237">
      <w:r>
        <w:t>基本信息：29岁 | 女 | 杭州 | 7年经验</w:t>
      </w:r>
    </w:p>
    <w:p w14:paraId="7E2B5DC9">
      <w:r>
        <w:t>联系方式：13918246676 | qiangye@example.com</w:t>
      </w:r>
    </w:p>
    <w:p w14:paraId="182C56EE">
      <w:pPr>
        <w:pStyle w:val="4"/>
      </w:pPr>
      <w:r>
        <w:t>教育背景</w:t>
      </w:r>
    </w:p>
    <w:p w14:paraId="61A46B3A">
      <w:r>
        <w:t>厦门大学 | 公共事业管理 | 本科 | 2015-09 ~ 2019-06</w:t>
      </w:r>
    </w:p>
    <w:p w14:paraId="4A379679">
      <w:r>
        <w:t>专业成绩：3.23/4</w:t>
      </w:r>
    </w:p>
    <w:p w14:paraId="353404DF">
      <w:r>
        <w:t>主修课程：市场营销学、管理学原理、组织行为学、战略管理、财务管理、运营管理</w:t>
      </w:r>
    </w:p>
    <w:p w14:paraId="72C53836">
      <w:pPr>
        <w:pStyle w:val="4"/>
      </w:pPr>
      <w:r>
        <w:t>职业经历</w:t>
      </w:r>
    </w:p>
    <w:p w14:paraId="3BE0E4F4">
      <w:r>
        <w:rPr>
          <w:b/>
        </w:rPr>
        <w:t>博雅制造有限公司 | 行政助理 | 2023-05 ~ 2024-08</w:t>
      </w:r>
    </w:p>
    <w:p w14:paraId="725FBBC3">
      <w:pPr>
        <w:pStyle w:val="16"/>
      </w:pPr>
      <w:r>
        <w:t>负责来访客户接待及电话接听，展现良好企业形象。</w:t>
      </w:r>
    </w:p>
    <w:p w14:paraId="6FEEB2F9">
      <w:r>
        <w:rPr>
          <w:b/>
        </w:rPr>
        <w:t>智云咨询科技有限公司 | 行政专员 | 2024-03 ~ 2026-09</w:t>
      </w:r>
    </w:p>
    <w:p w14:paraId="46B6D155">
      <w:pPr>
        <w:pStyle w:val="16"/>
      </w:pPr>
      <w:r>
        <w:t>负责公司日常行政事务管理，包括办公环境维护、办公用品采购与发放。</w:t>
      </w:r>
    </w:p>
    <w:p w14:paraId="37FC4E6D">
      <w:pPr>
        <w:pStyle w:val="4"/>
      </w:pPr>
      <w:r>
        <w:t>专业技能</w:t>
      </w:r>
    </w:p>
    <w:p w14:paraId="348DA0CA">
      <w:r>
        <w:t>语言能力：韩语TOPIK4，基础交流能力。</w:t>
      </w:r>
    </w:p>
    <w:p w14:paraId="3C659490">
      <w:r>
        <w:t>计算机能力：熟练使用Office办公软件</w:t>
      </w:r>
    </w:p>
    <w:p w14:paraId="22E43E4E">
      <w:r>
        <w:t>专业能力：档案管理、固定资产管理、会议组织</w:t>
      </w:r>
    </w:p>
    <w:p w14:paraId="16CBB078">
      <w:pPr>
        <w:pStyle w:val="4"/>
      </w:pPr>
      <w:r>
        <w:t>证书与荣誉</w:t>
      </w:r>
    </w:p>
    <w:p w14:paraId="6E3E6EFB">
      <w:pPr>
        <w:pStyle w:val="16"/>
      </w:pPr>
      <w:r>
        <w:t>全国计算机等级考试二级（Office高级应用）。</w:t>
      </w:r>
    </w:p>
    <w:p w14:paraId="3C970889">
      <w:pPr>
        <w:pStyle w:val="16"/>
      </w:pPr>
      <w:r>
        <w:t>大学英语六级（CET-6），优秀的听说读写能力。</w:t>
      </w:r>
    </w:p>
    <w:p w14:paraId="4EC0C647">
      <w:pPr>
        <w:pStyle w:val="4"/>
      </w:pPr>
      <w:r>
        <w:t>自我陈述</w:t>
      </w:r>
    </w:p>
    <w:p w14:paraId="068D450C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14A9756">
      <w:r>
        <w:br w:type="page"/>
      </w:r>
    </w:p>
    <w:p w14:paraId="5FF229B3">
      <w:pPr>
        <w:jc w:val="center"/>
      </w:pPr>
      <w:r>
        <w:rPr>
          <w:b/>
          <w:sz w:val="32"/>
        </w:rPr>
        <w:t>林丹</w:t>
      </w:r>
    </w:p>
    <w:p w14:paraId="35F835AF">
      <w:r>
        <w:t>求职意向：市场专员 | 苏州 | 15421/月 | 一个月内到岗</w:t>
      </w:r>
    </w:p>
    <w:p w14:paraId="0FE6C123">
      <w:r>
        <w:t>基本信息：32岁 | 男 | 苏州 | 10年经验</w:t>
      </w:r>
    </w:p>
    <w:p w14:paraId="11BC288E">
      <w:r>
        <w:t>联系方式：15698707663 | nye@example.com</w:t>
      </w:r>
    </w:p>
    <w:p w14:paraId="012C3EC7">
      <w:pPr>
        <w:pStyle w:val="4"/>
      </w:pPr>
      <w:r>
        <w:t>学历信息</w:t>
      </w:r>
    </w:p>
    <w:p w14:paraId="55CA904A">
      <w:r>
        <w:t>清华大学 | 广告学 | 本科 | 2012-09 ~ 2016-06</w:t>
      </w:r>
    </w:p>
    <w:p w14:paraId="4C58A859">
      <w:r>
        <w:t>专业成绩：3.21/4</w:t>
      </w:r>
    </w:p>
    <w:p w14:paraId="5128DD62">
      <w:r>
        <w:t>主修课程：市场营销学、组织行为学、战略管理、财务管理、管理学原理、运营管理</w:t>
      </w:r>
    </w:p>
    <w:p w14:paraId="6346BDCC">
      <w:pPr>
        <w:pStyle w:val="4"/>
      </w:pPr>
      <w:r>
        <w:t>工作经验</w:t>
      </w:r>
    </w:p>
    <w:p w14:paraId="6F31AFA7">
      <w:r>
        <w:rPr>
          <w:b/>
        </w:rPr>
        <w:t>上海金融科技有限公司 | 营销专员 | 2021-08 ~ 2025-04</w:t>
      </w:r>
    </w:p>
    <w:p w14:paraId="09F23DD7">
      <w:pPr>
        <w:pStyle w:val="16"/>
      </w:pPr>
      <w:r>
        <w:t>运营公司社交媒体账号（公众号、微博等），提高粉丝互动。 协助制定营销策略，跟踪推广效果并优化。</w:t>
      </w:r>
    </w:p>
    <w:p w14:paraId="30E8258F">
      <w:r>
        <w:rPr>
          <w:b/>
        </w:rPr>
        <w:t>卓越咨询科技有限公司 | 市场助理 | 2025-03 ~ 2026-10</w:t>
      </w:r>
    </w:p>
    <w:p w14:paraId="0EA5AFC1">
      <w:pPr>
        <w:pStyle w:val="16"/>
      </w:pPr>
      <w:r>
        <w:t>运营公司社交媒体账号（公众号、微博等），提高粉丝互动。</w:t>
      </w:r>
    </w:p>
    <w:p w14:paraId="6B7B98D5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ACC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9134A1C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42C8BBBC">
            <w:r>
              <w:t>精通Excel数据处理</w:t>
            </w:r>
          </w:p>
        </w:tc>
      </w:tr>
      <w:tr w14:paraId="4241C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63250AB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2F06AE13">
            <w:r>
              <w:t>活动策划</w:t>
            </w:r>
          </w:p>
        </w:tc>
      </w:tr>
    </w:tbl>
    <w:p w14:paraId="6C3D3AAF"/>
    <w:p w14:paraId="34DB18B8">
      <w:pPr>
        <w:pStyle w:val="4"/>
      </w:pPr>
      <w:r>
        <w:t>资质认证</w:t>
      </w:r>
    </w:p>
    <w:p w14:paraId="11999565">
      <w:pPr>
        <w:pStyle w:val="16"/>
      </w:pPr>
      <w:r>
        <w:t>大学英语六级（CET-6），优秀的听说读写能力。</w:t>
      </w:r>
    </w:p>
    <w:p w14:paraId="43B27A6E">
      <w:pPr>
        <w:pStyle w:val="16"/>
      </w:pPr>
      <w:r>
        <w:t>大学英语四级（CET-4），良好的读写能力。</w:t>
      </w:r>
    </w:p>
    <w:p w14:paraId="2233C78B">
      <w:pPr>
        <w:pStyle w:val="16"/>
      </w:pPr>
      <w:r>
        <w:t>全国计算机等级考试二级（Office高级应用）。</w:t>
      </w:r>
    </w:p>
    <w:p w14:paraId="70C000E9">
      <w:pPr>
        <w:pStyle w:val="4"/>
      </w:pPr>
      <w:r>
        <w:t>自我陈述</w:t>
      </w:r>
    </w:p>
    <w:p w14:paraId="7168F60F">
      <w:r>
        <w:t>思维活跃，富有创意；具备敏锐的市场洞察力；热爱挑战，能够承受工作压力；善于数据分析，用数据驱动决策。</w:t>
      </w:r>
    </w:p>
    <w:p w14:paraId="47030F63">
      <w:r>
        <w:br w:type="page"/>
      </w:r>
    </w:p>
    <w:p w14:paraId="3AA97656">
      <w:pPr>
        <w:jc w:val="center"/>
      </w:pPr>
      <w:r>
        <w:rPr>
          <w:b/>
          <w:sz w:val="32"/>
        </w:rPr>
        <w:t>武杨</w:t>
      </w:r>
    </w:p>
    <w:p w14:paraId="5C1D699B">
      <w:r>
        <w:t>求职意向：运营专员 | 郑州 | 17441/月 | 一周内到岗</w:t>
      </w:r>
    </w:p>
    <w:p w14:paraId="3531865E">
      <w:r>
        <w:t>基本信息：35岁 | 女 | 郑州 | 13年经验</w:t>
      </w:r>
    </w:p>
    <w:p w14:paraId="2177BEBA">
      <w:r>
        <w:t>联系方式：14500032931 | juanlu@example.org</w:t>
      </w:r>
    </w:p>
    <w:p w14:paraId="615FF6C2">
      <w:pPr>
        <w:pStyle w:val="4"/>
      </w:pPr>
      <w:r>
        <w:t>学历信息</w:t>
      </w:r>
    </w:p>
    <w:p w14:paraId="5CAB4AD6">
      <w:r>
        <w:t>北京师范大学 | 汉语言文学 | 本科 | 2009-09 ~ 2013-06</w:t>
      </w:r>
    </w:p>
    <w:p w14:paraId="654EFF1E">
      <w:r>
        <w:t>专业成绩：3.04/4</w:t>
      </w:r>
    </w:p>
    <w:p w14:paraId="284077EA">
      <w:r>
        <w:t>主修课程：市场营销学、管理学原理、财务管理、战略管理、组织行为学、运营管理</w:t>
      </w:r>
    </w:p>
    <w:p w14:paraId="30E237D9">
      <w:pPr>
        <w:pStyle w:val="4"/>
      </w:pPr>
      <w:r>
        <w:t>实习经历</w:t>
      </w:r>
    </w:p>
    <w:p w14:paraId="597D0D61">
      <w:r>
        <w:rPr>
          <w:b/>
        </w:rPr>
        <w:t>成都医疗科技有限公司 | 新媒体运营 | 2024-04 ~ 2026-02</w:t>
      </w:r>
    </w:p>
    <w:p w14:paraId="6D7A9D43">
      <w:pPr>
        <w:pStyle w:val="16"/>
      </w:pPr>
      <w:r>
        <w:t>负责用户社群运营，提升用户活跃度和粘性。 分析运营数据，提出优化建议。</w:t>
      </w:r>
    </w:p>
    <w:p w14:paraId="51CD6019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19B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AFF5139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05A6471D">
            <w:r>
              <w:t>熟悉Python基础</w:t>
            </w:r>
          </w:p>
        </w:tc>
      </w:tr>
      <w:tr w14:paraId="7404F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D261C85">
            <w:r>
              <w:t>PS/PR</w:t>
            </w:r>
          </w:p>
        </w:tc>
        <w:tc>
          <w:tcPr>
            <w:tcW w:w="4320" w:type="dxa"/>
            <w:shd w:val="clear" w:color="auto" w:fill="E7E6E6"/>
          </w:tcPr>
          <w:p w14:paraId="54CF078F">
            <w:r>
              <w:t>活动策划</w:t>
            </w:r>
          </w:p>
        </w:tc>
      </w:tr>
      <w:tr w14:paraId="64089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C0FF746">
            <w:r>
              <w:t>内容创作</w:t>
            </w:r>
          </w:p>
        </w:tc>
        <w:tc>
          <w:tcPr>
            <w:tcW w:w="4320" w:type="dxa"/>
          </w:tcPr>
          <w:p w14:paraId="71DE9C8A"/>
        </w:tc>
      </w:tr>
    </w:tbl>
    <w:p w14:paraId="04D4D774"/>
    <w:p w14:paraId="52676540">
      <w:pPr>
        <w:pStyle w:val="4"/>
      </w:pPr>
      <w:r>
        <w:t>荣誉证书</w:t>
      </w:r>
    </w:p>
    <w:p w14:paraId="4333DEA7">
      <w:pPr>
        <w:pStyle w:val="16"/>
      </w:pPr>
      <w:r>
        <w:t>大学英语六级（CET-6），优秀的听说读写能力。</w:t>
      </w:r>
    </w:p>
    <w:p w14:paraId="78C494F1">
      <w:pPr>
        <w:pStyle w:val="16"/>
      </w:pPr>
      <w:r>
        <w:t>全国计算机等级考试二级（Office高级应用）。</w:t>
      </w:r>
    </w:p>
    <w:p w14:paraId="22FB9B2A">
      <w:pPr>
        <w:pStyle w:val="16"/>
      </w:pPr>
      <w:r>
        <w:t>大学英语四级（CET-4），良好的读写能力。</w:t>
      </w:r>
    </w:p>
    <w:p w14:paraId="190CD427">
      <w:pPr>
        <w:pStyle w:val="4"/>
      </w:pPr>
      <w:r>
        <w:t>关于我</w:t>
      </w:r>
    </w:p>
    <w:p w14:paraId="324201D5">
      <w:r>
        <w:t>执行力强，结果导向；具备良好的沟通能力和文案功底；善于在快节奏环境中工作，能高效完成目标。</w:t>
      </w:r>
    </w:p>
    <w:p w14:paraId="3C1E72A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F44E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CB2348">
            <w:r>
              <w:rPr>
                <w:b/>
                <w:sz w:val="28"/>
              </w:rPr>
              <w:t>周琳</w:t>
            </w:r>
          </w:p>
          <w:p w14:paraId="59D5842C">
            <w:r>
              <w:t>求职意向：行政专员 | 广州 | 11615/月 | 两周内到岗</w:t>
            </w:r>
          </w:p>
          <w:p w14:paraId="35A90113">
            <w:r>
              <w:t>基本信息：27岁 | 男 | 重庆 | 5年经验</w:t>
            </w:r>
          </w:p>
          <w:p w14:paraId="6F415EA1">
            <w:r>
              <w:t>联系方式：15886338136 | yongyao@example.org</w:t>
            </w:r>
          </w:p>
          <w:p w14:paraId="69050AF7">
            <w:pPr>
              <w:pStyle w:val="4"/>
            </w:pPr>
            <w:r>
              <w:t>技能特长</w:t>
            </w:r>
          </w:p>
          <w:p w14:paraId="233DA784">
            <w:r>
              <w:t>语言能力：英语专八，流利商务沟通。</w:t>
            </w:r>
          </w:p>
          <w:p w14:paraId="6705D7D8">
            <w:r>
              <w:t>计算机能力：精通Excel数据处理</w:t>
            </w:r>
          </w:p>
          <w:p w14:paraId="7BBAA4F4">
            <w:r>
              <w:t>专业能力：档案管理、公文写作</w:t>
            </w:r>
          </w:p>
        </w:tc>
        <w:tc>
          <w:tcPr>
            <w:tcW w:w="4320" w:type="dxa"/>
          </w:tcPr>
          <w:p w14:paraId="1E94C70E"/>
          <w:p w14:paraId="5C1A741A">
            <w:pPr>
              <w:pStyle w:val="4"/>
            </w:pPr>
            <w:r>
              <w:t>教育状况</w:t>
            </w:r>
          </w:p>
          <w:p w14:paraId="0B9D7727">
            <w:r>
              <w:t>厦门大学 | 工商管理 | 本科 | 2017-09 ~ 2021-06</w:t>
            </w:r>
          </w:p>
          <w:p w14:paraId="1C78A6D9">
            <w:r>
              <w:t>专业成绩：3.05/4</w:t>
            </w:r>
          </w:p>
          <w:p w14:paraId="56A711CB">
            <w:r>
              <w:t>主修课程：市场营销学、组织行为学、运营管理、战略管理、管理学原理、财务管理</w:t>
            </w:r>
          </w:p>
          <w:p w14:paraId="6617C658">
            <w:pPr>
              <w:pStyle w:val="4"/>
            </w:pPr>
            <w:r>
              <w:t>工作经验</w:t>
            </w:r>
          </w:p>
          <w:p w14:paraId="0BAF9F7B">
            <w:r>
              <w:rPr>
                <w:b/>
              </w:rPr>
              <w:t>北京教育有限公司 | 行政主管 | 2023-02 ~ 2026-10</w:t>
            </w:r>
          </w:p>
          <w:p w14:paraId="2D4B42A2">
            <w:pPr>
              <w:pStyle w:val="16"/>
            </w:pPr>
            <w:r>
              <w:t>参与制定行政管理制度，优化流程，提高工作效率。 负责公司日常行政事务管理，包括办公环境维护、办公用品采购与发放。</w:t>
            </w:r>
          </w:p>
          <w:p w14:paraId="5C56F09B">
            <w:pPr>
              <w:pStyle w:val="4"/>
            </w:pPr>
            <w:r>
              <w:t>资质认证</w:t>
            </w:r>
          </w:p>
          <w:p w14:paraId="76041FC9">
            <w:pPr>
              <w:pStyle w:val="16"/>
            </w:pPr>
            <w:r>
              <w:t>全国计算机等级考试二级（Office高级应用）。</w:t>
            </w:r>
          </w:p>
          <w:p w14:paraId="193D2E18">
            <w:pPr>
              <w:pStyle w:val="16"/>
            </w:pPr>
            <w:r>
              <w:t>大学英语六级（CET-6），优秀的听说读写能力。</w:t>
            </w:r>
          </w:p>
          <w:p w14:paraId="608F03F1">
            <w:pPr>
              <w:pStyle w:val="4"/>
            </w:pPr>
            <w:r>
              <w:t>自我介绍</w:t>
            </w:r>
          </w:p>
          <w:p w14:paraId="238D1ADB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0185C09F">
      <w:r>
        <w:br w:type="page"/>
      </w:r>
    </w:p>
    <w:p w14:paraId="7638A109">
      <w:pPr>
        <w:jc w:val="center"/>
      </w:pPr>
      <w:r>
        <w:rPr>
          <w:b/>
          <w:sz w:val="32"/>
        </w:rPr>
        <w:t>徐志强</w:t>
      </w:r>
    </w:p>
    <w:p w14:paraId="2EC4171E">
      <w:r>
        <w:t>求职意向：设计师 | 深圳 | 17808/月 | 一个月内到岗</w:t>
      </w:r>
    </w:p>
    <w:p w14:paraId="5C5872C9">
      <w:r>
        <w:t>基本信息：37岁 | 女 | 深圳 | 13年经验</w:t>
      </w:r>
    </w:p>
    <w:p w14:paraId="6978F2B2">
      <w:r>
        <w:t>联系方式：15850145915 | gongyong@example.org</w:t>
      </w:r>
    </w:p>
    <w:p w14:paraId="1839EF91">
      <w:pPr>
        <w:pStyle w:val="4"/>
      </w:pPr>
      <w:r>
        <w:t>教育状况</w:t>
      </w:r>
    </w:p>
    <w:p w14:paraId="1A67FFB7">
      <w:r>
        <w:t>南京大学 | 产品设计 | 硕士 | 2010-09 ~ 2013-06</w:t>
      </w:r>
    </w:p>
    <w:p w14:paraId="047C795D">
      <w:r>
        <w:t>专业成绩：3.08/4</w:t>
      </w:r>
    </w:p>
    <w:p w14:paraId="3DE0CE25">
      <w:r>
        <w:t>主修课程：管理学原理、市场营销学、运营管理、财务管理、组织行为学</w:t>
      </w:r>
    </w:p>
    <w:p w14:paraId="7555D24F">
      <w:pPr>
        <w:pStyle w:val="4"/>
      </w:pPr>
      <w:r>
        <w:t>职业经历</w:t>
      </w:r>
    </w:p>
    <w:p w14:paraId="64467D2D">
      <w:r>
        <w:rPr>
          <w:b/>
        </w:rPr>
        <w:t>鼎盛零售有限公司 | UI设计师 | 2022-04 ~ 2026-05</w:t>
      </w:r>
    </w:p>
    <w:p w14:paraId="105E9776">
      <w:pPr>
        <w:pStyle w:val="16"/>
      </w:pPr>
      <w:r>
        <w:t>参与品牌VI设计，确保品牌一致性。</w:t>
      </w:r>
    </w:p>
    <w:p w14:paraId="09ABD391">
      <w:pPr>
        <w:pStyle w:val="4"/>
      </w:pPr>
      <w:r>
        <w:t>核心技能</w:t>
      </w:r>
    </w:p>
    <w:p w14:paraId="08E22814">
      <w:r>
        <w:t>语言能力：英语CET-6，读写熟练，可日常交流。</w:t>
      </w:r>
    </w:p>
    <w:p w14:paraId="52FD2406">
      <w:r>
        <w:t>计算机能力：掌握Photoshop基本操作</w:t>
      </w:r>
    </w:p>
    <w:p w14:paraId="3274420D">
      <w:r>
        <w:t>专业能力：Photoshop、Illustrator、Sketch</w:t>
      </w:r>
    </w:p>
    <w:p w14:paraId="64E623D5">
      <w:pPr>
        <w:pStyle w:val="4"/>
      </w:pPr>
      <w:r>
        <w:t>荣誉证书</w:t>
      </w:r>
    </w:p>
    <w:p w14:paraId="09A1E6B5">
      <w:pPr>
        <w:pStyle w:val="16"/>
      </w:pPr>
      <w:r>
        <w:t>Adobe认证设计师。</w:t>
      </w:r>
    </w:p>
    <w:p w14:paraId="22D1CCA1">
      <w:pPr>
        <w:pStyle w:val="4"/>
      </w:pPr>
      <w:r>
        <w:t>项目经验</w:t>
      </w:r>
    </w:p>
    <w:p w14:paraId="1D8F9CFE">
      <w:r>
        <w:rPr>
          <w:b/>
        </w:rPr>
        <w:t>移动电商APP（2022-04 ~ 2023-04）</w:t>
      </w:r>
    </w:p>
    <w:p w14:paraId="1B7D6F32">
      <w:pPr>
        <w:pStyle w:val="16"/>
      </w:pPr>
      <w:r>
        <w:t>负责核心模块设计与开发，实现了高并发处理，提升了系统性能30%。</w:t>
      </w:r>
    </w:p>
    <w:p w14:paraId="6983D653">
      <w:pPr>
        <w:pStyle w:val="4"/>
      </w:pPr>
      <w:r>
        <w:t>个人评价</w:t>
      </w:r>
    </w:p>
    <w:p w14:paraId="7A381D2B">
      <w:r>
        <w:t>具备良好的审美能力和设计功底；热爱设计，关注细节；善于沟通，能准确理解需求并转化为优秀的设计方案。</w:t>
      </w:r>
    </w:p>
    <w:p w14:paraId="2800AA30">
      <w:r>
        <w:br w:type="page"/>
      </w:r>
    </w:p>
    <w:p w14:paraId="1B044011">
      <w:pPr>
        <w:jc w:val="center"/>
      </w:pPr>
      <w:r>
        <w:rPr>
          <w:b/>
          <w:sz w:val="32"/>
        </w:rPr>
        <w:t>张柳</w:t>
      </w:r>
    </w:p>
    <w:p w14:paraId="2F70C352">
      <w:r>
        <w:t>求职意向：财务助理 | 北京 | 11491/月 | 两周内到岗</w:t>
      </w:r>
    </w:p>
    <w:p w14:paraId="598C0653">
      <w:r>
        <w:t>基本信息：30岁 | 女 | 北京 | 8年经验</w:t>
      </w:r>
    </w:p>
    <w:p w14:paraId="79EC42A5">
      <w:r>
        <w:t>联系方式：18674422314 | uzhou@example.net</w:t>
      </w:r>
    </w:p>
    <w:p w14:paraId="08BEB5C5">
      <w:pPr>
        <w:pStyle w:val="4"/>
      </w:pPr>
      <w:r>
        <w:t>关于我</w:t>
      </w:r>
    </w:p>
    <w:p w14:paraId="6162A663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7C9E4C2">
      <w:pPr>
        <w:pStyle w:val="4"/>
      </w:pPr>
      <w:r>
        <w:t>教育经历</w:t>
      </w:r>
    </w:p>
    <w:p w14:paraId="3227DBE5">
      <w:r>
        <w:t>武汉大学 | 金融学 | 本科 | 2014-09 ~ 2018-06</w:t>
      </w:r>
    </w:p>
    <w:p w14:paraId="52872CFF">
      <w:r>
        <w:t>专业成绩：3.99/4</w:t>
      </w:r>
    </w:p>
    <w:p w14:paraId="2EF760D7">
      <w:r>
        <w:t>主修课程：财务管理、组织行为学、市场营销学、运营管理、战略管理、管理学原理</w:t>
      </w:r>
    </w:p>
    <w:p w14:paraId="2CCB45F0">
      <w:pPr>
        <w:pStyle w:val="4"/>
      </w:pPr>
      <w:r>
        <w:t>实习经历</w:t>
      </w:r>
    </w:p>
    <w:p w14:paraId="754BF822">
      <w:r>
        <w:rPr>
          <w:b/>
        </w:rPr>
        <w:t>杭州咨询科技有限公司 | 财务助理 | 2020-08 ~ 2021-09</w:t>
      </w:r>
    </w:p>
    <w:p w14:paraId="42B6EC99">
      <w:pPr>
        <w:pStyle w:val="16"/>
      </w:pPr>
      <w:r>
        <w:t>管理发票、合同等财务档案，确保合规。</w:t>
      </w:r>
    </w:p>
    <w:p w14:paraId="3E42FEB6">
      <w:r>
        <w:rPr>
          <w:b/>
        </w:rPr>
        <w:t>恒通制造科技有限公司 | 财务助理 | 2021-05 ~ 2023-04</w:t>
      </w:r>
    </w:p>
    <w:p w14:paraId="0AE4570D">
      <w:pPr>
        <w:pStyle w:val="16"/>
      </w:pPr>
      <w:r>
        <w:t>协助完成月度财务报表编制及税务申报。</w:t>
      </w:r>
    </w:p>
    <w:p w14:paraId="7B764085">
      <w:r>
        <w:rPr>
          <w:b/>
        </w:rPr>
        <w:t>全民简历教育科技有限公司 | 财务分析 | 2023-09 ~ 2026-06</w:t>
      </w:r>
    </w:p>
    <w:p w14:paraId="17B1D775">
      <w:pPr>
        <w:pStyle w:val="16"/>
      </w:pPr>
      <w:r>
        <w:t>负责日常报销审核、凭证编制及账务处理。</w:t>
      </w:r>
    </w:p>
    <w:p w14:paraId="2F64D92D">
      <w:pPr>
        <w:pStyle w:val="4"/>
      </w:pPr>
      <w:r>
        <w:t>专业技能</w:t>
      </w:r>
    </w:p>
    <w:p w14:paraId="0B52CE8E">
      <w:r>
        <w:t>语言能力：韩语TOPIK4，基础交流能力。</w:t>
      </w:r>
    </w:p>
    <w:p w14:paraId="55932B29">
      <w:r>
        <w:t>计算机能力：精通Excel数据处理</w:t>
      </w:r>
    </w:p>
    <w:p w14:paraId="64CFB5B7">
      <w:r>
        <w:t>专业能力：税务申报、金蝶</w:t>
      </w:r>
    </w:p>
    <w:p w14:paraId="352163DA">
      <w:pPr>
        <w:pStyle w:val="4"/>
      </w:pPr>
      <w:r>
        <w:t>资格证书</w:t>
      </w:r>
    </w:p>
    <w:p w14:paraId="031A4B14">
      <w:pPr>
        <w:pStyle w:val="16"/>
      </w:pPr>
      <w:r>
        <w:t>初级会计职称。</w:t>
      </w:r>
    </w:p>
    <w:p w14:paraId="62DC302F">
      <w:pPr>
        <w:pStyle w:val="16"/>
      </w:pPr>
      <w:r>
        <w:t>会计从业资格证。</w:t>
      </w:r>
    </w:p>
    <w:p w14:paraId="4D5DA57C">
      <w:r>
        <w:br w:type="page"/>
      </w:r>
    </w:p>
    <w:p w14:paraId="7892171C">
      <w:pPr>
        <w:jc w:val="center"/>
      </w:pPr>
      <w:r>
        <w:rPr>
          <w:b/>
          <w:sz w:val="32"/>
        </w:rPr>
        <w:t>周坤</w:t>
      </w:r>
    </w:p>
    <w:p w14:paraId="3D6256B2">
      <w:r>
        <w:t>求职意向：人事专员 | 重庆 | 12063/月 | 随时到岗</w:t>
      </w:r>
    </w:p>
    <w:p w14:paraId="4277742A">
      <w:r>
        <w:t>基本信息：34岁 | 女 | 重庆 | 12年经验</w:t>
      </w:r>
    </w:p>
    <w:p w14:paraId="64F243AC">
      <w:r>
        <w:t>联系方式：18997421698 | haoguiying@example.org</w:t>
      </w:r>
    </w:p>
    <w:p w14:paraId="389BCC7F">
      <w:pPr>
        <w:pStyle w:val="4"/>
      </w:pPr>
      <w:r>
        <w:t>学习背景</w:t>
      </w:r>
    </w:p>
    <w:p w14:paraId="74E5ACBA">
      <w:r>
        <w:t>同济大学 | 心理学 | 本科 | 2010-09 ~ 2014-06</w:t>
      </w:r>
    </w:p>
    <w:p w14:paraId="5181B31F">
      <w:r>
        <w:t>专业成绩：3.58/4（专业前30%）</w:t>
      </w:r>
    </w:p>
    <w:p w14:paraId="269D700B">
      <w:r>
        <w:t>主修课程：战略管理、财务管理、市场营销学、组织行为学、管理学原理、运营管理</w:t>
      </w:r>
    </w:p>
    <w:p w14:paraId="431705F9">
      <w:pPr>
        <w:pStyle w:val="4"/>
      </w:pPr>
      <w:r>
        <w:t>实习经历</w:t>
      </w:r>
    </w:p>
    <w:p w14:paraId="784A8B67">
      <w:r>
        <w:rPr>
          <w:b/>
        </w:rPr>
        <w:t>1. 新锐传媒有限公司 | 薪酬专员 | 2024-04 ~ 2026-10</w:t>
      </w:r>
    </w:p>
    <w:p w14:paraId="0F9242ED">
      <w:pPr>
        <w:pStyle w:val="16"/>
      </w:pPr>
      <w:r>
        <w:t>负责招聘全流程，包括职位发布、简历筛选、面试安排及录用跟进。</w:t>
      </w:r>
    </w:p>
    <w:p w14:paraId="17DB3971">
      <w:pPr>
        <w:pStyle w:val="4"/>
      </w:pPr>
      <w:r>
        <w:t>专业技能</w:t>
      </w:r>
    </w:p>
    <w:p w14:paraId="5D4D183C">
      <w:r>
        <w:t>语言能力：英语专八，流利商务沟通。</w:t>
      </w:r>
    </w:p>
    <w:p w14:paraId="6A4BEB38">
      <w:r>
        <w:t>计算机能力：掌握Photoshop基本操作</w:t>
      </w:r>
    </w:p>
    <w:p w14:paraId="2CC6BCE8">
      <w:r>
        <w:t>专业能力：员工关系、薪酬核算</w:t>
      </w:r>
    </w:p>
    <w:p w14:paraId="5A6B70B7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C529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DEB733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40B4DD25">
      <w:pPr>
        <w:pStyle w:val="4"/>
      </w:pPr>
      <w:r>
        <w:t>自我介绍</w:t>
      </w:r>
    </w:p>
    <w:p w14:paraId="6B15FEAE">
      <w:r>
        <w:t>性格开朗，亲和力强，善于与各部门沟通协作；具备良好的组织协调能力和解决冲突能力；积极主动，乐于学习新知识。</w:t>
      </w:r>
    </w:p>
    <w:p w14:paraId="055C8F39">
      <w:r>
        <w:br w:type="page"/>
      </w:r>
    </w:p>
    <w:p w14:paraId="5C3E851B">
      <w:pPr>
        <w:jc w:val="center"/>
      </w:pPr>
      <w:r>
        <w:rPr>
          <w:b/>
          <w:color w:val="003366"/>
          <w:sz w:val="32"/>
        </w:rPr>
        <w:t>徐玉梅</w:t>
      </w:r>
    </w:p>
    <w:p w14:paraId="2ECC8C39">
      <w:r>
        <w:t>求职意向：人事专员 | 苏州 | 16396/月 | 一周内到岗</w:t>
      </w:r>
    </w:p>
    <w:p w14:paraId="3EDB8B97">
      <w:r>
        <w:t>基本信息：34岁 | 男 | 西安 | 12年经验</w:t>
      </w:r>
    </w:p>
    <w:p w14:paraId="470E5371">
      <w:r>
        <w:t>联系方式：18526169885 | olong@example.org</w:t>
      </w:r>
    </w:p>
    <w:p w14:paraId="4464E11A">
      <w:pPr>
        <w:pStyle w:val="4"/>
      </w:pPr>
      <w:r>
        <w:t>专业技能</w:t>
      </w:r>
    </w:p>
    <w:p w14:paraId="068AC15A">
      <w:r>
        <w:t>语言能力：英语CET-4，具备基本读写能力。</w:t>
      </w:r>
    </w:p>
    <w:p w14:paraId="7A1A4C88">
      <w:r>
        <w:t>计算机能力：熟悉Python基础</w:t>
      </w:r>
    </w:p>
    <w:p w14:paraId="76E57CAF">
      <w:r>
        <w:t>专业能力：薪酬核算、劳动法、员工关系</w:t>
      </w:r>
    </w:p>
    <w:p w14:paraId="1F0E6821">
      <w:pPr>
        <w:pStyle w:val="4"/>
      </w:pPr>
      <w:r>
        <w:t>资质认证</w:t>
      </w:r>
    </w:p>
    <w:p w14:paraId="6874768C">
      <w:pPr>
        <w:pStyle w:val="16"/>
      </w:pPr>
      <w:r>
        <w:t>人力资源管理师三级证书。</w:t>
      </w:r>
    </w:p>
    <w:p w14:paraId="2FE90B0C">
      <w:pPr>
        <w:pStyle w:val="4"/>
      </w:pPr>
      <w:r>
        <w:t>教育状况</w:t>
      </w:r>
    </w:p>
    <w:p w14:paraId="398B202A">
      <w:r>
        <w:t>同济大学 | 心理学 | 本科 | 2010-09 ~ 2014-06</w:t>
      </w:r>
    </w:p>
    <w:p w14:paraId="62811253">
      <w:r>
        <w:t>专业成绩：3.08/4</w:t>
      </w:r>
    </w:p>
    <w:p w14:paraId="3D298952">
      <w:r>
        <w:t>主修课程：运营管理、市场营销学、战略管理、管理学原理、财务管理、组织行为学</w:t>
      </w:r>
    </w:p>
    <w:p w14:paraId="3C728D52">
      <w:pPr>
        <w:pStyle w:val="4"/>
      </w:pPr>
      <w:r>
        <w:t>工作经历</w:t>
      </w:r>
    </w:p>
    <w:p w14:paraId="20645060">
      <w:r>
        <w:rPr>
          <w:b/>
        </w:rPr>
        <w:t>华讯医疗有限公司 | 薪酬专员 | 2023-01 ~ 2025-11</w:t>
      </w:r>
    </w:p>
    <w:p w14:paraId="0EA9BB2E">
      <w:pPr>
        <w:pStyle w:val="16"/>
      </w:pPr>
      <w:r>
        <w:t>负责招聘全流程，包括职位发布、简历筛选、面试安排及录用跟进。 负责考勤统计、薪酬核算及社保公积金缴纳。 办理员工入职、转正、调动、离职手续，维护人事档案。</w:t>
      </w:r>
    </w:p>
    <w:p w14:paraId="0161FFEC">
      <w:r>
        <w:rPr>
          <w:b/>
        </w:rPr>
        <w:t>杭州金融有限公司 | 薪酬专员 | 2025-06 ~ 2026-05</w:t>
      </w:r>
    </w:p>
    <w:p w14:paraId="50A1351D">
      <w:pPr>
        <w:pStyle w:val="16"/>
      </w:pPr>
      <w:r>
        <w:t>处理员工关系，协助解决劳动争议，维护和谐劳动关系。</w:t>
      </w:r>
    </w:p>
    <w:p w14:paraId="7B33A4CD">
      <w:pPr>
        <w:pStyle w:val="4"/>
      </w:pPr>
      <w:r>
        <w:t>个人评价</w:t>
      </w:r>
    </w:p>
    <w:p w14:paraId="046CD3AD">
      <w:r>
        <w:t>性格开朗，亲和力强，善于与各部门沟通协作；具备良好的组织协调能力和解决冲突能力；积极主动，乐于学习新知识。</w:t>
      </w:r>
    </w:p>
    <w:p w14:paraId="148C6493">
      <w:r>
        <w:br w:type="page"/>
      </w:r>
    </w:p>
    <w:p w14:paraId="45FBEA2C">
      <w:pPr>
        <w:jc w:val="center"/>
      </w:pPr>
      <w:r>
        <w:rPr>
          <w:b/>
          <w:sz w:val="32"/>
        </w:rPr>
        <w:t>萧芳</w:t>
      </w:r>
    </w:p>
    <w:p w14:paraId="5AF96FF8">
      <w:r>
        <w:t>求职意向：设计师 | 重庆 | 9564/月 | 随时到岗</w:t>
      </w:r>
    </w:p>
    <w:p w14:paraId="11B99C8E">
      <w:r>
        <w:t>基本信息：27岁 | 男 | 郑州 | 5年经验</w:t>
      </w:r>
    </w:p>
    <w:p w14:paraId="1DF22590">
      <w:r>
        <w:t>联系方式：15203014351 | yang96@example.net</w:t>
      </w:r>
    </w:p>
    <w:p w14:paraId="6C255A1D">
      <w:pPr>
        <w:pStyle w:val="4"/>
      </w:pPr>
      <w:r>
        <w:t>教育状况</w:t>
      </w:r>
    </w:p>
    <w:p w14:paraId="51880DBF">
      <w:r>
        <w:t>中国科学技术大学 | 视觉传达 | 本科 | 2017-09 ~ 2021-06</w:t>
      </w:r>
    </w:p>
    <w:p w14:paraId="2EEFC296">
      <w:r>
        <w:t>专业成绩：3.76/4（专业前15%）</w:t>
      </w:r>
    </w:p>
    <w:p w14:paraId="2C7017EF">
      <w:r>
        <w:t>主修课程：设计史、包装设计、色彩构成、字体设计、UI设计、平面设计</w:t>
      </w:r>
    </w:p>
    <w:p w14:paraId="2D14C2A3">
      <w:pPr>
        <w:pStyle w:val="4"/>
      </w:pPr>
      <w:r>
        <w:t>工作经历</w:t>
      </w:r>
    </w:p>
    <w:p w14:paraId="658B154E">
      <w:r>
        <w:rPr>
          <w:b/>
        </w:rPr>
        <w:t>1. 智云咨询有限公司 | 视觉设计师 | 2021-09 ~ 2022-11</w:t>
      </w:r>
    </w:p>
    <w:p w14:paraId="07332917">
      <w:pPr>
        <w:pStyle w:val="16"/>
      </w:pPr>
      <w:r>
        <w:t>参与品牌VI设计，确保品牌一致性。</w:t>
      </w:r>
    </w:p>
    <w:p w14:paraId="1CB79618">
      <w:r>
        <w:rPr>
          <w:b/>
        </w:rPr>
        <w:t>2. 新锐金融科技有限公司 | 视觉设计师 | 2022-04 ~ 2023-08</w:t>
      </w:r>
    </w:p>
    <w:p w14:paraId="0FF316EB">
      <w:pPr>
        <w:pStyle w:val="16"/>
      </w:pPr>
      <w:r>
        <w:t>参与品牌VI设计，确保品牌一致性。</w:t>
      </w:r>
    </w:p>
    <w:p w14:paraId="7DA171F1">
      <w:r>
        <w:rPr>
          <w:b/>
        </w:rPr>
        <w:t>3. 深圳咨询有限公司 | 视觉设计师 | 2023-02 ~ 2026-04</w:t>
      </w:r>
    </w:p>
    <w:p w14:paraId="76C8E61A">
      <w:pPr>
        <w:pStyle w:val="16"/>
      </w:pPr>
      <w:r>
        <w:t>维护设计规范，持续优化设计风格。</w:t>
      </w:r>
    </w:p>
    <w:p w14:paraId="2643AFA9">
      <w:pPr>
        <w:pStyle w:val="4"/>
      </w:pPr>
      <w:r>
        <w:t>专业技能</w:t>
      </w:r>
    </w:p>
    <w:p w14:paraId="37654E61">
      <w:r>
        <w:t>语言能力：日语N2，可进行日常对话。</w:t>
      </w:r>
    </w:p>
    <w:p w14:paraId="4D10771A">
      <w:r>
        <w:t>计算机能力：熟悉Python基础</w:t>
      </w:r>
    </w:p>
    <w:p w14:paraId="1E651633">
      <w:r>
        <w:t>专业能力：Illustrator、色彩搭配</w:t>
      </w:r>
    </w:p>
    <w:p w14:paraId="48D0145E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A021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186EA2E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51AB96BF">
      <w:pPr>
        <w:pStyle w:val="4"/>
      </w:pPr>
      <w:r>
        <w:t>主要项目</w:t>
      </w:r>
    </w:p>
    <w:p w14:paraId="78294A41">
      <w:r>
        <w:rPr>
          <w:b/>
        </w:rPr>
        <w:t>品牌官网改版（2022-09 ~ 2024-11）</w:t>
      </w:r>
    </w:p>
    <w:p w14:paraId="006EF330">
      <w:pPr>
        <w:pStyle w:val="16"/>
      </w:pPr>
      <w:r>
        <w:t>负责核心模块设计与开发，实现了高并发处理，提升了系统性能30%。</w:t>
      </w:r>
    </w:p>
    <w:p w14:paraId="66E77B5B">
      <w:pPr>
        <w:pStyle w:val="4"/>
      </w:pPr>
      <w:r>
        <w:t>个人评价</w:t>
      </w:r>
    </w:p>
    <w:p w14:paraId="404627B7">
      <w:r>
        <w:t>具备良好的审美能力和设计功底；热爱设计，关注细节；善于沟通，能准确理解需求并转化为优秀的设计方案。</w:t>
      </w:r>
    </w:p>
    <w:p w14:paraId="410EF2A8">
      <w:r>
        <w:br w:type="page"/>
      </w:r>
    </w:p>
    <w:p w14:paraId="358FF83E">
      <w:pPr>
        <w:jc w:val="center"/>
      </w:pPr>
      <w:r>
        <w:rPr>
          <w:b/>
          <w:sz w:val="32"/>
        </w:rPr>
        <w:t>杨冬梅</w:t>
      </w:r>
    </w:p>
    <w:p w14:paraId="28445493">
      <w:r>
        <w:t>求职意向：软件工程师 | 广州 | 15053/月 | 两周内到岗</w:t>
      </w:r>
    </w:p>
    <w:p w14:paraId="592C1AFE">
      <w:r>
        <w:t>基本信息：39岁 | 女 | 武汉 | 15年经验</w:t>
      </w:r>
    </w:p>
    <w:p w14:paraId="0704D7BD">
      <w:r>
        <w:t>联系方式：15734768573 | fqian@example.com</w:t>
      </w:r>
    </w:p>
    <w:p w14:paraId="2B0ED391">
      <w:pPr>
        <w:pStyle w:val="4"/>
      </w:pPr>
      <w:r>
        <w:t>教育状况</w:t>
      </w:r>
    </w:p>
    <w:p w14:paraId="1C5A9B9F">
      <w:r>
        <w:t>上海交通大学 | 计算机科学与技术 | 硕士 | 2008-09 ~ 2011-06</w:t>
      </w:r>
    </w:p>
    <w:p w14:paraId="48D42589">
      <w:r>
        <w:t>专业成绩：3.59/4（专业前30%）</w:t>
      </w:r>
    </w:p>
    <w:p w14:paraId="106E0B4E">
      <w:r>
        <w:t>主修课程：操作系统、编程基础、计算机网络、数据结构、数据库原理、算法设计</w:t>
      </w:r>
    </w:p>
    <w:p w14:paraId="1309707A">
      <w:pPr>
        <w:pStyle w:val="4"/>
      </w:pPr>
      <w:r>
        <w:t>工作经验</w:t>
      </w:r>
    </w:p>
    <w:p w14:paraId="7C6BBC3A">
      <w:r>
        <w:rPr>
          <w:b/>
        </w:rPr>
        <w:t>鼎盛咨询有限公司 | Java开发工程师 | 2021-08 ~ 2024-06</w:t>
      </w:r>
    </w:p>
    <w:p w14:paraId="12E6C703">
      <w:pPr>
        <w:pStyle w:val="16"/>
      </w:pPr>
      <w:r>
        <w:t>参与需求分析，负责后端/前端模块设计与开发。 协助团队完成项目迭代与上线。</w:t>
      </w:r>
    </w:p>
    <w:p w14:paraId="4F015642">
      <w:r>
        <w:rPr>
          <w:b/>
        </w:rPr>
        <w:t>领航互联网科技有限公司 | 全栈工程师 | 2024-04 ~ 2026-01</w:t>
      </w:r>
    </w:p>
    <w:p w14:paraId="2673C933">
      <w:pPr>
        <w:pStyle w:val="16"/>
      </w:pPr>
      <w:r>
        <w:t>参与需求分析，负责后端/前端模块设计与开发。</w:t>
      </w:r>
    </w:p>
    <w:p w14:paraId="10AC77CF">
      <w:pPr>
        <w:pStyle w:val="4"/>
      </w:pPr>
      <w:r>
        <w:t>核心技能</w:t>
      </w:r>
    </w:p>
    <w:p w14:paraId="3C0F9281">
      <w:r>
        <w:t>语言能力：日语N2，可进行日常对话。</w:t>
      </w:r>
    </w:p>
    <w:p w14:paraId="399EF8E0">
      <w:r>
        <w:t>计算机能力：熟练使用Office办公软件</w:t>
      </w:r>
    </w:p>
    <w:p w14:paraId="40739841">
      <w:r>
        <w:t>专业能力：MySQL、React、Spring</w:t>
      </w:r>
    </w:p>
    <w:p w14:paraId="07B3BF3D">
      <w:pPr>
        <w:pStyle w:val="4"/>
      </w:pPr>
      <w:r>
        <w:t>资格证书</w:t>
      </w:r>
    </w:p>
    <w:p w14:paraId="55A080E8">
      <w:pPr>
        <w:pStyle w:val="16"/>
      </w:pPr>
      <w:r>
        <w:t>全国计算机等级考试三级（数据库技术）。</w:t>
      </w:r>
    </w:p>
    <w:p w14:paraId="3CA483C4">
      <w:pPr>
        <w:pStyle w:val="4"/>
      </w:pPr>
      <w:r>
        <w:t>参与项目</w:t>
      </w:r>
    </w:p>
    <w:p w14:paraId="0C2CD8F5">
      <w:r>
        <w:rPr>
          <w:b/>
        </w:rPr>
        <w:t>智能客服系统（2022-12 ~ 2024-03）</w:t>
      </w:r>
    </w:p>
    <w:p w14:paraId="47ACD94A">
      <w:pPr>
        <w:pStyle w:val="16"/>
      </w:pPr>
      <w:r>
        <w:t>负责核心模块设计与开发，实现了高并发处理，提升了系统性能30%。</w:t>
      </w:r>
    </w:p>
    <w:p w14:paraId="621E1344">
      <w:pPr>
        <w:pStyle w:val="4"/>
      </w:pPr>
      <w:r>
        <w:t>自我评价</w:t>
      </w:r>
    </w:p>
    <w:p w14:paraId="53843107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065F3C9">
      <w:r>
        <w:br w:type="page"/>
      </w:r>
    </w:p>
    <w:p w14:paraId="5250AD5B">
      <w:pPr>
        <w:jc w:val="center"/>
      </w:pPr>
      <w:r>
        <w:rPr>
          <w:b/>
          <w:sz w:val="32"/>
        </w:rPr>
        <w:t>黄玉英</w:t>
      </w:r>
    </w:p>
    <w:p w14:paraId="0086B6A5">
      <w:r>
        <w:t>求职意向：设计师 | 北京 | 21689/月 | 两周内到岗</w:t>
      </w:r>
    </w:p>
    <w:p w14:paraId="28DD2EE1">
      <w:r>
        <w:t>基本信息：32岁 | 男 | 上海 | 10年经验</w:t>
      </w:r>
    </w:p>
    <w:p w14:paraId="34A74A96">
      <w:r>
        <w:t>联系方式：13194673986 | dongjing@example.com</w:t>
      </w:r>
    </w:p>
    <w:p w14:paraId="535917D0">
      <w:pPr>
        <w:pStyle w:val="4"/>
      </w:pPr>
      <w:r>
        <w:t>教育状况</w:t>
      </w:r>
    </w:p>
    <w:p w14:paraId="1FDDB658">
      <w:r>
        <w:t>同济大学 | 视觉传达 | 本科 | 2012-09 ~ 2016-06</w:t>
      </w:r>
    </w:p>
    <w:p w14:paraId="5DCBD77C">
      <w:r>
        <w:t>专业成绩：3.71/4（专业前15%）</w:t>
      </w:r>
    </w:p>
    <w:p w14:paraId="557A1C07">
      <w:r>
        <w:t>主修课程：包装设计、字体设计、设计史、平面设计、UI设计、色彩构成</w:t>
      </w:r>
    </w:p>
    <w:p w14:paraId="3ADD999E">
      <w:pPr>
        <w:pStyle w:val="4"/>
      </w:pPr>
      <w:r>
        <w:t>工作经验</w:t>
      </w:r>
    </w:p>
    <w:p w14:paraId="24BF624E">
      <w:r>
        <w:rPr>
          <w:b/>
        </w:rPr>
        <w:t>新锐医疗科技有限公司 | UI设计师 | 2024-12 ~ 2026-10</w:t>
      </w:r>
    </w:p>
    <w:p w14:paraId="28489FA5">
      <w:pPr>
        <w:pStyle w:val="16"/>
      </w:pPr>
      <w:r>
        <w:t>负责公司产品UI界面设计，提升视觉体验。 与产品、开发沟通，保证设计落地效果。</w:t>
      </w:r>
    </w:p>
    <w:p w14:paraId="039D4C04">
      <w:pPr>
        <w:pStyle w:val="4"/>
      </w:pPr>
      <w:r>
        <w:t>技能特长</w:t>
      </w:r>
    </w:p>
    <w:p w14:paraId="0A9BED81">
      <w:r>
        <w:t>语言能力：英语CET-4，具备基本读写能力。</w:t>
      </w:r>
    </w:p>
    <w:p w14:paraId="44897445">
      <w:r>
        <w:t>计算机能力：熟练使用Office办公软件</w:t>
      </w:r>
    </w:p>
    <w:p w14:paraId="1F40907A">
      <w:r>
        <w:t>专业能力：Photoshop、Figma、Illustrator</w:t>
      </w:r>
    </w:p>
    <w:p w14:paraId="28BE7270">
      <w:pPr>
        <w:pStyle w:val="4"/>
      </w:pPr>
      <w:r>
        <w:t>资质认证</w:t>
      </w:r>
    </w:p>
    <w:p w14:paraId="0766E6AC">
      <w:pPr>
        <w:pStyle w:val="16"/>
      </w:pPr>
      <w:r>
        <w:t>Adobe认证设计师。</w:t>
      </w:r>
    </w:p>
    <w:p w14:paraId="2E75FD22">
      <w:pPr>
        <w:pStyle w:val="4"/>
      </w:pPr>
      <w:r>
        <w:t>项目经历</w:t>
      </w:r>
    </w:p>
    <w:p w14:paraId="40C91EC2">
      <w:r>
        <w:rPr>
          <w:b/>
        </w:rPr>
        <w:t>数据可视化平台（2019-01 ~ 2024-12）</w:t>
      </w:r>
    </w:p>
    <w:p w14:paraId="2BB39D9B">
      <w:pPr>
        <w:pStyle w:val="16"/>
      </w:pPr>
      <w:r>
        <w:t>负责核心模块设计与开发，实现了高并发处理，提升了系统性能30%。</w:t>
      </w:r>
    </w:p>
    <w:p w14:paraId="6BE47F92">
      <w:pPr>
        <w:pStyle w:val="4"/>
      </w:pPr>
      <w:r>
        <w:t>自我评价</w:t>
      </w:r>
    </w:p>
    <w:p w14:paraId="7D70815C">
      <w:r>
        <w:t>具备良好的审美能力和设计功底；热爱设计，关注细节；善于沟通，能准确理解需求并转化为优秀的设计方案。</w:t>
      </w:r>
    </w:p>
    <w:p w14:paraId="1C829B91">
      <w:r>
        <w:br w:type="page"/>
      </w:r>
    </w:p>
    <w:p w14:paraId="7AA873D3">
      <w:pPr>
        <w:jc w:val="center"/>
      </w:pPr>
      <w:r>
        <w:rPr>
          <w:b/>
          <w:sz w:val="32"/>
        </w:rPr>
        <w:t>徐娟</w:t>
      </w:r>
    </w:p>
    <w:p w14:paraId="43870FEB">
      <w:r>
        <w:t>求职意向：运营专员 | 郑州 | 19059/月 | 一周内到岗</w:t>
      </w:r>
    </w:p>
    <w:p w14:paraId="2907E437">
      <w:r>
        <w:t>基本信息：35岁 | 男 | 上海 | 15年经验</w:t>
      </w:r>
    </w:p>
    <w:p w14:paraId="31853935">
      <w:r>
        <w:t>联系方式：13321575189 | xiaoguiying@example.com</w:t>
      </w:r>
    </w:p>
    <w:p w14:paraId="729B473E">
      <w:pPr>
        <w:pStyle w:val="4"/>
      </w:pPr>
      <w:r>
        <w:t>教育经历</w:t>
      </w:r>
    </w:p>
    <w:p w14:paraId="05926CE8">
      <w:r>
        <w:t>广州番禺职业技术学院 | 电子商务 | 专科 | 2008-09 ~ 2011-06</w:t>
      </w:r>
    </w:p>
    <w:p w14:paraId="443E9EA1">
      <w:r>
        <w:t>专业成绩：3.03/4</w:t>
      </w:r>
    </w:p>
    <w:p w14:paraId="60AFE854">
      <w:r>
        <w:t>主修课程：管理学原理、组织行为学、财务管理、市场营销学、运营管理、战略管理</w:t>
      </w:r>
    </w:p>
    <w:p w14:paraId="56935B51">
      <w:pPr>
        <w:pStyle w:val="4"/>
      </w:pPr>
      <w:r>
        <w:t>实习经历</w:t>
      </w:r>
    </w:p>
    <w:p w14:paraId="47B83EEF">
      <w:r>
        <w:rPr>
          <w:b/>
        </w:rPr>
        <w:t>鼎盛科技科技有限公司 | 运营专员 | 2021-06 ~ 2022-08</w:t>
      </w:r>
    </w:p>
    <w:p w14:paraId="482D2119">
      <w:pPr>
        <w:pStyle w:val="16"/>
      </w:pPr>
      <w:r>
        <w:t>撰写内容文案，维护APP/网站内容更新。 负责用户社群运营，提升用户活跃度和粘性。 策划并执行线上活动，促进用户增长和转化。</w:t>
      </w:r>
    </w:p>
    <w:p w14:paraId="5FCC02AF">
      <w:r>
        <w:rPr>
          <w:b/>
        </w:rPr>
        <w:t>新锐制造科技有限公司 | 用户运营 | 2022-07 ~ 2023-04</w:t>
      </w:r>
    </w:p>
    <w:p w14:paraId="01901698">
      <w:pPr>
        <w:pStyle w:val="16"/>
      </w:pPr>
      <w:r>
        <w:t>处理用户反馈，提升用户体验。 分析运营数据，提出优化建议。</w:t>
      </w:r>
    </w:p>
    <w:p w14:paraId="04342550">
      <w:r>
        <w:rPr>
          <w:b/>
        </w:rPr>
        <w:t>北京科技有限公司 | 运营专员 | 2023-12 ~ 2026-12</w:t>
      </w:r>
    </w:p>
    <w:p w14:paraId="24E61EB6">
      <w:pPr>
        <w:pStyle w:val="16"/>
      </w:pPr>
      <w:r>
        <w:t>撰写内容文案，维护APP/网站内容更新。</w:t>
      </w:r>
    </w:p>
    <w:p w14:paraId="0BCF7CD3">
      <w:pPr>
        <w:pStyle w:val="4"/>
      </w:pPr>
      <w:r>
        <w:t>技能证书</w:t>
      </w:r>
    </w:p>
    <w:p w14:paraId="2F183178">
      <w:r>
        <w:t>语言能力：日语N2，可进行日常对话。</w:t>
      </w:r>
    </w:p>
    <w:p w14:paraId="409EC28D">
      <w:r>
        <w:t>计算机能力：熟练使用Office办公软件</w:t>
      </w:r>
    </w:p>
    <w:p w14:paraId="3E920319">
      <w:r>
        <w:t>专业能力：内容创作、社群管理</w:t>
      </w:r>
    </w:p>
    <w:p w14:paraId="4B0FF1D0">
      <w:pPr>
        <w:pStyle w:val="4"/>
      </w:pPr>
      <w:r>
        <w:t>获奖情况</w:t>
      </w:r>
    </w:p>
    <w:p w14:paraId="40123A94">
      <w:pPr>
        <w:pStyle w:val="16"/>
      </w:pPr>
      <w:r>
        <w:t>大学英语四级（CET-4），良好的读写能力。</w:t>
      </w:r>
    </w:p>
    <w:p w14:paraId="014EA0D9">
      <w:pPr>
        <w:pStyle w:val="16"/>
      </w:pPr>
      <w:r>
        <w:t>大学英语六级（CET-6），优秀的听说读写能力。</w:t>
      </w:r>
    </w:p>
    <w:p w14:paraId="2DCC913A">
      <w:pPr>
        <w:pStyle w:val="4"/>
      </w:pPr>
      <w:r>
        <w:t>关于我</w:t>
      </w:r>
    </w:p>
    <w:p w14:paraId="5A3E01E4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2095C88">
      <w:r>
        <w:br w:type="page"/>
      </w:r>
    </w:p>
    <w:p w14:paraId="601E6512">
      <w:pPr>
        <w:jc w:val="center"/>
      </w:pPr>
      <w:r>
        <w:rPr>
          <w:b/>
          <w:sz w:val="32"/>
        </w:rPr>
        <w:t>许伟</w:t>
      </w:r>
    </w:p>
    <w:p w14:paraId="2D1AA7ED">
      <w:pPr>
        <w:jc w:val="center"/>
      </w:pPr>
      <w:r>
        <w:rPr>
          <w:sz w:val="2"/>
        </w:rPr>
        <w:t>____________________________________________________________</w:t>
      </w:r>
    </w:p>
    <w:p w14:paraId="1DC33BE0">
      <w:r>
        <w:t>求职意向：软件工程师 | 南京 | 9410/月 | 一个月内到岗</w:t>
      </w:r>
    </w:p>
    <w:p w14:paraId="2C6FB033">
      <w:r>
        <w:t>基本信息：30岁 | 女 | 南京 | 8年经验</w:t>
      </w:r>
    </w:p>
    <w:p w14:paraId="51CD1412">
      <w:r>
        <w:t>联系方式：13379403674 | yongli@example.org</w:t>
      </w:r>
    </w:p>
    <w:p w14:paraId="7741FDB3">
      <w:pPr>
        <w:pStyle w:val="4"/>
      </w:pPr>
      <w:r>
        <w:t>职业经历</w:t>
      </w:r>
    </w:p>
    <w:p w14:paraId="08C788D2">
      <w:r>
        <w:rPr>
          <w:b/>
        </w:rPr>
        <w:t>鼎盛传媒有限公司 | Python开发工程师 | 2024-01 ~ 2026-02</w:t>
      </w:r>
    </w:p>
    <w:p w14:paraId="67044B7A">
      <w:pPr>
        <w:pStyle w:val="16"/>
      </w:pPr>
      <w:r>
        <w:t>编写高质量代码，进行单元测试和性能优化。 协助团队完成项目迭代与上线。</w:t>
      </w:r>
    </w:p>
    <w:p w14:paraId="32E26173">
      <w:pPr>
        <w:pStyle w:val="4"/>
      </w:pPr>
      <w:r>
        <w:t>学习背景</w:t>
      </w:r>
    </w:p>
    <w:p w14:paraId="32D5EE79">
      <w:r>
        <w:t>清华大学 | 信息管理与信息系统 | 本科 | 2014-09 ~ 2018-06</w:t>
      </w:r>
    </w:p>
    <w:p w14:paraId="1B8107F3">
      <w:r>
        <w:t>专业成绩：3.49/4</w:t>
      </w:r>
    </w:p>
    <w:p w14:paraId="4E6AA181">
      <w:r>
        <w:t>主修课程：市场营销学、运营管理、财务管理、管理学原理、组织行为学、战略管理</w:t>
      </w:r>
    </w:p>
    <w:p w14:paraId="6F80AF6E">
      <w:pPr>
        <w:pStyle w:val="4"/>
      </w:pPr>
      <w:r>
        <w:t>能力专长</w:t>
      </w:r>
    </w:p>
    <w:p w14:paraId="682E7CC4">
      <w:r>
        <w:t>语言能力：韩语TOPIK4，基础交流能力。</w:t>
      </w:r>
    </w:p>
    <w:p w14:paraId="236C701D">
      <w:r>
        <w:t>计算机能力：熟悉Python基础</w:t>
      </w:r>
    </w:p>
    <w:p w14:paraId="0A428A37">
      <w:r>
        <w:t>专业能力：Python、Git、MySQL、Java</w:t>
      </w:r>
    </w:p>
    <w:p w14:paraId="1FA00F4F">
      <w:pPr>
        <w:pStyle w:val="4"/>
      </w:pPr>
      <w:r>
        <w:t>荣誉证书</w:t>
      </w:r>
    </w:p>
    <w:p w14:paraId="7D9E2B8D">
      <w:pPr>
        <w:pStyle w:val="16"/>
      </w:pPr>
      <w:r>
        <w:t>全国计算机等级考试三级（数据库技术）。</w:t>
      </w:r>
    </w:p>
    <w:p w14:paraId="6272FCEA">
      <w:pPr>
        <w:pStyle w:val="16"/>
      </w:pPr>
      <w:r>
        <w:t>全国计算机等级考试二级（Office高级应用）。</w:t>
      </w:r>
    </w:p>
    <w:p w14:paraId="01D3DD2E">
      <w:pPr>
        <w:pStyle w:val="4"/>
      </w:pPr>
      <w:r>
        <w:t>自我介绍</w:t>
      </w:r>
    </w:p>
    <w:p w14:paraId="1EAF6317">
      <w:r>
        <w:t>逻辑思维清晰，代码规范；热爱技术，乐于钻研；具备良好的问题分析和解决能力；有较强的学习能力和团队协作精神。</w:t>
      </w:r>
    </w:p>
    <w:p w14:paraId="77CA953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7886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F506F8">
            <w:r>
              <w:rPr>
                <w:b/>
                <w:sz w:val="28"/>
              </w:rPr>
              <w:t>史建华</w:t>
            </w:r>
          </w:p>
          <w:p w14:paraId="4AC71231">
            <w:r>
              <w:t>求职意向：市场专员 | 上海 | 20638/月 | 一周内到岗</w:t>
            </w:r>
          </w:p>
          <w:p w14:paraId="238B365C">
            <w:r>
              <w:t>基本信息：35岁 | 女 | 上海 | 11年经验</w:t>
            </w:r>
          </w:p>
          <w:p w14:paraId="3FA71C82">
            <w:r>
              <w:t>联系方式：13245949549 | na65@example.org</w:t>
            </w:r>
          </w:p>
          <w:p w14:paraId="7C302AB8">
            <w:pPr>
              <w:pStyle w:val="4"/>
            </w:pPr>
            <w:r>
              <w:t>专业技能</w:t>
            </w:r>
          </w:p>
          <w:p w14:paraId="6F3D54B4">
            <w:r>
              <w:t>语言能力：日语N2，可进行日常对话。</w:t>
            </w:r>
          </w:p>
          <w:p w14:paraId="5EAFAD93">
            <w:r>
              <w:t>计算机能力：具备网络基础</w:t>
            </w:r>
          </w:p>
          <w:p w14:paraId="22F37B2B">
            <w:r>
              <w:t>专业能力：社交媒体运营、数据分析、活动策划</w:t>
            </w:r>
          </w:p>
        </w:tc>
        <w:tc>
          <w:tcPr>
            <w:tcW w:w="4320" w:type="dxa"/>
          </w:tcPr>
          <w:p w14:paraId="19D2B2DA"/>
          <w:p w14:paraId="723AB6A9">
            <w:pPr>
              <w:pStyle w:val="4"/>
            </w:pPr>
            <w:r>
              <w:t>教育经历</w:t>
            </w:r>
          </w:p>
          <w:p w14:paraId="1E66048C">
            <w:r>
              <w:t>北京大学 | 新闻传播 | 硕士 | 2012-09 ~ 2015-06</w:t>
            </w:r>
          </w:p>
          <w:p w14:paraId="40F35EA2">
            <w:r>
              <w:t>专业成绩：3.03/4</w:t>
            </w:r>
          </w:p>
          <w:p w14:paraId="466FE125">
            <w:r>
              <w:t>主修课程：市场营销学、组织行为学、财务管理、管理学原理、战略管理、运营管理</w:t>
            </w:r>
          </w:p>
          <w:p w14:paraId="071DBCF1">
            <w:pPr>
              <w:pStyle w:val="4"/>
            </w:pPr>
            <w:r>
              <w:t>工作经历</w:t>
            </w:r>
          </w:p>
          <w:p w14:paraId="1B3CC099">
            <w:r>
              <w:rPr>
                <w:b/>
              </w:rPr>
              <w:t>博雅教育科技有限公司 | 营销专员 | 2021-09 ~ 2022-08</w:t>
            </w:r>
          </w:p>
          <w:p w14:paraId="0E1941F0">
            <w:pPr>
              <w:pStyle w:val="16"/>
            </w:pPr>
            <w:r>
              <w:t>运营公司社交媒体账号（公众号、微博等），提高粉丝互动。 策划并执行线上线下营销活动，提升品牌知名度。</w:t>
            </w:r>
          </w:p>
          <w:p w14:paraId="5B1733F6">
            <w:r>
              <w:rPr>
                <w:b/>
              </w:rPr>
              <w:t>创想医疗科技有限公司 | 品牌专员 | 2022-03 ~ 2026-04</w:t>
            </w:r>
          </w:p>
          <w:p w14:paraId="2D25F561">
            <w:pPr>
              <w:pStyle w:val="16"/>
            </w:pPr>
            <w:r>
              <w:t>运营公司社交媒体账号（公众号、微博等），提高粉丝互动。 负责市场调研，收集竞品信息，撰写分析报告。</w:t>
            </w:r>
          </w:p>
          <w:p w14:paraId="626D64A6">
            <w:pPr>
              <w:pStyle w:val="4"/>
            </w:pPr>
            <w:r>
              <w:t>资质认证</w:t>
            </w:r>
          </w:p>
          <w:p w14:paraId="561FF70F">
            <w:pPr>
              <w:pStyle w:val="16"/>
            </w:pPr>
            <w:r>
              <w:t>全国计算机等级考试二级（Office高级应用）。</w:t>
            </w:r>
          </w:p>
          <w:p w14:paraId="25CE2587">
            <w:pPr>
              <w:pStyle w:val="4"/>
            </w:pPr>
            <w:r>
              <w:t>自我介绍</w:t>
            </w:r>
          </w:p>
          <w:p w14:paraId="68FC97B7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139DCC22">
      <w:r>
        <w:br w:type="page"/>
      </w:r>
    </w:p>
    <w:p w14:paraId="590C8F7F">
      <w:pPr>
        <w:jc w:val="center"/>
      </w:pPr>
      <w:r>
        <w:rPr>
          <w:b/>
          <w:sz w:val="32"/>
        </w:rPr>
        <w:t>王凤兰</w:t>
      </w:r>
    </w:p>
    <w:p w14:paraId="39B031A4">
      <w:r>
        <w:t>求职意向：软件工程师 | 苏州 | 17922/月 | 两周内到岗</w:t>
      </w:r>
    </w:p>
    <w:p w14:paraId="113B73E5">
      <w:r>
        <w:t>基本信息：35岁 | 女 | 苏州 | 13年经验</w:t>
      </w:r>
    </w:p>
    <w:p w14:paraId="014B1DC3">
      <w:r>
        <w:t>联系方式：14524780265 | rxiong@example.org</w:t>
      </w:r>
    </w:p>
    <w:p w14:paraId="076F466F">
      <w:pPr>
        <w:pStyle w:val="4"/>
      </w:pPr>
      <w:r>
        <w:t>教育状况</w:t>
      </w:r>
    </w:p>
    <w:p w14:paraId="05C158D1">
      <w:r>
        <w:t>南京大学 | 计算机科学与技术 | 本科 | 2009-09 ~ 2013-06</w:t>
      </w:r>
    </w:p>
    <w:p w14:paraId="4FB5B113">
      <w:r>
        <w:t>专业成绩：3.57/4</w:t>
      </w:r>
    </w:p>
    <w:p w14:paraId="71CDC1A5">
      <w:r>
        <w:t>主修课程：操作系统、算法设计、数据库原理、数据结构、计算机网络、编程基础</w:t>
      </w:r>
    </w:p>
    <w:p w14:paraId="28A71D41">
      <w:pPr>
        <w:pStyle w:val="4"/>
      </w:pPr>
      <w:r>
        <w:t>工作经历</w:t>
      </w:r>
    </w:p>
    <w:p w14:paraId="705C5F45">
      <w:r>
        <w:rPr>
          <w:b/>
        </w:rPr>
        <w:t>杭州金融科技有限公司 | 前端开发工程师 | 2023-11 ~ 2026-05</w:t>
      </w:r>
    </w:p>
    <w:p w14:paraId="6DC37981">
      <w:pPr>
        <w:pStyle w:val="16"/>
      </w:pPr>
      <w:r>
        <w:t>修复系统Bug，保障系统稳定运行。 参与技术方案讨论，撰写技术文档。</w:t>
      </w:r>
    </w:p>
    <w:p w14:paraId="1DD481DD">
      <w:pPr>
        <w:pStyle w:val="4"/>
      </w:pPr>
      <w:r>
        <w:t>技能特长</w:t>
      </w:r>
    </w:p>
    <w:p w14:paraId="68CAEE5C">
      <w:r>
        <w:t>语言能力：英语CET-6，读写熟练，可日常交流。</w:t>
      </w:r>
    </w:p>
    <w:p w14:paraId="2A7E1E83">
      <w:r>
        <w:t>计算机能力：具备网络基础</w:t>
      </w:r>
    </w:p>
    <w:p w14:paraId="69CC655C">
      <w:r>
        <w:t>专业能力：Python、Git、MySQL、Spring</w:t>
      </w:r>
    </w:p>
    <w:p w14:paraId="7628323A">
      <w:pPr>
        <w:pStyle w:val="4"/>
      </w:pPr>
      <w:r>
        <w:t>获奖情况</w:t>
      </w:r>
    </w:p>
    <w:p w14:paraId="0570BC3A">
      <w:pPr>
        <w:pStyle w:val="16"/>
      </w:pPr>
      <w:r>
        <w:t>全国计算机等级考试三级（数据库技术）。</w:t>
      </w:r>
    </w:p>
    <w:p w14:paraId="295431A1">
      <w:pPr>
        <w:pStyle w:val="4"/>
      </w:pPr>
      <w:r>
        <w:t>项目经验</w:t>
      </w:r>
    </w:p>
    <w:p w14:paraId="13253938">
      <w:r>
        <w:rPr>
          <w:b/>
        </w:rPr>
        <w:t>智能客服系统（2020-10 ~ 2025-08）</w:t>
      </w:r>
    </w:p>
    <w:p w14:paraId="6965CDB2">
      <w:pPr>
        <w:pStyle w:val="16"/>
      </w:pPr>
      <w:r>
        <w:t>负责核心模块设计与开发，实现了高并发处理，提升了系统性能30%。</w:t>
      </w:r>
    </w:p>
    <w:p w14:paraId="1AC44BD4">
      <w:pPr>
        <w:pStyle w:val="4"/>
      </w:pPr>
      <w:r>
        <w:t>自我陈述</w:t>
      </w:r>
    </w:p>
    <w:p w14:paraId="36145EAC">
      <w:r>
        <w:t>逻辑思维清晰，代码规范；热爱技术，乐于钻研；具备良好的问题分析和解决能力；有较强的学习能力和团队协作精神。</w:t>
      </w:r>
    </w:p>
    <w:p w14:paraId="6C1EC02B">
      <w:r>
        <w:br w:type="page"/>
      </w:r>
    </w:p>
    <w:p w14:paraId="51626905">
      <w:pPr>
        <w:jc w:val="center"/>
      </w:pPr>
      <w:r>
        <w:rPr>
          <w:b/>
          <w:sz w:val="32"/>
        </w:rPr>
        <w:t>张健</w:t>
      </w:r>
    </w:p>
    <w:p w14:paraId="2D505332">
      <w:pPr>
        <w:jc w:val="center"/>
      </w:pPr>
      <w:r>
        <w:rPr>
          <w:sz w:val="2"/>
        </w:rPr>
        <w:t>____________________________________________________________</w:t>
      </w:r>
    </w:p>
    <w:p w14:paraId="4414E2DC">
      <w:r>
        <w:t>求职意向：市场专员 | 成都 | 11037/月 | 随时到岗</w:t>
      </w:r>
    </w:p>
    <w:p w14:paraId="0F1D1B6E">
      <w:r>
        <w:t>基本信息：28岁 | 女 | 成都 | 6年经验</w:t>
      </w:r>
    </w:p>
    <w:p w14:paraId="748D5EA1">
      <w:r>
        <w:t>联系方式：13096765369 | gangtian@example.com</w:t>
      </w:r>
    </w:p>
    <w:p w14:paraId="66D30134">
      <w:pPr>
        <w:pStyle w:val="4"/>
      </w:pPr>
      <w:r>
        <w:t>过往经历</w:t>
      </w:r>
    </w:p>
    <w:p w14:paraId="37667370">
      <w:r>
        <w:rPr>
          <w:b/>
        </w:rPr>
        <w:t>新锐医疗科技有限公司 | 市场专员 | 2022-10 ~ 2026-04</w:t>
      </w:r>
    </w:p>
    <w:p w14:paraId="70172868">
      <w:pPr>
        <w:pStyle w:val="16"/>
      </w:pPr>
      <w:r>
        <w:t>策划并执行线上线下营销活动，提升品牌知名度。 与媒体、渠道保持良好合作，拓展市场资源。</w:t>
      </w:r>
    </w:p>
    <w:p w14:paraId="28088D7E">
      <w:pPr>
        <w:pStyle w:val="4"/>
      </w:pPr>
      <w:r>
        <w:t>教育状况</w:t>
      </w:r>
    </w:p>
    <w:p w14:paraId="7063AE2A">
      <w:r>
        <w:t>浙江大学 | 新闻传播 | 本科 | 2016-09 ~ 2020-06</w:t>
      </w:r>
    </w:p>
    <w:p w14:paraId="7163FA66">
      <w:r>
        <w:t>专业成绩：3.53/4（专业前30%）</w:t>
      </w:r>
    </w:p>
    <w:p w14:paraId="0CD860A0">
      <w:r>
        <w:t>主修课程：市场营销学、组织行为学、财务管理、运营管理、管理学原理、战略管理</w:t>
      </w:r>
    </w:p>
    <w:p w14:paraId="58F5DA43">
      <w:pPr>
        <w:pStyle w:val="4"/>
      </w:pPr>
      <w:r>
        <w:t>专业技能</w:t>
      </w:r>
    </w:p>
    <w:p w14:paraId="0032AFFB">
      <w:r>
        <w:t>语言能力：英语CET-4，具备基本读写能力。</w:t>
      </w:r>
    </w:p>
    <w:p w14:paraId="6C93184A">
      <w:r>
        <w:t>计算机能力：熟练使用Office办公软件</w:t>
      </w:r>
    </w:p>
    <w:p w14:paraId="565E9784">
      <w:r>
        <w:t>专业能力：活动策划、市场调研、文案写作、数据分析</w:t>
      </w:r>
    </w:p>
    <w:p w14:paraId="0CD697F6">
      <w:pPr>
        <w:pStyle w:val="4"/>
      </w:pPr>
      <w:r>
        <w:t>资质认证</w:t>
      </w:r>
    </w:p>
    <w:p w14:paraId="133EDE98">
      <w:pPr>
        <w:pStyle w:val="16"/>
      </w:pPr>
      <w:r>
        <w:t>大学英语六级（CET-6），优秀的听说读写能力。</w:t>
      </w:r>
    </w:p>
    <w:p w14:paraId="563C9BB3">
      <w:pPr>
        <w:pStyle w:val="16"/>
      </w:pPr>
      <w:r>
        <w:t>全国计算机等级考试二级（Office高级应用）。</w:t>
      </w:r>
    </w:p>
    <w:p w14:paraId="368810D7">
      <w:pPr>
        <w:pStyle w:val="4"/>
      </w:pPr>
      <w:r>
        <w:t>自我介绍</w:t>
      </w:r>
    </w:p>
    <w:p w14:paraId="38C8C0EB">
      <w:r>
        <w:t>思维活跃，富有创意；具备敏锐的市场洞察力；热爱挑战，能够承受工作压力；善于数据分析，用数据驱动决策。</w:t>
      </w:r>
    </w:p>
    <w:p w14:paraId="70D60456">
      <w:r>
        <w:br w:type="page"/>
      </w:r>
    </w:p>
    <w:p w14:paraId="2FE0CB00">
      <w:pPr>
        <w:jc w:val="center"/>
      </w:pPr>
      <w:r>
        <w:rPr>
          <w:b/>
          <w:sz w:val="32"/>
        </w:rPr>
        <w:t>李丽丽</w:t>
      </w:r>
    </w:p>
    <w:p w14:paraId="3D221B2A">
      <w:r>
        <w:t>求职意向：人事专员 | 南京 | 19388/月 | 一个月内到岗</w:t>
      </w:r>
    </w:p>
    <w:p w14:paraId="3D66896C">
      <w:r>
        <w:t>基本信息：36岁 | 男 | 杭州 | 14年经验</w:t>
      </w:r>
    </w:p>
    <w:p w14:paraId="682A2491">
      <w:r>
        <w:t>联系方式：18110601145 | fangli@example.com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2D4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2B96CF">
            <w:pPr>
              <w:pStyle w:val="4"/>
            </w:pPr>
            <w:r>
              <w:t>学历信息</w:t>
            </w:r>
          </w:p>
          <w:p w14:paraId="4B109E19">
            <w:r>
              <w:t>吉林大学 | 劳动与社会保障 | 本科 | 2008-09 ~ 2012-06</w:t>
            </w:r>
          </w:p>
          <w:p w14:paraId="72C2305C">
            <w:r>
              <w:t>专业成绩：3.15/4</w:t>
            </w:r>
          </w:p>
          <w:p w14:paraId="0599E7BB">
            <w:r>
              <w:t>主修课程：管理学原理、财务管理、运营管理、组织行为学、市场营销学、战略管理</w:t>
            </w:r>
          </w:p>
        </w:tc>
      </w:tr>
    </w:tbl>
    <w:p w14:paraId="0D3F236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DE4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FE24D5">
            <w:pPr>
              <w:pStyle w:val="4"/>
            </w:pPr>
            <w:r>
              <w:t>工作经历</w:t>
            </w:r>
          </w:p>
          <w:p w14:paraId="00525C0B">
            <w:r>
              <w:rPr>
                <w:b/>
              </w:rPr>
              <w:t>北京教育有限公司 | 招聘专员 | 2022-05 ~ 2026-04</w:t>
            </w:r>
          </w:p>
          <w:p w14:paraId="79F40DD4">
            <w:pPr>
              <w:pStyle w:val="16"/>
            </w:pPr>
            <w:r>
              <w:t>负责考勤统计、薪酬核算及社保公积金缴纳。</w:t>
            </w:r>
          </w:p>
        </w:tc>
      </w:tr>
    </w:tbl>
    <w:p w14:paraId="673C48A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598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8C57B1">
            <w:pPr>
              <w:pStyle w:val="4"/>
            </w:pPr>
            <w:r>
              <w:t>技能特长</w:t>
            </w:r>
          </w:p>
          <w:p w14:paraId="48864F3A">
            <w:r>
              <w:t>语言能力：英语CET-4，具备基本读写能力。</w:t>
            </w:r>
          </w:p>
          <w:p w14:paraId="1AA686B8">
            <w:r>
              <w:t>计算机能力：掌握Photoshop基本操作</w:t>
            </w:r>
          </w:p>
          <w:p w14:paraId="52B30A6D">
            <w:r>
              <w:t>专业能力：培训组织、员工关系、劳动法、招聘面试</w:t>
            </w:r>
          </w:p>
        </w:tc>
      </w:tr>
    </w:tbl>
    <w:p w14:paraId="5D632A1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3D9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B6FB160">
            <w:pPr>
              <w:pStyle w:val="4"/>
            </w:pPr>
            <w:r>
              <w:t>荣誉证书</w:t>
            </w:r>
          </w:p>
          <w:p w14:paraId="00501ACF">
            <w:pPr>
              <w:pStyle w:val="16"/>
            </w:pPr>
            <w:r>
              <w:t>人力资源管理师三级证书。</w:t>
            </w:r>
          </w:p>
        </w:tc>
      </w:tr>
    </w:tbl>
    <w:p w14:paraId="5E46207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0A0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820961">
            <w:pPr>
              <w:pStyle w:val="4"/>
            </w:pPr>
            <w:r>
              <w:t>自我介绍</w:t>
            </w:r>
          </w:p>
          <w:p w14:paraId="1B5F2653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25033B2E"/>
    <w:p w14:paraId="6B72E7FF">
      <w:r>
        <w:br w:type="page"/>
      </w:r>
    </w:p>
    <w:p w14:paraId="7E74DB0B">
      <w:pPr>
        <w:jc w:val="center"/>
      </w:pPr>
      <w:r>
        <w:rPr>
          <w:b/>
          <w:sz w:val="32"/>
        </w:rPr>
        <w:t>刘旭</w:t>
      </w:r>
    </w:p>
    <w:p w14:paraId="383129AE">
      <w:r>
        <w:t>求职意向：运营专员 | 北京 | 12486/月 | 一周内到岗</w:t>
      </w:r>
    </w:p>
    <w:p w14:paraId="2D7E318E">
      <w:r>
        <w:t>基本信息：30岁 | 女 | 北京 | 8年经验</w:t>
      </w:r>
    </w:p>
    <w:p w14:paraId="06285C04">
      <w:r>
        <w:t>联系方式：13638284083 | junmeng@example.com</w:t>
      </w:r>
    </w:p>
    <w:p w14:paraId="6AC65F6D">
      <w:pPr>
        <w:pStyle w:val="4"/>
      </w:pPr>
      <w:r>
        <w:t>学习背景</w:t>
      </w:r>
    </w:p>
    <w:p w14:paraId="0620A43C">
      <w:r>
        <w:t>北京师范大学 | 市场营销 | 本科 | 2014-09 ~ 2018-06</w:t>
      </w:r>
    </w:p>
    <w:p w14:paraId="60153E59">
      <w:r>
        <w:t>专业成绩：3.52/4（专业前30%）</w:t>
      </w:r>
    </w:p>
    <w:p w14:paraId="3CE5035B">
      <w:r>
        <w:t>主修课程：广告学、消费者行为学、市场营销学、品牌管理、市场调研、销售管理</w:t>
      </w:r>
    </w:p>
    <w:p w14:paraId="0B8FF83D">
      <w:pPr>
        <w:pStyle w:val="4"/>
      </w:pPr>
      <w:r>
        <w:t>工作经验</w:t>
      </w:r>
    </w:p>
    <w:p w14:paraId="32DAB2BC">
      <w:r>
        <w:rPr>
          <w:b/>
        </w:rPr>
        <w:t>1. 创想教育有限公司 | 运营专员 | 2019-06 ~ 2021-10</w:t>
      </w:r>
    </w:p>
    <w:p w14:paraId="506FAF43">
      <w:pPr>
        <w:pStyle w:val="16"/>
      </w:pPr>
      <w:r>
        <w:t>负责用户社群运营，提升用户活跃度和粘性。 分析运营数据，提出优化建议。</w:t>
      </w:r>
    </w:p>
    <w:p w14:paraId="36DEC753">
      <w:r>
        <w:rPr>
          <w:b/>
        </w:rPr>
        <w:t>2. 创想零售科技有限公司 | 用户运营 | 2021-08 ~ 2024-10</w:t>
      </w:r>
    </w:p>
    <w:p w14:paraId="0D6F3EE9">
      <w:pPr>
        <w:pStyle w:val="16"/>
      </w:pPr>
      <w:r>
        <w:t>处理用户反馈，提升用户体验。 负责用户社群运营，提升用户活跃度和粘性。</w:t>
      </w:r>
    </w:p>
    <w:p w14:paraId="42E29847">
      <w:r>
        <w:rPr>
          <w:b/>
        </w:rPr>
        <w:t>3. 创想互联网有限公司 | 新媒体运营 | 2024-09 ~ 2026-01</w:t>
      </w:r>
    </w:p>
    <w:p w14:paraId="29867838">
      <w:pPr>
        <w:pStyle w:val="16"/>
      </w:pPr>
      <w:r>
        <w:t>策划并执行线上活动，促进用户增长和转化。</w:t>
      </w:r>
    </w:p>
    <w:p w14:paraId="6DB34F95">
      <w:pPr>
        <w:pStyle w:val="4"/>
      </w:pPr>
      <w:r>
        <w:t>专业技能</w:t>
      </w:r>
    </w:p>
    <w:p w14:paraId="418173B7">
      <w:r>
        <w:t>语言能力：英语CET-4，具备基本读写能力。</w:t>
      </w:r>
    </w:p>
    <w:p w14:paraId="432A5831">
      <w:r>
        <w:t>计算机能力：熟练使用Office办公软件</w:t>
      </w:r>
    </w:p>
    <w:p w14:paraId="64A77ED5">
      <w:r>
        <w:t>专业能力：社群管理、内容创作</w:t>
      </w:r>
    </w:p>
    <w:p w14:paraId="5FCD6F0A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5738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F97565D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0B6ACB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21D5C9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3B5E0A00">
      <w:pPr>
        <w:pStyle w:val="4"/>
      </w:pPr>
      <w:r>
        <w:t>自我介绍</w:t>
      </w:r>
    </w:p>
    <w:p w14:paraId="68AE7150">
      <w:r>
        <w:t>执行力强，结果导向；具备良好的沟通能力和文案功底；善于在快节奏环境中工作，能高效完成目标。</w:t>
      </w:r>
    </w:p>
    <w:p w14:paraId="0B616DE8">
      <w:r>
        <w:br w:type="page"/>
      </w:r>
    </w:p>
    <w:p w14:paraId="663EED1A">
      <w:pPr>
        <w:jc w:val="center"/>
      </w:pPr>
      <w:r>
        <w:rPr>
          <w:b/>
          <w:sz w:val="32"/>
        </w:rPr>
        <w:t>王小红</w:t>
      </w:r>
    </w:p>
    <w:p w14:paraId="39A40057">
      <w:r>
        <w:t>求职意向：市场专员 | 成都 | 10332/月 | 两周内到岗</w:t>
      </w:r>
    </w:p>
    <w:p w14:paraId="3875F1C3">
      <w:r>
        <w:t>基本信息：26岁 | 男 | 武汉 | 4年经验</w:t>
      </w:r>
    </w:p>
    <w:p w14:paraId="432ED49B">
      <w:r>
        <w:t>联系方式：13130049178 | gkong@example.net</w:t>
      </w:r>
    </w:p>
    <w:p w14:paraId="3A9B8140">
      <w:pPr>
        <w:pStyle w:val="4"/>
      </w:pPr>
      <w:r>
        <w:t>教育背景</w:t>
      </w:r>
    </w:p>
    <w:p w14:paraId="2391EEAC">
      <w:r>
        <w:t>吉林大学 | 工商管理 | 本科 | 2018-09 ~ 2022-06</w:t>
      </w:r>
    </w:p>
    <w:p w14:paraId="61E27388">
      <w:r>
        <w:t>专业成绩：3.73/4（专业前10%）</w:t>
      </w:r>
    </w:p>
    <w:p w14:paraId="178EFF16">
      <w:r>
        <w:t>主修课程：财务管理、战略管理、运营管理、组织行为学、市场营销学、管理学原理</w:t>
      </w:r>
    </w:p>
    <w:p w14:paraId="25D28335">
      <w:pPr>
        <w:pStyle w:val="4"/>
      </w:pPr>
      <w:r>
        <w:t>职业经历</w:t>
      </w:r>
    </w:p>
    <w:p w14:paraId="5FF18DFB">
      <w:r>
        <w:rPr>
          <w:b/>
        </w:rPr>
        <w:t>上海零售科技有限公司 | 营销专员 | 2023-12 ~ 2026-02</w:t>
      </w:r>
    </w:p>
    <w:p w14:paraId="502BA364">
      <w:pPr>
        <w:pStyle w:val="16"/>
      </w:pPr>
      <w:r>
        <w:t>协助制定营销策略，跟踪推广效果并优化。</w:t>
      </w:r>
    </w:p>
    <w:p w14:paraId="77AB38C7">
      <w:pPr>
        <w:pStyle w:val="4"/>
      </w:pPr>
      <w:r>
        <w:t>专业技能</w:t>
      </w:r>
    </w:p>
    <w:p w14:paraId="544E77ED">
      <w:r>
        <w:t>语言能力：英语CET-6，读写熟练，可日常交流。</w:t>
      </w:r>
    </w:p>
    <w:p w14:paraId="0F760EB0">
      <w:r>
        <w:t>计算机能力：熟悉Python基础</w:t>
      </w:r>
    </w:p>
    <w:p w14:paraId="1BADBE7F">
      <w:r>
        <w:t>专业能力：市场调研、文案写作、活动策划、数据分析</w:t>
      </w:r>
    </w:p>
    <w:p w14:paraId="29CDCE84">
      <w:pPr>
        <w:pStyle w:val="4"/>
      </w:pPr>
      <w:r>
        <w:t>证书与荣誉</w:t>
      </w:r>
    </w:p>
    <w:p w14:paraId="20596BBA">
      <w:pPr>
        <w:pStyle w:val="16"/>
      </w:pPr>
      <w:r>
        <w:t>大学英语四级（CET-4），良好的读写能力。</w:t>
      </w:r>
    </w:p>
    <w:p w14:paraId="4ADADB3F">
      <w:pPr>
        <w:pStyle w:val="4"/>
      </w:pPr>
      <w:r>
        <w:t>自我陈述</w:t>
      </w:r>
    </w:p>
    <w:p w14:paraId="2C424AFF">
      <w:r>
        <w:t>思维活跃，富有创意；具备敏锐的市场洞察力；热爱挑战，能够承受工作压力；善于数据分析，用数据驱动决策。</w:t>
      </w:r>
    </w:p>
    <w:p w14:paraId="6D1BE1DD">
      <w:r>
        <w:br w:type="page"/>
      </w:r>
    </w:p>
    <w:p w14:paraId="21312361">
      <w:pPr>
        <w:jc w:val="center"/>
      </w:pPr>
      <w:r>
        <w:rPr>
          <w:b/>
          <w:sz w:val="32"/>
        </w:rPr>
        <w:t>徐晨</w:t>
      </w:r>
    </w:p>
    <w:p w14:paraId="7E8827D6">
      <w:r>
        <w:t>求职意向：运营专员 | 上海 | 13590/月 | 一个月内到岗</w:t>
      </w:r>
    </w:p>
    <w:p w14:paraId="496001BF">
      <w:r>
        <w:t>基本信息：29岁 | 女 | 上海 | 7年经验</w:t>
      </w:r>
    </w:p>
    <w:p w14:paraId="0F317DD8">
      <w:r>
        <w:t>联系方式：18842146837 | xiulanqin@example.net</w:t>
      </w:r>
    </w:p>
    <w:p w14:paraId="29A15C9E">
      <w:pPr>
        <w:pStyle w:val="4"/>
      </w:pPr>
      <w:r>
        <w:t>自我陈述</w:t>
      </w:r>
    </w:p>
    <w:p w14:paraId="2A4B1ABF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8A53490">
      <w:pPr>
        <w:pStyle w:val="4"/>
      </w:pPr>
      <w:r>
        <w:t>教育背景</w:t>
      </w:r>
    </w:p>
    <w:p w14:paraId="10DB1C94">
      <w:r>
        <w:t>中国科学技术大学 | 新闻传播 | 本科 | 2015-09 ~ 2019-06</w:t>
      </w:r>
    </w:p>
    <w:p w14:paraId="7F47D4D7">
      <w:r>
        <w:t>专业成绩：3.51/4</w:t>
      </w:r>
    </w:p>
    <w:p w14:paraId="17635E83">
      <w:r>
        <w:t>主修课程：市场营销学、组织行为学、财务管理、管理学原理、运营管理、战略管理</w:t>
      </w:r>
    </w:p>
    <w:p w14:paraId="506FD38D">
      <w:pPr>
        <w:pStyle w:val="4"/>
      </w:pPr>
      <w:r>
        <w:t>实习经历</w:t>
      </w:r>
    </w:p>
    <w:p w14:paraId="7BA62FDB">
      <w:r>
        <w:rPr>
          <w:b/>
        </w:rPr>
        <w:t>新锐金融有限公司 | 用户运营 | 2025-01 ~ 2026-07</w:t>
      </w:r>
    </w:p>
    <w:p w14:paraId="6B8A5B41">
      <w:pPr>
        <w:pStyle w:val="16"/>
      </w:pPr>
      <w:r>
        <w:t>撰写内容文案，维护APP/网站内容更新。</w:t>
      </w:r>
    </w:p>
    <w:p w14:paraId="500B1526">
      <w:pPr>
        <w:pStyle w:val="4"/>
      </w:pPr>
      <w:r>
        <w:t>核心技能</w:t>
      </w:r>
    </w:p>
    <w:p w14:paraId="578B392E">
      <w:r>
        <w:t>语言能力：英语专八，流利商务沟通。</w:t>
      </w:r>
    </w:p>
    <w:p w14:paraId="22E2D627">
      <w:r>
        <w:t>计算机能力：熟悉Python基础</w:t>
      </w:r>
    </w:p>
    <w:p w14:paraId="0AC3113C">
      <w:r>
        <w:t>专业能力：社群管理、数据分析</w:t>
      </w:r>
    </w:p>
    <w:p w14:paraId="1ECB0523">
      <w:pPr>
        <w:pStyle w:val="4"/>
      </w:pPr>
      <w:r>
        <w:t>资质认证</w:t>
      </w:r>
    </w:p>
    <w:p w14:paraId="283122F1">
      <w:pPr>
        <w:pStyle w:val="16"/>
      </w:pPr>
      <w:r>
        <w:t>大学英语四级（CET-4），良好的读写能力。</w:t>
      </w:r>
    </w:p>
    <w:p w14:paraId="2397CA89">
      <w:r>
        <w:br w:type="page"/>
      </w:r>
    </w:p>
    <w:p w14:paraId="7FE9A279">
      <w:pPr>
        <w:jc w:val="center"/>
      </w:pPr>
      <w:r>
        <w:rPr>
          <w:b/>
          <w:color w:val="003366"/>
          <w:sz w:val="32"/>
        </w:rPr>
        <w:t>王建国</w:t>
      </w:r>
    </w:p>
    <w:p w14:paraId="3BD550E6">
      <w:r>
        <w:t>求职意向：市场专员 | 青岛 | 14565/月 | 一个月内到岗</w:t>
      </w:r>
    </w:p>
    <w:p w14:paraId="4B4AFF39">
      <w:r>
        <w:t>基本信息：35岁 | 男 | 青岛 | 15年经验</w:t>
      </w:r>
    </w:p>
    <w:p w14:paraId="20568127">
      <w:r>
        <w:t>联系方式：14786871578 | yang61@example.com</w:t>
      </w:r>
    </w:p>
    <w:p w14:paraId="7413483C">
      <w:pPr>
        <w:pStyle w:val="4"/>
      </w:pPr>
      <w:r>
        <w:t>技能特长</w:t>
      </w:r>
    </w:p>
    <w:p w14:paraId="18540266">
      <w:r>
        <w:t>语言能力：韩语TOPIK4，基础交流能力。</w:t>
      </w:r>
    </w:p>
    <w:p w14:paraId="5766B643">
      <w:r>
        <w:t>计算机能力：具备网络基础</w:t>
      </w:r>
    </w:p>
    <w:p w14:paraId="5F5BA306">
      <w:r>
        <w:t>专业能力：数据分析、市场调研、文案写作、社交媒体运营</w:t>
      </w:r>
    </w:p>
    <w:p w14:paraId="37ACA611">
      <w:pPr>
        <w:pStyle w:val="4"/>
      </w:pPr>
      <w:r>
        <w:t>获奖情况</w:t>
      </w:r>
    </w:p>
    <w:p w14:paraId="68A5E851">
      <w:pPr>
        <w:pStyle w:val="16"/>
      </w:pPr>
      <w:r>
        <w:t>大学英语四级（CET-4），良好的读写能力。</w:t>
      </w:r>
    </w:p>
    <w:p w14:paraId="58B8F7DB">
      <w:pPr>
        <w:pStyle w:val="16"/>
      </w:pPr>
      <w:r>
        <w:t>大学英语六级（CET-6），优秀的听说读写能力。</w:t>
      </w:r>
    </w:p>
    <w:p w14:paraId="1E938851">
      <w:pPr>
        <w:pStyle w:val="16"/>
      </w:pPr>
      <w:r>
        <w:t>全国计算机等级考试二级（Office高级应用）。</w:t>
      </w:r>
    </w:p>
    <w:p w14:paraId="2382C099">
      <w:pPr>
        <w:pStyle w:val="4"/>
      </w:pPr>
      <w:r>
        <w:t>教育经历</w:t>
      </w:r>
    </w:p>
    <w:p w14:paraId="33719EF0">
      <w:r>
        <w:t>深圳职业技术学院 | 广告学 | 专科 | 2008-09 ~ 2011-06</w:t>
      </w:r>
    </w:p>
    <w:p w14:paraId="7284C30D">
      <w:r>
        <w:t>专业成绩：3.7/4（专业前10%）</w:t>
      </w:r>
    </w:p>
    <w:p w14:paraId="116A6831">
      <w:r>
        <w:t>主修课程：组织行为学、管理学原理、运营管理、战略管理、财务管理、市场营销学</w:t>
      </w:r>
    </w:p>
    <w:p w14:paraId="60E6AF16">
      <w:pPr>
        <w:pStyle w:val="4"/>
      </w:pPr>
      <w:r>
        <w:t>职业经历</w:t>
      </w:r>
    </w:p>
    <w:p w14:paraId="367EDDD7">
      <w:r>
        <w:rPr>
          <w:b/>
        </w:rPr>
        <w:t>创想金融有限公司 | 营销专员 | 2022-06 ~ 2026-09</w:t>
      </w:r>
    </w:p>
    <w:p w14:paraId="39470074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661E8DF3">
      <w:pPr>
        <w:pStyle w:val="4"/>
      </w:pPr>
      <w:r>
        <w:t>关于我</w:t>
      </w:r>
    </w:p>
    <w:p w14:paraId="3117A4E3">
      <w:r>
        <w:t>思维活跃，富有创意；具备敏锐的市场洞察力；热爱挑战，能够承受工作压力；善于数据分析，用数据驱动决策。</w:t>
      </w:r>
    </w:p>
    <w:p w14:paraId="4A239271">
      <w:r>
        <w:br w:type="page"/>
      </w:r>
    </w:p>
    <w:p w14:paraId="11DC2722">
      <w:pPr>
        <w:jc w:val="center"/>
      </w:pPr>
      <w:r>
        <w:rPr>
          <w:b/>
          <w:sz w:val="32"/>
        </w:rPr>
        <w:t>赵丽华</w:t>
      </w:r>
    </w:p>
    <w:p w14:paraId="1EADB397">
      <w:r>
        <w:t>求职意向：行政专员 | 武汉 | 10121/月 | 一周内到岗</w:t>
      </w:r>
    </w:p>
    <w:p w14:paraId="7CDDEAA2">
      <w:r>
        <w:t>基本信息：36岁 | 女 | 武汉 | 14年经验</w:t>
      </w:r>
    </w:p>
    <w:p w14:paraId="781D40B3">
      <w:r>
        <w:t>联系方式：18011619321 | qliu@example.net</w:t>
      </w:r>
    </w:p>
    <w:p w14:paraId="35164E3E">
      <w:pPr>
        <w:pStyle w:val="4"/>
      </w:pPr>
      <w:r>
        <w:t>学习背景</w:t>
      </w:r>
    </w:p>
    <w:p w14:paraId="204D619F">
      <w:r>
        <w:t>南开大学 | 汉语言文学 | 本科 | 2008-09 ~ 2012-06</w:t>
      </w:r>
    </w:p>
    <w:p w14:paraId="10018660">
      <w:r>
        <w:t>专业成绩：3.09/4</w:t>
      </w:r>
    </w:p>
    <w:p w14:paraId="19659EDA">
      <w:r>
        <w:t>主修课程：组织行为学、财务管理、市场营销学、管理学原理、战略管理、运营管理</w:t>
      </w:r>
    </w:p>
    <w:p w14:paraId="18EE5C48">
      <w:pPr>
        <w:pStyle w:val="4"/>
      </w:pPr>
      <w:r>
        <w:t>工作经历</w:t>
      </w:r>
    </w:p>
    <w:p w14:paraId="324D7F66">
      <w:r>
        <w:rPr>
          <w:b/>
        </w:rPr>
        <w:t>1. 鼎盛互联网科技有限公司 | 行政专员 | 2020-10 ~ 2023-01</w:t>
      </w:r>
    </w:p>
    <w:p w14:paraId="174E97EE">
      <w:pPr>
        <w:pStyle w:val="16"/>
      </w:pPr>
      <w:r>
        <w:t>参与制定行政管理制度，优化流程，提高工作效率。</w:t>
      </w:r>
    </w:p>
    <w:p w14:paraId="51E2EABF">
      <w:r>
        <w:rPr>
          <w:b/>
        </w:rPr>
        <w:t>2. 华讯零售有限公司 | 行政助理 | 2023-07 ~ 2024-04</w:t>
      </w:r>
    </w:p>
    <w:p w14:paraId="4BC559F6">
      <w:pPr>
        <w:pStyle w:val="16"/>
      </w:pPr>
      <w:r>
        <w:t>负责公司日常行政事务管理，包括办公环境维护、办公用品采购与发放。 管理公司固定资产、车辆、印章等，确保规范使用。</w:t>
      </w:r>
    </w:p>
    <w:p w14:paraId="6A464CFE">
      <w:r>
        <w:rPr>
          <w:b/>
        </w:rPr>
        <w:t>3. 新锐咨询科技有限公司 | 行政经理 | 2024-10 ~ 2026-03</w:t>
      </w:r>
    </w:p>
    <w:p w14:paraId="35057E45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0FA55BE5">
      <w:pPr>
        <w:pStyle w:val="4"/>
      </w:pPr>
      <w:r>
        <w:t>专业技能</w:t>
      </w:r>
    </w:p>
    <w:p w14:paraId="79C96436">
      <w:r>
        <w:t>语言能力：英语专八，流利商务沟通。</w:t>
      </w:r>
    </w:p>
    <w:p w14:paraId="08BDCFF0">
      <w:r>
        <w:t>计算机能力：具备网络基础</w:t>
      </w:r>
    </w:p>
    <w:p w14:paraId="2158F575">
      <w:r>
        <w:t>专业能力：固定资产管理、档案管理、公文写作、会议组织</w:t>
      </w:r>
    </w:p>
    <w:p w14:paraId="1A204FEE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08316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3EF850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77874C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68537B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358A4F15">
      <w:pPr>
        <w:pStyle w:val="4"/>
      </w:pPr>
      <w:r>
        <w:t>个人评价</w:t>
      </w:r>
    </w:p>
    <w:p w14:paraId="3FB5324D">
      <w:r>
        <w:t>工作细致认真，有良好的条理性；善于沟通协调，能够高效处理多项任务；责任心强，有较强的服务意识和团队合作精神。</w:t>
      </w:r>
    </w:p>
    <w:p w14:paraId="76A1F9B2">
      <w:r>
        <w:br w:type="page"/>
      </w:r>
    </w:p>
    <w:p w14:paraId="0381C5C2">
      <w:pPr>
        <w:jc w:val="center"/>
      </w:pPr>
      <w:r>
        <w:rPr>
          <w:b/>
          <w:sz w:val="32"/>
        </w:rPr>
        <w:t>马飞</w:t>
      </w:r>
    </w:p>
    <w:p w14:paraId="49A04DA1">
      <w:r>
        <w:t>求职意向：人事专员 | 重庆 | 17204/月 | 随时到岗</w:t>
      </w:r>
    </w:p>
    <w:p w14:paraId="34A3B0E0">
      <w:r>
        <w:t>基本信息：31岁 | 男 | 重庆 | 9年经验</w:t>
      </w:r>
    </w:p>
    <w:p w14:paraId="30E06920">
      <w:r>
        <w:t>联系方式：13548809162 | yanli@example.com</w:t>
      </w:r>
    </w:p>
    <w:p w14:paraId="6B26977E">
      <w:pPr>
        <w:pStyle w:val="4"/>
      </w:pPr>
      <w:r>
        <w:t>教育背景</w:t>
      </w:r>
    </w:p>
    <w:p w14:paraId="7B14E3C9">
      <w:r>
        <w:t>武汉大学 | 人力资源管理 | 本科 | 2013-09 ~ 2017-06</w:t>
      </w:r>
    </w:p>
    <w:p w14:paraId="7C431075">
      <w:r>
        <w:t>专业成绩：3.94/4（专业前15%）</w:t>
      </w:r>
    </w:p>
    <w:p w14:paraId="458AD2ED">
      <w:r>
        <w:t>主修课程：薪酬管理、组织行为学、招聘与配置、培训与开发、人力资源管理</w:t>
      </w:r>
    </w:p>
    <w:p w14:paraId="63C7A652">
      <w:pPr>
        <w:pStyle w:val="4"/>
      </w:pPr>
      <w:r>
        <w:t>过往经历</w:t>
      </w:r>
    </w:p>
    <w:p w14:paraId="0A797927">
      <w:r>
        <w:rPr>
          <w:b/>
        </w:rPr>
        <w:t>1. 领航教育科技有限公司 | 薪酬专员 | 2018-08 ~ 2020-05</w:t>
      </w:r>
    </w:p>
    <w:p w14:paraId="58DC53FB">
      <w:pPr>
        <w:pStyle w:val="16"/>
      </w:pPr>
      <w:r>
        <w:t>处理员工关系，协助解决劳动争议，维护和谐劳动关系。 协助组织员工培训及企业文化活动，提升员工满意度。 负责招聘全流程，包括职位发布、简历筛选、面试安排及录用跟进。</w:t>
      </w:r>
    </w:p>
    <w:p w14:paraId="295D9A87">
      <w:r>
        <w:rPr>
          <w:b/>
        </w:rPr>
        <w:t>2. 深圳零售有限公司 | HR助理 | 2020-11 ~ 2023-12</w:t>
      </w:r>
    </w:p>
    <w:p w14:paraId="2502CC6B">
      <w:pPr>
        <w:pStyle w:val="16"/>
      </w:pPr>
      <w:r>
        <w:t>负责考勤统计、薪酬核算及社保公积金缴纳。 处理员工关系，协助解决劳动争议，维护和谐劳动关系。</w:t>
      </w:r>
    </w:p>
    <w:p w14:paraId="30217D77">
      <w:r>
        <w:rPr>
          <w:b/>
        </w:rPr>
        <w:t>3. 创想互联网科技有限公司 | 人事专员 | 2023-04 ~ 2026-02</w:t>
      </w:r>
    </w:p>
    <w:p w14:paraId="5E56B274">
      <w:pPr>
        <w:pStyle w:val="16"/>
      </w:pPr>
      <w:r>
        <w:t>负责招聘全流程，包括职位发布、简历筛选、面试安排及录用跟进。 负责考勤统计、薪酬核算及社保公积金缴纳。</w:t>
      </w:r>
    </w:p>
    <w:p w14:paraId="7F4E0F35">
      <w:pPr>
        <w:pStyle w:val="4"/>
      </w:pPr>
      <w:r>
        <w:t>技能证书</w:t>
      </w:r>
    </w:p>
    <w:p w14:paraId="7ACB0C57">
      <w:r>
        <w:t>语言能力：韩语TOPIK4，基础交流能力。</w:t>
      </w:r>
    </w:p>
    <w:p w14:paraId="3D584E8D">
      <w:r>
        <w:t>计算机能力：精通Excel数据处理</w:t>
      </w:r>
    </w:p>
    <w:p w14:paraId="4991E8EA">
      <w:r>
        <w:t>专业能力：薪酬核算、员工关系、劳动法、培训组织</w:t>
      </w:r>
    </w:p>
    <w:p w14:paraId="797892EB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E08A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531446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4F05019A">
      <w:pPr>
        <w:pStyle w:val="4"/>
      </w:pPr>
      <w:r>
        <w:t>自我介绍</w:t>
      </w:r>
    </w:p>
    <w:p w14:paraId="3873ADCC">
      <w:r>
        <w:t>性格开朗，亲和力强，善于与各部门沟通协作；具备良好的组织协调能力和解决冲突能力；积极主动，乐于学习新知识。</w:t>
      </w:r>
    </w:p>
    <w:p w14:paraId="61F5974B">
      <w:r>
        <w:br w:type="page"/>
      </w:r>
    </w:p>
    <w:p w14:paraId="6D570857">
      <w:pPr>
        <w:jc w:val="center"/>
      </w:pPr>
      <w:r>
        <w:rPr>
          <w:b/>
          <w:sz w:val="32"/>
        </w:rPr>
        <w:t>周燕</w:t>
      </w:r>
    </w:p>
    <w:p w14:paraId="3AD63F1D">
      <w:r>
        <w:t>求职意向：运营专员 | 长沙 | 8692/月 | 一个月内到岗</w:t>
      </w:r>
    </w:p>
    <w:p w14:paraId="46AAA964">
      <w:r>
        <w:t>基本信息：26岁 | 女 | 西安 | 4年经验</w:t>
      </w:r>
    </w:p>
    <w:p w14:paraId="1EF91093">
      <w:r>
        <w:t>联系方式：15664650990 | tsong@example.net</w:t>
      </w:r>
    </w:p>
    <w:p w14:paraId="20D768AE">
      <w:pPr>
        <w:pStyle w:val="4"/>
      </w:pPr>
      <w:r>
        <w:t>教育经历</w:t>
      </w:r>
    </w:p>
    <w:p w14:paraId="3BD9FDB4">
      <w:r>
        <w:t>东南大学 | 市场营销 | 本科 | 2018-09 ~ 2022-06</w:t>
      </w:r>
    </w:p>
    <w:p w14:paraId="4FF64B28">
      <w:r>
        <w:t>专业成绩：3.5/4（专业前30%）</w:t>
      </w:r>
    </w:p>
    <w:p w14:paraId="606674FF">
      <w:r>
        <w:t>主修课程：销售管理、市场调研、广告学、消费者行为学、市场营销学、品牌管理</w:t>
      </w:r>
    </w:p>
    <w:p w14:paraId="525CDDDB">
      <w:pPr>
        <w:pStyle w:val="4"/>
      </w:pPr>
      <w:r>
        <w:t>实习经历</w:t>
      </w:r>
    </w:p>
    <w:p w14:paraId="40063E37">
      <w:r>
        <w:rPr>
          <w:b/>
        </w:rPr>
        <w:t>深圳制造科技有限公司 | 内容运营 | 2022-03 ~ 2026-01</w:t>
      </w:r>
    </w:p>
    <w:p w14:paraId="265EE4C7">
      <w:pPr>
        <w:pStyle w:val="16"/>
      </w:pPr>
      <w:r>
        <w:t>处理用户反馈，提升用户体验。</w:t>
      </w:r>
    </w:p>
    <w:p w14:paraId="1A14B145">
      <w:pPr>
        <w:pStyle w:val="4"/>
      </w:pPr>
      <w:r>
        <w:t>技能特长</w:t>
      </w:r>
    </w:p>
    <w:p w14:paraId="2AC6C1D2">
      <w:r>
        <w:t>语言能力：英语CET-6，读写熟练，可日常交流。</w:t>
      </w:r>
    </w:p>
    <w:p w14:paraId="0D94CFEA">
      <w:r>
        <w:t>计算机能力：熟练使用Office办公软件</w:t>
      </w:r>
    </w:p>
    <w:p w14:paraId="675116B1">
      <w:r>
        <w:t>专业能力：数据分析、PS/PR、社群管理、活动策划</w:t>
      </w:r>
    </w:p>
    <w:p w14:paraId="52CF6B07">
      <w:pPr>
        <w:pStyle w:val="4"/>
      </w:pPr>
      <w:r>
        <w:t>荣誉证书</w:t>
      </w:r>
    </w:p>
    <w:p w14:paraId="5BDA45F6">
      <w:pPr>
        <w:pStyle w:val="16"/>
      </w:pPr>
      <w:r>
        <w:t>全国计算机等级考试二级（Office高级应用）。</w:t>
      </w:r>
    </w:p>
    <w:p w14:paraId="1C2E0F9F">
      <w:pPr>
        <w:pStyle w:val="16"/>
      </w:pPr>
      <w:r>
        <w:t>大学英语四级（CET-4），良好的读写能力。</w:t>
      </w:r>
    </w:p>
    <w:p w14:paraId="7E3CAF99">
      <w:pPr>
        <w:pStyle w:val="4"/>
      </w:pPr>
      <w:r>
        <w:t>个人评价</w:t>
      </w:r>
    </w:p>
    <w:p w14:paraId="0DEF36B2">
      <w:r>
        <w:t>执行力强，结果导向；具备良好的沟通能力和文案功底；善于在快节奏环境中工作，能高效完成目标。</w:t>
      </w:r>
    </w:p>
    <w:p w14:paraId="2C63EF60">
      <w:r>
        <w:br w:type="page"/>
      </w:r>
    </w:p>
    <w:p w14:paraId="49EB2994">
      <w:pPr>
        <w:jc w:val="center"/>
      </w:pPr>
      <w:r>
        <w:rPr>
          <w:b/>
          <w:sz w:val="32"/>
        </w:rPr>
        <w:t>赵桂芝</w:t>
      </w:r>
    </w:p>
    <w:p w14:paraId="0F6CEA71">
      <w:r>
        <w:t>求职意向：市场专员 | 广州 | 19103/月 | 随时到岗</w:t>
      </w:r>
    </w:p>
    <w:p w14:paraId="5DC39394">
      <w:r>
        <w:t>基本信息：29岁 | 男 | 广州 | 7年经验</w:t>
      </w:r>
    </w:p>
    <w:p w14:paraId="15DBDCC8">
      <w:r>
        <w:t>联系方式：18954524542 | gaoming@example.net</w:t>
      </w:r>
    </w:p>
    <w:p w14:paraId="7E1F71AE">
      <w:pPr>
        <w:pStyle w:val="4"/>
      </w:pPr>
      <w:r>
        <w:t>教育状况</w:t>
      </w:r>
    </w:p>
    <w:p w14:paraId="7A1C23EA">
      <w:r>
        <w:t>武汉大学 | 广告学 | 本科 | 2015-09 ~ 2019-06</w:t>
      </w:r>
    </w:p>
    <w:p w14:paraId="7DD9F129">
      <w:r>
        <w:t>专业成绩：3.46/4</w:t>
      </w:r>
    </w:p>
    <w:p w14:paraId="44574D8B">
      <w:r>
        <w:t>主修课程：组织行为学、管理学原理、财务管理、运营管理、市场营销学、战略管理</w:t>
      </w:r>
    </w:p>
    <w:p w14:paraId="51B7ECC5">
      <w:pPr>
        <w:pStyle w:val="4"/>
      </w:pPr>
      <w:r>
        <w:t>过往经历</w:t>
      </w:r>
    </w:p>
    <w:p w14:paraId="08210D42">
      <w:r>
        <w:rPr>
          <w:b/>
        </w:rPr>
        <w:t>恒通传媒科技有限公司 | 市场专员 | 2025-02 ~ 2026-11</w:t>
      </w:r>
    </w:p>
    <w:p w14:paraId="3249C29E">
      <w:pPr>
        <w:pStyle w:val="16"/>
      </w:pPr>
      <w:r>
        <w:t>运营公司社交媒体账号（公众号、微博等），提高粉丝互动。 协助制定营销策略，跟踪推广效果并优化。</w:t>
      </w:r>
    </w:p>
    <w:p w14:paraId="3C72DFDA">
      <w:pPr>
        <w:pStyle w:val="4"/>
      </w:pPr>
      <w:r>
        <w:t>能力专长</w:t>
      </w:r>
    </w:p>
    <w:p w14:paraId="6210DA04">
      <w:r>
        <w:t>语言能力：英语CET-4，具备基本读写能力。</w:t>
      </w:r>
    </w:p>
    <w:p w14:paraId="77928440">
      <w:r>
        <w:t>计算机能力：精通Excel数据处理</w:t>
      </w:r>
    </w:p>
    <w:p w14:paraId="2EBF3388">
      <w:r>
        <w:t>专业能力：社交媒体运营、文案写作</w:t>
      </w:r>
    </w:p>
    <w:p w14:paraId="1D93A1DA">
      <w:pPr>
        <w:pStyle w:val="4"/>
      </w:pPr>
      <w:r>
        <w:t>资格证书</w:t>
      </w:r>
    </w:p>
    <w:p w14:paraId="18FEFC88">
      <w:pPr>
        <w:pStyle w:val="16"/>
      </w:pPr>
      <w:r>
        <w:t>大学英语四级（CET-4），良好的读写能力。</w:t>
      </w:r>
    </w:p>
    <w:p w14:paraId="136024F4">
      <w:pPr>
        <w:pStyle w:val="16"/>
      </w:pPr>
      <w:r>
        <w:t>大学英语六级（CET-6），优秀的听说读写能力。</w:t>
      </w:r>
    </w:p>
    <w:p w14:paraId="57769CD9">
      <w:pPr>
        <w:pStyle w:val="16"/>
      </w:pPr>
      <w:r>
        <w:t>全国计算机等级考试二级（Office高级应用）。</w:t>
      </w:r>
    </w:p>
    <w:p w14:paraId="7BF5B5BE">
      <w:pPr>
        <w:pStyle w:val="4"/>
      </w:pPr>
      <w:r>
        <w:t>自我陈述</w:t>
      </w:r>
    </w:p>
    <w:p w14:paraId="3FD52845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585C747D">
      <w:r>
        <w:br w:type="page"/>
      </w:r>
    </w:p>
    <w:p w14:paraId="43389AEB">
      <w:pPr>
        <w:jc w:val="center"/>
      </w:pPr>
      <w:r>
        <w:rPr>
          <w:b/>
          <w:sz w:val="32"/>
        </w:rPr>
        <w:t>赵梅</w:t>
      </w:r>
    </w:p>
    <w:p w14:paraId="7B7B6E7E">
      <w:r>
        <w:t>求职意向：设计师 | 深圳 | 16168/月 | 两周内到岗</w:t>
      </w:r>
    </w:p>
    <w:p w14:paraId="540D4939">
      <w:r>
        <w:t>基本信息：28岁 | 男 | 西安 | 8年经验</w:t>
      </w:r>
    </w:p>
    <w:p w14:paraId="6EEA5F61">
      <w:r>
        <w:t>联系方式：13139872179 | weiduan@example.com</w:t>
      </w:r>
    </w:p>
    <w:p w14:paraId="24F16301">
      <w:pPr>
        <w:pStyle w:val="4"/>
      </w:pPr>
      <w:r>
        <w:t>个人评价</w:t>
      </w:r>
    </w:p>
    <w:p w14:paraId="596179E0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99F0F9E">
      <w:pPr>
        <w:pStyle w:val="4"/>
      </w:pPr>
      <w:r>
        <w:t>教育状况</w:t>
      </w:r>
    </w:p>
    <w:p w14:paraId="751BAC34">
      <w:r>
        <w:t>上海工商职业技术学院 | 数字媒体艺术 | 专科 | 2015-09 ~ 2018-06</w:t>
      </w:r>
    </w:p>
    <w:p w14:paraId="2E408317">
      <w:r>
        <w:t>专业成绩：3.22/4</w:t>
      </w:r>
    </w:p>
    <w:p w14:paraId="419509CB">
      <w:r>
        <w:t>主修课程：管理学原理、组织行为学、战略管理、财务管理、市场营销学</w:t>
      </w:r>
    </w:p>
    <w:p w14:paraId="3B147582">
      <w:pPr>
        <w:pStyle w:val="4"/>
      </w:pPr>
      <w:r>
        <w:t>工作经验</w:t>
      </w:r>
    </w:p>
    <w:p w14:paraId="7C925DCF">
      <w:r>
        <w:rPr>
          <w:b/>
        </w:rPr>
        <w:t>北京科技有限公司 | 平面设计师 | 2019-01 ~ 2021-12</w:t>
      </w:r>
    </w:p>
    <w:p w14:paraId="6DF4C18F">
      <w:pPr>
        <w:pStyle w:val="16"/>
      </w:pPr>
      <w:r>
        <w:t>制作宣传海报、画册、名片等平面物料。</w:t>
      </w:r>
    </w:p>
    <w:p w14:paraId="6776D373">
      <w:r>
        <w:rPr>
          <w:b/>
        </w:rPr>
        <w:t>博雅教育科技有限公司 | UI设计师 | 2021-11 ~ 2024-04</w:t>
      </w:r>
    </w:p>
    <w:p w14:paraId="176E7838">
      <w:pPr>
        <w:pStyle w:val="16"/>
      </w:pPr>
      <w:r>
        <w:t>维护设计规范，持续优化设计风格。 与产品、开发沟通，保证设计落地效果。 参与品牌VI设计，确保品牌一致性。</w:t>
      </w:r>
    </w:p>
    <w:p w14:paraId="6055B481">
      <w:r>
        <w:rPr>
          <w:b/>
        </w:rPr>
        <w:t>鼎盛互联网科技有限公司 | UI设计师 | 2024-05 ~ 2026-12</w:t>
      </w:r>
    </w:p>
    <w:p w14:paraId="46EA72C3">
      <w:pPr>
        <w:pStyle w:val="16"/>
      </w:pPr>
      <w:r>
        <w:t>与产品、开发沟通，保证设计落地效果。 负责公司产品UI界面设计，提升视觉体验。</w:t>
      </w:r>
    </w:p>
    <w:p w14:paraId="2AB9066E">
      <w:pPr>
        <w:pStyle w:val="4"/>
      </w:pPr>
      <w:r>
        <w:t>能力专长</w:t>
      </w:r>
    </w:p>
    <w:p w14:paraId="55D88830">
      <w:r>
        <w:t>语言能力：英语CET-6，读写熟练，可日常交流。</w:t>
      </w:r>
    </w:p>
    <w:p w14:paraId="35D63899">
      <w:r>
        <w:t>计算机能力：熟练使用Office办公软件</w:t>
      </w:r>
    </w:p>
    <w:p w14:paraId="5C8FDAD3">
      <w:r>
        <w:t>专业能力：Photoshop、Sketch、色彩搭配</w:t>
      </w:r>
    </w:p>
    <w:p w14:paraId="11D6D758">
      <w:pPr>
        <w:pStyle w:val="4"/>
      </w:pPr>
      <w:r>
        <w:t>获奖情况</w:t>
      </w:r>
    </w:p>
    <w:p w14:paraId="2FCAC580">
      <w:pPr>
        <w:pStyle w:val="16"/>
      </w:pPr>
      <w:r>
        <w:t>Adobe认证设计师。</w:t>
      </w:r>
    </w:p>
    <w:p w14:paraId="043A43D3">
      <w:r>
        <w:br w:type="page"/>
      </w:r>
    </w:p>
    <w:p w14:paraId="01ED8533">
      <w:pPr>
        <w:jc w:val="center"/>
      </w:pPr>
      <w:r>
        <w:rPr>
          <w:b/>
          <w:sz w:val="32"/>
        </w:rPr>
        <w:t>刘秀英</w:t>
      </w:r>
    </w:p>
    <w:p w14:paraId="4E67469B">
      <w:pPr>
        <w:jc w:val="center"/>
      </w:pPr>
      <w:r>
        <w:rPr>
          <w:sz w:val="2"/>
        </w:rPr>
        <w:t>____________________________________________________________</w:t>
      </w:r>
    </w:p>
    <w:p w14:paraId="4412D0AA">
      <w:r>
        <w:t>求职意向：市场专员 | 苏州 | 10242/月 | 一周内到岗</w:t>
      </w:r>
    </w:p>
    <w:p w14:paraId="33D2F7B0">
      <w:r>
        <w:t>基本信息：36岁 | 女 | 苏州 | 14年经验</w:t>
      </w:r>
    </w:p>
    <w:p w14:paraId="1D5BAF43">
      <w:r>
        <w:t>联系方式：13490136472 | qzhong@example.net</w:t>
      </w:r>
    </w:p>
    <w:p w14:paraId="55FF1C29">
      <w:pPr>
        <w:pStyle w:val="4"/>
      </w:pPr>
      <w:r>
        <w:t>实习经历</w:t>
      </w:r>
    </w:p>
    <w:p w14:paraId="6A7F8489">
      <w:r>
        <w:rPr>
          <w:b/>
        </w:rPr>
        <w:t>北京零售有限公司 | 市场助理 | 2024-06 ~ 2026-02</w:t>
      </w:r>
    </w:p>
    <w:p w14:paraId="3C941E07">
      <w:pPr>
        <w:pStyle w:val="16"/>
      </w:pPr>
      <w:r>
        <w:t>负责市场调研，收集竞品信息，撰写分析报告。</w:t>
      </w:r>
    </w:p>
    <w:p w14:paraId="6146E46B">
      <w:pPr>
        <w:pStyle w:val="4"/>
      </w:pPr>
      <w:r>
        <w:t>教育经历</w:t>
      </w:r>
    </w:p>
    <w:p w14:paraId="03C35064">
      <w:r>
        <w:t>中国科学技术大学 | 工商管理 | 本科 | 2008-09 ~ 2012-06</w:t>
      </w:r>
    </w:p>
    <w:p w14:paraId="38A272AE">
      <w:r>
        <w:t>专业成绩：3.3/4</w:t>
      </w:r>
    </w:p>
    <w:p w14:paraId="44557F7F">
      <w:r>
        <w:t>主修课程：市场营销学、财务管理、管理学原理、运营管理、组织行为学、战略管理</w:t>
      </w:r>
    </w:p>
    <w:p w14:paraId="3992E218">
      <w:pPr>
        <w:pStyle w:val="4"/>
      </w:pPr>
      <w:r>
        <w:t>能力专长</w:t>
      </w:r>
    </w:p>
    <w:p w14:paraId="1B1CD205">
      <w:r>
        <w:t>语言能力：英语CET-6，读写熟练，可日常交流。</w:t>
      </w:r>
    </w:p>
    <w:p w14:paraId="20A74AA3">
      <w:r>
        <w:t>计算机能力：熟练使用Office办公软件</w:t>
      </w:r>
    </w:p>
    <w:p w14:paraId="77625721">
      <w:r>
        <w:t>专业能力：社交媒体运营、市场调研</w:t>
      </w:r>
    </w:p>
    <w:p w14:paraId="4085B12E">
      <w:pPr>
        <w:pStyle w:val="4"/>
      </w:pPr>
      <w:r>
        <w:t>获奖情况</w:t>
      </w:r>
    </w:p>
    <w:p w14:paraId="16411865">
      <w:pPr>
        <w:pStyle w:val="16"/>
      </w:pPr>
      <w:r>
        <w:t>大学英语四级（CET-4），良好的读写能力。</w:t>
      </w:r>
    </w:p>
    <w:p w14:paraId="512F3D6C">
      <w:pPr>
        <w:pStyle w:val="16"/>
      </w:pPr>
      <w:r>
        <w:t>大学英语六级（CET-6），优秀的听说读写能力。</w:t>
      </w:r>
    </w:p>
    <w:p w14:paraId="748489C0">
      <w:pPr>
        <w:pStyle w:val="16"/>
      </w:pPr>
      <w:r>
        <w:t>全国计算机等级考试二级（Office高级应用）。</w:t>
      </w:r>
    </w:p>
    <w:p w14:paraId="01CD6562">
      <w:pPr>
        <w:pStyle w:val="4"/>
      </w:pPr>
      <w:r>
        <w:t>自我评价</w:t>
      </w:r>
    </w:p>
    <w:p w14:paraId="127BD26E">
      <w:r>
        <w:t>思维活跃，富有创意；具备敏锐的市场洞察力；热爱挑战，能够承受工作压力；善于数据分析，用数据驱动决策。</w:t>
      </w:r>
    </w:p>
    <w:p w14:paraId="202246E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C132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41E953">
            <w:r>
              <w:rPr>
                <w:b/>
                <w:sz w:val="28"/>
              </w:rPr>
              <w:t>郭燕</w:t>
            </w:r>
          </w:p>
          <w:p w14:paraId="347C3BCE">
            <w:r>
              <w:t>求职意向：运营专员 | 南京 | 9902/月 | 一周内到岗</w:t>
            </w:r>
          </w:p>
          <w:p w14:paraId="702B33BF">
            <w:r>
              <w:t>基本信息：32岁 | 男 | 南京 | 8年经验</w:t>
            </w:r>
          </w:p>
          <w:p w14:paraId="5F95BE40">
            <w:r>
              <w:t>联系方式：13573354578 | xfu@example.com</w:t>
            </w:r>
          </w:p>
          <w:p w14:paraId="415FA897">
            <w:pPr>
              <w:pStyle w:val="4"/>
            </w:pPr>
            <w:r>
              <w:t>技能特长</w:t>
            </w:r>
          </w:p>
          <w:p w14:paraId="6A1032B0">
            <w:r>
              <w:t>语言能力：韩语TOPIK4，基础交流能力。</w:t>
            </w:r>
          </w:p>
          <w:p w14:paraId="2E7D4644">
            <w:r>
              <w:t>计算机能力：精通Excel数据处理</w:t>
            </w:r>
          </w:p>
          <w:p w14:paraId="1BF1FC41">
            <w:r>
              <w:t>专业能力：社群管理、活动策划</w:t>
            </w:r>
          </w:p>
        </w:tc>
        <w:tc>
          <w:tcPr>
            <w:tcW w:w="4320" w:type="dxa"/>
          </w:tcPr>
          <w:p w14:paraId="49BB7168"/>
          <w:p w14:paraId="58DCC003">
            <w:pPr>
              <w:pStyle w:val="4"/>
            </w:pPr>
            <w:r>
              <w:t>学历信息</w:t>
            </w:r>
          </w:p>
          <w:p w14:paraId="4D9376A1">
            <w:r>
              <w:t>中国科学技术大学 | 汉语言文学 | 硕士 | 2015-09 ~ 2018-06</w:t>
            </w:r>
          </w:p>
          <w:p w14:paraId="0A261463">
            <w:r>
              <w:t>专业成绩：3.39/4</w:t>
            </w:r>
          </w:p>
          <w:p w14:paraId="49F540CB">
            <w:r>
              <w:t>主修课程：战略管理、财务管理、管理学原理、运营管理、市场营销学、组织行为学</w:t>
            </w:r>
          </w:p>
          <w:p w14:paraId="0C13765A">
            <w:pPr>
              <w:pStyle w:val="4"/>
            </w:pPr>
            <w:r>
              <w:t>实习经历</w:t>
            </w:r>
          </w:p>
          <w:p w14:paraId="45D7546A">
            <w:r>
              <w:rPr>
                <w:b/>
              </w:rPr>
              <w:t>博雅咨询有限公司 | 用户运营 | 2024-12 ~ 2026-07</w:t>
            </w:r>
          </w:p>
          <w:p w14:paraId="083653C7">
            <w:pPr>
              <w:pStyle w:val="16"/>
            </w:pPr>
            <w:r>
              <w:t>分析运营数据，提出优化建议。 策划并执行线上活动，促进用户增长和转化。</w:t>
            </w:r>
          </w:p>
          <w:p w14:paraId="29AA29E6">
            <w:pPr>
              <w:pStyle w:val="4"/>
            </w:pPr>
            <w:r>
              <w:t>荣誉证书</w:t>
            </w:r>
          </w:p>
          <w:p w14:paraId="76DAA141">
            <w:pPr>
              <w:pStyle w:val="16"/>
            </w:pPr>
            <w:r>
              <w:t>大学英语六级（CET-6），优秀的听说读写能力。</w:t>
            </w:r>
          </w:p>
          <w:p w14:paraId="169D0A07">
            <w:pPr>
              <w:pStyle w:val="16"/>
            </w:pPr>
            <w:r>
              <w:t>大学英语四级（CET-4），良好的读写能力。</w:t>
            </w:r>
          </w:p>
          <w:p w14:paraId="76469215">
            <w:pPr>
              <w:pStyle w:val="16"/>
            </w:pPr>
            <w:r>
              <w:t>全国计算机等级考试二级（Office高级应用）。</w:t>
            </w:r>
          </w:p>
          <w:p w14:paraId="2F923611">
            <w:pPr>
              <w:pStyle w:val="4"/>
            </w:pPr>
            <w:r>
              <w:t>自我陈述</w:t>
            </w:r>
          </w:p>
          <w:p w14:paraId="27605D1D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237F618">
      <w:r>
        <w:br w:type="page"/>
      </w:r>
    </w:p>
    <w:p w14:paraId="13CB8656">
      <w:pPr>
        <w:jc w:val="center"/>
      </w:pPr>
      <w:r>
        <w:rPr>
          <w:b/>
          <w:sz w:val="32"/>
        </w:rPr>
        <w:t>豆波</w:t>
      </w:r>
    </w:p>
    <w:p w14:paraId="7CBD8C15">
      <w:r>
        <w:t>求职意向：产品经理 | 武汉 | 8146/月 | 一个月内到岗</w:t>
      </w:r>
    </w:p>
    <w:p w14:paraId="74A83213">
      <w:r>
        <w:t>基本信息：27岁 | 女 | 武汉 | 5年经验</w:t>
      </w:r>
    </w:p>
    <w:p w14:paraId="3951835F">
      <w:r>
        <w:t>联系方式：18699642009 | yanxiong@example.com</w:t>
      </w:r>
    </w:p>
    <w:p w14:paraId="6C67FF52">
      <w:pPr>
        <w:pStyle w:val="4"/>
      </w:pPr>
      <w:r>
        <w:t>自我陈述</w:t>
      </w:r>
    </w:p>
    <w:p w14:paraId="2C6872B4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919DD10">
      <w:pPr>
        <w:pStyle w:val="4"/>
      </w:pPr>
      <w:r>
        <w:t>学历信息</w:t>
      </w:r>
    </w:p>
    <w:p w14:paraId="5BB9D785">
      <w:r>
        <w:t>北京大学 | 计算机科学与技术 | 本科 | 2017-09 ~ 2021-06</w:t>
      </w:r>
    </w:p>
    <w:p w14:paraId="53F4AD0C">
      <w:r>
        <w:t>专业成绩：3.44/4（专业前30%）</w:t>
      </w:r>
    </w:p>
    <w:p w14:paraId="1592E199">
      <w:r>
        <w:t>主修课程：算法设计、数据库原理、数据结构、计算机网络、操作系统</w:t>
      </w:r>
    </w:p>
    <w:p w14:paraId="26EE1F94">
      <w:pPr>
        <w:pStyle w:val="4"/>
      </w:pPr>
      <w:r>
        <w:t>工作经验</w:t>
      </w:r>
    </w:p>
    <w:p w14:paraId="2B8AD4C3">
      <w:r>
        <w:rPr>
          <w:b/>
        </w:rPr>
        <w:t>鼎盛金融科技有限公司 | 产品经理 | 2021-02 ~ 2022-03</w:t>
      </w:r>
    </w:p>
    <w:p w14:paraId="792D58EC">
      <w:pPr>
        <w:pStyle w:val="16"/>
      </w:pPr>
      <w:r>
        <w:t>负责产品需求调研、用户分析，完成产品规划与设计。 输出PRD文档，协调开发、测试、运营团队推进产品落地。 跟踪产品数据，根据反馈持续优化迭代。</w:t>
      </w:r>
    </w:p>
    <w:p w14:paraId="1AD8E22C">
      <w:r>
        <w:rPr>
          <w:b/>
        </w:rPr>
        <w:t>卓越科技有限公司 | 产品经理 | 2022-07 ~ 2026-09</w:t>
      </w:r>
    </w:p>
    <w:p w14:paraId="256D1464">
      <w:pPr>
        <w:pStyle w:val="16"/>
      </w:pPr>
      <w:r>
        <w:t>组织用户访谈，挖掘潜在需求。 负责产品需求调研、用户分析，完成产品规划与设计。</w:t>
      </w:r>
    </w:p>
    <w:p w14:paraId="17078767">
      <w:pPr>
        <w:pStyle w:val="4"/>
      </w:pPr>
      <w:r>
        <w:t>核心技能</w:t>
      </w:r>
    </w:p>
    <w:p w14:paraId="740DCDC9">
      <w:r>
        <w:t>语言能力：韩语TOPIK4，基础交流能力。</w:t>
      </w:r>
    </w:p>
    <w:p w14:paraId="3EA342F5">
      <w:r>
        <w:t>计算机能力：熟悉Python基础</w:t>
      </w:r>
    </w:p>
    <w:p w14:paraId="14FFC482">
      <w:r>
        <w:t>专业能力：用户调研、Axure、需求分析</w:t>
      </w:r>
    </w:p>
    <w:p w14:paraId="5AD8B0A4">
      <w:pPr>
        <w:pStyle w:val="4"/>
      </w:pPr>
      <w:r>
        <w:t>资质认证</w:t>
      </w:r>
    </w:p>
    <w:p w14:paraId="65109C10">
      <w:pPr>
        <w:pStyle w:val="16"/>
      </w:pPr>
      <w:r>
        <w:t>PMP项目管理认证。</w:t>
      </w:r>
    </w:p>
    <w:p w14:paraId="1533FD5D">
      <w:r>
        <w:br w:type="page"/>
      </w:r>
    </w:p>
    <w:p w14:paraId="7B1AAA44">
      <w:pPr>
        <w:jc w:val="center"/>
      </w:pPr>
      <w:r>
        <w:rPr>
          <w:b/>
          <w:sz w:val="32"/>
        </w:rPr>
        <w:t>陈玉珍</w:t>
      </w:r>
    </w:p>
    <w:p w14:paraId="6D15FA4A">
      <w:r>
        <w:t>求职意向：财务助理 | 上海 | 10449/月 | 一个月内到岗</w:t>
      </w:r>
    </w:p>
    <w:p w14:paraId="22BF1200">
      <w:r>
        <w:t>基本信息：31岁 | 女 | 上海 | 7年经验</w:t>
      </w:r>
    </w:p>
    <w:p w14:paraId="4AF1FAB6">
      <w:r>
        <w:t>联系方式：15838289450 | pxu@example.net</w:t>
      </w:r>
    </w:p>
    <w:p w14:paraId="3EDBFF5D">
      <w:pPr>
        <w:pStyle w:val="4"/>
      </w:pPr>
      <w:r>
        <w:t>教育经历</w:t>
      </w:r>
    </w:p>
    <w:p w14:paraId="619BA177">
      <w:r>
        <w:t>清华大学 | 会计学 | 硕士 | 2016-09 ~ 2019-06</w:t>
      </w:r>
    </w:p>
    <w:p w14:paraId="76DFC839">
      <w:r>
        <w:t>专业成绩：3.57/4（专业前30%）</w:t>
      </w:r>
    </w:p>
    <w:p w14:paraId="74A58248">
      <w:r>
        <w:t>主修课程：管理会计、成本会计、审计学、基础会计、中级财务会计、税法</w:t>
      </w:r>
    </w:p>
    <w:p w14:paraId="600865D3">
      <w:pPr>
        <w:pStyle w:val="4"/>
      </w:pPr>
      <w:r>
        <w:t>职业经历</w:t>
      </w:r>
    </w:p>
    <w:p w14:paraId="20C40A17">
      <w:r>
        <w:rPr>
          <w:b/>
        </w:rPr>
        <w:t>恒通制造有限公司 | 财务助理 | 2019-08 ~ 2021-09</w:t>
      </w:r>
    </w:p>
    <w:p w14:paraId="185F6D7B">
      <w:pPr>
        <w:pStyle w:val="16"/>
      </w:pPr>
      <w:r>
        <w:t>配合审计工作，提供所需财务资料。 协助完成月度财务报表编制及税务申报。 负责日常报销审核、凭证编制及账务处理。</w:t>
      </w:r>
    </w:p>
    <w:p w14:paraId="7052410E">
      <w:r>
        <w:rPr>
          <w:b/>
        </w:rPr>
        <w:t>深圳互联网有限公司 | 出纳 | 2021-03 ~ 2022-11</w:t>
      </w:r>
    </w:p>
    <w:p w14:paraId="4453C2EE">
      <w:pPr>
        <w:pStyle w:val="16"/>
      </w:pPr>
      <w:r>
        <w:t>协助完成月度财务报表编制及税务申报。 管理发票、合同等财务档案，确保合规。 负责日常报销审核、凭证编制及账务处理。</w:t>
      </w:r>
    </w:p>
    <w:p w14:paraId="15FD5766">
      <w:r>
        <w:rPr>
          <w:b/>
        </w:rPr>
        <w:t>领航金融科技有限公司 | 会计 | 2022-09 ~ 2026-05</w:t>
      </w:r>
    </w:p>
    <w:p w14:paraId="590BC78B">
      <w:pPr>
        <w:pStyle w:val="16"/>
      </w:pPr>
      <w:r>
        <w:t>协助完成月度财务报表编制及税务申报。</w:t>
      </w:r>
    </w:p>
    <w:p w14:paraId="170BB022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416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B2E6CC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05901F46">
            <w:r>
              <w:t>精通Excel数据处理</w:t>
            </w:r>
          </w:p>
        </w:tc>
      </w:tr>
      <w:tr w14:paraId="0BF29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B30F8BD">
            <w:r>
              <w:t>税务申报</w:t>
            </w:r>
          </w:p>
        </w:tc>
        <w:tc>
          <w:tcPr>
            <w:tcW w:w="4320" w:type="dxa"/>
            <w:shd w:val="clear" w:color="auto" w:fill="E7E6E6"/>
          </w:tcPr>
          <w:p w14:paraId="72A701BE">
            <w:r>
              <w:t>金蝶</w:t>
            </w:r>
          </w:p>
        </w:tc>
      </w:tr>
      <w:tr w14:paraId="1C9EB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C170074">
            <w:r>
              <w:t>财务报表</w:t>
            </w:r>
          </w:p>
        </w:tc>
        <w:tc>
          <w:tcPr>
            <w:tcW w:w="4320" w:type="dxa"/>
            <w:shd w:val="clear" w:color="auto" w:fill="E7E6E6"/>
          </w:tcPr>
          <w:p w14:paraId="3A0F3960">
            <w:r>
              <w:t>用友</w:t>
            </w:r>
          </w:p>
        </w:tc>
      </w:tr>
    </w:tbl>
    <w:p w14:paraId="0462A1ED"/>
    <w:p w14:paraId="171FC418">
      <w:pPr>
        <w:pStyle w:val="4"/>
      </w:pPr>
      <w:r>
        <w:t>荣誉证书</w:t>
      </w:r>
    </w:p>
    <w:p w14:paraId="16D2F3E3">
      <w:pPr>
        <w:pStyle w:val="16"/>
      </w:pPr>
      <w:r>
        <w:t>会计从业资格证。</w:t>
      </w:r>
    </w:p>
    <w:p w14:paraId="6A0238DB">
      <w:pPr>
        <w:pStyle w:val="16"/>
      </w:pPr>
      <w:r>
        <w:t>初级会计职称。</w:t>
      </w:r>
    </w:p>
    <w:p w14:paraId="7FDFD838">
      <w:pPr>
        <w:pStyle w:val="4"/>
      </w:pPr>
      <w:r>
        <w:t>自我评价</w:t>
      </w:r>
    </w:p>
    <w:p w14:paraId="33A9C88B">
      <w:r>
        <w:t>做事严谨，对数字敏感；熟练掌握财务软件，有较强的合规意识；诚实守信，具备良好的职业道德。</w:t>
      </w:r>
    </w:p>
    <w:p w14:paraId="68794099">
      <w:r>
        <w:br w:type="page"/>
      </w:r>
    </w:p>
    <w:p w14:paraId="3C639A5B">
      <w:pPr>
        <w:jc w:val="center"/>
      </w:pPr>
      <w:r>
        <w:rPr>
          <w:b/>
          <w:color w:val="003366"/>
          <w:sz w:val="32"/>
        </w:rPr>
        <w:t>萧林</w:t>
      </w:r>
    </w:p>
    <w:p w14:paraId="4D0A06DD">
      <w:r>
        <w:t>求职意向：行政专员 | 上海 | 22096/月 | 一周内到岗</w:t>
      </w:r>
    </w:p>
    <w:p w14:paraId="0D3DC71A">
      <w:r>
        <w:t>基本信息：33岁 | 男 | 上海 | 11年经验</w:t>
      </w:r>
    </w:p>
    <w:p w14:paraId="35B14FBF">
      <w:r>
        <w:t>联系方式：15261883885 | lxue@example.com</w:t>
      </w:r>
    </w:p>
    <w:p w14:paraId="078ED8CD">
      <w:pPr>
        <w:pStyle w:val="4"/>
      </w:pPr>
      <w:r>
        <w:t>能力专长</w:t>
      </w:r>
    </w:p>
    <w:p w14:paraId="588CB249">
      <w:r>
        <w:t>语言能力：英语CET-6，读写熟练，可日常交流。</w:t>
      </w:r>
    </w:p>
    <w:p w14:paraId="1354E48F">
      <w:r>
        <w:t>计算机能力：精通Excel数据处理</w:t>
      </w:r>
    </w:p>
    <w:p w14:paraId="4F96C6A5">
      <w:r>
        <w:t>专业能力：固定资产管理、办公软件、公文写作</w:t>
      </w:r>
    </w:p>
    <w:p w14:paraId="63D02706">
      <w:pPr>
        <w:pStyle w:val="4"/>
      </w:pPr>
      <w:r>
        <w:t>资格证书</w:t>
      </w:r>
    </w:p>
    <w:p w14:paraId="640E3580">
      <w:pPr>
        <w:pStyle w:val="16"/>
      </w:pPr>
      <w:r>
        <w:t>大学英语四级（CET-4），良好的读写能力。</w:t>
      </w:r>
    </w:p>
    <w:p w14:paraId="1A400B38">
      <w:pPr>
        <w:pStyle w:val="4"/>
      </w:pPr>
      <w:r>
        <w:t>教育背景</w:t>
      </w:r>
    </w:p>
    <w:p w14:paraId="0339DD0F">
      <w:r>
        <w:t>吉林大学 | 汉语言文学 | 本科 | 2011-09 ~ 2015-06</w:t>
      </w:r>
    </w:p>
    <w:p w14:paraId="2DE77CBD">
      <w:r>
        <w:t>专业成绩：3.87/4（专业前15%）</w:t>
      </w:r>
    </w:p>
    <w:p w14:paraId="4C5D7846">
      <w:r>
        <w:t>主修课程：管理学原理、组织行为学、市场营销学、财务管理、战略管理、运营管理</w:t>
      </w:r>
    </w:p>
    <w:p w14:paraId="6520622D">
      <w:pPr>
        <w:pStyle w:val="4"/>
      </w:pPr>
      <w:r>
        <w:t>工作经历</w:t>
      </w:r>
    </w:p>
    <w:p w14:paraId="2E5D4F5F">
      <w:r>
        <w:rPr>
          <w:b/>
        </w:rPr>
        <w:t>深圳传媒科技有限公司 | 行政经理 | 2021-12 ~ 2023-07</w:t>
      </w:r>
    </w:p>
    <w:p w14:paraId="3ECACD6E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7BB282E3">
      <w:r>
        <w:rPr>
          <w:b/>
        </w:rPr>
        <w:t>新锐传媒科技有限公司 | 行政主管 | 2023-10 ~ 2024-12</w:t>
      </w:r>
    </w:p>
    <w:p w14:paraId="0E193EE5">
      <w:pPr>
        <w:pStyle w:val="16"/>
      </w:pPr>
      <w:r>
        <w:t>协助组织公司内部会议、活动，撰写会议纪要并跟进落实。 参与制定行政管理制度，优化流程，提高工作效率。</w:t>
      </w:r>
    </w:p>
    <w:p w14:paraId="06EF1031">
      <w:r>
        <w:rPr>
          <w:b/>
        </w:rPr>
        <w:t>博雅医疗科技有限公司 | 行政主管 | 2024-07 ~ 2026-04</w:t>
      </w:r>
    </w:p>
    <w:p w14:paraId="683C1E24">
      <w:pPr>
        <w:pStyle w:val="16"/>
      </w:pPr>
      <w:r>
        <w:t>负责来访客户接待及电话接听，展现良好企业形象。 管理公司固定资产、车辆、印章等，确保规范使用。</w:t>
      </w:r>
    </w:p>
    <w:p w14:paraId="168F16A1">
      <w:pPr>
        <w:pStyle w:val="4"/>
      </w:pPr>
      <w:r>
        <w:t>自我陈述</w:t>
      </w:r>
    </w:p>
    <w:p w14:paraId="4D2BBD81">
      <w:r>
        <w:t>工作细致认真，有良好的条理性；善于沟通协调，能够高效处理多项任务；责任心强，有较强的服务意识和团队合作精神。</w:t>
      </w:r>
    </w:p>
    <w:p w14:paraId="1F300331">
      <w:r>
        <w:br w:type="page"/>
      </w:r>
    </w:p>
    <w:p w14:paraId="3F70D2E4">
      <w:pPr>
        <w:jc w:val="center"/>
      </w:pPr>
      <w:r>
        <w:rPr>
          <w:b/>
          <w:sz w:val="32"/>
        </w:rPr>
        <w:t>盛阳</w:t>
      </w:r>
    </w:p>
    <w:p w14:paraId="3A16C21B">
      <w:pPr>
        <w:jc w:val="center"/>
      </w:pPr>
      <w:r>
        <w:rPr>
          <w:sz w:val="2"/>
        </w:rPr>
        <w:t>____________________________________________________________</w:t>
      </w:r>
    </w:p>
    <w:p w14:paraId="4DE862F5">
      <w:r>
        <w:t>求职意向：行政专员 | 上海 | 17983/月 | 随时到岗</w:t>
      </w:r>
    </w:p>
    <w:p w14:paraId="6C9E1A88">
      <w:r>
        <w:t>基本信息：28岁 | 女 | 上海 | 6年经验</w:t>
      </w:r>
    </w:p>
    <w:p w14:paraId="32D10E60">
      <w:r>
        <w:t>联系方式：15352156095 | guiying93@example.com</w:t>
      </w:r>
    </w:p>
    <w:p w14:paraId="1682A5D3">
      <w:pPr>
        <w:pStyle w:val="4"/>
      </w:pPr>
      <w:r>
        <w:t>工作经验</w:t>
      </w:r>
    </w:p>
    <w:p w14:paraId="7D476594">
      <w:r>
        <w:rPr>
          <w:b/>
        </w:rPr>
        <w:t>上海传媒有限公司 | 行政助理 | 2023-01 ~ 2024-05</w:t>
      </w:r>
    </w:p>
    <w:p w14:paraId="0E5092D0">
      <w:pPr>
        <w:pStyle w:val="16"/>
      </w:pPr>
      <w:r>
        <w:t>协助组织公司内部会议、活动，撰写会议纪要并跟进落实。</w:t>
      </w:r>
    </w:p>
    <w:p w14:paraId="45AD2F40">
      <w:r>
        <w:rPr>
          <w:b/>
        </w:rPr>
        <w:t>杭州医疗科技有限公司 | 行政专员 | 2024-03 ~ 2026-10</w:t>
      </w:r>
    </w:p>
    <w:p w14:paraId="6BA82097">
      <w:pPr>
        <w:pStyle w:val="16"/>
      </w:pPr>
      <w:r>
        <w:t>负责公司日常行政事务管理，包括办公环境维护、办公用品采购与发放。</w:t>
      </w:r>
    </w:p>
    <w:p w14:paraId="498DDD67">
      <w:pPr>
        <w:pStyle w:val="4"/>
      </w:pPr>
      <w:r>
        <w:t>教育背景</w:t>
      </w:r>
    </w:p>
    <w:p w14:paraId="20B77507">
      <w:r>
        <w:t>南开大学 | 工商管理 | 本科 | 2016-09 ~ 2020-06</w:t>
      </w:r>
    </w:p>
    <w:p w14:paraId="4AF8362F">
      <w:r>
        <w:t>专业成绩：3.98/4（专业前15%）</w:t>
      </w:r>
    </w:p>
    <w:p w14:paraId="44C1A718">
      <w:r>
        <w:t>主修课程：战略管理、运营管理、财务管理、市场营销学、管理学原理、组织行为学</w:t>
      </w:r>
    </w:p>
    <w:p w14:paraId="65BA2912">
      <w:pPr>
        <w:pStyle w:val="4"/>
      </w:pPr>
      <w:r>
        <w:t>技能特长</w:t>
      </w:r>
    </w:p>
    <w:p w14:paraId="5FB51079">
      <w:r>
        <w:t>语言能力：英语专八，流利商务沟通。</w:t>
      </w:r>
    </w:p>
    <w:p w14:paraId="0DA53AE5">
      <w:r>
        <w:t>计算机能力：熟练使用Office办公软件</w:t>
      </w:r>
    </w:p>
    <w:p w14:paraId="66CF9275">
      <w:r>
        <w:t>专业能力：公文写作、固定资产管理、会议组织</w:t>
      </w:r>
    </w:p>
    <w:p w14:paraId="39CBE1AE">
      <w:pPr>
        <w:pStyle w:val="4"/>
      </w:pPr>
      <w:r>
        <w:t>荣誉证书</w:t>
      </w:r>
    </w:p>
    <w:p w14:paraId="3E5F9F31">
      <w:pPr>
        <w:pStyle w:val="16"/>
      </w:pPr>
      <w:r>
        <w:t>大学英语六级（CET-6），优秀的听说读写能力。</w:t>
      </w:r>
    </w:p>
    <w:p w14:paraId="47E92EA0">
      <w:pPr>
        <w:pStyle w:val="4"/>
      </w:pPr>
      <w:r>
        <w:t>自我陈述</w:t>
      </w:r>
    </w:p>
    <w:p w14:paraId="2EFAEC1B">
      <w:r>
        <w:t>工作细致认真，有良好的条理性；善于沟通协调，能够高效处理多项任务；责任心强，有较强的服务意识和团队合作精神。</w:t>
      </w:r>
    </w:p>
    <w:p w14:paraId="165CD99D">
      <w:r>
        <w:br w:type="page"/>
      </w:r>
    </w:p>
    <w:p w14:paraId="2E4F5B85">
      <w:pPr>
        <w:jc w:val="center"/>
      </w:pPr>
      <w:r>
        <w:rPr>
          <w:b/>
          <w:sz w:val="32"/>
        </w:rPr>
        <w:t>韩桂英</w:t>
      </w:r>
    </w:p>
    <w:p w14:paraId="3407095C">
      <w:r>
        <w:t>求职意向：财务助理 | 杭州 | 11399/月 | 两周内到岗</w:t>
      </w:r>
    </w:p>
    <w:p w14:paraId="11592C61">
      <w:r>
        <w:t>基本信息：28岁 | 男 | 杭州 | 8年经验</w:t>
      </w:r>
    </w:p>
    <w:p w14:paraId="16809B3D">
      <w:r>
        <w:t>联系方式：18666844586 | guiyingqian@example.net</w:t>
      </w:r>
    </w:p>
    <w:p w14:paraId="3D1E0732">
      <w:pPr>
        <w:pStyle w:val="4"/>
      </w:pPr>
      <w:r>
        <w:t>学习背景</w:t>
      </w:r>
    </w:p>
    <w:p w14:paraId="6305E9A6">
      <w:r>
        <w:t>南京工业职业技术学院 | 财务管理 | 专科 | 2015-09 ~ 2018-06</w:t>
      </w:r>
    </w:p>
    <w:p w14:paraId="0A5C147F">
      <w:r>
        <w:t>专业成绩：3.56/4</w:t>
      </w:r>
    </w:p>
    <w:p w14:paraId="3F3A5C13">
      <w:r>
        <w:t>主修课程：管理学原理、市场营销学、战略管理、运营管理、组织行为学、财务管理</w:t>
      </w:r>
    </w:p>
    <w:p w14:paraId="0760E921">
      <w:pPr>
        <w:pStyle w:val="4"/>
      </w:pPr>
      <w:r>
        <w:t>工作经历</w:t>
      </w:r>
    </w:p>
    <w:p w14:paraId="3B474DF9">
      <w:r>
        <w:rPr>
          <w:b/>
        </w:rPr>
        <w:t>1. 博雅科技科技有限公司 | 会计 | 2025-06 ~ 2026-01</w:t>
      </w:r>
    </w:p>
    <w:p w14:paraId="15E47196">
      <w:pPr>
        <w:pStyle w:val="16"/>
      </w:pPr>
      <w:r>
        <w:t>配合审计工作，提供所需财务资料。</w:t>
      </w:r>
    </w:p>
    <w:p w14:paraId="6C7718A4">
      <w:pPr>
        <w:pStyle w:val="4"/>
      </w:pPr>
      <w:r>
        <w:t>专业技能</w:t>
      </w:r>
    </w:p>
    <w:p w14:paraId="18793E89">
      <w:r>
        <w:t>语言能力：英语CET-4，具备基本读写能力。</w:t>
      </w:r>
    </w:p>
    <w:p w14:paraId="248BDBF2">
      <w:r>
        <w:t>计算机能力：熟悉Python基础</w:t>
      </w:r>
    </w:p>
    <w:p w14:paraId="4EB578E9">
      <w:r>
        <w:t>专业能力：Excel、税务申报、用友</w:t>
      </w:r>
    </w:p>
    <w:p w14:paraId="36D1AC49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0E7A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32A24E">
            <w:pPr>
              <w:spacing w:after="0" w:line="240" w:lineRule="auto"/>
            </w:pPr>
            <w:r>
              <w:t>初级会计职称。</w:t>
            </w:r>
          </w:p>
        </w:tc>
      </w:tr>
      <w:tr w14:paraId="60E5CA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2CD81E">
            <w:pPr>
              <w:spacing w:after="0" w:line="240" w:lineRule="auto"/>
            </w:pPr>
            <w:r>
              <w:t>会计从业资格证。</w:t>
            </w:r>
          </w:p>
        </w:tc>
      </w:tr>
    </w:tbl>
    <w:p w14:paraId="16022D3E">
      <w:pPr>
        <w:pStyle w:val="4"/>
      </w:pPr>
      <w:r>
        <w:t>关于我</w:t>
      </w:r>
    </w:p>
    <w:p w14:paraId="24FE0F7F">
      <w:r>
        <w:t>做事严谨，对数字敏感；熟练掌握财务软件，有较强的合规意识；诚实守信，具备良好的职业道德。</w:t>
      </w:r>
    </w:p>
    <w:p w14:paraId="11D05CE1">
      <w:r>
        <w:br w:type="page"/>
      </w:r>
    </w:p>
    <w:p w14:paraId="73A2EBD4">
      <w:pPr>
        <w:jc w:val="center"/>
      </w:pPr>
      <w:r>
        <w:rPr>
          <w:b/>
          <w:sz w:val="32"/>
        </w:rPr>
        <w:t>刘彬</w:t>
      </w:r>
    </w:p>
    <w:p w14:paraId="3C9F8190">
      <w:r>
        <w:t>求职意向：市场专员 | 南京 | 11151/月 | 一个月内到岗</w:t>
      </w:r>
    </w:p>
    <w:p w14:paraId="6F72CA32">
      <w:r>
        <w:t>基本信息：26岁 | 女 | 南京 | 4年经验</w:t>
      </w:r>
    </w:p>
    <w:p w14:paraId="26A961FB">
      <w:r>
        <w:t>联系方式：13333714872 | cbai@example.org</w:t>
      </w:r>
    </w:p>
    <w:p w14:paraId="6B1F481A">
      <w:pPr>
        <w:pStyle w:val="4"/>
      </w:pPr>
      <w:r>
        <w:t>自我陈述</w:t>
      </w:r>
    </w:p>
    <w:p w14:paraId="0D4B9999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6484C0DC">
      <w:pPr>
        <w:pStyle w:val="4"/>
      </w:pPr>
      <w:r>
        <w:t>学习背景</w:t>
      </w:r>
    </w:p>
    <w:p w14:paraId="777D96FB">
      <w:r>
        <w:t>四川大学 | 市场营销 | 本科 | 2018-09 ~ 2022-06</w:t>
      </w:r>
    </w:p>
    <w:p w14:paraId="39D1AF43">
      <w:r>
        <w:t>专业成绩：3.5/4（专业前30%）</w:t>
      </w:r>
    </w:p>
    <w:p w14:paraId="2658FFC6">
      <w:r>
        <w:t>主修课程：广告学、市场调研、品牌管理、销售管理、市场营销学、消费者行为学</w:t>
      </w:r>
    </w:p>
    <w:p w14:paraId="6ECF93BC">
      <w:pPr>
        <w:pStyle w:val="4"/>
      </w:pPr>
      <w:r>
        <w:t>职业经历</w:t>
      </w:r>
    </w:p>
    <w:p w14:paraId="06C7182D">
      <w:r>
        <w:rPr>
          <w:b/>
        </w:rPr>
        <w:t>深圳咨询有限公司 | 市场专员 | 2022-04 ~ 2026-05</w:t>
      </w:r>
    </w:p>
    <w:p w14:paraId="53865D0A">
      <w:pPr>
        <w:pStyle w:val="16"/>
      </w:pPr>
      <w:r>
        <w:t>协助制定营销策略，跟踪推广效果并优化。 运营公司社交媒体账号（公众号、微博等），提高粉丝互动。</w:t>
      </w:r>
    </w:p>
    <w:p w14:paraId="6A640325">
      <w:pPr>
        <w:pStyle w:val="4"/>
      </w:pPr>
      <w:r>
        <w:t>核心技能</w:t>
      </w:r>
    </w:p>
    <w:p w14:paraId="5158D716">
      <w:r>
        <w:t>语言能力：英语专八，流利商务沟通。</w:t>
      </w:r>
    </w:p>
    <w:p w14:paraId="7BB9A1D4">
      <w:r>
        <w:t>计算机能力：具备网络基础</w:t>
      </w:r>
    </w:p>
    <w:p w14:paraId="4B20ABDF">
      <w:r>
        <w:t>专业能力：数据分析、社交媒体运营、文案写作</w:t>
      </w:r>
    </w:p>
    <w:p w14:paraId="529C3F3E">
      <w:pPr>
        <w:pStyle w:val="4"/>
      </w:pPr>
      <w:r>
        <w:t>获奖情况</w:t>
      </w:r>
    </w:p>
    <w:p w14:paraId="28850904">
      <w:pPr>
        <w:pStyle w:val="16"/>
      </w:pPr>
      <w:r>
        <w:t>大学英语四级（CET-4），良好的读写能力。</w:t>
      </w:r>
    </w:p>
    <w:p w14:paraId="7DC7E82B">
      <w:pPr>
        <w:pStyle w:val="16"/>
      </w:pPr>
      <w:r>
        <w:t>大学英语六级（CET-6），优秀的听说读写能力。</w:t>
      </w:r>
    </w:p>
    <w:p w14:paraId="0E764E35">
      <w:r>
        <w:br w:type="page"/>
      </w:r>
    </w:p>
    <w:p w14:paraId="3F3B1F7F">
      <w:pPr>
        <w:jc w:val="center"/>
      </w:pPr>
      <w:r>
        <w:rPr>
          <w:b/>
          <w:sz w:val="32"/>
        </w:rPr>
        <w:t>卢淑英</w:t>
      </w:r>
    </w:p>
    <w:p w14:paraId="148C1F5A">
      <w:pPr>
        <w:jc w:val="center"/>
      </w:pPr>
      <w:r>
        <w:rPr>
          <w:sz w:val="2"/>
        </w:rPr>
        <w:t>____________________________________________________________</w:t>
      </w:r>
    </w:p>
    <w:p w14:paraId="107B4E41">
      <w:r>
        <w:t>求职意向：财务助理 | 重庆 | 10463/月 | 一个月内到岗</w:t>
      </w:r>
    </w:p>
    <w:p w14:paraId="4BBED776">
      <w:r>
        <w:t>基本信息：31岁 | 男 | 重庆 | 7年经验</w:t>
      </w:r>
    </w:p>
    <w:p w14:paraId="26625F22">
      <w:r>
        <w:t>联系方式：15353537057 | zxie@example.net</w:t>
      </w:r>
    </w:p>
    <w:p w14:paraId="47700420">
      <w:pPr>
        <w:pStyle w:val="4"/>
      </w:pPr>
      <w:r>
        <w:t>职业经历</w:t>
      </w:r>
    </w:p>
    <w:p w14:paraId="1DB5DC81">
      <w:r>
        <w:rPr>
          <w:b/>
        </w:rPr>
        <w:t>创想教育科技有限公司 | 财务助理 | 2019-09 ~ 2021-09</w:t>
      </w:r>
    </w:p>
    <w:p w14:paraId="2636CB2E">
      <w:pPr>
        <w:pStyle w:val="16"/>
      </w:pPr>
      <w:r>
        <w:t>负责日常报销审核、凭证编制及账务处理。 参与预算编制及成本控制分析。 配合审计工作，提供所需财务资料。</w:t>
      </w:r>
    </w:p>
    <w:p w14:paraId="4D8D25E6">
      <w:r>
        <w:rPr>
          <w:b/>
        </w:rPr>
        <w:t>恒通医疗有限公司 | 出纳 | 2021-07 ~ 2023-08</w:t>
      </w:r>
    </w:p>
    <w:p w14:paraId="0300677F">
      <w:pPr>
        <w:pStyle w:val="16"/>
      </w:pPr>
      <w:r>
        <w:t>参与预算编制及成本控制分析。 负责日常报销审核、凭证编制及账务处理。 协助完成月度财务报表编制及税务申报。</w:t>
      </w:r>
    </w:p>
    <w:p w14:paraId="18F4BADA">
      <w:r>
        <w:rPr>
          <w:b/>
        </w:rPr>
        <w:t>鼎盛制造科技有限公司 | 会计 | 2023-05 ~ 2026-06</w:t>
      </w:r>
    </w:p>
    <w:p w14:paraId="31FE2871">
      <w:pPr>
        <w:pStyle w:val="16"/>
      </w:pPr>
      <w:r>
        <w:t>配合审计工作，提供所需财务资料。 管理发票、合同等财务档案，确保合规。 参与预算编制及成本控制分析。</w:t>
      </w:r>
    </w:p>
    <w:p w14:paraId="72C7A54F">
      <w:pPr>
        <w:pStyle w:val="4"/>
      </w:pPr>
      <w:r>
        <w:t>教育状况</w:t>
      </w:r>
    </w:p>
    <w:p w14:paraId="272F4E05">
      <w:r>
        <w:t>四川大学 | 审计学 | 硕士 | 2016-09 ~ 2019-06</w:t>
      </w:r>
    </w:p>
    <w:p w14:paraId="281B45AD">
      <w:r>
        <w:t>专业成绩：3.57/4</w:t>
      </w:r>
    </w:p>
    <w:p w14:paraId="35420B12">
      <w:r>
        <w:t>主修课程：战略管理、财务管理、管理学原理、市场营销学、运营管理、组织行为学</w:t>
      </w:r>
    </w:p>
    <w:p w14:paraId="2A47633C">
      <w:pPr>
        <w:pStyle w:val="4"/>
      </w:pPr>
      <w:r>
        <w:t>技能特长</w:t>
      </w:r>
    </w:p>
    <w:p w14:paraId="3B0921D8">
      <w:r>
        <w:t>语言能力：英语CET-6，读写熟练，可日常交流。</w:t>
      </w:r>
    </w:p>
    <w:p w14:paraId="77D8FB13">
      <w:r>
        <w:t>计算机能力：精通Excel数据处理</w:t>
      </w:r>
    </w:p>
    <w:p w14:paraId="6CD0A44C">
      <w:r>
        <w:t>专业能力：金蝶、财务报表、用友、税务申报</w:t>
      </w:r>
    </w:p>
    <w:p w14:paraId="1EA4151F">
      <w:pPr>
        <w:pStyle w:val="4"/>
      </w:pPr>
      <w:r>
        <w:t>获奖情况</w:t>
      </w:r>
    </w:p>
    <w:p w14:paraId="7451A3A0">
      <w:pPr>
        <w:pStyle w:val="16"/>
      </w:pPr>
      <w:r>
        <w:t>初级会计职称。</w:t>
      </w:r>
    </w:p>
    <w:p w14:paraId="69E86C1F">
      <w:pPr>
        <w:pStyle w:val="4"/>
      </w:pPr>
      <w:r>
        <w:t>自我陈述</w:t>
      </w:r>
    </w:p>
    <w:p w14:paraId="6818E24B">
      <w:r>
        <w:t>做事严谨，对数字敏感；熟练掌握财务软件，有较强的合规意识；诚实守信，具备良好的职业道德。</w:t>
      </w:r>
    </w:p>
    <w:p w14:paraId="3C7E4280">
      <w:r>
        <w:br w:type="page"/>
      </w:r>
    </w:p>
    <w:p w14:paraId="02A0B1CE">
      <w:pPr>
        <w:jc w:val="center"/>
      </w:pPr>
      <w:r>
        <w:rPr>
          <w:b/>
          <w:sz w:val="32"/>
        </w:rPr>
        <w:t>梁阳</w:t>
      </w:r>
    </w:p>
    <w:p w14:paraId="7088AD90">
      <w:pPr>
        <w:jc w:val="center"/>
      </w:pPr>
      <w:r>
        <w:rPr>
          <w:sz w:val="2"/>
        </w:rPr>
        <w:t>____________________________________________________________</w:t>
      </w:r>
    </w:p>
    <w:p w14:paraId="1A1C7756">
      <w:r>
        <w:t>求职意向：软件工程师 | 青岛 | 16432/月 | 一个月内到岗</w:t>
      </w:r>
    </w:p>
    <w:p w14:paraId="7F2EA5CA">
      <w:r>
        <w:t>基本信息：38岁 | 女 | 青岛 | 14年经验</w:t>
      </w:r>
    </w:p>
    <w:p w14:paraId="66B1F080">
      <w:r>
        <w:t>联系方式：14539808490 | emeng@example.org</w:t>
      </w:r>
    </w:p>
    <w:p w14:paraId="4A4951C8">
      <w:pPr>
        <w:pStyle w:val="4"/>
      </w:pPr>
      <w:r>
        <w:t>工作经历</w:t>
      </w:r>
    </w:p>
    <w:p w14:paraId="0AD91C60">
      <w:r>
        <w:rPr>
          <w:b/>
        </w:rPr>
        <w:t>卓越互联网有限公司 | Java开发工程师 | 2015-04 ~ 2019-04</w:t>
      </w:r>
    </w:p>
    <w:p w14:paraId="5A5ADC38">
      <w:pPr>
        <w:pStyle w:val="16"/>
      </w:pPr>
      <w:r>
        <w:t>协助团队完成项目迭代与上线。 修复系统Bug，保障系统稳定运行。 参与技术方案讨论，撰写技术文档。</w:t>
      </w:r>
    </w:p>
    <w:p w14:paraId="0B42CFAD">
      <w:r>
        <w:rPr>
          <w:b/>
        </w:rPr>
        <w:t>全民简历咨询科技有限公司 | 全栈工程师 | 2019-04 ~ 2023-05</w:t>
      </w:r>
    </w:p>
    <w:p w14:paraId="7BD1A8A4">
      <w:pPr>
        <w:pStyle w:val="16"/>
      </w:pPr>
      <w:r>
        <w:t>协助团队完成项目迭代与上线。</w:t>
      </w:r>
    </w:p>
    <w:p w14:paraId="5F9A2314">
      <w:r>
        <w:rPr>
          <w:b/>
        </w:rPr>
        <w:t>全民简历科技科技有限公司 | 全栈工程师 | 2023-11 ~ 2026-04</w:t>
      </w:r>
    </w:p>
    <w:p w14:paraId="670F7D7E">
      <w:pPr>
        <w:pStyle w:val="16"/>
      </w:pPr>
      <w:r>
        <w:t>修复系统Bug，保障系统稳定运行。</w:t>
      </w:r>
    </w:p>
    <w:p w14:paraId="2A14F34A">
      <w:pPr>
        <w:pStyle w:val="4"/>
      </w:pPr>
      <w:r>
        <w:t>教育经历</w:t>
      </w:r>
    </w:p>
    <w:p w14:paraId="7FD5BF06">
      <w:r>
        <w:t>中国科学技术大学 | 软件工程 | 硕士 | 2009-09 ~ 2012-06</w:t>
      </w:r>
    </w:p>
    <w:p w14:paraId="5711BEB5">
      <w:r>
        <w:t>专业成绩：3.9/4（专业前10%）</w:t>
      </w:r>
    </w:p>
    <w:p w14:paraId="53888626">
      <w:r>
        <w:t>主修课程：软件测试、数据库设计、面向对象编程、Web开发、软件工程、项目管理</w:t>
      </w:r>
    </w:p>
    <w:p w14:paraId="2E753429">
      <w:pPr>
        <w:pStyle w:val="4"/>
      </w:pPr>
      <w:r>
        <w:t>技能特长</w:t>
      </w:r>
    </w:p>
    <w:p w14:paraId="4E880F7F">
      <w:r>
        <w:t>语言能力：英语CET-6，读写熟练，可日常交流。</w:t>
      </w:r>
    </w:p>
    <w:p w14:paraId="462C10AC">
      <w:r>
        <w:t>计算机能力：熟练使用Office办公软件</w:t>
      </w:r>
    </w:p>
    <w:p w14:paraId="792FEB42">
      <w:r>
        <w:t>专业能力：Git、Java、Spring、Python</w:t>
      </w:r>
    </w:p>
    <w:p w14:paraId="61693428">
      <w:pPr>
        <w:pStyle w:val="4"/>
      </w:pPr>
      <w:r>
        <w:t>资格证书</w:t>
      </w:r>
    </w:p>
    <w:p w14:paraId="427AF0C0">
      <w:pPr>
        <w:pStyle w:val="16"/>
      </w:pPr>
      <w:r>
        <w:t>全国计算机等级考试二级（Office高级应用）。</w:t>
      </w:r>
    </w:p>
    <w:p w14:paraId="6AADED0D">
      <w:pPr>
        <w:pStyle w:val="16"/>
      </w:pPr>
      <w:r>
        <w:t>全国计算机等级考试三级（数据库技术）。</w:t>
      </w:r>
    </w:p>
    <w:p w14:paraId="2E354F41">
      <w:pPr>
        <w:pStyle w:val="4"/>
      </w:pPr>
      <w:r>
        <w:t>自我陈述</w:t>
      </w:r>
    </w:p>
    <w:p w14:paraId="7139ACB1">
      <w:r>
        <w:t>逻辑思维清晰，代码规范；热爱技术，乐于钻研；具备良好的问题分析和解决能力；有较强的学习能力和团队协作精神。</w:t>
      </w:r>
    </w:p>
    <w:p w14:paraId="52324A4C">
      <w:r>
        <w:br w:type="page"/>
      </w:r>
    </w:p>
    <w:p w14:paraId="4ABBA234">
      <w:pPr>
        <w:jc w:val="center"/>
      </w:pPr>
      <w:r>
        <w:rPr>
          <w:b/>
          <w:sz w:val="32"/>
        </w:rPr>
        <w:t>王鹏</w:t>
      </w:r>
    </w:p>
    <w:p w14:paraId="731DD2A9">
      <w:r>
        <w:t>求职意向：产品经理 | 上海 | 19036/月 | 一个月内到岗</w:t>
      </w:r>
    </w:p>
    <w:p w14:paraId="553E8A3D">
      <w:r>
        <w:t>基本信息：36岁 | 女 | 上海 | 14年经验</w:t>
      </w:r>
    </w:p>
    <w:p w14:paraId="0CECC6C1">
      <w:r>
        <w:t>联系方式：18139677173 | guiyingliao@example.com</w:t>
      </w:r>
    </w:p>
    <w:p w14:paraId="0031517E">
      <w:pPr>
        <w:pStyle w:val="4"/>
      </w:pPr>
      <w:r>
        <w:t>学习背景</w:t>
      </w:r>
    </w:p>
    <w:p w14:paraId="36DF2E14">
      <w:r>
        <w:t>北京大学 | 信息管理 | 本科 | 2008-09 ~ 2012-06</w:t>
      </w:r>
    </w:p>
    <w:p w14:paraId="10B75748">
      <w:r>
        <w:t>专业成绩：3.34/4（专业前30%）</w:t>
      </w:r>
    </w:p>
    <w:p w14:paraId="57D8AF9C">
      <w:r>
        <w:t>主修课程：战略管理、运营管理、管理学原理、财务管理、组织行为学、市场营销学</w:t>
      </w:r>
    </w:p>
    <w:p w14:paraId="22F934DC">
      <w:pPr>
        <w:pStyle w:val="4"/>
      </w:pPr>
      <w:r>
        <w:t>实习经历</w:t>
      </w:r>
    </w:p>
    <w:p w14:paraId="13391403">
      <w:r>
        <w:rPr>
          <w:b/>
        </w:rPr>
        <w:t>1. 华讯科技科技有限公司 | 产品助理 | 2021-01 ~ 2022-06</w:t>
      </w:r>
    </w:p>
    <w:p w14:paraId="015E79D5">
      <w:pPr>
        <w:pStyle w:val="16"/>
      </w:pPr>
      <w:r>
        <w:t>负责产品需求调研、用户分析，完成产品规划与设计。 输出PRD文档，协调开发、测试、运营团队推进产品落地。</w:t>
      </w:r>
    </w:p>
    <w:p w14:paraId="67ED4F55">
      <w:r>
        <w:rPr>
          <w:b/>
        </w:rPr>
        <w:t>2. 新锐科技有限公司 | 产品经理 | 2022-02 ~ 2026-09</w:t>
      </w:r>
    </w:p>
    <w:p w14:paraId="34C96F52">
      <w:pPr>
        <w:pStyle w:val="16"/>
      </w:pPr>
      <w:r>
        <w:t>负责产品需求调研、用户分析，完成产品规划与设计。</w:t>
      </w:r>
    </w:p>
    <w:p w14:paraId="42EBA436">
      <w:pPr>
        <w:pStyle w:val="4"/>
      </w:pPr>
      <w:r>
        <w:t>能力专长</w:t>
      </w:r>
    </w:p>
    <w:p w14:paraId="515EDF64">
      <w:r>
        <w:t>语言能力：日语N2，可进行日常对话。</w:t>
      </w:r>
    </w:p>
    <w:p w14:paraId="6622B442">
      <w:r>
        <w:t>计算机能力：掌握Photoshop基本操作</w:t>
      </w:r>
    </w:p>
    <w:p w14:paraId="1FFFD10E">
      <w:r>
        <w:t>专业能力：项目管理、需求分析、用户调研</w:t>
      </w:r>
    </w:p>
    <w:p w14:paraId="331BE7D6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D2D3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DD3B9F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47E3A65F">
      <w:pPr>
        <w:pStyle w:val="4"/>
      </w:pPr>
      <w:r>
        <w:t>自我陈述</w:t>
      </w:r>
    </w:p>
    <w:p w14:paraId="289187E5">
      <w:r>
        <w:t>善于洞察用户需求，逻辑分析能力强；能够快速理解业务场景；有责任心，注重细节，追求产品极致。</w:t>
      </w:r>
    </w:p>
    <w:p w14:paraId="03BA5992">
      <w:r>
        <w:br w:type="page"/>
      </w:r>
    </w:p>
    <w:p w14:paraId="118AE484">
      <w:pPr>
        <w:jc w:val="center"/>
      </w:pPr>
      <w:r>
        <w:rPr>
          <w:b/>
          <w:sz w:val="32"/>
        </w:rPr>
        <w:t>梁磊</w:t>
      </w:r>
    </w:p>
    <w:p w14:paraId="23ACCB29">
      <w:r>
        <w:t>求职意向：设计师 | 深圳 | 15521/月 | 一周内到岗</w:t>
      </w:r>
    </w:p>
    <w:p w14:paraId="44213CF6">
      <w:r>
        <w:t>基本信息：37岁 | 男 | 苏州 | 13年经验</w:t>
      </w:r>
    </w:p>
    <w:p w14:paraId="702DB2DE">
      <w:r>
        <w:t>联系方式：14540559343 | gongming@example.com</w:t>
      </w:r>
    </w:p>
    <w:p w14:paraId="21E02154">
      <w:pPr>
        <w:pStyle w:val="4"/>
      </w:pPr>
      <w:r>
        <w:t>学历信息</w:t>
      </w:r>
    </w:p>
    <w:p w14:paraId="3BB9EAD4">
      <w:r>
        <w:t>南京大学 | 数字媒体艺术 | 硕士 | 2010-09 ~ 2013-06</w:t>
      </w:r>
    </w:p>
    <w:p w14:paraId="47501B1D">
      <w:r>
        <w:t>专业成绩：3.59/4</w:t>
      </w:r>
    </w:p>
    <w:p w14:paraId="2488C9E1">
      <w:r>
        <w:t>主修课程：运营管理、组织行为学、财务管理、市场营销学、管理学原理、战略管理</w:t>
      </w:r>
    </w:p>
    <w:p w14:paraId="2D6FCFF4">
      <w:pPr>
        <w:pStyle w:val="4"/>
      </w:pPr>
      <w:r>
        <w:t>实习经历</w:t>
      </w:r>
    </w:p>
    <w:p w14:paraId="7DE62E59">
      <w:r>
        <w:rPr>
          <w:b/>
        </w:rPr>
        <w:t>杭州传媒科技有限公司 | 视觉设计师 | 2025-06 ~ 2026-11</w:t>
      </w:r>
    </w:p>
    <w:p w14:paraId="7DD64AF0">
      <w:pPr>
        <w:pStyle w:val="16"/>
      </w:pPr>
      <w:r>
        <w:t>维护设计规范，持续优化设计风格。 与产品、开发沟通，保证设计落地效果。 制作宣传海报、画册、名片等平面物料。</w:t>
      </w:r>
    </w:p>
    <w:p w14:paraId="775BB3F3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9D6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FCF4F79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202E6609">
            <w:r>
              <w:t>精通Excel数据处理</w:t>
            </w:r>
          </w:p>
        </w:tc>
      </w:tr>
      <w:tr w14:paraId="50F5B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C5C071">
            <w:r>
              <w:t>色彩搭配</w:t>
            </w:r>
          </w:p>
        </w:tc>
        <w:tc>
          <w:tcPr>
            <w:tcW w:w="4320" w:type="dxa"/>
            <w:shd w:val="clear" w:color="auto" w:fill="E7E6E6"/>
          </w:tcPr>
          <w:p w14:paraId="40729D2A">
            <w:r>
              <w:t>Photoshop</w:t>
            </w:r>
          </w:p>
        </w:tc>
      </w:tr>
      <w:tr w14:paraId="45D42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72629B8">
            <w:r>
              <w:t>Sketch</w:t>
            </w:r>
          </w:p>
        </w:tc>
        <w:tc>
          <w:tcPr>
            <w:tcW w:w="4320" w:type="dxa"/>
          </w:tcPr>
          <w:p w14:paraId="63F96673"/>
        </w:tc>
      </w:tr>
    </w:tbl>
    <w:p w14:paraId="55318E1B"/>
    <w:p w14:paraId="60FBA1D9">
      <w:pPr>
        <w:pStyle w:val="4"/>
      </w:pPr>
      <w:r>
        <w:t>荣誉证书</w:t>
      </w:r>
    </w:p>
    <w:p w14:paraId="6BA0575F">
      <w:pPr>
        <w:pStyle w:val="16"/>
      </w:pPr>
      <w:r>
        <w:t>Adobe认证设计师。</w:t>
      </w:r>
    </w:p>
    <w:p w14:paraId="171D7B24">
      <w:pPr>
        <w:pStyle w:val="4"/>
      </w:pPr>
      <w:r>
        <w:t>参与项目</w:t>
      </w:r>
    </w:p>
    <w:p w14:paraId="6C574AD8">
      <w:r>
        <w:rPr>
          <w:b/>
        </w:rPr>
        <w:t>移动电商APP（2021-01 ~ 2025-06）</w:t>
      </w:r>
    </w:p>
    <w:p w14:paraId="5716FBAE">
      <w:pPr>
        <w:pStyle w:val="16"/>
      </w:pPr>
      <w:r>
        <w:t>负责核心模块设计与开发，实现了高并发处理，提升了系统性能30%。</w:t>
      </w:r>
    </w:p>
    <w:p w14:paraId="4627572B">
      <w:pPr>
        <w:pStyle w:val="4"/>
      </w:pPr>
      <w:r>
        <w:t>自我介绍</w:t>
      </w:r>
    </w:p>
    <w:p w14:paraId="76302955">
      <w:r>
        <w:t>具备良好的审美能力和设计功底；热爱设计，关注细节；善于沟通，能准确理解需求并转化为优秀的设计方案。</w:t>
      </w:r>
    </w:p>
    <w:p w14:paraId="5ADAAEA3">
      <w:r>
        <w:br w:type="page"/>
      </w:r>
    </w:p>
    <w:p w14:paraId="61E2B50C">
      <w:pPr>
        <w:jc w:val="center"/>
      </w:pPr>
      <w:r>
        <w:rPr>
          <w:b/>
          <w:sz w:val="32"/>
        </w:rPr>
        <w:t>甘红</w:t>
      </w:r>
    </w:p>
    <w:p w14:paraId="64A489AD">
      <w:r>
        <w:t>求职意向：行政专员 | 郑州 | 19911/月 | 随时到岗</w:t>
      </w:r>
    </w:p>
    <w:p w14:paraId="7C59734B">
      <w:r>
        <w:t>基本信息：31岁 | 女 | 郑州 | 9年经验</w:t>
      </w:r>
    </w:p>
    <w:p w14:paraId="7A8759BE">
      <w:r>
        <w:t>联系方式：13317577561 | changmin@example.org</w:t>
      </w:r>
    </w:p>
    <w:p w14:paraId="7FD78152">
      <w:pPr>
        <w:pStyle w:val="4"/>
      </w:pPr>
      <w:r>
        <w:t>教育经历</w:t>
      </w:r>
    </w:p>
    <w:p w14:paraId="73DFDE78">
      <w:r>
        <w:t>西安交通大学 | 行政管理 | 本科 | 2013-09 ~ 2017-06</w:t>
      </w:r>
    </w:p>
    <w:p w14:paraId="3BF4A964">
      <w:r>
        <w:t>专业成绩：3.11/4</w:t>
      </w:r>
    </w:p>
    <w:p w14:paraId="1A046408">
      <w:r>
        <w:t>主修课程：人力资源管理、组织行为学、公共政策分析、公文写作、行政管理学、公共关系学</w:t>
      </w:r>
    </w:p>
    <w:p w14:paraId="6EDCACE8">
      <w:pPr>
        <w:pStyle w:val="4"/>
      </w:pPr>
      <w:r>
        <w:t>实习经历</w:t>
      </w:r>
    </w:p>
    <w:p w14:paraId="3623C680">
      <w:r>
        <w:rPr>
          <w:b/>
        </w:rPr>
        <w:t>智云科技科技有限公司 | 行政主管 | 2023-07 ~ 2026-09</w:t>
      </w:r>
    </w:p>
    <w:p w14:paraId="6BB163E3">
      <w:pPr>
        <w:pStyle w:val="16"/>
      </w:pPr>
      <w:r>
        <w:t>管理公司固定资产、车辆、印章等，确保规范使用。</w:t>
      </w:r>
    </w:p>
    <w:p w14:paraId="101CE707">
      <w:pPr>
        <w:pStyle w:val="4"/>
      </w:pPr>
      <w:r>
        <w:t>技能特长</w:t>
      </w:r>
    </w:p>
    <w:p w14:paraId="23D78F7C">
      <w:r>
        <w:t>语言能力：日语N2，可进行日常对话。</w:t>
      </w:r>
    </w:p>
    <w:p w14:paraId="338324F9">
      <w:r>
        <w:t>计算机能力：精通Excel数据处理</w:t>
      </w:r>
    </w:p>
    <w:p w14:paraId="54C0E430">
      <w:r>
        <w:t>专业能力：会议组织、办公软件、公文写作</w:t>
      </w:r>
    </w:p>
    <w:p w14:paraId="69ABF5EB">
      <w:pPr>
        <w:pStyle w:val="4"/>
      </w:pPr>
      <w:r>
        <w:t>荣誉证书</w:t>
      </w:r>
    </w:p>
    <w:p w14:paraId="69594B43">
      <w:pPr>
        <w:pStyle w:val="16"/>
      </w:pPr>
      <w:r>
        <w:t>大学英语六级（CET-6），优秀的听说读写能力。</w:t>
      </w:r>
    </w:p>
    <w:p w14:paraId="1017F80F">
      <w:pPr>
        <w:pStyle w:val="16"/>
      </w:pPr>
      <w:r>
        <w:t>全国计算机等级考试二级（Office高级应用）。</w:t>
      </w:r>
    </w:p>
    <w:p w14:paraId="665DCCF7">
      <w:pPr>
        <w:pStyle w:val="16"/>
      </w:pPr>
      <w:r>
        <w:t>大学英语四级（CET-4），良好的读写能力。</w:t>
      </w:r>
    </w:p>
    <w:p w14:paraId="088FFA97">
      <w:pPr>
        <w:pStyle w:val="4"/>
      </w:pPr>
      <w:r>
        <w:t>关于我</w:t>
      </w:r>
    </w:p>
    <w:p w14:paraId="6B992B32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44B38E25">
      <w:r>
        <w:br w:type="page"/>
      </w:r>
    </w:p>
    <w:p w14:paraId="30F8BEDD">
      <w:pPr>
        <w:jc w:val="center"/>
      </w:pPr>
      <w:r>
        <w:rPr>
          <w:b/>
          <w:sz w:val="32"/>
        </w:rPr>
        <w:t>赵慧</w:t>
      </w:r>
    </w:p>
    <w:p w14:paraId="24F445AF">
      <w:r>
        <w:t>求职意向：财务助理 | 成都 | 18323/月 | 一周内到岗</w:t>
      </w:r>
    </w:p>
    <w:p w14:paraId="1A25481B">
      <w:r>
        <w:t>基本信息：31岁 | 女 | 南京 | 9年经验</w:t>
      </w:r>
    </w:p>
    <w:p w14:paraId="3C625CD8">
      <w:r>
        <w:t>联系方式：13298793534 | taowei@example.net</w:t>
      </w:r>
    </w:p>
    <w:p w14:paraId="364FB109">
      <w:pPr>
        <w:pStyle w:val="4"/>
      </w:pPr>
      <w:r>
        <w:t>教育经历</w:t>
      </w:r>
    </w:p>
    <w:p w14:paraId="3D3F90DA">
      <w:r>
        <w:t>北京大学 | 金融学 | 本科 | 2013-09 ~ 2017-06</w:t>
      </w:r>
    </w:p>
    <w:p w14:paraId="78803E73">
      <w:r>
        <w:t>专业成绩：3.7/4（专业前15%）</w:t>
      </w:r>
    </w:p>
    <w:p w14:paraId="75E169ED">
      <w:r>
        <w:t>主修课程：战略管理、市场营销学、组织行为学、财务管理、管理学原理、运营管理</w:t>
      </w:r>
    </w:p>
    <w:p w14:paraId="663AE85C">
      <w:pPr>
        <w:pStyle w:val="4"/>
      </w:pPr>
      <w:r>
        <w:t>职业经历</w:t>
      </w:r>
    </w:p>
    <w:p w14:paraId="23B7D95E">
      <w:r>
        <w:rPr>
          <w:b/>
        </w:rPr>
        <w:t>杭州咨询有限公司 | 财务助理 | 2024-08 ~ 2026-05</w:t>
      </w:r>
    </w:p>
    <w:p w14:paraId="2FC82D91">
      <w:pPr>
        <w:pStyle w:val="16"/>
      </w:pPr>
      <w:r>
        <w:t>负责日常报销审核、凭证编制及账务处理。 参与预算编制及成本控制分析。 管理发票、合同等财务档案，确保合规。</w:t>
      </w:r>
    </w:p>
    <w:p w14:paraId="07A69969">
      <w:pPr>
        <w:pStyle w:val="4"/>
      </w:pPr>
      <w:r>
        <w:t>技能特长</w:t>
      </w:r>
    </w:p>
    <w:p w14:paraId="326007BE">
      <w:r>
        <w:t>语言能力：英语专八，流利商务沟通。</w:t>
      </w:r>
    </w:p>
    <w:p w14:paraId="24CED825">
      <w:r>
        <w:t>计算机能力：熟练使用Office办公软件</w:t>
      </w:r>
    </w:p>
    <w:p w14:paraId="1DF6F3CA">
      <w:r>
        <w:t>专业能力：用友、Excel</w:t>
      </w:r>
    </w:p>
    <w:p w14:paraId="654097B6">
      <w:pPr>
        <w:pStyle w:val="4"/>
      </w:pPr>
      <w:r>
        <w:t>荣誉证书</w:t>
      </w:r>
    </w:p>
    <w:p w14:paraId="31E6AFCB">
      <w:pPr>
        <w:pStyle w:val="16"/>
      </w:pPr>
      <w:r>
        <w:t>会计从业资格证。</w:t>
      </w:r>
    </w:p>
    <w:p w14:paraId="2621821B">
      <w:pPr>
        <w:pStyle w:val="4"/>
      </w:pPr>
      <w:r>
        <w:t>自我评价</w:t>
      </w:r>
    </w:p>
    <w:p w14:paraId="6A500624">
      <w:r>
        <w:t>做事严谨，对数字敏感；熟练掌握财务软件，有较强的合规意识；诚实守信，具备良好的职业道德。</w:t>
      </w:r>
    </w:p>
    <w:p w14:paraId="23BFB281">
      <w:r>
        <w:br w:type="page"/>
      </w:r>
    </w:p>
    <w:p w14:paraId="14AC1BF2">
      <w:pPr>
        <w:jc w:val="center"/>
      </w:pPr>
      <w:r>
        <w:rPr>
          <w:b/>
          <w:sz w:val="32"/>
        </w:rPr>
        <w:t>吴坤</w:t>
      </w:r>
    </w:p>
    <w:p w14:paraId="5E9BFA7E">
      <w:r>
        <w:t>求职意向：市场专员 | 苏州 | 15159/月 | 随时到岗</w:t>
      </w:r>
    </w:p>
    <w:p w14:paraId="69F1C8F8">
      <w:r>
        <w:t>基本信息：31岁 | 男 | 苏州 | 9年经验</w:t>
      </w:r>
    </w:p>
    <w:p w14:paraId="62B8C8D2">
      <w:r>
        <w:t>联系方式：13410998585 | minglei@example.com</w:t>
      </w:r>
    </w:p>
    <w:p w14:paraId="7235A0C6">
      <w:pPr>
        <w:pStyle w:val="4"/>
      </w:pPr>
      <w:r>
        <w:t>教育经历</w:t>
      </w:r>
    </w:p>
    <w:p w14:paraId="3DC39358">
      <w:r>
        <w:t>清华大学 | 新闻传播 | 本科 | 2013-09 ~ 2017-06</w:t>
      </w:r>
    </w:p>
    <w:p w14:paraId="5B270935">
      <w:r>
        <w:t>专业成绩：3.2/4</w:t>
      </w:r>
    </w:p>
    <w:p w14:paraId="1D869F5C">
      <w:r>
        <w:t>主修课程：市场营销学、组织行为学、战略管理、管理学原理、运营管理、财务管理</w:t>
      </w:r>
    </w:p>
    <w:p w14:paraId="7CADC61F">
      <w:pPr>
        <w:pStyle w:val="4"/>
      </w:pPr>
      <w:r>
        <w:t>工作经历</w:t>
      </w:r>
    </w:p>
    <w:p w14:paraId="595105A2">
      <w:r>
        <w:rPr>
          <w:b/>
        </w:rPr>
        <w:t>鼎盛教育有限公司 | 营销专员 | 2021-02 ~ 2023-04</w:t>
      </w:r>
    </w:p>
    <w:p w14:paraId="7E08559B">
      <w:pPr>
        <w:pStyle w:val="16"/>
      </w:pPr>
      <w:r>
        <w:t>与媒体、渠道保持良好合作，拓展市场资源。</w:t>
      </w:r>
    </w:p>
    <w:p w14:paraId="363C2B0C">
      <w:r>
        <w:rPr>
          <w:b/>
        </w:rPr>
        <w:t>全民简历教育科技有限公司 | 市场专员 | 2023-10 ~ 2026-12</w:t>
      </w:r>
    </w:p>
    <w:p w14:paraId="36067A7D">
      <w:pPr>
        <w:pStyle w:val="16"/>
      </w:pPr>
      <w:r>
        <w:t>策划并执行线上线下营销活动，提升品牌知名度。 运营公司社交媒体账号（公众号、微博等），提高粉丝互动。 与媒体、渠道保持良好合作，拓展市场资源。</w:t>
      </w:r>
    </w:p>
    <w:p w14:paraId="6A436AF3">
      <w:pPr>
        <w:pStyle w:val="4"/>
      </w:pPr>
      <w:r>
        <w:t>技能特长</w:t>
      </w:r>
    </w:p>
    <w:p w14:paraId="3FB0812C">
      <w:r>
        <w:t>语言能力：韩语TOPIK4，基础交流能力。</w:t>
      </w:r>
    </w:p>
    <w:p w14:paraId="59E5DF57">
      <w:r>
        <w:t>计算机能力：掌握Photoshop基本操作</w:t>
      </w:r>
    </w:p>
    <w:p w14:paraId="1CB9000F">
      <w:r>
        <w:t>专业能力：文案写作、社交媒体运营</w:t>
      </w:r>
    </w:p>
    <w:p w14:paraId="5E2DAC9A">
      <w:pPr>
        <w:pStyle w:val="4"/>
      </w:pPr>
      <w:r>
        <w:t>获奖情况</w:t>
      </w:r>
    </w:p>
    <w:p w14:paraId="79BC5347">
      <w:pPr>
        <w:pStyle w:val="16"/>
      </w:pPr>
      <w:r>
        <w:t>全国计算机等级考试二级（Office高级应用）。</w:t>
      </w:r>
    </w:p>
    <w:p w14:paraId="0F881D30">
      <w:pPr>
        <w:pStyle w:val="16"/>
      </w:pPr>
      <w:r>
        <w:t>大学英语四级（CET-4），良好的读写能力。</w:t>
      </w:r>
    </w:p>
    <w:p w14:paraId="7A7CB503">
      <w:pPr>
        <w:pStyle w:val="16"/>
      </w:pPr>
      <w:r>
        <w:t>大学英语六级（CET-6），优秀的听说读写能力。</w:t>
      </w:r>
    </w:p>
    <w:p w14:paraId="571D6C2D">
      <w:pPr>
        <w:pStyle w:val="4"/>
      </w:pPr>
      <w:r>
        <w:t>自我评价</w:t>
      </w:r>
    </w:p>
    <w:p w14:paraId="3CD41964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3DB3E85C">
      <w:r>
        <w:br w:type="page"/>
      </w:r>
    </w:p>
    <w:p w14:paraId="399AFEFF">
      <w:pPr>
        <w:jc w:val="center"/>
      </w:pPr>
      <w:r>
        <w:rPr>
          <w:b/>
          <w:sz w:val="32"/>
        </w:rPr>
        <w:t>袁飞</w:t>
      </w:r>
    </w:p>
    <w:p w14:paraId="7CE88D7B">
      <w:r>
        <w:t>求职意向：运营专员 | 上海 | 16089/月 | 两周内到岗</w:t>
      </w:r>
    </w:p>
    <w:p w14:paraId="40857740">
      <w:r>
        <w:t>基本信息：38岁 | 男 | 上海 | 14年经验</w:t>
      </w:r>
    </w:p>
    <w:p w14:paraId="40945CF0">
      <w:r>
        <w:t>联系方式：14529493904 | wei34@example.com</w:t>
      </w:r>
    </w:p>
    <w:p w14:paraId="68E05C2C">
      <w:pPr>
        <w:pStyle w:val="4"/>
      </w:pPr>
      <w:r>
        <w:t>教育状况</w:t>
      </w:r>
    </w:p>
    <w:p w14:paraId="3C14E91E">
      <w:r>
        <w:t>复旦大学 | 电子商务 | 硕士 | 2009-09 ~ 2012-06</w:t>
      </w:r>
    </w:p>
    <w:p w14:paraId="7D6021FC">
      <w:r>
        <w:t>专业成绩：3.55/4（专业前30%）</w:t>
      </w:r>
    </w:p>
    <w:p w14:paraId="27B95E9A">
      <w:r>
        <w:t>主修课程：运营管理、财务管理、组织行为学、战略管理、市场营销学、管理学原理</w:t>
      </w:r>
    </w:p>
    <w:p w14:paraId="57F9D1C0">
      <w:pPr>
        <w:pStyle w:val="4"/>
      </w:pPr>
      <w:r>
        <w:t>实习经历</w:t>
      </w:r>
    </w:p>
    <w:p w14:paraId="1E49B1DD">
      <w:r>
        <w:rPr>
          <w:b/>
        </w:rPr>
        <w:t>上海医疗科技有限公司 | 内容运营 | 2021-09 ~ 2022-11</w:t>
      </w:r>
    </w:p>
    <w:p w14:paraId="6178BD0B">
      <w:pPr>
        <w:pStyle w:val="16"/>
      </w:pPr>
      <w:r>
        <w:t>策划并执行线上活动，促进用户增长和转化。 负责用户社群运营，提升用户活跃度和粘性。</w:t>
      </w:r>
    </w:p>
    <w:p w14:paraId="436F773B">
      <w:r>
        <w:rPr>
          <w:b/>
        </w:rPr>
        <w:t>华讯传媒有限公司 | 运营专员 | 2022-03 ~ 2026-06</w:t>
      </w:r>
    </w:p>
    <w:p w14:paraId="02DCDA4C">
      <w:pPr>
        <w:pStyle w:val="16"/>
      </w:pPr>
      <w:r>
        <w:t>策划并执行线上活动，促进用户增长和转化。</w:t>
      </w:r>
    </w:p>
    <w:p w14:paraId="3ED8A64C">
      <w:pPr>
        <w:pStyle w:val="4"/>
      </w:pPr>
      <w:r>
        <w:t>能力专长</w:t>
      </w:r>
    </w:p>
    <w:p w14:paraId="51F94E3B">
      <w:r>
        <w:t>语言能力：韩语TOPIK4，基础交流能力。</w:t>
      </w:r>
    </w:p>
    <w:p w14:paraId="3B585E0A">
      <w:r>
        <w:t>计算机能力：精通Excel数据处理</w:t>
      </w:r>
    </w:p>
    <w:p w14:paraId="33BA7A6C">
      <w:r>
        <w:t>专业能力：内容创作、社群管理</w:t>
      </w:r>
    </w:p>
    <w:p w14:paraId="756BF022">
      <w:pPr>
        <w:pStyle w:val="4"/>
      </w:pPr>
      <w:r>
        <w:t>资质认证</w:t>
      </w:r>
    </w:p>
    <w:p w14:paraId="335DB3C5">
      <w:pPr>
        <w:pStyle w:val="16"/>
      </w:pPr>
      <w:r>
        <w:t>全国计算机等级考试二级（Office高级应用）。</w:t>
      </w:r>
    </w:p>
    <w:p w14:paraId="28EE36EF">
      <w:pPr>
        <w:pStyle w:val="16"/>
      </w:pPr>
      <w:r>
        <w:t>大学英语六级（CET-6），优秀的听说读写能力。</w:t>
      </w:r>
    </w:p>
    <w:p w14:paraId="07F93995">
      <w:pPr>
        <w:pStyle w:val="4"/>
      </w:pPr>
      <w:r>
        <w:t>自我评价</w:t>
      </w:r>
    </w:p>
    <w:p w14:paraId="21151A37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491DE92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02DB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B4A5C7">
            <w:r>
              <w:rPr>
                <w:b/>
                <w:sz w:val="28"/>
              </w:rPr>
              <w:t>胡飞</w:t>
            </w:r>
          </w:p>
          <w:p w14:paraId="2220184D">
            <w:r>
              <w:t>求职意向：人事专员 | 苏州 | 8674/月 | 两周内到岗</w:t>
            </w:r>
          </w:p>
          <w:p w14:paraId="3910BC6C">
            <w:r>
              <w:t>基本信息：27岁 | 男 | 郑州 | 5年经验</w:t>
            </w:r>
          </w:p>
          <w:p w14:paraId="5B3CA4B7">
            <w:r>
              <w:t>联系方式：13957051685 | suyan@example.com</w:t>
            </w:r>
          </w:p>
          <w:p w14:paraId="6B9EFF49">
            <w:pPr>
              <w:pStyle w:val="4"/>
            </w:pPr>
            <w:r>
              <w:t>专业技能</w:t>
            </w:r>
          </w:p>
          <w:p w14:paraId="42B833DD">
            <w:r>
              <w:t>语言能力：日语N2，可进行日常对话。</w:t>
            </w:r>
          </w:p>
          <w:p w14:paraId="69B5FD82">
            <w:r>
              <w:t>计算机能力：具备网络基础</w:t>
            </w:r>
          </w:p>
          <w:p w14:paraId="1EEE64FC">
            <w:r>
              <w:t>专业能力：招聘面试、员工关系、劳动法</w:t>
            </w:r>
          </w:p>
        </w:tc>
        <w:tc>
          <w:tcPr>
            <w:tcW w:w="4320" w:type="dxa"/>
          </w:tcPr>
          <w:p w14:paraId="1AA51767"/>
          <w:p w14:paraId="0A0453A3">
            <w:pPr>
              <w:pStyle w:val="4"/>
            </w:pPr>
            <w:r>
              <w:t>教育背景</w:t>
            </w:r>
          </w:p>
          <w:p w14:paraId="2F50CA5C">
            <w:r>
              <w:t>东南大学 | 工商管理 | 本科 | 2017-09 ~ 2021-06</w:t>
            </w:r>
          </w:p>
          <w:p w14:paraId="580CAA70">
            <w:r>
              <w:t>专业成绩：3.44/4（专业前30%）</w:t>
            </w:r>
          </w:p>
          <w:p w14:paraId="5FD99895">
            <w:r>
              <w:t>主修课程：运营管理、战略管理、管理学原理、市场营销学、组织行为学</w:t>
            </w:r>
          </w:p>
          <w:p w14:paraId="4A4E70C9">
            <w:pPr>
              <w:pStyle w:val="4"/>
            </w:pPr>
            <w:r>
              <w:t>过往经历</w:t>
            </w:r>
          </w:p>
          <w:p w14:paraId="152CAF8D">
            <w:r>
              <w:rPr>
                <w:b/>
              </w:rPr>
              <w:t>全民简历传媒有限公司 | HR助理 | 2021-04 ~ 2023-02</w:t>
            </w:r>
          </w:p>
          <w:p w14:paraId="5747B27D">
            <w:pPr>
              <w:pStyle w:val="16"/>
            </w:pPr>
            <w:r>
              <w:t>处理员工关系，协助解决劳动争议，维护和谐劳动关系。 负责考勤统计、薪酬核算及社保公积金缴纳。</w:t>
            </w:r>
          </w:p>
          <w:p w14:paraId="158B148C">
            <w:r>
              <w:rPr>
                <w:b/>
              </w:rPr>
              <w:t>北京科技科技有限公司 | 招聘专员 | 2023-01 ~ 2026-11</w:t>
            </w:r>
          </w:p>
          <w:p w14:paraId="236B82A6">
            <w:pPr>
              <w:pStyle w:val="16"/>
            </w:pPr>
            <w:r>
              <w:t>负责招聘全流程，包括职位发布、简历筛选、面试安排及录用跟进。 办理员工入职、转正、调动、离职手续，维护人事档案。</w:t>
            </w:r>
          </w:p>
          <w:p w14:paraId="1FAC4522">
            <w:pPr>
              <w:pStyle w:val="4"/>
            </w:pPr>
            <w:r>
              <w:t>资质认证</w:t>
            </w:r>
          </w:p>
          <w:p w14:paraId="132023E6">
            <w:pPr>
              <w:pStyle w:val="16"/>
            </w:pPr>
            <w:r>
              <w:t>人力资源管理师三级证书。</w:t>
            </w:r>
          </w:p>
          <w:p w14:paraId="3BA96274">
            <w:pPr>
              <w:pStyle w:val="4"/>
            </w:pPr>
            <w:r>
              <w:t>关于我</w:t>
            </w:r>
          </w:p>
          <w:p w14:paraId="54DF1E4C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B99195B">
      <w:r>
        <w:br w:type="page"/>
      </w:r>
    </w:p>
    <w:p w14:paraId="7604276F">
      <w:pPr>
        <w:jc w:val="center"/>
      </w:pPr>
      <w:r>
        <w:rPr>
          <w:b/>
          <w:sz w:val="32"/>
        </w:rPr>
        <w:t>季秀兰</w:t>
      </w:r>
    </w:p>
    <w:p w14:paraId="2FB0B1E1">
      <w:r>
        <w:t>求职意向：软件工程师 | 深圳 | 22964/月 | 随时到岗</w:t>
      </w:r>
    </w:p>
    <w:p w14:paraId="420B0098">
      <w:r>
        <w:t>基本信息：33岁 | 男 | 深圳 | 13年经验</w:t>
      </w:r>
    </w:p>
    <w:p w14:paraId="5357ED47">
      <w:r>
        <w:t>联系方式：15710992040 | chao18@example.org</w:t>
      </w:r>
    </w:p>
    <w:p w14:paraId="7C88A155">
      <w:pPr>
        <w:pStyle w:val="4"/>
      </w:pPr>
      <w:r>
        <w:t>学历信息</w:t>
      </w:r>
    </w:p>
    <w:p w14:paraId="523B5265">
      <w:r>
        <w:t>北京信息职业技术学院 | 网络工程 | 专科 | 2010-09 ~ 2013-06</w:t>
      </w:r>
    </w:p>
    <w:p w14:paraId="5D245C44">
      <w:r>
        <w:t>专业成绩：3.58/4</w:t>
      </w:r>
    </w:p>
    <w:p w14:paraId="0AC9C6F2">
      <w:r>
        <w:t>主修课程：战略管理、组织行为学、财务管理、管理学原理、市场营销学、运营管理</w:t>
      </w:r>
    </w:p>
    <w:p w14:paraId="2819082A">
      <w:pPr>
        <w:pStyle w:val="4"/>
      </w:pPr>
      <w:r>
        <w:t>过往经历</w:t>
      </w:r>
    </w:p>
    <w:p w14:paraId="28E8D7DD">
      <w:r>
        <w:rPr>
          <w:b/>
        </w:rPr>
        <w:t>智云咨询有限公司 | 全栈工程师 | 2022-02 ~ 2026-04</w:t>
      </w:r>
    </w:p>
    <w:p w14:paraId="609621C2">
      <w:pPr>
        <w:pStyle w:val="16"/>
      </w:pPr>
      <w:r>
        <w:t>参与需求分析，负责后端/前端模块设计与开发。</w:t>
      </w:r>
    </w:p>
    <w:p w14:paraId="661E880B">
      <w:pPr>
        <w:pStyle w:val="4"/>
      </w:pPr>
      <w:r>
        <w:t>核心技能</w:t>
      </w:r>
    </w:p>
    <w:p w14:paraId="4504FC78">
      <w:r>
        <w:t>语言能力：英语CET-4，具备基本读写能力。</w:t>
      </w:r>
    </w:p>
    <w:p w14:paraId="5FF8FAF3">
      <w:r>
        <w:t>计算机能力：精通Excel数据处理</w:t>
      </w:r>
    </w:p>
    <w:p w14:paraId="575DCEFA">
      <w:r>
        <w:t>专业能力：Python、Spring、Git、MySQL</w:t>
      </w:r>
    </w:p>
    <w:p w14:paraId="50682688">
      <w:pPr>
        <w:pStyle w:val="4"/>
      </w:pPr>
      <w:r>
        <w:t>荣誉证书</w:t>
      </w:r>
    </w:p>
    <w:p w14:paraId="3B039C5B">
      <w:pPr>
        <w:pStyle w:val="16"/>
      </w:pPr>
      <w:r>
        <w:t>全国计算机等级考试二级（Office高级应用）。</w:t>
      </w:r>
    </w:p>
    <w:p w14:paraId="2E65EA61">
      <w:pPr>
        <w:pStyle w:val="4"/>
      </w:pPr>
      <w:r>
        <w:t>自我陈述</w:t>
      </w:r>
    </w:p>
    <w:p w14:paraId="63FFFDF1">
      <w:r>
        <w:t>逻辑思维清晰，代码规范；热爱技术，乐于钻研；具备良好的问题分析和解决能力；有较强的学习能力和团队协作精神。</w:t>
      </w:r>
    </w:p>
    <w:p w14:paraId="0D36DEBD">
      <w:r>
        <w:br w:type="page"/>
      </w:r>
    </w:p>
    <w:p w14:paraId="5511E1D7">
      <w:pPr>
        <w:jc w:val="center"/>
      </w:pPr>
      <w:r>
        <w:rPr>
          <w:b/>
          <w:sz w:val="32"/>
        </w:rPr>
        <w:t>孙洋</w:t>
      </w:r>
    </w:p>
    <w:p w14:paraId="78BAE332">
      <w:r>
        <w:t>求职意向：人事专员 | 长沙 | 18971/月 | 一个月内到岗</w:t>
      </w:r>
    </w:p>
    <w:p w14:paraId="371F266C">
      <w:r>
        <w:t>基本信息：34岁 | 女 | 长沙 | 14年经验</w:t>
      </w:r>
    </w:p>
    <w:p w14:paraId="3775F6B5">
      <w:r>
        <w:t>联系方式：15899808787 | shengang@example.com</w:t>
      </w:r>
    </w:p>
    <w:p w14:paraId="4361AF50">
      <w:pPr>
        <w:pStyle w:val="4"/>
      </w:pPr>
      <w:r>
        <w:t>学历信息</w:t>
      </w:r>
    </w:p>
    <w:p w14:paraId="5C2EC4C6">
      <w:r>
        <w:t>深圳职业技术学院 | 心理学 | 专科 | 2009-09 ~ 2012-06</w:t>
      </w:r>
    </w:p>
    <w:p w14:paraId="190CA1F9">
      <w:r>
        <w:t>专业成绩：3.79/4（专业前15%）</w:t>
      </w:r>
    </w:p>
    <w:p w14:paraId="6C43C947">
      <w:r>
        <w:t>主修课程：市场营销学、财务管理、战略管理、管理学原理、组织行为学、运营管理</w:t>
      </w:r>
    </w:p>
    <w:p w14:paraId="2F42F5AC">
      <w:pPr>
        <w:pStyle w:val="4"/>
      </w:pPr>
      <w:r>
        <w:t>职业经历</w:t>
      </w:r>
    </w:p>
    <w:p w14:paraId="7B10F29E">
      <w:r>
        <w:rPr>
          <w:b/>
        </w:rPr>
        <w:t>杭州教育有限公司 | HR助理 | 2021-12 ~ 2025-05</w:t>
      </w:r>
    </w:p>
    <w:p w14:paraId="7F8FC1D6">
      <w:pPr>
        <w:pStyle w:val="16"/>
      </w:pPr>
      <w:r>
        <w:t>负责考勤统计、薪酬核算及社保公积金缴纳。 协助组织员工培训及企业文化活动，提升员工满意度。</w:t>
      </w:r>
    </w:p>
    <w:p w14:paraId="33A96078">
      <w:r>
        <w:rPr>
          <w:b/>
        </w:rPr>
        <w:t>深圳零售有限公司 | 薪酬专员 | 2025-10 ~ 2026-01</w:t>
      </w:r>
    </w:p>
    <w:p w14:paraId="68F975CD">
      <w:pPr>
        <w:pStyle w:val="16"/>
      </w:pPr>
      <w:r>
        <w:t>办理员工入职、转正、调动、离职手续，维护人事档案。 负责招聘全流程，包括职位发布、简历筛选、面试安排及录用跟进。 负责考勤统计、薪酬核算及社保公积金缴纳。</w:t>
      </w:r>
    </w:p>
    <w:p w14:paraId="01D358CA">
      <w:pPr>
        <w:pStyle w:val="4"/>
      </w:pPr>
      <w:r>
        <w:t>核心技能</w:t>
      </w:r>
    </w:p>
    <w:p w14:paraId="55F68808">
      <w:r>
        <w:t>语言能力：韩语TOPIK4，基础交流能力。</w:t>
      </w:r>
    </w:p>
    <w:p w14:paraId="3790AAFC">
      <w:r>
        <w:t>计算机能力：具备网络基础</w:t>
      </w:r>
    </w:p>
    <w:p w14:paraId="27D5E177">
      <w:r>
        <w:t>专业能力：招聘面试、培训组织、员工关系</w:t>
      </w:r>
    </w:p>
    <w:p w14:paraId="60DBBBD1">
      <w:pPr>
        <w:pStyle w:val="4"/>
      </w:pPr>
      <w:r>
        <w:t>获奖情况</w:t>
      </w:r>
    </w:p>
    <w:p w14:paraId="590763B7">
      <w:pPr>
        <w:pStyle w:val="16"/>
      </w:pPr>
      <w:r>
        <w:t>人力资源管理师三级证书。</w:t>
      </w:r>
    </w:p>
    <w:p w14:paraId="354D371A">
      <w:pPr>
        <w:pStyle w:val="4"/>
      </w:pPr>
      <w:r>
        <w:t>自我陈述</w:t>
      </w:r>
    </w:p>
    <w:p w14:paraId="14F90950">
      <w:r>
        <w:t>性格开朗，亲和力强，善于与各部门沟通协作；具备良好的组织协调能力和解决冲突能力；积极主动，乐于学习新知识。</w:t>
      </w:r>
    </w:p>
    <w:p w14:paraId="373C0978">
      <w:r>
        <w:br w:type="page"/>
      </w:r>
    </w:p>
    <w:p w14:paraId="22D33AB0">
      <w:pPr>
        <w:jc w:val="center"/>
      </w:pPr>
      <w:r>
        <w:rPr>
          <w:b/>
          <w:color w:val="003366"/>
          <w:sz w:val="32"/>
        </w:rPr>
        <w:t>张桂芳</w:t>
      </w:r>
    </w:p>
    <w:p w14:paraId="2BC24330">
      <w:r>
        <w:t>求职意向：人事专员 | 广州 | 19078/月 | 两周内到岗</w:t>
      </w:r>
    </w:p>
    <w:p w14:paraId="4CD6E9A1">
      <w:r>
        <w:t>基本信息：35岁 | 男 | 广州 | 13年经验</w:t>
      </w:r>
    </w:p>
    <w:p w14:paraId="6D9AD067">
      <w:r>
        <w:t>联系方式：13140498092 | nlu@example.org</w:t>
      </w:r>
    </w:p>
    <w:p w14:paraId="7721FD3A">
      <w:pPr>
        <w:pStyle w:val="4"/>
      </w:pPr>
      <w:r>
        <w:t>技能特长</w:t>
      </w:r>
    </w:p>
    <w:p w14:paraId="22D0F541">
      <w:r>
        <w:t>语言能力：英语CET-6，读写熟练，可日常交流。</w:t>
      </w:r>
    </w:p>
    <w:p w14:paraId="40F68C14">
      <w:r>
        <w:t>计算机能力：具备网络基础</w:t>
      </w:r>
    </w:p>
    <w:p w14:paraId="3B0AFF35">
      <w:r>
        <w:t>专业能力：薪酬核算、培训组织、员工关系、招聘面试</w:t>
      </w:r>
    </w:p>
    <w:p w14:paraId="37253EA4">
      <w:pPr>
        <w:pStyle w:val="4"/>
      </w:pPr>
      <w:r>
        <w:t>资质认证</w:t>
      </w:r>
    </w:p>
    <w:p w14:paraId="4CEDBD87">
      <w:pPr>
        <w:pStyle w:val="16"/>
      </w:pPr>
      <w:r>
        <w:t>人力资源管理师三级证书。</w:t>
      </w:r>
    </w:p>
    <w:p w14:paraId="11B62A6B">
      <w:pPr>
        <w:pStyle w:val="4"/>
      </w:pPr>
      <w:r>
        <w:t>学历信息</w:t>
      </w:r>
    </w:p>
    <w:p w14:paraId="158B7CE6">
      <w:r>
        <w:t>同济大学 | 劳动与社会保障 | 本科 | 2009-09 ~ 2013-06</w:t>
      </w:r>
    </w:p>
    <w:p w14:paraId="0B8EB587">
      <w:r>
        <w:t>专业成绩：3.58/4</w:t>
      </w:r>
    </w:p>
    <w:p w14:paraId="602391F7">
      <w:r>
        <w:t>主修课程：财务管理、组织行为学、管理学原理、市场营销学、运营管理、战略管理</w:t>
      </w:r>
    </w:p>
    <w:p w14:paraId="069502DC">
      <w:pPr>
        <w:pStyle w:val="4"/>
      </w:pPr>
      <w:r>
        <w:t>实习经历</w:t>
      </w:r>
    </w:p>
    <w:p w14:paraId="29CAE133">
      <w:r>
        <w:rPr>
          <w:b/>
        </w:rPr>
        <w:t>恒通制造科技有限公司 | HR助理 | 2020-07 ~ 2022-01</w:t>
      </w:r>
    </w:p>
    <w:p w14:paraId="5C88965F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23158F55">
      <w:r>
        <w:rPr>
          <w:b/>
        </w:rPr>
        <w:t>智云传媒有限公司 | 人事专员 | 2022-03 ~ 2026-03</w:t>
      </w:r>
    </w:p>
    <w:p w14:paraId="0D6833FB">
      <w:pPr>
        <w:pStyle w:val="16"/>
      </w:pPr>
      <w:r>
        <w:t>协助组织员工培训及企业文化活动，提升员工满意度。 处理员工关系，协助解决劳动争议，维护和谐劳动关系。</w:t>
      </w:r>
    </w:p>
    <w:p w14:paraId="38C3691D">
      <w:pPr>
        <w:pStyle w:val="4"/>
      </w:pPr>
      <w:r>
        <w:t>自我评价</w:t>
      </w:r>
    </w:p>
    <w:p w14:paraId="75520C36">
      <w:r>
        <w:t>性格开朗，亲和力强，善于与各部门沟通协作；具备良好的组织协调能力和解决冲突能力；积极主动，乐于学习新知识。</w:t>
      </w:r>
    </w:p>
    <w:p w14:paraId="2283A7A4">
      <w:r>
        <w:br w:type="page"/>
      </w:r>
    </w:p>
    <w:p w14:paraId="1AA528DD">
      <w:pPr>
        <w:jc w:val="center"/>
      </w:pPr>
      <w:r>
        <w:rPr>
          <w:b/>
          <w:sz w:val="32"/>
        </w:rPr>
        <w:t>钟云</w:t>
      </w:r>
    </w:p>
    <w:p w14:paraId="13705572">
      <w:r>
        <w:t>求职意向：人事专员 | 北京 | 18250/月 | 随时到岗</w:t>
      </w:r>
    </w:p>
    <w:p w14:paraId="26CCD51D">
      <w:r>
        <w:t>基本信息：33岁 | 男 | 北京 | 11年经验</w:t>
      </w:r>
    </w:p>
    <w:p w14:paraId="70E24A10">
      <w:r>
        <w:t>联系方式：18897320891 | fanghu@example.com</w:t>
      </w:r>
    </w:p>
    <w:p w14:paraId="7D359D84">
      <w:pPr>
        <w:pStyle w:val="4"/>
      </w:pPr>
      <w:r>
        <w:t>教育状况</w:t>
      </w:r>
    </w:p>
    <w:p w14:paraId="6EAB7D8C">
      <w:r>
        <w:t>四川大学 | 心理学 | 本科 | 2011-09 ~ 2015-06</w:t>
      </w:r>
    </w:p>
    <w:p w14:paraId="1AB1193B">
      <w:r>
        <w:t>专业成绩：3.2/4</w:t>
      </w:r>
    </w:p>
    <w:p w14:paraId="770ABB17">
      <w:r>
        <w:t>主修课程：战略管理、市场营销学、管理学原理、组织行为学、运营管理、财务管理</w:t>
      </w:r>
    </w:p>
    <w:p w14:paraId="6CB24B05">
      <w:pPr>
        <w:pStyle w:val="4"/>
      </w:pPr>
      <w:r>
        <w:t>职业经历</w:t>
      </w:r>
    </w:p>
    <w:p w14:paraId="5E6664CD">
      <w:r>
        <w:rPr>
          <w:b/>
        </w:rPr>
        <w:t>杭州制造有限公司 | 薪酬专员 | 2019-11 ~ 2022-09</w:t>
      </w:r>
    </w:p>
    <w:p w14:paraId="3C9EF3D3">
      <w:pPr>
        <w:pStyle w:val="16"/>
      </w:pPr>
      <w:r>
        <w:t>负责考勤统计、薪酬核算及社保公积金缴纳。</w:t>
      </w:r>
    </w:p>
    <w:p w14:paraId="52923235">
      <w:r>
        <w:rPr>
          <w:b/>
        </w:rPr>
        <w:t>新锐教育有限公司 | HR助理 | 2022-06 ~ 2024-07</w:t>
      </w:r>
    </w:p>
    <w:p w14:paraId="51C7E3A3">
      <w:pPr>
        <w:pStyle w:val="16"/>
      </w:pPr>
      <w:r>
        <w:t>协助组织员工培训及企业文化活动，提升员工满意度。</w:t>
      </w:r>
    </w:p>
    <w:p w14:paraId="7D6DA455">
      <w:r>
        <w:rPr>
          <w:b/>
        </w:rPr>
        <w:t>鼎盛制造科技有限公司 | 招聘专员 | 2024-10 ~ 2026-07</w:t>
      </w:r>
    </w:p>
    <w:p w14:paraId="1056DF21">
      <w:pPr>
        <w:pStyle w:val="16"/>
      </w:pPr>
      <w:r>
        <w:t>负责招聘全流程，包括职位发布、简历筛选、面试安排及录用跟进。 办理员工入职、转正、调动、离职手续，维护人事档案。</w:t>
      </w:r>
    </w:p>
    <w:p w14:paraId="115FE2BC">
      <w:pPr>
        <w:pStyle w:val="4"/>
      </w:pPr>
      <w:r>
        <w:t>技能特长</w:t>
      </w:r>
    </w:p>
    <w:p w14:paraId="1D536963">
      <w:r>
        <w:t>语言能力：英语CET-6，读写熟练，可日常交流。</w:t>
      </w:r>
    </w:p>
    <w:p w14:paraId="26A3AEB3">
      <w:r>
        <w:t>计算机能力：精通Excel数据处理</w:t>
      </w:r>
    </w:p>
    <w:p w14:paraId="4893F72B">
      <w:r>
        <w:t>专业能力：劳动法、培训组织</w:t>
      </w:r>
    </w:p>
    <w:p w14:paraId="399BF774">
      <w:pPr>
        <w:pStyle w:val="4"/>
      </w:pPr>
      <w:r>
        <w:t>证书与荣誉</w:t>
      </w:r>
    </w:p>
    <w:p w14:paraId="0BEBB208">
      <w:pPr>
        <w:pStyle w:val="16"/>
      </w:pPr>
      <w:r>
        <w:t>人力资源管理师三级证书。</w:t>
      </w:r>
    </w:p>
    <w:p w14:paraId="76264886">
      <w:pPr>
        <w:pStyle w:val="4"/>
      </w:pPr>
      <w:r>
        <w:t>自我介绍</w:t>
      </w:r>
    </w:p>
    <w:p w14:paraId="0AAE30B4">
      <w:r>
        <w:t>性格开朗，亲和力强，善于与各部门沟通协作；具备良好的组织协调能力和解决冲突能力；积极主动，乐于学习新知识。</w:t>
      </w:r>
    </w:p>
    <w:p w14:paraId="14334158">
      <w:r>
        <w:br w:type="page"/>
      </w:r>
    </w:p>
    <w:p w14:paraId="5C047B34">
      <w:pPr>
        <w:jc w:val="center"/>
      </w:pPr>
      <w:r>
        <w:rPr>
          <w:b/>
          <w:sz w:val="32"/>
        </w:rPr>
        <w:t>郑桂花</w:t>
      </w:r>
    </w:p>
    <w:p w14:paraId="602A4A40">
      <w:r>
        <w:t>求职意向：市场专员 | 苏州 | 16388/月 | 一周内到岗</w:t>
      </w:r>
    </w:p>
    <w:p w14:paraId="16647416">
      <w:r>
        <w:t>基本信息：36岁 | 女 | 苏州 | 14年经验</w:t>
      </w:r>
    </w:p>
    <w:p w14:paraId="39DF75AE">
      <w:r>
        <w:t>联系方式：15193042247 | min48@example.net</w:t>
      </w:r>
    </w:p>
    <w:p w14:paraId="480E4291">
      <w:pPr>
        <w:pStyle w:val="4"/>
      </w:pPr>
      <w:r>
        <w:t>教育状况</w:t>
      </w:r>
    </w:p>
    <w:p w14:paraId="6B12E063">
      <w:r>
        <w:t>浙江大学 | 新闻传播 | 本科 | 2008-09 ~ 2012-06</w:t>
      </w:r>
    </w:p>
    <w:p w14:paraId="3CEDEDD4">
      <w:r>
        <w:t>专业成绩：3.27/4</w:t>
      </w:r>
    </w:p>
    <w:p w14:paraId="24411329">
      <w:r>
        <w:t>主修课程：组织行为学、市场营销学、战略管理、运营管理、财务管理、管理学原理</w:t>
      </w:r>
    </w:p>
    <w:p w14:paraId="1249706F">
      <w:pPr>
        <w:pStyle w:val="4"/>
      </w:pPr>
      <w:r>
        <w:t>过往经历</w:t>
      </w:r>
    </w:p>
    <w:p w14:paraId="769D0B57">
      <w:r>
        <w:rPr>
          <w:b/>
        </w:rPr>
        <w:t>上海互联网有限公司 | 市场助理 | 2018-05 ~ 2019-03</w:t>
      </w:r>
    </w:p>
    <w:p w14:paraId="70A8F88F">
      <w:pPr>
        <w:pStyle w:val="16"/>
      </w:pPr>
      <w:r>
        <w:t>策划并执行线上线下营销活动，提升品牌知名度。</w:t>
      </w:r>
    </w:p>
    <w:p w14:paraId="4FF16EAC">
      <w:r>
        <w:rPr>
          <w:b/>
        </w:rPr>
        <w:t>新锐互联网科技有限公司 | 市场助理 | 2019-10 ~ 2022-05</w:t>
      </w:r>
    </w:p>
    <w:p w14:paraId="767E3191">
      <w:pPr>
        <w:pStyle w:val="16"/>
      </w:pPr>
      <w:r>
        <w:t>策划并执行线上线下营销活动，提升品牌知名度。 协助制定营销策略，跟踪推广效果并优化。 与媒体、渠道保持良好合作，拓展市场资源。</w:t>
      </w:r>
    </w:p>
    <w:p w14:paraId="13FFC574">
      <w:r>
        <w:rPr>
          <w:b/>
        </w:rPr>
        <w:t>卓越互联网有限公司 | 营销专员 | 2022-04 ~ 2026-10</w:t>
      </w:r>
    </w:p>
    <w:p w14:paraId="76CB9DEE">
      <w:pPr>
        <w:pStyle w:val="16"/>
      </w:pPr>
      <w:r>
        <w:t>策划并执行线上线下营销活动，提升品牌知名度。 与媒体、渠道保持良好合作，拓展市场资源。</w:t>
      </w:r>
    </w:p>
    <w:p w14:paraId="6B9E59AC">
      <w:pPr>
        <w:pStyle w:val="4"/>
      </w:pPr>
      <w:r>
        <w:t>能力专长</w:t>
      </w:r>
    </w:p>
    <w:p w14:paraId="401F9A47">
      <w:r>
        <w:t>语言能力：日语N2，可进行日常对话。</w:t>
      </w:r>
    </w:p>
    <w:p w14:paraId="334C63FA">
      <w:r>
        <w:t>计算机能力：熟练使用Office办公软件</w:t>
      </w:r>
    </w:p>
    <w:p w14:paraId="769A7890">
      <w:r>
        <w:t>专业能力：社交媒体运营、市场调研</w:t>
      </w:r>
    </w:p>
    <w:p w14:paraId="2E115452">
      <w:pPr>
        <w:pStyle w:val="4"/>
      </w:pPr>
      <w:r>
        <w:t>证书与荣誉</w:t>
      </w:r>
    </w:p>
    <w:p w14:paraId="67F13CD3">
      <w:pPr>
        <w:pStyle w:val="16"/>
      </w:pPr>
      <w:r>
        <w:t>全国计算机等级考试二级（Office高级应用）。</w:t>
      </w:r>
    </w:p>
    <w:p w14:paraId="588BEB21">
      <w:pPr>
        <w:pStyle w:val="16"/>
      </w:pPr>
      <w:r>
        <w:t>大学英语四级（CET-4），良好的读写能力。</w:t>
      </w:r>
    </w:p>
    <w:p w14:paraId="0AE9BBDB">
      <w:pPr>
        <w:pStyle w:val="4"/>
      </w:pPr>
      <w:r>
        <w:t>自我陈述</w:t>
      </w:r>
    </w:p>
    <w:p w14:paraId="0E822474">
      <w:r>
        <w:t>思维活跃，富有创意；具备敏锐的市场洞察力；热爱挑战，能够承受工作压力；善于数据分析，用数据驱动决策。</w:t>
      </w:r>
    </w:p>
    <w:p w14:paraId="21A3D148">
      <w:r>
        <w:br w:type="page"/>
      </w:r>
    </w:p>
    <w:p w14:paraId="1AF9C36D">
      <w:pPr>
        <w:jc w:val="center"/>
      </w:pPr>
      <w:r>
        <w:rPr>
          <w:b/>
          <w:sz w:val="32"/>
        </w:rPr>
        <w:t>郭文</w:t>
      </w:r>
    </w:p>
    <w:p w14:paraId="10794C9E">
      <w:r>
        <w:t>求职意向：软件工程师 | 苏州 | 11175/月 | 一个月内到岗</w:t>
      </w:r>
    </w:p>
    <w:p w14:paraId="5384A135">
      <w:r>
        <w:t>基本信息：35岁 | 男 | 北京 | 11年经验</w:t>
      </w:r>
    </w:p>
    <w:p w14:paraId="61ABEE30">
      <w:r>
        <w:t>联系方式：13825253482 | xiulanwan@example.net</w:t>
      </w:r>
    </w:p>
    <w:p w14:paraId="43217127">
      <w:pPr>
        <w:pStyle w:val="4"/>
      </w:pPr>
      <w:r>
        <w:t>教育背景</w:t>
      </w:r>
    </w:p>
    <w:p w14:paraId="6E49E5D3">
      <w:r>
        <w:t>南京大学 | 计算机科学与技术 | 硕士 | 2012-09 ~ 2015-06</w:t>
      </w:r>
    </w:p>
    <w:p w14:paraId="00638BA3">
      <w:r>
        <w:t>专业成绩：3.19/4</w:t>
      </w:r>
    </w:p>
    <w:p w14:paraId="112B40F7">
      <w:r>
        <w:t>主修课程：操作系统、编程基础、算法设计、计算机网络、数据结构、数据库原理</w:t>
      </w:r>
    </w:p>
    <w:p w14:paraId="3069866B">
      <w:pPr>
        <w:pStyle w:val="4"/>
      </w:pPr>
      <w:r>
        <w:t>工作经验</w:t>
      </w:r>
    </w:p>
    <w:p w14:paraId="632294D8">
      <w:r>
        <w:rPr>
          <w:b/>
        </w:rPr>
        <w:t>杭州传媒有限公司 | Python开发工程师 | 2016-10 ~ 2020-12</w:t>
      </w:r>
    </w:p>
    <w:p w14:paraId="62F9BA94">
      <w:pPr>
        <w:pStyle w:val="16"/>
      </w:pPr>
      <w:r>
        <w:t>参与需求分析，负责后端/前端模块设计与开发。</w:t>
      </w:r>
    </w:p>
    <w:p w14:paraId="700A55DB">
      <w:r>
        <w:rPr>
          <w:b/>
        </w:rPr>
        <w:t>鼎盛传媒有限公司 | 全栈工程师 | 2020-10 ~ 2023-05</w:t>
      </w:r>
    </w:p>
    <w:p w14:paraId="24B5F520">
      <w:pPr>
        <w:pStyle w:val="16"/>
      </w:pPr>
      <w:r>
        <w:t>协助团队完成项目迭代与上线。 编写高质量代码，进行单元测试和性能优化。</w:t>
      </w:r>
    </w:p>
    <w:p w14:paraId="1D3C9485">
      <w:r>
        <w:rPr>
          <w:b/>
        </w:rPr>
        <w:t>北京金融有限公司 | 全栈工程师 | 2023-10 ~ 2026-06</w:t>
      </w:r>
    </w:p>
    <w:p w14:paraId="525D7384">
      <w:pPr>
        <w:pStyle w:val="16"/>
      </w:pPr>
      <w:r>
        <w:t>参与需求分析，负责后端/前端模块设计与开发。</w:t>
      </w:r>
    </w:p>
    <w:p w14:paraId="17B1DCAF">
      <w:pPr>
        <w:pStyle w:val="4"/>
      </w:pPr>
      <w:r>
        <w:t>技能证书</w:t>
      </w:r>
    </w:p>
    <w:p w14:paraId="539AC8EE">
      <w:r>
        <w:t>语言能力：英语CET-6，读写熟练，可日常交流。</w:t>
      </w:r>
    </w:p>
    <w:p w14:paraId="77623857">
      <w:r>
        <w:t>计算机能力：具备网络基础</w:t>
      </w:r>
    </w:p>
    <w:p w14:paraId="560E7A50">
      <w:r>
        <w:t>专业能力：Python、React、Spring</w:t>
      </w:r>
    </w:p>
    <w:p w14:paraId="27EE9FFF">
      <w:pPr>
        <w:pStyle w:val="4"/>
      </w:pPr>
      <w:r>
        <w:t>证书与荣誉</w:t>
      </w:r>
    </w:p>
    <w:p w14:paraId="719E6A16">
      <w:pPr>
        <w:pStyle w:val="16"/>
      </w:pPr>
      <w:r>
        <w:t>全国计算机等级考试三级（数据库技术）。</w:t>
      </w:r>
    </w:p>
    <w:p w14:paraId="14E8606C">
      <w:pPr>
        <w:pStyle w:val="16"/>
      </w:pPr>
      <w:r>
        <w:t>全国计算机等级考试二级（Office高级应用）。</w:t>
      </w:r>
    </w:p>
    <w:p w14:paraId="4DB8B21B">
      <w:pPr>
        <w:pStyle w:val="4"/>
      </w:pPr>
      <w:r>
        <w:t>参与项目</w:t>
      </w:r>
    </w:p>
    <w:p w14:paraId="73F2FCBD">
      <w:r>
        <w:rPr>
          <w:b/>
        </w:rPr>
        <w:t>数据可视化平台（2021-03 ~ 2023-03）</w:t>
      </w:r>
    </w:p>
    <w:p w14:paraId="1805F1F9">
      <w:pPr>
        <w:pStyle w:val="16"/>
      </w:pPr>
      <w:r>
        <w:t>负责核心模块设计与开发，实现了高并发处理，提升了系统性能30%。</w:t>
      </w:r>
    </w:p>
    <w:p w14:paraId="7CDA62F5">
      <w:pPr>
        <w:pStyle w:val="4"/>
      </w:pPr>
      <w:r>
        <w:t>个人评价</w:t>
      </w:r>
    </w:p>
    <w:p w14:paraId="2B003B00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9190CC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AFF0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589C25">
            <w:r>
              <w:rPr>
                <w:b/>
                <w:sz w:val="28"/>
              </w:rPr>
              <w:t>阚桂香</w:t>
            </w:r>
          </w:p>
          <w:p w14:paraId="431CC327">
            <w:r>
              <w:t>求职意向：运营专员 | 杭州 | 13106/月 | 一个月内到岗</w:t>
            </w:r>
          </w:p>
          <w:p w14:paraId="197D4072">
            <w:r>
              <w:t>基本信息：33岁 | 男 | 杭州 | 11年经验</w:t>
            </w:r>
          </w:p>
          <w:p w14:paraId="4F7B7225">
            <w:r>
              <w:t>联系方式：18197705965 | tao48@example.com</w:t>
            </w:r>
          </w:p>
          <w:p w14:paraId="4BBB3849">
            <w:pPr>
              <w:pStyle w:val="4"/>
            </w:pPr>
            <w:r>
              <w:t>核心技能</w:t>
            </w:r>
          </w:p>
          <w:p w14:paraId="5E38A7F2">
            <w:r>
              <w:t>语言能力：英语CET-6，读写熟练，可日常交流。</w:t>
            </w:r>
          </w:p>
          <w:p w14:paraId="7EB7286B">
            <w:r>
              <w:t>计算机能力：熟练使用Office办公软件</w:t>
            </w:r>
          </w:p>
          <w:p w14:paraId="0F42739A">
            <w:r>
              <w:t>专业能力：数据分析、社群管理、PS/PR、内容创作</w:t>
            </w:r>
          </w:p>
        </w:tc>
        <w:tc>
          <w:tcPr>
            <w:tcW w:w="4320" w:type="dxa"/>
          </w:tcPr>
          <w:p w14:paraId="71D7EB9E"/>
          <w:p w14:paraId="3326009F">
            <w:pPr>
              <w:pStyle w:val="4"/>
            </w:pPr>
            <w:r>
              <w:t>教育经历</w:t>
            </w:r>
          </w:p>
          <w:p w14:paraId="2A2EFFF9">
            <w:r>
              <w:t>西安交通大学 | 汉语言文学 | 本科 | 2011-09 ~ 2015-06</w:t>
            </w:r>
          </w:p>
          <w:p w14:paraId="11772DC3">
            <w:r>
              <w:t>专业成绩：3.76/4（专业前10%）</w:t>
            </w:r>
          </w:p>
          <w:p w14:paraId="41A32AE4">
            <w:r>
              <w:t>主修课程：组织行为学、运营管理、战略管理、市场营销学、管理学原理、财务管理</w:t>
            </w:r>
          </w:p>
          <w:p w14:paraId="07B1FCF6">
            <w:pPr>
              <w:pStyle w:val="4"/>
            </w:pPr>
            <w:r>
              <w:t>工作经历</w:t>
            </w:r>
          </w:p>
          <w:p w14:paraId="72038A8F">
            <w:r>
              <w:rPr>
                <w:b/>
              </w:rPr>
              <w:t>鼎盛咨询科技有限公司 | 内容运营 | 2019-08 ~ 2022-03</w:t>
            </w:r>
          </w:p>
          <w:p w14:paraId="23244431">
            <w:pPr>
              <w:pStyle w:val="16"/>
            </w:pPr>
            <w:r>
              <w:t>策划并执行线上活动，促进用户增长和转化。 负责用户社群运营，提升用户活跃度和粘性。</w:t>
            </w:r>
          </w:p>
          <w:p w14:paraId="0DFD4F44">
            <w:r>
              <w:rPr>
                <w:b/>
              </w:rPr>
              <w:t>华讯教育有限公司 | 新媒体运营 | 2022-04 ~ 2026-07</w:t>
            </w:r>
          </w:p>
          <w:p w14:paraId="7819C637">
            <w:pPr>
              <w:pStyle w:val="16"/>
            </w:pPr>
            <w:r>
              <w:t>撰写内容文案，维护APP/网站内容更新。</w:t>
            </w:r>
          </w:p>
          <w:p w14:paraId="6306B7AD">
            <w:pPr>
              <w:pStyle w:val="4"/>
            </w:pPr>
            <w:r>
              <w:t>证书与荣誉</w:t>
            </w:r>
          </w:p>
          <w:p w14:paraId="3B55DF50">
            <w:pPr>
              <w:pStyle w:val="16"/>
            </w:pPr>
            <w:r>
              <w:t>大学英语四级（CET-4），良好的读写能力。</w:t>
            </w:r>
          </w:p>
          <w:p w14:paraId="15826B1A">
            <w:pPr>
              <w:pStyle w:val="16"/>
            </w:pPr>
            <w:r>
              <w:t>大学英语六级（CET-6），优秀的听说读写能力。</w:t>
            </w:r>
          </w:p>
          <w:p w14:paraId="7D4BFF90">
            <w:pPr>
              <w:pStyle w:val="4"/>
            </w:pPr>
            <w:r>
              <w:t>自我评价</w:t>
            </w:r>
          </w:p>
          <w:p w14:paraId="7F1F6FA7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2EC466F">
      <w:r>
        <w:br w:type="page"/>
      </w:r>
    </w:p>
    <w:p w14:paraId="33E60FAE">
      <w:pPr>
        <w:jc w:val="center"/>
      </w:pPr>
      <w:r>
        <w:rPr>
          <w:b/>
          <w:sz w:val="32"/>
        </w:rPr>
        <w:t>宋桂香</w:t>
      </w:r>
    </w:p>
    <w:p w14:paraId="3D608DA7">
      <w:r>
        <w:t>求职意向：运营专员 | 广州 | 21496/月 | 两周内到岗</w:t>
      </w:r>
    </w:p>
    <w:p w14:paraId="04053780">
      <w:r>
        <w:t>基本信息：35岁 | 男 | 广州 | 13年经验</w:t>
      </w:r>
    </w:p>
    <w:p w14:paraId="00117BFD">
      <w:r>
        <w:t>联系方式：13397633749 | jcao@example.com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5EF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63D9F7">
            <w:pPr>
              <w:pStyle w:val="4"/>
            </w:pPr>
            <w:r>
              <w:t>学历信息</w:t>
            </w:r>
          </w:p>
          <w:p w14:paraId="157AF048">
            <w:r>
              <w:t>北京师范大学 | 电子商务 | 本科 | 2009-09 ~ 2013-06</w:t>
            </w:r>
          </w:p>
          <w:p w14:paraId="39BA9FA3">
            <w:r>
              <w:t>专业成绩：3.25/4</w:t>
            </w:r>
          </w:p>
          <w:p w14:paraId="45D6D887">
            <w:r>
              <w:t>主修课程：市场营销学、运营管理、组织行为学、财务管理、战略管理、管理学原理</w:t>
            </w:r>
          </w:p>
        </w:tc>
      </w:tr>
    </w:tbl>
    <w:p w14:paraId="38FD582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1D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B37BF7">
            <w:pPr>
              <w:pStyle w:val="4"/>
            </w:pPr>
            <w:r>
              <w:t>工作经验</w:t>
            </w:r>
          </w:p>
          <w:p w14:paraId="550F9E95">
            <w:r>
              <w:rPr>
                <w:b/>
              </w:rPr>
              <w:t>华讯教育有限公司 | 新媒体运营 | 2024-01 ~ 2026-01</w:t>
            </w:r>
          </w:p>
          <w:p w14:paraId="401A829F">
            <w:pPr>
              <w:pStyle w:val="16"/>
            </w:pPr>
            <w:r>
              <w:t>负责用户社群运营，提升用户活跃度和粘性。 撰写内容文案，维护APP/网站内容更新。 分析运营数据，提出优化建议。</w:t>
            </w:r>
          </w:p>
        </w:tc>
      </w:tr>
    </w:tbl>
    <w:p w14:paraId="2B0BA69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DCC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AD500A6">
            <w:pPr>
              <w:pStyle w:val="4"/>
            </w:pPr>
            <w:r>
              <w:t>核心技能</w:t>
            </w:r>
          </w:p>
          <w:p w14:paraId="013E875A">
            <w:r>
              <w:t>语言能力：韩语TOPIK4，基础交流能力。</w:t>
            </w:r>
          </w:p>
          <w:p w14:paraId="241D8604">
            <w:r>
              <w:t>计算机能力：掌握Photoshop基本操作</w:t>
            </w:r>
          </w:p>
          <w:p w14:paraId="750CCD8C">
            <w:r>
              <w:t>专业能力：内容创作、活动策划</w:t>
            </w:r>
          </w:p>
        </w:tc>
      </w:tr>
    </w:tbl>
    <w:p w14:paraId="310BA44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386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11CBAB">
            <w:pPr>
              <w:pStyle w:val="4"/>
            </w:pPr>
            <w:r>
              <w:t>荣誉证书</w:t>
            </w:r>
          </w:p>
          <w:p w14:paraId="1E472039">
            <w:pPr>
              <w:pStyle w:val="16"/>
            </w:pPr>
            <w:r>
              <w:t>大学英语六级（CET-6），优秀的听说读写能力。</w:t>
            </w:r>
          </w:p>
          <w:p w14:paraId="45B3B6D4">
            <w:pPr>
              <w:pStyle w:val="16"/>
            </w:pPr>
            <w:r>
              <w:t>全国计算机等级考试二级（Office高级应用）。</w:t>
            </w:r>
          </w:p>
          <w:p w14:paraId="13D2C8D3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4161597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615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CA19F9">
            <w:pPr>
              <w:pStyle w:val="4"/>
            </w:pPr>
            <w:r>
              <w:t>关于我</w:t>
            </w:r>
          </w:p>
          <w:p w14:paraId="7A2B78B3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1FF154B1"/>
    <w:p w14:paraId="51CB27F3">
      <w:r>
        <w:br w:type="page"/>
      </w:r>
    </w:p>
    <w:p w14:paraId="3AAB4326">
      <w:pPr>
        <w:jc w:val="center"/>
      </w:pPr>
      <w:r>
        <w:rPr>
          <w:b/>
          <w:sz w:val="32"/>
        </w:rPr>
        <w:t>张金凤</w:t>
      </w:r>
    </w:p>
    <w:p w14:paraId="23EC699C">
      <w:r>
        <w:t>求职意向：人事专员 | 杭州 | 9639/月 | 一个月内到岗</w:t>
      </w:r>
    </w:p>
    <w:p w14:paraId="56058379">
      <w:r>
        <w:t>基本信息：26岁 | 男 | 上海 | 6年经验</w:t>
      </w:r>
    </w:p>
    <w:p w14:paraId="0FE6FBCE">
      <w:r>
        <w:t>联系方式：18211214731 | chaodu@example.com</w:t>
      </w:r>
    </w:p>
    <w:p w14:paraId="52B1EF53">
      <w:pPr>
        <w:pStyle w:val="4"/>
      </w:pPr>
      <w:r>
        <w:t>自我评价</w:t>
      </w:r>
    </w:p>
    <w:p w14:paraId="41B247D0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B353A4B">
      <w:pPr>
        <w:pStyle w:val="4"/>
      </w:pPr>
      <w:r>
        <w:t>教育状况</w:t>
      </w:r>
    </w:p>
    <w:p w14:paraId="5F4CCCCE">
      <w:r>
        <w:t>上海工商职业技术学院 | 工商管理 | 专科 | 2017-09 ~ 2020-06</w:t>
      </w:r>
    </w:p>
    <w:p w14:paraId="64DB7D6D">
      <w:r>
        <w:t>专业成绩：3.85/4（专业前15%）</w:t>
      </w:r>
    </w:p>
    <w:p w14:paraId="0BCA23C8">
      <w:r>
        <w:t>主修课程：组织行为学、运营管理、财务管理、管理学原理、市场营销学</w:t>
      </w:r>
    </w:p>
    <w:p w14:paraId="70512EF8">
      <w:pPr>
        <w:pStyle w:val="4"/>
      </w:pPr>
      <w:r>
        <w:t>过往经历</w:t>
      </w:r>
    </w:p>
    <w:p w14:paraId="072CF184">
      <w:r>
        <w:rPr>
          <w:b/>
        </w:rPr>
        <w:t>华讯医疗科技有限公司 | 招聘专员 | 2020-10 ~ 2023-05</w:t>
      </w:r>
    </w:p>
    <w:p w14:paraId="1638E4FB">
      <w:pPr>
        <w:pStyle w:val="16"/>
      </w:pPr>
      <w:r>
        <w:t>处理员工关系，协助解决劳动争议，维护和谐劳动关系。</w:t>
      </w:r>
    </w:p>
    <w:p w14:paraId="76CC9FA9">
      <w:r>
        <w:rPr>
          <w:b/>
        </w:rPr>
        <w:t>创想互联网科技有限公司 | HR助理 | 2023-02 ~ 2026-06</w:t>
      </w:r>
    </w:p>
    <w:p w14:paraId="15C883F1">
      <w:pPr>
        <w:pStyle w:val="16"/>
      </w:pPr>
      <w:r>
        <w:t>办理员工入职、转正、调动、离职手续，维护人事档案。</w:t>
      </w:r>
    </w:p>
    <w:p w14:paraId="68E5E436">
      <w:pPr>
        <w:pStyle w:val="4"/>
      </w:pPr>
      <w:r>
        <w:t>专业技能</w:t>
      </w:r>
    </w:p>
    <w:p w14:paraId="6E4447CD">
      <w:r>
        <w:t>语言能力：韩语TOPIK4，基础交流能力。</w:t>
      </w:r>
    </w:p>
    <w:p w14:paraId="45FB2E80">
      <w:r>
        <w:t>计算机能力：熟练使用Office办公软件</w:t>
      </w:r>
    </w:p>
    <w:p w14:paraId="25DAA679">
      <w:r>
        <w:t>专业能力：薪酬核算、员工关系、劳动法</w:t>
      </w:r>
    </w:p>
    <w:p w14:paraId="4E0F45DB">
      <w:pPr>
        <w:pStyle w:val="4"/>
      </w:pPr>
      <w:r>
        <w:t>获奖情况</w:t>
      </w:r>
    </w:p>
    <w:p w14:paraId="15D76D5D">
      <w:pPr>
        <w:pStyle w:val="16"/>
      </w:pPr>
      <w:r>
        <w:t>人力资源管理师三级证书。</w:t>
      </w:r>
    </w:p>
    <w:p w14:paraId="2999B260">
      <w:r>
        <w:br w:type="page"/>
      </w:r>
    </w:p>
    <w:p w14:paraId="547CCC2C">
      <w:pPr>
        <w:jc w:val="center"/>
      </w:pPr>
      <w:r>
        <w:rPr>
          <w:b/>
          <w:sz w:val="32"/>
        </w:rPr>
        <w:t>吴帆</w:t>
      </w:r>
    </w:p>
    <w:p w14:paraId="0E9197CB">
      <w:r>
        <w:t>求职意向：产品经理 | 长沙 | 8398/月 | 随时到岗</w:t>
      </w:r>
    </w:p>
    <w:p w14:paraId="65E7A9D5">
      <w:r>
        <w:t>基本信息：27岁 | 男 | 杭州 | 5年经验</w:t>
      </w:r>
    </w:p>
    <w:p w14:paraId="6ABBB02D">
      <w:r>
        <w:t>联系方式：13388271733 | jiexue@example.org</w:t>
      </w:r>
    </w:p>
    <w:p w14:paraId="7A0A16D0">
      <w:pPr>
        <w:pStyle w:val="4"/>
      </w:pPr>
      <w:r>
        <w:t>学习背景</w:t>
      </w:r>
    </w:p>
    <w:p w14:paraId="688A9DCC">
      <w:r>
        <w:t>东南大学 | 心理学 | 本科 | 2017-09 ~ 2021-06</w:t>
      </w:r>
    </w:p>
    <w:p w14:paraId="014EE2AD">
      <w:r>
        <w:t>专业成绩：3.62/4</w:t>
      </w:r>
    </w:p>
    <w:p w14:paraId="585147AC">
      <w:r>
        <w:t>主修课程：市场营销学、运营管理、财务管理、组织行为学、战略管理、管理学原理</w:t>
      </w:r>
    </w:p>
    <w:p w14:paraId="27F85910">
      <w:pPr>
        <w:pStyle w:val="4"/>
      </w:pPr>
      <w:r>
        <w:t>工作经历</w:t>
      </w:r>
    </w:p>
    <w:p w14:paraId="3D2DD4BF">
      <w:r>
        <w:rPr>
          <w:b/>
        </w:rPr>
        <w:t>新锐制造科技有限公司 | 产品经理 | 2021-02 ~ 2023-11</w:t>
      </w:r>
    </w:p>
    <w:p w14:paraId="5E6564F3">
      <w:pPr>
        <w:pStyle w:val="16"/>
      </w:pPr>
      <w:r>
        <w:t>负责产品需求调研、用户分析，完成产品规划与设计。 输出PRD文档，协调开发、测试、运营团队推进产品落地。</w:t>
      </w:r>
    </w:p>
    <w:p w14:paraId="79E943CF">
      <w:r>
        <w:rPr>
          <w:b/>
        </w:rPr>
        <w:t>深圳制造有限公司 | 产品经理 | 2023-01 ~ 2026-08</w:t>
      </w:r>
    </w:p>
    <w:p w14:paraId="746CCCEF">
      <w:pPr>
        <w:pStyle w:val="16"/>
      </w:pPr>
      <w:r>
        <w:t>参与竞品分析，提炼差异化优势。</w:t>
      </w:r>
    </w:p>
    <w:p w14:paraId="36DDF616">
      <w:pPr>
        <w:pStyle w:val="4"/>
      </w:pPr>
      <w:r>
        <w:t>能力专长</w:t>
      </w:r>
    </w:p>
    <w:p w14:paraId="1919D9EB">
      <w:r>
        <w:t>语言能力：韩语TOPIK4，基础交流能力。</w:t>
      </w:r>
    </w:p>
    <w:p w14:paraId="623DD9D1">
      <w:r>
        <w:t>计算机能力：熟悉Python基础</w:t>
      </w:r>
    </w:p>
    <w:p w14:paraId="0F70815F">
      <w:r>
        <w:t>专业能力：Axure、项目管理</w:t>
      </w:r>
    </w:p>
    <w:p w14:paraId="38620212">
      <w:pPr>
        <w:pStyle w:val="4"/>
      </w:pPr>
      <w:r>
        <w:t>获奖情况</w:t>
      </w:r>
    </w:p>
    <w:p w14:paraId="2000E5FE">
      <w:pPr>
        <w:pStyle w:val="16"/>
      </w:pPr>
      <w:r>
        <w:t>PMP项目管理认证。</w:t>
      </w:r>
    </w:p>
    <w:p w14:paraId="49C83279">
      <w:pPr>
        <w:pStyle w:val="4"/>
      </w:pPr>
      <w:r>
        <w:t>自我陈述</w:t>
      </w:r>
    </w:p>
    <w:p w14:paraId="4CC6BCBC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2C19A542">
      <w:r>
        <w:br w:type="page"/>
      </w:r>
    </w:p>
    <w:p w14:paraId="4BB0CF55">
      <w:pPr>
        <w:jc w:val="center"/>
      </w:pPr>
      <w:r>
        <w:rPr>
          <w:b/>
          <w:sz w:val="32"/>
        </w:rPr>
        <w:t>徐桂兰</w:t>
      </w:r>
    </w:p>
    <w:p w14:paraId="4CC3C9C3">
      <w:r>
        <w:t>求职意向：行政专员 | 深圳 | 19463/月 | 随时到岗</w:t>
      </w:r>
    </w:p>
    <w:p w14:paraId="01219DEB">
      <w:r>
        <w:t>基本信息：36岁 | 男 | 青岛 | 14年经验</w:t>
      </w:r>
    </w:p>
    <w:p w14:paraId="1C0DE83C">
      <w:r>
        <w:t>联系方式：15245518014 | acui@example.org</w:t>
      </w:r>
    </w:p>
    <w:p w14:paraId="2E347270">
      <w:pPr>
        <w:pStyle w:val="4"/>
      </w:pPr>
      <w:r>
        <w:t>关于我</w:t>
      </w:r>
    </w:p>
    <w:p w14:paraId="2145D194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0D426D1">
      <w:pPr>
        <w:pStyle w:val="4"/>
      </w:pPr>
      <w:r>
        <w:t>教育状况</w:t>
      </w:r>
    </w:p>
    <w:p w14:paraId="31445190">
      <w:r>
        <w:t>东南大学 | 行政管理 | 本科 | 2008-09 ~ 2012-06</w:t>
      </w:r>
    </w:p>
    <w:p w14:paraId="6EF4BE46">
      <w:r>
        <w:t>专业成绩：3.77/4</w:t>
      </w:r>
    </w:p>
    <w:p w14:paraId="35EEBA3A">
      <w:r>
        <w:t>主修课程：公共关系学、人力资源管理、公共政策分析、行政管理学、组织行为学</w:t>
      </w:r>
    </w:p>
    <w:p w14:paraId="15BF611B">
      <w:pPr>
        <w:pStyle w:val="4"/>
      </w:pPr>
      <w:r>
        <w:t>职业经历</w:t>
      </w:r>
    </w:p>
    <w:p w14:paraId="0DAF5A5B">
      <w:r>
        <w:rPr>
          <w:b/>
        </w:rPr>
        <w:t>智云零售有限公司 | 行政主管 | 2015-04 ~ 2019-12</w:t>
      </w:r>
    </w:p>
    <w:p w14:paraId="33711ED8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5462696A">
      <w:r>
        <w:rPr>
          <w:b/>
        </w:rPr>
        <w:t>北京零售科技有限公司 | 行政主管 | 2019-11 ~ 2022-08</w:t>
      </w:r>
    </w:p>
    <w:p w14:paraId="58B47CBC">
      <w:pPr>
        <w:pStyle w:val="16"/>
      </w:pPr>
      <w:r>
        <w:t>管理公司固定资产、车辆、印章等，确保规范使用。</w:t>
      </w:r>
    </w:p>
    <w:p w14:paraId="1EEF66DB">
      <w:r>
        <w:rPr>
          <w:b/>
        </w:rPr>
        <w:t>成都医疗科技有限公司 | 行政专员 | 2022-01 ~ 2026-11</w:t>
      </w:r>
    </w:p>
    <w:p w14:paraId="65311ECE">
      <w:pPr>
        <w:pStyle w:val="16"/>
      </w:pPr>
      <w:r>
        <w:t>协助组织公司内部会议、活动，撰写会议纪要并跟进落实。 负责公司日常行政事务管理，包括办公环境维护、办公用品采购与发放。 负责来访客户接待及电话接听，展现良好企业形象。</w:t>
      </w:r>
    </w:p>
    <w:p w14:paraId="52BE61A0">
      <w:pPr>
        <w:pStyle w:val="4"/>
      </w:pPr>
      <w:r>
        <w:t>技能证书</w:t>
      </w:r>
    </w:p>
    <w:p w14:paraId="5582EBE3">
      <w:r>
        <w:t>语言能力：日语N2，可进行日常对话。</w:t>
      </w:r>
    </w:p>
    <w:p w14:paraId="64B24ADF">
      <w:r>
        <w:t>计算机能力：熟悉Python基础</w:t>
      </w:r>
    </w:p>
    <w:p w14:paraId="46A0D19F">
      <w:r>
        <w:t>专业能力：办公软件、固定资产管理、会议组织、档案管理</w:t>
      </w:r>
    </w:p>
    <w:p w14:paraId="1A18A51D">
      <w:pPr>
        <w:pStyle w:val="4"/>
      </w:pPr>
      <w:r>
        <w:t>荣誉证书</w:t>
      </w:r>
    </w:p>
    <w:p w14:paraId="307520DE">
      <w:pPr>
        <w:pStyle w:val="16"/>
      </w:pPr>
      <w:r>
        <w:t>全国计算机等级考试二级（Office高级应用）。</w:t>
      </w:r>
    </w:p>
    <w:p w14:paraId="6EE64F46">
      <w:r>
        <w:br w:type="page"/>
      </w:r>
    </w:p>
    <w:p w14:paraId="009AE6B6">
      <w:pPr>
        <w:jc w:val="center"/>
      </w:pPr>
      <w:r>
        <w:rPr>
          <w:b/>
          <w:sz w:val="32"/>
        </w:rPr>
        <w:t>邱岩</w:t>
      </w:r>
    </w:p>
    <w:p w14:paraId="5364467C">
      <w:r>
        <w:t>求职意向：产品经理 | 郑州 | 12511/月 | 随时到岗</w:t>
      </w:r>
    </w:p>
    <w:p w14:paraId="31D318B6">
      <w:r>
        <w:t>基本信息：26岁 | 女 | 上海 | 4年经验</w:t>
      </w:r>
    </w:p>
    <w:p w14:paraId="69A73E9D">
      <w:r>
        <w:t>联系方式：15285181369 | laimin@example.com</w:t>
      </w:r>
    </w:p>
    <w:p w14:paraId="3F4713CC">
      <w:pPr>
        <w:pStyle w:val="4"/>
      </w:pPr>
      <w:r>
        <w:t>教育背景</w:t>
      </w:r>
    </w:p>
    <w:p w14:paraId="2E58E1FB">
      <w:r>
        <w:t>中山大学 | 计算机科学与技术 | 本科 | 2018-09 ~ 2022-06</w:t>
      </w:r>
    </w:p>
    <w:p w14:paraId="538D4291">
      <w:r>
        <w:t>专业成绩：3.44/4（专业前30%）</w:t>
      </w:r>
    </w:p>
    <w:p w14:paraId="65241C06">
      <w:r>
        <w:t>主修课程：数据库原理、编程基础、计算机网络、数据结构、操作系统、算法设计</w:t>
      </w:r>
    </w:p>
    <w:p w14:paraId="69C5F225">
      <w:pPr>
        <w:pStyle w:val="4"/>
      </w:pPr>
      <w:r>
        <w:t>过往经历</w:t>
      </w:r>
    </w:p>
    <w:p w14:paraId="49327B49">
      <w:r>
        <w:rPr>
          <w:b/>
        </w:rPr>
        <w:t>北京传媒科技有限公司 | 高级产品经理 | 2024-11 ~ 2025-11</w:t>
      </w:r>
    </w:p>
    <w:p w14:paraId="038C5529">
      <w:pPr>
        <w:pStyle w:val="16"/>
      </w:pPr>
      <w:r>
        <w:t>参与竞品分析，提炼差异化优势。 输出PRD文档，协调开发、测试、运营团队推进产品落地。 负责产品需求调研、用户分析，完成产品规划与设计。</w:t>
      </w:r>
    </w:p>
    <w:p w14:paraId="2DB81D65">
      <w:r>
        <w:rPr>
          <w:b/>
        </w:rPr>
        <w:t>杭州科技有限公司 | 产品经理 | 2025-08 ~ 2026-07</w:t>
      </w:r>
    </w:p>
    <w:p w14:paraId="5BF4DF36">
      <w:pPr>
        <w:pStyle w:val="16"/>
      </w:pPr>
      <w:r>
        <w:t>负责产品需求调研、用户分析，完成产品规划与设计。 组织用户访谈，挖掘潜在需求。</w:t>
      </w:r>
    </w:p>
    <w:p w14:paraId="4E6979C9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143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401903E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735F8CD3">
            <w:r>
              <w:t>掌握Photoshop基本操作</w:t>
            </w:r>
          </w:p>
        </w:tc>
      </w:tr>
      <w:tr w14:paraId="32B32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C86FB9A">
            <w:r>
              <w:t>项目管理</w:t>
            </w:r>
          </w:p>
        </w:tc>
        <w:tc>
          <w:tcPr>
            <w:tcW w:w="4320" w:type="dxa"/>
            <w:shd w:val="clear" w:color="auto" w:fill="E7E6E6"/>
          </w:tcPr>
          <w:p w14:paraId="1BF213DE">
            <w:r>
              <w:t>需求分析</w:t>
            </w:r>
          </w:p>
        </w:tc>
      </w:tr>
      <w:tr w14:paraId="4F661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81C3800">
            <w:r>
              <w:t>用户调研</w:t>
            </w:r>
          </w:p>
        </w:tc>
        <w:tc>
          <w:tcPr>
            <w:tcW w:w="4320" w:type="dxa"/>
            <w:shd w:val="clear" w:color="auto" w:fill="E7E6E6"/>
          </w:tcPr>
          <w:p w14:paraId="465EB565">
            <w:r>
              <w:t>Axure</w:t>
            </w:r>
          </w:p>
        </w:tc>
      </w:tr>
    </w:tbl>
    <w:p w14:paraId="7106106C"/>
    <w:p w14:paraId="28BE0D16">
      <w:pPr>
        <w:pStyle w:val="4"/>
      </w:pPr>
      <w:r>
        <w:t>资格证书</w:t>
      </w:r>
    </w:p>
    <w:p w14:paraId="2E3F17C1">
      <w:pPr>
        <w:pStyle w:val="16"/>
      </w:pPr>
      <w:r>
        <w:t>PMP项目管理认证。</w:t>
      </w:r>
    </w:p>
    <w:p w14:paraId="0688DC79">
      <w:pPr>
        <w:pStyle w:val="4"/>
      </w:pPr>
      <w:r>
        <w:t>自我评价</w:t>
      </w:r>
    </w:p>
    <w:p w14:paraId="22170E64">
      <w:r>
        <w:t>善于洞察用户需求，逻辑分析能力强；能够快速理解业务场景；有责任心，注重细节，追求产品极致。</w:t>
      </w:r>
    </w:p>
    <w:p w14:paraId="464342DA">
      <w:r>
        <w:br w:type="page"/>
      </w:r>
    </w:p>
    <w:p w14:paraId="2ED2FDE8">
      <w:pPr>
        <w:jc w:val="center"/>
      </w:pPr>
      <w:r>
        <w:rPr>
          <w:b/>
          <w:sz w:val="32"/>
        </w:rPr>
        <w:t>元秀梅</w:t>
      </w:r>
    </w:p>
    <w:p w14:paraId="797EF34E">
      <w:r>
        <w:t>求职意向：软件工程师 | 西安 | 13182/月 | 两周内到岗</w:t>
      </w:r>
    </w:p>
    <w:p w14:paraId="2D9A09CB">
      <w:r>
        <w:t>基本信息：33岁 | 女 | 西安 | 9年经验</w:t>
      </w:r>
    </w:p>
    <w:p w14:paraId="5F3AD3CA">
      <w:r>
        <w:t>联系方式：14547025066 | pengchao@example.com</w:t>
      </w:r>
    </w:p>
    <w:p w14:paraId="5036EB77">
      <w:pPr>
        <w:pStyle w:val="4"/>
      </w:pPr>
      <w:r>
        <w:t>学习背景</w:t>
      </w:r>
    </w:p>
    <w:p w14:paraId="4F528633">
      <w:r>
        <w:t>浙江大学 | 网络工程 | 硕士 | 2014-09 ~ 2017-06</w:t>
      </w:r>
    </w:p>
    <w:p w14:paraId="039CAA4E">
      <w:r>
        <w:t>专业成绩：3.78/4</w:t>
      </w:r>
    </w:p>
    <w:p w14:paraId="318C0282">
      <w:r>
        <w:t>主修课程：市场营销学、运营管理、战略管理、组织行为学、财务管理、管理学原理</w:t>
      </w:r>
    </w:p>
    <w:p w14:paraId="0B8C7A2B">
      <w:pPr>
        <w:pStyle w:val="4"/>
      </w:pPr>
      <w:r>
        <w:t>实习经历</w:t>
      </w:r>
    </w:p>
    <w:p w14:paraId="7EFC64AB">
      <w:r>
        <w:rPr>
          <w:b/>
        </w:rPr>
        <w:t>1. 领航医疗有限公司 | Java开发工程师 | 2024-01 ~ 2026-05</w:t>
      </w:r>
    </w:p>
    <w:p w14:paraId="57ECDA11">
      <w:pPr>
        <w:pStyle w:val="16"/>
      </w:pPr>
      <w:r>
        <w:t>编写高质量代码，进行单元测试和性能优化。 协助团队完成项目迭代与上线。 参与需求分析，负责后端/前端模块设计与开发。</w:t>
      </w:r>
    </w:p>
    <w:p w14:paraId="05123B6E">
      <w:pPr>
        <w:pStyle w:val="4"/>
      </w:pPr>
      <w:r>
        <w:t>技能特长</w:t>
      </w:r>
    </w:p>
    <w:p w14:paraId="3CC450F2">
      <w:r>
        <w:t>语言能力：英语专八，流利商务沟通。</w:t>
      </w:r>
    </w:p>
    <w:p w14:paraId="02BCACA5">
      <w:r>
        <w:t>计算机能力：熟练使用Office办公软件</w:t>
      </w:r>
    </w:p>
    <w:p w14:paraId="18379F2A">
      <w:r>
        <w:t>专业能力：React、Git</w:t>
      </w:r>
    </w:p>
    <w:p w14:paraId="10636E4E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69E1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AFEA20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6E723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AB807B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2F241D63">
      <w:pPr>
        <w:pStyle w:val="4"/>
      </w:pPr>
      <w:r>
        <w:t>项目经验</w:t>
      </w:r>
    </w:p>
    <w:p w14:paraId="5F1F4D10">
      <w:r>
        <w:rPr>
          <w:b/>
        </w:rPr>
        <w:t>品牌官网改版（2019-09 ~ 2024-12）</w:t>
      </w:r>
    </w:p>
    <w:p w14:paraId="633CDA3F">
      <w:pPr>
        <w:pStyle w:val="16"/>
      </w:pPr>
      <w:r>
        <w:t>负责核心模块设计与开发，实现了高并发处理，提升了系统性能30%。</w:t>
      </w:r>
    </w:p>
    <w:p w14:paraId="2CE0DCC6">
      <w:pPr>
        <w:pStyle w:val="4"/>
      </w:pPr>
      <w:r>
        <w:t>自我陈述</w:t>
      </w:r>
    </w:p>
    <w:p w14:paraId="7DA63329">
      <w:r>
        <w:t>逻辑思维清晰，代码规范；热爱技术，乐于钻研；具备良好的问题分析和解决能力；有较强的学习能力和团队协作精神。</w:t>
      </w:r>
    </w:p>
    <w:p w14:paraId="7D5F5A00">
      <w:r>
        <w:br w:type="page"/>
      </w:r>
    </w:p>
    <w:p w14:paraId="162A715A">
      <w:pPr>
        <w:jc w:val="center"/>
      </w:pPr>
      <w:r>
        <w:rPr>
          <w:b/>
          <w:sz w:val="32"/>
        </w:rPr>
        <w:t>刘秀荣</w:t>
      </w:r>
    </w:p>
    <w:p w14:paraId="539A38A0">
      <w:r>
        <w:t>求职意向：人事专员 | 长沙 | 13567/月 | 两周内到岗</w:t>
      </w:r>
    </w:p>
    <w:p w14:paraId="0128EF97">
      <w:r>
        <w:t>基本信息：27岁 | 男 | 长沙 | 5年经验</w:t>
      </w:r>
    </w:p>
    <w:p w14:paraId="5FD640E0">
      <w:r>
        <w:t>联系方式：15231302025 | ryao@example.net</w:t>
      </w:r>
    </w:p>
    <w:p w14:paraId="76475DA1">
      <w:pPr>
        <w:pStyle w:val="4"/>
      </w:pPr>
      <w:r>
        <w:t>教育状况</w:t>
      </w:r>
    </w:p>
    <w:p w14:paraId="4C7235C8">
      <w:r>
        <w:t>武汉大学 | 工商管理 | 本科 | 2017-09 ~ 2021-06</w:t>
      </w:r>
    </w:p>
    <w:p w14:paraId="1C5C55F3">
      <w:r>
        <w:t>专业成绩：3.0/4</w:t>
      </w:r>
    </w:p>
    <w:p w14:paraId="5F77EB4C">
      <w:r>
        <w:t>主修课程：组织行为学、管理学原理、运营管理、市场营销学、战略管理</w:t>
      </w:r>
    </w:p>
    <w:p w14:paraId="2C8FAFAF">
      <w:pPr>
        <w:pStyle w:val="4"/>
      </w:pPr>
      <w:r>
        <w:t>工作经验</w:t>
      </w:r>
    </w:p>
    <w:p w14:paraId="5514DFCF">
      <w:r>
        <w:rPr>
          <w:b/>
        </w:rPr>
        <w:t>新锐科技科技有限公司 | 人事专员 | 2022-07 ~ 2024-11</w:t>
      </w:r>
    </w:p>
    <w:p w14:paraId="04B6A284">
      <w:pPr>
        <w:pStyle w:val="16"/>
      </w:pPr>
      <w:r>
        <w:t>协助组织员工培训及企业文化活动，提升员工满意度。 处理员工关系，协助解决劳动争议，维护和谐劳动关系。 办理员工入职、转正、调动、离职手续，维护人事档案。</w:t>
      </w:r>
    </w:p>
    <w:p w14:paraId="63FE8018">
      <w:r>
        <w:rPr>
          <w:b/>
        </w:rPr>
        <w:t>智云零售科技有限公司 | 薪酬专员 | 2024-05 ~ 2026-03</w:t>
      </w:r>
    </w:p>
    <w:p w14:paraId="3D8A8ACC">
      <w:pPr>
        <w:pStyle w:val="16"/>
      </w:pPr>
      <w:r>
        <w:t>办理员工入职、转正、调动、离职手续，维护人事档案。 负责招聘全流程，包括职位发布、简历筛选、面试安排及录用跟进。 处理员工关系，协助解决劳动争议，维护和谐劳动关系。</w:t>
      </w:r>
    </w:p>
    <w:p w14:paraId="29EC9D91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43B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46C3068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0107B8D1">
            <w:r>
              <w:t>熟悉Python基础</w:t>
            </w:r>
          </w:p>
        </w:tc>
      </w:tr>
      <w:tr w14:paraId="54BD0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809737F">
            <w:r>
              <w:t>培训组织</w:t>
            </w:r>
          </w:p>
        </w:tc>
        <w:tc>
          <w:tcPr>
            <w:tcW w:w="4320" w:type="dxa"/>
            <w:shd w:val="clear" w:color="auto" w:fill="E7E6E6"/>
          </w:tcPr>
          <w:p w14:paraId="3E215AD0">
            <w:r>
              <w:t>劳动法</w:t>
            </w:r>
          </w:p>
        </w:tc>
      </w:tr>
      <w:tr w14:paraId="22A96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A3CFCA9">
            <w:r>
              <w:t>员工关系</w:t>
            </w:r>
          </w:p>
        </w:tc>
        <w:tc>
          <w:tcPr>
            <w:tcW w:w="4320" w:type="dxa"/>
          </w:tcPr>
          <w:p w14:paraId="1D3E7381"/>
        </w:tc>
      </w:tr>
    </w:tbl>
    <w:p w14:paraId="4D4A61A0"/>
    <w:p w14:paraId="228F4886">
      <w:pPr>
        <w:pStyle w:val="4"/>
      </w:pPr>
      <w:r>
        <w:t>证书与荣誉</w:t>
      </w:r>
    </w:p>
    <w:p w14:paraId="7A76DD66">
      <w:pPr>
        <w:pStyle w:val="16"/>
      </w:pPr>
      <w:r>
        <w:t>人力资源管理师三级证书。</w:t>
      </w:r>
    </w:p>
    <w:p w14:paraId="0F12B3FF">
      <w:pPr>
        <w:pStyle w:val="4"/>
      </w:pPr>
      <w:r>
        <w:t>自我评价</w:t>
      </w:r>
    </w:p>
    <w:p w14:paraId="698B5D38">
      <w:r>
        <w:t>性格开朗，亲和力强，善于与各部门沟通协作；具备良好的组织协调能力和解决冲突能力；积极主动，乐于学习新知识。</w:t>
      </w:r>
    </w:p>
    <w:p w14:paraId="1D95D8A9">
      <w:r>
        <w:br w:type="page"/>
      </w:r>
    </w:p>
    <w:p w14:paraId="02337DF5">
      <w:pPr>
        <w:jc w:val="center"/>
      </w:pPr>
      <w:r>
        <w:rPr>
          <w:b/>
          <w:sz w:val="32"/>
        </w:rPr>
        <w:t>朱斌</w:t>
      </w:r>
    </w:p>
    <w:p w14:paraId="78957016">
      <w:r>
        <w:t>求职意向：产品经理 | 长沙 | 13423/月 | 两周内到岗</w:t>
      </w:r>
    </w:p>
    <w:p w14:paraId="5A4F18BC">
      <w:r>
        <w:t>基本信息：29岁 | 女 | 西安 | 7年经验</w:t>
      </w:r>
    </w:p>
    <w:p w14:paraId="457CEA01">
      <w:r>
        <w:t>联系方式：18542101818 | ftang@example.com</w:t>
      </w:r>
    </w:p>
    <w:p w14:paraId="6EF3CC92">
      <w:pPr>
        <w:pStyle w:val="4"/>
      </w:pPr>
      <w:r>
        <w:t>学历信息</w:t>
      </w:r>
    </w:p>
    <w:p w14:paraId="2567B61E">
      <w:r>
        <w:t>中国科学技术大学 | 心理学 | 本科 | 2015-09 ~ 2019-06</w:t>
      </w:r>
    </w:p>
    <w:p w14:paraId="66E4EE37">
      <w:r>
        <w:t>专业成绩：3.73/4（专业前10%）</w:t>
      </w:r>
    </w:p>
    <w:p w14:paraId="342C523E">
      <w:r>
        <w:t>主修课程：战略管理、运营管理、组织行为学、管理学原理、财务管理、市场营销学</w:t>
      </w:r>
    </w:p>
    <w:p w14:paraId="1F75D738">
      <w:pPr>
        <w:pStyle w:val="4"/>
      </w:pPr>
      <w:r>
        <w:t>实习经历</w:t>
      </w:r>
    </w:p>
    <w:p w14:paraId="02959EB5">
      <w:r>
        <w:rPr>
          <w:b/>
        </w:rPr>
        <w:t>智云科技有限公司 | 产品助理 | 2022-03 ~ 2026-06</w:t>
      </w:r>
    </w:p>
    <w:p w14:paraId="514399FF">
      <w:pPr>
        <w:pStyle w:val="16"/>
      </w:pPr>
      <w:r>
        <w:t>输出PRD文档，协调开发、测试、运营团队推进产品落地。 参与竞品分析，提炼差异化优势。</w:t>
      </w:r>
    </w:p>
    <w:p w14:paraId="1F40FC9A">
      <w:pPr>
        <w:pStyle w:val="4"/>
      </w:pPr>
      <w:r>
        <w:t>能力专长</w:t>
      </w:r>
    </w:p>
    <w:p w14:paraId="23A584D3">
      <w:r>
        <w:t>语言能力：英语专八，流利商务沟通。</w:t>
      </w:r>
    </w:p>
    <w:p w14:paraId="35C47F37">
      <w:r>
        <w:t>计算机能力：熟练使用Office办公软件</w:t>
      </w:r>
    </w:p>
    <w:p w14:paraId="19338AF3">
      <w:r>
        <w:t>专业能力：用户调研、Axure</w:t>
      </w:r>
    </w:p>
    <w:p w14:paraId="47F4524A">
      <w:pPr>
        <w:pStyle w:val="4"/>
      </w:pPr>
      <w:r>
        <w:t>荣誉证书</w:t>
      </w:r>
    </w:p>
    <w:p w14:paraId="4B7413FC">
      <w:pPr>
        <w:pStyle w:val="16"/>
      </w:pPr>
      <w:r>
        <w:t>PMP项目管理认证。</w:t>
      </w:r>
    </w:p>
    <w:p w14:paraId="619672AA">
      <w:pPr>
        <w:pStyle w:val="4"/>
      </w:pPr>
      <w:r>
        <w:t>关于我</w:t>
      </w:r>
    </w:p>
    <w:p w14:paraId="7E4B8CB6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B75F370">
      <w:r>
        <w:br w:type="page"/>
      </w:r>
    </w:p>
    <w:p w14:paraId="1B04EA5E">
      <w:pPr>
        <w:jc w:val="center"/>
      </w:pPr>
      <w:r>
        <w:rPr>
          <w:b/>
          <w:sz w:val="32"/>
        </w:rPr>
        <w:t>郭欣</w:t>
      </w:r>
    </w:p>
    <w:p w14:paraId="7B8EFA4B">
      <w:r>
        <w:t>求职意向：行政专员 | 重庆 | 10230/月 | 一个月内到岗</w:t>
      </w:r>
    </w:p>
    <w:p w14:paraId="7745CF53">
      <w:r>
        <w:t>基本信息：26岁 | 女 | 重庆 | 4年经验</w:t>
      </w:r>
    </w:p>
    <w:p w14:paraId="0259FE58">
      <w:r>
        <w:t>联系方式：15961172809 | tangang@example.com</w:t>
      </w:r>
    </w:p>
    <w:p w14:paraId="341C64D4">
      <w:pPr>
        <w:pStyle w:val="4"/>
      </w:pPr>
      <w:r>
        <w:t>教育经历</w:t>
      </w:r>
    </w:p>
    <w:p w14:paraId="702C3310">
      <w:r>
        <w:t>同济大学 | 公共事业管理 | 本科 | 2018-09 ~ 2022-06</w:t>
      </w:r>
    </w:p>
    <w:p w14:paraId="1B1D55F7">
      <w:r>
        <w:t>专业成绩：3.54/4</w:t>
      </w:r>
    </w:p>
    <w:p w14:paraId="241C289A">
      <w:r>
        <w:t>主修课程：战略管理、管理学原理、市场营销学、组织行为学、运营管理、财务管理</w:t>
      </w:r>
    </w:p>
    <w:p w14:paraId="34D15D20">
      <w:pPr>
        <w:pStyle w:val="4"/>
      </w:pPr>
      <w:r>
        <w:t>过往经历</w:t>
      </w:r>
    </w:p>
    <w:p w14:paraId="0881C8F4">
      <w:r>
        <w:rPr>
          <w:b/>
        </w:rPr>
        <w:t>恒通制造有限公司 | 行政经理 | 2022-06 ~ 2023-01</w:t>
      </w:r>
    </w:p>
    <w:p w14:paraId="13E9BE7D">
      <w:pPr>
        <w:pStyle w:val="16"/>
      </w:pPr>
      <w:r>
        <w:t>负责公司日常行政事务管理，包括办公环境维护、办公用品采购与发放。</w:t>
      </w:r>
    </w:p>
    <w:p w14:paraId="0550B2E9">
      <w:r>
        <w:rPr>
          <w:b/>
        </w:rPr>
        <w:t>新锐教育有限公司 | 行政专员 | 2023-03 ~ 2026-07</w:t>
      </w:r>
    </w:p>
    <w:p w14:paraId="088B3B30">
      <w:pPr>
        <w:pStyle w:val="16"/>
      </w:pPr>
      <w:r>
        <w:t>管理公司固定资产、车辆、印章等，确保规范使用。 协助组织公司内部会议、活动，撰写会议纪要并跟进落实。 负责公司日常行政事务管理，包括办公环境维护、办公用品采购与发放。</w:t>
      </w:r>
    </w:p>
    <w:p w14:paraId="6169B62A">
      <w:pPr>
        <w:pStyle w:val="4"/>
      </w:pPr>
      <w:r>
        <w:t>技能特长</w:t>
      </w:r>
    </w:p>
    <w:p w14:paraId="5A2233DA">
      <w:r>
        <w:t>语言能力：英语CET-4，具备基本读写能力。</w:t>
      </w:r>
    </w:p>
    <w:p w14:paraId="294D5C8F">
      <w:r>
        <w:t>计算机能力：精通Excel数据处理</w:t>
      </w:r>
    </w:p>
    <w:p w14:paraId="43CA7B7A">
      <w:r>
        <w:t>专业能力：办公软件、公文写作</w:t>
      </w:r>
    </w:p>
    <w:p w14:paraId="6F3DC341">
      <w:pPr>
        <w:pStyle w:val="4"/>
      </w:pPr>
      <w:r>
        <w:t>资格证书</w:t>
      </w:r>
    </w:p>
    <w:p w14:paraId="355B01E6">
      <w:pPr>
        <w:pStyle w:val="16"/>
      </w:pPr>
      <w:r>
        <w:t>全国计算机等级考试二级（Office高级应用）。</w:t>
      </w:r>
    </w:p>
    <w:p w14:paraId="08C8A1CB">
      <w:pPr>
        <w:pStyle w:val="16"/>
      </w:pPr>
      <w:r>
        <w:t>大学英语四级（CET-4），良好的读写能力。</w:t>
      </w:r>
    </w:p>
    <w:p w14:paraId="7E31F2A4">
      <w:pPr>
        <w:pStyle w:val="4"/>
      </w:pPr>
      <w:r>
        <w:t>自我陈述</w:t>
      </w:r>
    </w:p>
    <w:p w14:paraId="15DE1ECC">
      <w:r>
        <w:t>工作细致认真，有良好的条理性；善于沟通协调，能够高效处理多项任务；责任心强，有较强的服务意识和团队合作精神。</w:t>
      </w:r>
    </w:p>
    <w:p w14:paraId="02E61DE1">
      <w:r>
        <w:br w:type="page"/>
      </w:r>
    </w:p>
    <w:p w14:paraId="03C175EB">
      <w:pPr>
        <w:jc w:val="center"/>
      </w:pPr>
      <w:r>
        <w:rPr>
          <w:b/>
          <w:sz w:val="32"/>
        </w:rPr>
        <w:t>明红梅</w:t>
      </w:r>
    </w:p>
    <w:p w14:paraId="41F4EA15">
      <w:r>
        <w:t>求职意向：运营专员 | 郑州 | 14575/月 | 一周内到岗</w:t>
      </w:r>
    </w:p>
    <w:p w14:paraId="1BDA8DC7">
      <w:r>
        <w:t>基本信息：26岁 | 男 | 苏州 | 4年经验</w:t>
      </w:r>
    </w:p>
    <w:p w14:paraId="133E010D">
      <w:r>
        <w:t>联系方式：18824966596 | sding@example.com</w:t>
      </w:r>
    </w:p>
    <w:p w14:paraId="5804BFD1">
      <w:pPr>
        <w:pStyle w:val="4"/>
      </w:pPr>
      <w:r>
        <w:t>学历信息</w:t>
      </w:r>
    </w:p>
    <w:p w14:paraId="49D8F049">
      <w:r>
        <w:t>同济大学 | 汉语言文学 | 本科 | 2018-09 ~ 2022-06</w:t>
      </w:r>
    </w:p>
    <w:p w14:paraId="156263D6">
      <w:r>
        <w:t>专业成绩：3.46/4（专业前30%）</w:t>
      </w:r>
    </w:p>
    <w:p w14:paraId="3D093C6E">
      <w:r>
        <w:t>主修课程：市场营销学、战略管理、运营管理、管理学原理、财务管理、组织行为学</w:t>
      </w:r>
    </w:p>
    <w:p w14:paraId="0FD103E9">
      <w:pPr>
        <w:pStyle w:val="4"/>
      </w:pPr>
      <w:r>
        <w:t>实习经历</w:t>
      </w:r>
    </w:p>
    <w:p w14:paraId="2E254065">
      <w:r>
        <w:rPr>
          <w:b/>
        </w:rPr>
        <w:t>智云互联网有限公司 | 运营专员 | 2023-02 ~ 2025-07</w:t>
      </w:r>
    </w:p>
    <w:p w14:paraId="0F34E8DE">
      <w:pPr>
        <w:pStyle w:val="16"/>
      </w:pPr>
      <w:r>
        <w:t>策划并执行线上活动，促进用户增长和转化。 负责用户社群运营，提升用户活跃度和粘性。 撰写内容文案，维护APP/网站内容更新。</w:t>
      </w:r>
    </w:p>
    <w:p w14:paraId="59B47300">
      <w:r>
        <w:rPr>
          <w:b/>
        </w:rPr>
        <w:t>华讯教育有限公司 | 用户运营 | 2025-10 ~ 2026-05</w:t>
      </w:r>
    </w:p>
    <w:p w14:paraId="35D51D97">
      <w:pPr>
        <w:pStyle w:val="16"/>
      </w:pPr>
      <w:r>
        <w:t>负责用户社群运营，提升用户活跃度和粘性。 撰写内容文案，维护APP/网站内容更新。 策划并执行线上活动，促进用户增长和转化。</w:t>
      </w:r>
    </w:p>
    <w:p w14:paraId="6698CDDC">
      <w:pPr>
        <w:pStyle w:val="4"/>
      </w:pPr>
      <w:r>
        <w:t>技能特长</w:t>
      </w:r>
    </w:p>
    <w:p w14:paraId="221AFF3F">
      <w:r>
        <w:t>语言能力：英语专八，流利商务沟通。</w:t>
      </w:r>
    </w:p>
    <w:p w14:paraId="063A0F3B">
      <w:r>
        <w:t>计算机能力：熟悉Python基础</w:t>
      </w:r>
    </w:p>
    <w:p w14:paraId="5A377929">
      <w:r>
        <w:t>专业能力：内容创作、活动策划</w:t>
      </w:r>
    </w:p>
    <w:p w14:paraId="1E88EF15">
      <w:pPr>
        <w:pStyle w:val="4"/>
      </w:pPr>
      <w:r>
        <w:t>资格证书</w:t>
      </w:r>
    </w:p>
    <w:p w14:paraId="54F46FD5">
      <w:pPr>
        <w:pStyle w:val="16"/>
      </w:pPr>
      <w:r>
        <w:t>全国计算机等级考试二级（Office高级应用）。</w:t>
      </w:r>
    </w:p>
    <w:p w14:paraId="1314B28D">
      <w:pPr>
        <w:pStyle w:val="16"/>
      </w:pPr>
      <w:r>
        <w:t>大学英语六级（CET-6），优秀的听说读写能力。</w:t>
      </w:r>
    </w:p>
    <w:p w14:paraId="48E660CC">
      <w:pPr>
        <w:pStyle w:val="16"/>
      </w:pPr>
      <w:r>
        <w:t>大学英语四级（CET-4），良好的读写能力。</w:t>
      </w:r>
    </w:p>
    <w:p w14:paraId="768D3D14">
      <w:pPr>
        <w:pStyle w:val="4"/>
      </w:pPr>
      <w:r>
        <w:t>自我陈述</w:t>
      </w:r>
    </w:p>
    <w:p w14:paraId="0597924F">
      <w:r>
        <w:t>执行力强，结果导向；具备良好的沟通能力和文案功底；善于在快节奏环境中工作，能高效完成目标。</w:t>
      </w:r>
    </w:p>
    <w:p w14:paraId="05FF1DBF">
      <w:r>
        <w:br w:type="page"/>
      </w:r>
    </w:p>
    <w:p w14:paraId="70A4F579">
      <w:pPr>
        <w:jc w:val="center"/>
      </w:pPr>
      <w:r>
        <w:rPr>
          <w:b/>
          <w:sz w:val="32"/>
        </w:rPr>
        <w:t>陈凤兰</w:t>
      </w:r>
    </w:p>
    <w:p w14:paraId="75F7CF1A">
      <w:r>
        <w:t>求职意向：软件工程师 | 苏州 | 15210/月 | 随时到岗</w:t>
      </w:r>
    </w:p>
    <w:p w14:paraId="5E76A247">
      <w:r>
        <w:t>基本信息：35岁 | 男 | 苏州 | 11年经验</w:t>
      </w:r>
    </w:p>
    <w:p w14:paraId="31C047C5">
      <w:r>
        <w:t>联系方式：18006764753 | longjun@example.net</w:t>
      </w:r>
    </w:p>
    <w:p w14:paraId="40ACBCA2">
      <w:pPr>
        <w:pStyle w:val="4"/>
      </w:pPr>
      <w:r>
        <w:t>教育状况</w:t>
      </w:r>
    </w:p>
    <w:p w14:paraId="34E160B7">
      <w:r>
        <w:t>中山大学 | 信息管理与信息系统 | 硕士 | 2012-09 ~ 2015-06</w:t>
      </w:r>
    </w:p>
    <w:p w14:paraId="677AF740">
      <w:r>
        <w:t>专业成绩：3.7/4</w:t>
      </w:r>
    </w:p>
    <w:p w14:paraId="609D84C2">
      <w:r>
        <w:t>主修课程：管理学原理、财务管理、市场营销学、运营管理、战略管理</w:t>
      </w:r>
    </w:p>
    <w:p w14:paraId="3A198291">
      <w:pPr>
        <w:pStyle w:val="4"/>
      </w:pPr>
      <w:r>
        <w:t>工作经验</w:t>
      </w:r>
    </w:p>
    <w:p w14:paraId="3DF52C30">
      <w:r>
        <w:rPr>
          <w:b/>
        </w:rPr>
        <w:t>领航医疗科技有限公司 | Python开发工程师 | 2018-10 ~ 2021-02</w:t>
      </w:r>
    </w:p>
    <w:p w14:paraId="1BE5EE55">
      <w:pPr>
        <w:pStyle w:val="16"/>
      </w:pPr>
      <w:r>
        <w:t>协助团队完成项目迭代与上线。 修复系统Bug，保障系统稳定运行。 编写高质量代码，进行单元测试和性能优化。</w:t>
      </w:r>
    </w:p>
    <w:p w14:paraId="5E0F5C8E">
      <w:r>
        <w:rPr>
          <w:b/>
        </w:rPr>
        <w:t>博雅传媒有限公司 | Java开发工程师 | 2021-08 ~ 2025-07</w:t>
      </w:r>
    </w:p>
    <w:p w14:paraId="2B8F589C">
      <w:pPr>
        <w:pStyle w:val="16"/>
      </w:pPr>
      <w:r>
        <w:t>协助团队完成项目迭代与上线。</w:t>
      </w:r>
    </w:p>
    <w:p w14:paraId="3319A0C9">
      <w:r>
        <w:rPr>
          <w:b/>
        </w:rPr>
        <w:t>博雅传媒科技有限公司 | 前端开发工程师 | 2025-01 ~ 2026-09</w:t>
      </w:r>
    </w:p>
    <w:p w14:paraId="63CCD59D">
      <w:pPr>
        <w:pStyle w:val="16"/>
      </w:pPr>
      <w:r>
        <w:t>参与技术方案讨论，撰写技术文档。 修复系统Bug，保障系统稳定运行。</w:t>
      </w:r>
    </w:p>
    <w:p w14:paraId="58943191">
      <w:pPr>
        <w:pStyle w:val="4"/>
      </w:pPr>
      <w:r>
        <w:t>专业技能</w:t>
      </w:r>
    </w:p>
    <w:p w14:paraId="23749BB0">
      <w:r>
        <w:t>语言能力：韩语TOPIK4，基础交流能力。</w:t>
      </w:r>
    </w:p>
    <w:p w14:paraId="644BB122">
      <w:r>
        <w:t>计算机能力：熟练使用Office办公软件</w:t>
      </w:r>
    </w:p>
    <w:p w14:paraId="02B14B52">
      <w:r>
        <w:t>专业能力：Git、Python、Spring</w:t>
      </w:r>
    </w:p>
    <w:p w14:paraId="138467CC">
      <w:pPr>
        <w:pStyle w:val="4"/>
      </w:pPr>
      <w:r>
        <w:t>资质认证</w:t>
      </w:r>
    </w:p>
    <w:p w14:paraId="4127F26A">
      <w:pPr>
        <w:pStyle w:val="16"/>
      </w:pPr>
      <w:r>
        <w:t>全国计算机等级考试二级（Office高级应用）。</w:t>
      </w:r>
    </w:p>
    <w:p w14:paraId="21566508">
      <w:pPr>
        <w:pStyle w:val="16"/>
      </w:pPr>
      <w:r>
        <w:t>全国计算机等级考试三级（数据库技术）。</w:t>
      </w:r>
    </w:p>
    <w:p w14:paraId="08BD94B4">
      <w:pPr>
        <w:pStyle w:val="4"/>
      </w:pPr>
      <w:r>
        <w:t>自我介绍</w:t>
      </w:r>
    </w:p>
    <w:p w14:paraId="670F21C4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0F9766AE">
      <w:r>
        <w:br w:type="page"/>
      </w:r>
    </w:p>
    <w:p w14:paraId="409562AD">
      <w:pPr>
        <w:jc w:val="center"/>
      </w:pPr>
      <w:r>
        <w:rPr>
          <w:b/>
          <w:sz w:val="32"/>
        </w:rPr>
        <w:t>李云</w:t>
      </w:r>
    </w:p>
    <w:p w14:paraId="71A07FC2">
      <w:r>
        <w:t>求职意向：软件工程师 | 重庆 | 14435/月 | 两周内到岗</w:t>
      </w:r>
    </w:p>
    <w:p w14:paraId="27E1381B">
      <w:r>
        <w:t>基本信息：26岁 | 男 | 重庆 | 4年经验</w:t>
      </w:r>
    </w:p>
    <w:p w14:paraId="3753247E">
      <w:r>
        <w:t>联系方式：15049640464 | kanggang@example.com</w:t>
      </w:r>
    </w:p>
    <w:p w14:paraId="785195AB">
      <w:pPr>
        <w:pStyle w:val="4"/>
      </w:pPr>
      <w:r>
        <w:t>教育背景</w:t>
      </w:r>
    </w:p>
    <w:p w14:paraId="5BDF4AAE">
      <w:r>
        <w:t>厦门大学 | 网络工程 | 本科 | 2018-09 ~ 2022-06</w:t>
      </w:r>
    </w:p>
    <w:p w14:paraId="6D426D0A">
      <w:r>
        <w:t>专业成绩：3.71/4（专业前15%）</w:t>
      </w:r>
    </w:p>
    <w:p w14:paraId="2EBEC71F">
      <w:r>
        <w:t>主修课程：运营管理、战略管理、组织行为学、管理学原理、财务管理、市场营销学</w:t>
      </w:r>
    </w:p>
    <w:p w14:paraId="0379CBC2">
      <w:pPr>
        <w:pStyle w:val="4"/>
      </w:pPr>
      <w:r>
        <w:t>工作经历</w:t>
      </w:r>
    </w:p>
    <w:p w14:paraId="02CA91C7">
      <w:r>
        <w:rPr>
          <w:b/>
        </w:rPr>
        <w:t>全民简历咨询科技有限公司 | Python开发工程师 | 2025-08 ~ 2026-06</w:t>
      </w:r>
    </w:p>
    <w:p w14:paraId="4E84C629">
      <w:pPr>
        <w:pStyle w:val="16"/>
      </w:pPr>
      <w:r>
        <w:t>参与需求分析，负责后端/前端模块设计与开发。 修复系统Bug，保障系统稳定运行。 协助团队完成项目迭代与上线。</w:t>
      </w:r>
    </w:p>
    <w:p w14:paraId="5A4FA2E9">
      <w:pPr>
        <w:pStyle w:val="4"/>
      </w:pPr>
      <w:r>
        <w:t>专业技能</w:t>
      </w:r>
    </w:p>
    <w:p w14:paraId="31AEE18A">
      <w:r>
        <w:t>语言能力：英语CET-6，读写熟练，可日常交流。</w:t>
      </w:r>
    </w:p>
    <w:p w14:paraId="53ED8B39">
      <w:r>
        <w:t>计算机能力：具备网络基础</w:t>
      </w:r>
    </w:p>
    <w:p w14:paraId="13F31FD9">
      <w:r>
        <w:t>专业能力：Python、Java</w:t>
      </w:r>
    </w:p>
    <w:p w14:paraId="34B0C955">
      <w:pPr>
        <w:pStyle w:val="4"/>
      </w:pPr>
      <w:r>
        <w:t>获奖情况</w:t>
      </w:r>
    </w:p>
    <w:p w14:paraId="0D2BFDC2">
      <w:pPr>
        <w:pStyle w:val="16"/>
      </w:pPr>
      <w:r>
        <w:t>全国计算机等级考试三级（数据库技术）。</w:t>
      </w:r>
    </w:p>
    <w:p w14:paraId="4FA379A0">
      <w:pPr>
        <w:pStyle w:val="16"/>
      </w:pPr>
      <w:r>
        <w:t>全国计算机等级考试二级（Office高级应用）。</w:t>
      </w:r>
    </w:p>
    <w:p w14:paraId="203642C3">
      <w:pPr>
        <w:pStyle w:val="4"/>
      </w:pPr>
      <w:r>
        <w:t>自我评价</w:t>
      </w:r>
    </w:p>
    <w:p w14:paraId="0DD91A86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0873500A">
      <w:r>
        <w:br w:type="page"/>
      </w:r>
    </w:p>
    <w:p w14:paraId="633415F3">
      <w:pPr>
        <w:jc w:val="center"/>
      </w:pPr>
      <w:r>
        <w:rPr>
          <w:b/>
          <w:color w:val="003366"/>
          <w:sz w:val="32"/>
        </w:rPr>
        <w:t>李秀华</w:t>
      </w:r>
    </w:p>
    <w:p w14:paraId="5EBE5E81">
      <w:r>
        <w:t>求职意向：市场专员 | 武汉 | 12551/月 | 一周内到岗</w:t>
      </w:r>
    </w:p>
    <w:p w14:paraId="3DA4AD94">
      <w:r>
        <w:t>基本信息：32岁 | 女 | 武汉 | 12年经验</w:t>
      </w:r>
    </w:p>
    <w:p w14:paraId="46E5FFB8">
      <w:r>
        <w:t>联系方式：18558575021 | gqiu@example.org</w:t>
      </w:r>
    </w:p>
    <w:p w14:paraId="02645145">
      <w:pPr>
        <w:pStyle w:val="4"/>
      </w:pPr>
      <w:r>
        <w:t>技能特长</w:t>
      </w:r>
    </w:p>
    <w:p w14:paraId="722C72A9">
      <w:r>
        <w:t>语言能力：英语专八，流利商务沟通。</w:t>
      </w:r>
    </w:p>
    <w:p w14:paraId="3AC4EBAB">
      <w:r>
        <w:t>计算机能力：熟悉Python基础</w:t>
      </w:r>
    </w:p>
    <w:p w14:paraId="64E7E243">
      <w:r>
        <w:t>专业能力：数据分析、社交媒体运营</w:t>
      </w:r>
    </w:p>
    <w:p w14:paraId="0F02B3BB">
      <w:pPr>
        <w:pStyle w:val="4"/>
      </w:pPr>
      <w:r>
        <w:t>证书与荣誉</w:t>
      </w:r>
    </w:p>
    <w:p w14:paraId="7154B090">
      <w:pPr>
        <w:pStyle w:val="16"/>
      </w:pPr>
      <w:r>
        <w:t>大学英语四级（CET-4），良好的读写能力。</w:t>
      </w:r>
    </w:p>
    <w:p w14:paraId="296C3BD7">
      <w:pPr>
        <w:pStyle w:val="16"/>
      </w:pPr>
      <w:r>
        <w:t>全国计算机等级考试二级（Office高级应用）。</w:t>
      </w:r>
    </w:p>
    <w:p w14:paraId="0B65C927">
      <w:pPr>
        <w:pStyle w:val="4"/>
      </w:pPr>
      <w:r>
        <w:t>教育状况</w:t>
      </w:r>
    </w:p>
    <w:p w14:paraId="3F8B60B5">
      <w:r>
        <w:t>深圳职业技术学院 | 新闻传播 | 专科 | 2011-09 ~ 2014-06</w:t>
      </w:r>
    </w:p>
    <w:p w14:paraId="189DAF5C">
      <w:r>
        <w:t>专业成绩：3.17/4</w:t>
      </w:r>
    </w:p>
    <w:p w14:paraId="5D81CACA">
      <w:r>
        <w:t>主修课程：运营管理、财务管理、市场营销学、战略管理、组织行为学、管理学原理</w:t>
      </w:r>
    </w:p>
    <w:p w14:paraId="253368DF">
      <w:pPr>
        <w:pStyle w:val="4"/>
      </w:pPr>
      <w:r>
        <w:t>实习经历</w:t>
      </w:r>
    </w:p>
    <w:p w14:paraId="2D7487F3">
      <w:r>
        <w:rPr>
          <w:b/>
        </w:rPr>
        <w:t>恒通互联网科技有限公司 | 品牌专员 | 2023-03 ~ 2024-01</w:t>
      </w:r>
    </w:p>
    <w:p w14:paraId="1FD62E2C">
      <w:pPr>
        <w:pStyle w:val="16"/>
      </w:pPr>
      <w:r>
        <w:t>协助制定营销策略，跟踪推广效果并优化。 负责市场调研，收集竞品信息，撰写分析报告。 运营公司社交媒体账号（公众号、微博等），提高粉丝互动。</w:t>
      </w:r>
    </w:p>
    <w:p w14:paraId="51721511">
      <w:r>
        <w:rPr>
          <w:b/>
        </w:rPr>
        <w:t>华讯零售科技有限公司 | 市场专员 | 2024-08 ~ 2026-02</w:t>
      </w:r>
    </w:p>
    <w:p w14:paraId="19DE9EAE">
      <w:pPr>
        <w:pStyle w:val="16"/>
      </w:pPr>
      <w:r>
        <w:t>与媒体、渠道保持良好合作，拓展市场资源。</w:t>
      </w:r>
    </w:p>
    <w:p w14:paraId="35191E45">
      <w:pPr>
        <w:pStyle w:val="4"/>
      </w:pPr>
      <w:r>
        <w:t>关于我</w:t>
      </w:r>
    </w:p>
    <w:p w14:paraId="56701C18">
      <w:r>
        <w:t>思维活跃，富有创意；具备敏锐的市场洞察力；热爱挑战，能够承受工作压力；善于数据分析，用数据驱动决策。</w:t>
      </w:r>
    </w:p>
    <w:p w14:paraId="256B8897">
      <w:r>
        <w:br w:type="page"/>
      </w:r>
    </w:p>
    <w:p w14:paraId="7C8F2831">
      <w:pPr>
        <w:jc w:val="center"/>
      </w:pPr>
      <w:r>
        <w:rPr>
          <w:b/>
          <w:color w:val="003366"/>
          <w:sz w:val="32"/>
        </w:rPr>
        <w:t>李桂兰</w:t>
      </w:r>
    </w:p>
    <w:p w14:paraId="608DC279">
      <w:r>
        <w:t>求职意向：财务助理 | 西安 | 10563/月 | 随时到岗</w:t>
      </w:r>
    </w:p>
    <w:p w14:paraId="20BAA3C3">
      <w:r>
        <w:t>基本信息：26岁 | 男 | 西安 | 4年经验</w:t>
      </w:r>
    </w:p>
    <w:p w14:paraId="764F4545">
      <w:r>
        <w:t>联系方式：13354450901 | yyang@example.com</w:t>
      </w:r>
    </w:p>
    <w:p w14:paraId="3972E5FB">
      <w:pPr>
        <w:pStyle w:val="4"/>
      </w:pPr>
      <w:r>
        <w:t>技能证书</w:t>
      </w:r>
    </w:p>
    <w:p w14:paraId="3D52AAB7">
      <w:r>
        <w:t>语言能力：英语CET-4，具备基本读写能力。</w:t>
      </w:r>
    </w:p>
    <w:p w14:paraId="590B68FC">
      <w:r>
        <w:t>计算机能力：熟悉Python基础</w:t>
      </w:r>
    </w:p>
    <w:p w14:paraId="10282195">
      <w:r>
        <w:t>专业能力：财务报表、用友、税务申报、金蝶</w:t>
      </w:r>
    </w:p>
    <w:p w14:paraId="0B371DD2">
      <w:pPr>
        <w:pStyle w:val="4"/>
      </w:pPr>
      <w:r>
        <w:t>资格证书</w:t>
      </w:r>
    </w:p>
    <w:p w14:paraId="2A8AAA7B">
      <w:pPr>
        <w:pStyle w:val="16"/>
      </w:pPr>
      <w:r>
        <w:t>初级会计职称。</w:t>
      </w:r>
    </w:p>
    <w:p w14:paraId="1B6321C0">
      <w:pPr>
        <w:pStyle w:val="16"/>
      </w:pPr>
      <w:r>
        <w:t>会计从业资格证。</w:t>
      </w:r>
    </w:p>
    <w:p w14:paraId="21C41B64">
      <w:pPr>
        <w:pStyle w:val="4"/>
      </w:pPr>
      <w:r>
        <w:t>教育状况</w:t>
      </w:r>
    </w:p>
    <w:p w14:paraId="232AA634">
      <w:r>
        <w:t>山东大学 | 财务管理 | 本科 | 2018-09 ~ 2022-06</w:t>
      </w:r>
    </w:p>
    <w:p w14:paraId="5DDDE38E">
      <w:r>
        <w:t>专业成绩：3.59/4（专业前30%）</w:t>
      </w:r>
    </w:p>
    <w:p w14:paraId="37A8C217">
      <w:r>
        <w:t>主修课程：运营管理、战略管理、市场营销学、管理学原理、组织行为学</w:t>
      </w:r>
    </w:p>
    <w:p w14:paraId="687D39B8">
      <w:pPr>
        <w:pStyle w:val="4"/>
      </w:pPr>
      <w:r>
        <w:t>职业经历</w:t>
      </w:r>
    </w:p>
    <w:p w14:paraId="23110865">
      <w:r>
        <w:rPr>
          <w:b/>
        </w:rPr>
        <w:t>恒通传媒有限公司 | 财务助理 | 2022-08 ~ 2023-06</w:t>
      </w:r>
    </w:p>
    <w:p w14:paraId="6E751DD3">
      <w:pPr>
        <w:pStyle w:val="16"/>
      </w:pPr>
      <w:r>
        <w:t>协助完成月度财务报表编制及税务申报。 配合审计工作，提供所需财务资料。</w:t>
      </w:r>
    </w:p>
    <w:p w14:paraId="5D436D4F">
      <w:r>
        <w:rPr>
          <w:b/>
        </w:rPr>
        <w:t>创想传媒科技有限公司 | 会计 | 2023-10 ~ 2026-11</w:t>
      </w:r>
    </w:p>
    <w:p w14:paraId="54168CDB">
      <w:pPr>
        <w:pStyle w:val="16"/>
      </w:pPr>
      <w:r>
        <w:t>协助完成月度财务报表编制及税务申报。</w:t>
      </w:r>
    </w:p>
    <w:p w14:paraId="5E3D3449">
      <w:pPr>
        <w:pStyle w:val="4"/>
      </w:pPr>
      <w:r>
        <w:t>自我陈述</w:t>
      </w:r>
    </w:p>
    <w:p w14:paraId="781BBD79">
      <w:r>
        <w:t>做事严谨，对数字敏感；熟练掌握财务软件，有较强的合规意识；诚实守信，具备良好的职业道德。</w:t>
      </w:r>
    </w:p>
    <w:p w14:paraId="6D051D91">
      <w:r>
        <w:br w:type="page"/>
      </w:r>
    </w:p>
    <w:p w14:paraId="5175B437">
      <w:pPr>
        <w:jc w:val="center"/>
      </w:pPr>
      <w:r>
        <w:rPr>
          <w:b/>
          <w:sz w:val="32"/>
        </w:rPr>
        <w:t>谢博</w:t>
      </w:r>
    </w:p>
    <w:p w14:paraId="2E3E34CF">
      <w:r>
        <w:t>求职意向：运营专员 | 郑州 | 10976/月 | 两周内到岗</w:t>
      </w:r>
    </w:p>
    <w:p w14:paraId="76381C58">
      <w:r>
        <w:t>基本信息：26岁 | 女 | 郑州 | 4年经验</w:t>
      </w:r>
    </w:p>
    <w:p w14:paraId="279D46DF">
      <w:r>
        <w:t>联系方式：15670131977 | byang@example.net</w:t>
      </w:r>
    </w:p>
    <w:p w14:paraId="6D1C3E86">
      <w:pPr>
        <w:pStyle w:val="4"/>
      </w:pPr>
      <w:r>
        <w:t>学历信息</w:t>
      </w:r>
    </w:p>
    <w:p w14:paraId="6C83D48E">
      <w:r>
        <w:t>复旦大学 | 汉语言文学 | 本科 | 2018-09 ~ 2022-06</w:t>
      </w:r>
    </w:p>
    <w:p w14:paraId="4ED3A0E2">
      <w:r>
        <w:t>专业成绩：3.4/4（专业前30%）</w:t>
      </w:r>
    </w:p>
    <w:p w14:paraId="2A26095A">
      <w:r>
        <w:t>主修课程：市场营销学、财务管理、管理学原理、运营管理、战略管理、组织行为学</w:t>
      </w:r>
    </w:p>
    <w:p w14:paraId="2980ACBD">
      <w:pPr>
        <w:pStyle w:val="4"/>
      </w:pPr>
      <w:r>
        <w:t>职业经历</w:t>
      </w:r>
    </w:p>
    <w:p w14:paraId="16596D2B">
      <w:r>
        <w:rPr>
          <w:b/>
        </w:rPr>
        <w:t>创想医疗科技有限公司 | 运营专员 | 2025-06 ~ 2026-11</w:t>
      </w:r>
    </w:p>
    <w:p w14:paraId="2261E151">
      <w:pPr>
        <w:pStyle w:val="16"/>
      </w:pPr>
      <w:r>
        <w:t>负责用户社群运营，提升用户活跃度和粘性。 撰写内容文案，维护APP/网站内容更新。</w:t>
      </w:r>
    </w:p>
    <w:p w14:paraId="1CDD8095">
      <w:pPr>
        <w:pStyle w:val="4"/>
      </w:pPr>
      <w:r>
        <w:t>技能证书</w:t>
      </w:r>
    </w:p>
    <w:p w14:paraId="57059FE6">
      <w:r>
        <w:t>语言能力：日语N2，可进行日常对话。</w:t>
      </w:r>
    </w:p>
    <w:p w14:paraId="455DFF2B">
      <w:r>
        <w:t>计算机能力：熟悉Python基础</w:t>
      </w:r>
    </w:p>
    <w:p w14:paraId="29348DD5">
      <w:r>
        <w:t>专业能力：社群管理、数据分析</w:t>
      </w:r>
    </w:p>
    <w:p w14:paraId="4797E279">
      <w:pPr>
        <w:pStyle w:val="4"/>
      </w:pPr>
      <w:r>
        <w:t>资格证书</w:t>
      </w:r>
    </w:p>
    <w:p w14:paraId="411DA002">
      <w:pPr>
        <w:pStyle w:val="16"/>
      </w:pPr>
      <w:r>
        <w:t>大学英语四级（CET-4），良好的读写能力。</w:t>
      </w:r>
    </w:p>
    <w:p w14:paraId="2FA22F13">
      <w:pPr>
        <w:pStyle w:val="4"/>
      </w:pPr>
      <w:r>
        <w:t>自我评价</w:t>
      </w:r>
    </w:p>
    <w:p w14:paraId="197FAE6E">
      <w:r>
        <w:t>执行力强，结果导向；具备良好的沟通能力和文案功底；善于在快节奏环境中工作，能高效完成目标。</w:t>
      </w:r>
    </w:p>
    <w:p w14:paraId="315C4E40">
      <w:r>
        <w:br w:type="page"/>
      </w:r>
    </w:p>
    <w:p w14:paraId="139FD675">
      <w:pPr>
        <w:jc w:val="center"/>
      </w:pPr>
      <w:r>
        <w:rPr>
          <w:b/>
          <w:sz w:val="32"/>
        </w:rPr>
        <w:t>王芳</w:t>
      </w:r>
    </w:p>
    <w:p w14:paraId="25B47F7A">
      <w:r>
        <w:t>求职意向：运营专员 | 广州 | 16264/月 | 两周内到岗</w:t>
      </w:r>
    </w:p>
    <w:p w14:paraId="65A9C732">
      <w:r>
        <w:t>基本信息：28岁 | 女 | 广州 | 8年经验</w:t>
      </w:r>
    </w:p>
    <w:p w14:paraId="431E1F0E">
      <w:r>
        <w:t>联系方式：15102058530 | minggu@example.com</w:t>
      </w:r>
    </w:p>
    <w:p w14:paraId="0F94487D">
      <w:pPr>
        <w:pStyle w:val="4"/>
      </w:pPr>
      <w:r>
        <w:t>学习背景</w:t>
      </w:r>
    </w:p>
    <w:p w14:paraId="32208027">
      <w:r>
        <w:t>深圳职业技术学院 | 市场营销 | 专科 | 2015-09 ~ 2018-06</w:t>
      </w:r>
    </w:p>
    <w:p w14:paraId="7C1B8EF0">
      <w:r>
        <w:t>专业成绩：3.12/4</w:t>
      </w:r>
    </w:p>
    <w:p w14:paraId="108021AD">
      <w:r>
        <w:t>主修课程：市场调研、消费者行为学、市场营销学、品牌管理、销售管理</w:t>
      </w:r>
    </w:p>
    <w:p w14:paraId="24D60897">
      <w:pPr>
        <w:pStyle w:val="4"/>
      </w:pPr>
      <w:r>
        <w:t>工作经历</w:t>
      </w:r>
    </w:p>
    <w:p w14:paraId="0BA44E13">
      <w:r>
        <w:rPr>
          <w:b/>
        </w:rPr>
        <w:t>成都咨询科技有限公司 | 内容运营 | 2022-10 ~ 2026-11</w:t>
      </w:r>
    </w:p>
    <w:p w14:paraId="042890A9">
      <w:pPr>
        <w:pStyle w:val="16"/>
      </w:pPr>
      <w:r>
        <w:t>负责用户社群运营，提升用户活跃度和粘性。 分析运营数据，提出优化建议。 处理用户反馈，提升用户体验。</w:t>
      </w:r>
    </w:p>
    <w:p w14:paraId="05FC5EDE">
      <w:pPr>
        <w:pStyle w:val="4"/>
      </w:pPr>
      <w:r>
        <w:t>技能特长</w:t>
      </w:r>
    </w:p>
    <w:p w14:paraId="35BB0328">
      <w:r>
        <w:t>语言能力：英语专八，流利商务沟通。</w:t>
      </w:r>
    </w:p>
    <w:p w14:paraId="1EC026B7">
      <w:r>
        <w:t>计算机能力：精通Excel数据处理</w:t>
      </w:r>
    </w:p>
    <w:p w14:paraId="69A0CFC3">
      <w:r>
        <w:t>专业能力：数据分析、PS/PR、社群管理、内容创作</w:t>
      </w:r>
    </w:p>
    <w:p w14:paraId="7683CE97">
      <w:pPr>
        <w:pStyle w:val="4"/>
      </w:pPr>
      <w:r>
        <w:t>证书与荣誉</w:t>
      </w:r>
    </w:p>
    <w:p w14:paraId="55296591">
      <w:pPr>
        <w:pStyle w:val="16"/>
      </w:pPr>
      <w:r>
        <w:t>大学英语六级（CET-6），优秀的听说读写能力。</w:t>
      </w:r>
    </w:p>
    <w:p w14:paraId="7669969F">
      <w:pPr>
        <w:pStyle w:val="16"/>
      </w:pPr>
      <w:r>
        <w:t>大学英语四级（CET-4），良好的读写能力。</w:t>
      </w:r>
    </w:p>
    <w:p w14:paraId="244F94BE">
      <w:pPr>
        <w:pStyle w:val="16"/>
      </w:pPr>
      <w:r>
        <w:t>全国计算机等级考试二级（Office高级应用）。</w:t>
      </w:r>
    </w:p>
    <w:p w14:paraId="70CF6D1A">
      <w:pPr>
        <w:pStyle w:val="4"/>
      </w:pPr>
      <w:r>
        <w:t>个人评价</w:t>
      </w:r>
    </w:p>
    <w:p w14:paraId="70CD0494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46B08E4A">
      <w:r>
        <w:br w:type="page"/>
      </w:r>
    </w:p>
    <w:p w14:paraId="2C0F0C82">
      <w:pPr>
        <w:jc w:val="center"/>
      </w:pPr>
      <w:r>
        <w:rPr>
          <w:b/>
          <w:sz w:val="32"/>
        </w:rPr>
        <w:t>邓娜</w:t>
      </w:r>
    </w:p>
    <w:p w14:paraId="3011BAFE">
      <w:r>
        <w:t>求职意向：软件工程师 | 郑州 | 10420/月 | 两周内到岗</w:t>
      </w:r>
    </w:p>
    <w:p w14:paraId="64688497">
      <w:r>
        <w:t>基本信息：25岁 | 男 | 郑州 | 5年经验</w:t>
      </w:r>
    </w:p>
    <w:p w14:paraId="512D812D">
      <w:r>
        <w:t>联系方式：15587443579 | pzhang@example.com</w:t>
      </w:r>
    </w:p>
    <w:p w14:paraId="483B2D08">
      <w:pPr>
        <w:pStyle w:val="4"/>
      </w:pPr>
      <w:r>
        <w:t>教育状况</w:t>
      </w:r>
    </w:p>
    <w:p w14:paraId="4D137A3F">
      <w:r>
        <w:t>深圳职业技术学院 | 计算机科学与技术 | 专科 | 2018-09 ~ 2021-06</w:t>
      </w:r>
    </w:p>
    <w:p w14:paraId="43F1F288">
      <w:r>
        <w:t>专业成绩：3.44/4</w:t>
      </w:r>
    </w:p>
    <w:p w14:paraId="52508313">
      <w:r>
        <w:t>主修课程：编程基础、数据结构、计算机网络、操作系统、算法设计、数据库原理</w:t>
      </w:r>
    </w:p>
    <w:p w14:paraId="3E98CA38">
      <w:pPr>
        <w:pStyle w:val="4"/>
      </w:pPr>
      <w:r>
        <w:t>过往经历</w:t>
      </w:r>
    </w:p>
    <w:p w14:paraId="40B10CD8">
      <w:r>
        <w:rPr>
          <w:b/>
        </w:rPr>
        <w:t>成都咨询有限公司 | 前端开发工程师 | 2022-04 ~ 2023-06</w:t>
      </w:r>
    </w:p>
    <w:p w14:paraId="41366EC4">
      <w:pPr>
        <w:pStyle w:val="16"/>
      </w:pPr>
      <w:r>
        <w:t>协助团队完成项目迭代与上线。 参与需求分析，负责后端/前端模块设计与开发。</w:t>
      </w:r>
    </w:p>
    <w:p w14:paraId="6626A9C0">
      <w:r>
        <w:rPr>
          <w:b/>
        </w:rPr>
        <w:t>博雅教育科技有限公司 | 前端开发工程师 | 2023-01 ~ 2024-03</w:t>
      </w:r>
    </w:p>
    <w:p w14:paraId="1C85803E">
      <w:pPr>
        <w:pStyle w:val="16"/>
      </w:pPr>
      <w:r>
        <w:t>协助团队完成项目迭代与上线。</w:t>
      </w:r>
    </w:p>
    <w:p w14:paraId="5FD44F51">
      <w:r>
        <w:rPr>
          <w:b/>
        </w:rPr>
        <w:t>全民简历医疗科技有限公司 | Python开发工程师 | 2024-10 ~ 2026-04</w:t>
      </w:r>
    </w:p>
    <w:p w14:paraId="779B91A9">
      <w:pPr>
        <w:pStyle w:val="16"/>
      </w:pPr>
      <w:r>
        <w:t>编写高质量代码，进行单元测试和性能优化。</w:t>
      </w:r>
    </w:p>
    <w:p w14:paraId="1338E97A">
      <w:pPr>
        <w:pStyle w:val="4"/>
      </w:pPr>
      <w:r>
        <w:t>技能特长</w:t>
      </w:r>
    </w:p>
    <w:p w14:paraId="3D485807">
      <w:r>
        <w:t>语言能力：韩语TOPIK4，基础交流能力。</w:t>
      </w:r>
    </w:p>
    <w:p w14:paraId="08D23B10">
      <w:r>
        <w:t>计算机能力：熟悉Python基础</w:t>
      </w:r>
    </w:p>
    <w:p w14:paraId="0F582FA6">
      <w:r>
        <w:t>专业能力：Git、MySQL、Spring、Java</w:t>
      </w:r>
    </w:p>
    <w:p w14:paraId="39473455">
      <w:pPr>
        <w:pStyle w:val="4"/>
      </w:pPr>
      <w:r>
        <w:t>资质认证</w:t>
      </w:r>
    </w:p>
    <w:p w14:paraId="1FA1F59D">
      <w:pPr>
        <w:pStyle w:val="16"/>
      </w:pPr>
      <w:r>
        <w:t>全国计算机等级考试二级（Office高级应用）。</w:t>
      </w:r>
    </w:p>
    <w:p w14:paraId="5203B183">
      <w:pPr>
        <w:pStyle w:val="4"/>
      </w:pPr>
      <w:r>
        <w:t>项目经验</w:t>
      </w:r>
    </w:p>
    <w:p w14:paraId="3448231A">
      <w:r>
        <w:rPr>
          <w:b/>
        </w:rPr>
        <w:t>企业级管理系统（2020-02 ~ 2023-07）</w:t>
      </w:r>
    </w:p>
    <w:p w14:paraId="4031D047">
      <w:pPr>
        <w:pStyle w:val="16"/>
      </w:pPr>
      <w:r>
        <w:t>负责核心模块设计与开发，实现了高并发处理，提升了系统性能30%。</w:t>
      </w:r>
    </w:p>
    <w:p w14:paraId="024593BF">
      <w:pPr>
        <w:pStyle w:val="4"/>
      </w:pPr>
      <w:r>
        <w:t>关于我</w:t>
      </w:r>
    </w:p>
    <w:p w14:paraId="4E05C2B3">
      <w:r>
        <w:t>逻辑思维清晰，代码规范；热爱技术，乐于钻研；具备良好的问题分析和解决能力；有较强的学习能力和团队协作精神。</w:t>
      </w:r>
    </w:p>
    <w:p w14:paraId="40BB6D2F">
      <w:r>
        <w:br w:type="page"/>
      </w:r>
    </w:p>
    <w:p w14:paraId="7D974B83">
      <w:pPr>
        <w:jc w:val="center"/>
      </w:pPr>
      <w:r>
        <w:rPr>
          <w:b/>
          <w:sz w:val="32"/>
        </w:rPr>
        <w:t>侯建军</w:t>
      </w:r>
    </w:p>
    <w:p w14:paraId="053A948D">
      <w:r>
        <w:t>求职意向：人事专员 | 北京 | 15480/月 | 两周内到岗</w:t>
      </w:r>
    </w:p>
    <w:p w14:paraId="6424543B">
      <w:r>
        <w:t>基本信息：35岁 | 男 | 北京 | 15年经验</w:t>
      </w:r>
    </w:p>
    <w:p w14:paraId="36C41F7F">
      <w:r>
        <w:t>联系方式：18901765296 | kfang@example.org</w:t>
      </w:r>
    </w:p>
    <w:p w14:paraId="764F891E">
      <w:pPr>
        <w:pStyle w:val="4"/>
      </w:pPr>
      <w:r>
        <w:t>教育经历</w:t>
      </w:r>
    </w:p>
    <w:p w14:paraId="2C96F7BD">
      <w:r>
        <w:t>广州番禺职业技术学院 | 人力资源管理 | 专科 | 2008-09 ~ 2011-06</w:t>
      </w:r>
    </w:p>
    <w:p w14:paraId="6D9A1D56">
      <w:r>
        <w:t>专业成绩：3.47/4（专业前30%）</w:t>
      </w:r>
    </w:p>
    <w:p w14:paraId="252BA73A">
      <w:r>
        <w:t>主修课程：培训与开发、薪酬管理、绩效管理、人力资源管理、组织行为学、招聘与配置</w:t>
      </w:r>
    </w:p>
    <w:p w14:paraId="3C46FB7A">
      <w:pPr>
        <w:pStyle w:val="4"/>
      </w:pPr>
      <w:r>
        <w:t>实习经历</w:t>
      </w:r>
    </w:p>
    <w:p w14:paraId="2A47767B">
      <w:r>
        <w:rPr>
          <w:b/>
        </w:rPr>
        <w:t>1. 上海互联网有限公司 | 薪酬专员 | 2019-04 ~ 2021-03</w:t>
      </w:r>
    </w:p>
    <w:p w14:paraId="1F9864A3">
      <w:pPr>
        <w:pStyle w:val="16"/>
      </w:pPr>
      <w:r>
        <w:t>负责招聘全流程，包括职位发布、简历筛选、面试安排及录用跟进。 负责考勤统计、薪酬核算及社保公积金缴纳。 处理员工关系，协助解决劳动争议，维护和谐劳动关系。</w:t>
      </w:r>
    </w:p>
    <w:p w14:paraId="2E92DFAD">
      <w:r>
        <w:rPr>
          <w:b/>
        </w:rPr>
        <w:t>2. 创想互联网有限公司 | 薪酬专员 | 2021-02 ~ 2022-01</w:t>
      </w:r>
    </w:p>
    <w:p w14:paraId="6A2FBB4E">
      <w:pPr>
        <w:pStyle w:val="16"/>
      </w:pPr>
      <w:r>
        <w:t>协助组织员工培训及企业文化活动，提升员工满意度。</w:t>
      </w:r>
    </w:p>
    <w:p w14:paraId="688324F6">
      <w:r>
        <w:rPr>
          <w:b/>
        </w:rPr>
        <w:t>3. 创想互联网有限公司 | 招聘专员 | 2022-12 ~ 2026-09</w:t>
      </w:r>
    </w:p>
    <w:p w14:paraId="1888EA85">
      <w:pPr>
        <w:pStyle w:val="16"/>
      </w:pPr>
      <w:r>
        <w:t>办理员工入职、转正、调动、离职手续，维护人事档案。 协助组织员工培训及企业文化活动，提升员工满意度。</w:t>
      </w:r>
    </w:p>
    <w:p w14:paraId="428475F4">
      <w:pPr>
        <w:pStyle w:val="4"/>
      </w:pPr>
      <w:r>
        <w:t>技能证书</w:t>
      </w:r>
    </w:p>
    <w:p w14:paraId="33E7929D">
      <w:r>
        <w:t>语言能力：英语CET-6，读写熟练，可日常交流。</w:t>
      </w:r>
    </w:p>
    <w:p w14:paraId="014D2B97">
      <w:r>
        <w:t>计算机能力：熟练使用Office办公软件</w:t>
      </w:r>
    </w:p>
    <w:p w14:paraId="42423E74">
      <w:r>
        <w:t>专业能力：劳动法、员工关系、培训组织、招聘面试</w:t>
      </w:r>
    </w:p>
    <w:p w14:paraId="219D187D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CBCA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FBE28B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436EC2B5">
      <w:pPr>
        <w:pStyle w:val="4"/>
      </w:pPr>
      <w:r>
        <w:t>自我陈述</w:t>
      </w:r>
    </w:p>
    <w:p w14:paraId="6FCE21F9">
      <w:r>
        <w:t>性格开朗，亲和力强，善于与各部门沟通协作；具备良好的组织协调能力和解决冲突能力；积极主动，乐于学习新知识。</w:t>
      </w:r>
    </w:p>
    <w:p w14:paraId="626A02DE">
      <w:r>
        <w:br w:type="page"/>
      </w:r>
    </w:p>
    <w:p w14:paraId="3CFA6DE0">
      <w:pPr>
        <w:jc w:val="center"/>
      </w:pPr>
      <w:r>
        <w:rPr>
          <w:b/>
          <w:sz w:val="32"/>
        </w:rPr>
        <w:t>赵桂兰</w:t>
      </w:r>
    </w:p>
    <w:p w14:paraId="4F7C4803">
      <w:r>
        <w:t>求职意向：财务助理 | 青岛 | 16721/月 | 两周内到岗</w:t>
      </w:r>
    </w:p>
    <w:p w14:paraId="46520B12">
      <w:r>
        <w:t>基本信息：32岁 | 男 | 广州 | 10年经验</w:t>
      </w:r>
    </w:p>
    <w:p w14:paraId="2A01FAF7">
      <w:r>
        <w:t>联系方式：14563602085 | guojing@example.org</w:t>
      </w:r>
    </w:p>
    <w:p w14:paraId="189E7E6B">
      <w:pPr>
        <w:pStyle w:val="4"/>
      </w:pPr>
      <w:r>
        <w:t>学历信息</w:t>
      </w:r>
    </w:p>
    <w:p w14:paraId="0EE4F08F">
      <w:r>
        <w:t>山东大学 | 金融学 | 本科 | 2012-09 ~ 2016-06</w:t>
      </w:r>
    </w:p>
    <w:p w14:paraId="74BA313D">
      <w:r>
        <w:t>专业成绩：3.23/4</w:t>
      </w:r>
    </w:p>
    <w:p w14:paraId="14B02075">
      <w:r>
        <w:t>主修课程：管理学原理、财务管理、组织行为学、市场营销学、战略管理、运营管理</w:t>
      </w:r>
    </w:p>
    <w:p w14:paraId="2BFDED48">
      <w:pPr>
        <w:pStyle w:val="4"/>
      </w:pPr>
      <w:r>
        <w:t>职业经历</w:t>
      </w:r>
    </w:p>
    <w:p w14:paraId="700EE990">
      <w:r>
        <w:rPr>
          <w:b/>
        </w:rPr>
        <w:t>智云制造科技有限公司 | 财务助理 | 2024-05 ~ 2026-10</w:t>
      </w:r>
    </w:p>
    <w:p w14:paraId="6F08EBA2">
      <w:pPr>
        <w:pStyle w:val="16"/>
      </w:pPr>
      <w:r>
        <w:t>负责日常报销审核、凭证编制及账务处理。 参与预算编制及成本控制分析。</w:t>
      </w:r>
    </w:p>
    <w:p w14:paraId="22BFEE40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B14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9388B96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2C891DAE">
            <w:r>
              <w:t>掌握Photoshop基本操作</w:t>
            </w:r>
          </w:p>
        </w:tc>
      </w:tr>
      <w:tr w14:paraId="23E7B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5DE4D20">
            <w:r>
              <w:t>Excel</w:t>
            </w:r>
          </w:p>
        </w:tc>
        <w:tc>
          <w:tcPr>
            <w:tcW w:w="4320" w:type="dxa"/>
            <w:shd w:val="clear" w:color="auto" w:fill="E7E6E6"/>
          </w:tcPr>
          <w:p w14:paraId="5D2E40A1">
            <w:r>
              <w:t>金蝶</w:t>
            </w:r>
          </w:p>
        </w:tc>
      </w:tr>
      <w:tr w14:paraId="5DB2A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8B5BAF2">
            <w:r>
              <w:t>税务申报</w:t>
            </w:r>
          </w:p>
        </w:tc>
        <w:tc>
          <w:tcPr>
            <w:tcW w:w="4320" w:type="dxa"/>
            <w:shd w:val="clear" w:color="auto" w:fill="E7E6E6"/>
          </w:tcPr>
          <w:p w14:paraId="6BBA51AE">
            <w:r>
              <w:t>财务报表</w:t>
            </w:r>
          </w:p>
        </w:tc>
      </w:tr>
    </w:tbl>
    <w:p w14:paraId="7004A886"/>
    <w:p w14:paraId="4D216A92">
      <w:pPr>
        <w:pStyle w:val="4"/>
      </w:pPr>
      <w:r>
        <w:t>资格证书</w:t>
      </w:r>
    </w:p>
    <w:p w14:paraId="792839E6">
      <w:pPr>
        <w:pStyle w:val="16"/>
      </w:pPr>
      <w:r>
        <w:t>初级会计职称。</w:t>
      </w:r>
    </w:p>
    <w:p w14:paraId="198980A4">
      <w:pPr>
        <w:pStyle w:val="16"/>
      </w:pPr>
      <w:r>
        <w:t>会计从业资格证。</w:t>
      </w:r>
    </w:p>
    <w:p w14:paraId="767CFDAD">
      <w:pPr>
        <w:pStyle w:val="4"/>
      </w:pPr>
      <w:r>
        <w:t>个人评价</w:t>
      </w:r>
    </w:p>
    <w:p w14:paraId="735F55A0">
      <w:r>
        <w:t>做事严谨，对数字敏感；熟练掌握财务软件，有较强的合规意识；诚实守信，具备良好的职业道德。</w:t>
      </w:r>
    </w:p>
    <w:p w14:paraId="0414F62C">
      <w:r>
        <w:br w:type="page"/>
      </w:r>
    </w:p>
    <w:p w14:paraId="479FE07A">
      <w:pPr>
        <w:jc w:val="center"/>
      </w:pPr>
      <w:r>
        <w:rPr>
          <w:b/>
          <w:sz w:val="32"/>
        </w:rPr>
        <w:t>高晨</w:t>
      </w:r>
    </w:p>
    <w:p w14:paraId="2E1829D1">
      <w:r>
        <w:t>求职意向：产品经理 | 长沙 | 13055/月 | 一周内到岗</w:t>
      </w:r>
    </w:p>
    <w:p w14:paraId="5CF19823">
      <w:r>
        <w:t>基本信息：32岁 | 男 | 武汉 | 10年经验</w:t>
      </w:r>
    </w:p>
    <w:p w14:paraId="72E05420">
      <w:r>
        <w:t>联系方式：15813064098 | fjiang@example.com</w:t>
      </w:r>
    </w:p>
    <w:p w14:paraId="088D2B40">
      <w:pPr>
        <w:pStyle w:val="4"/>
      </w:pPr>
      <w:r>
        <w:t>学习背景</w:t>
      </w:r>
    </w:p>
    <w:p w14:paraId="12FE8DBC">
      <w:r>
        <w:t>吉林大学 | 信息管理 | 本科 | 2012-09 ~ 2016-06</w:t>
      </w:r>
    </w:p>
    <w:p w14:paraId="13CA5AFF">
      <w:r>
        <w:t>专业成绩：3.55/4</w:t>
      </w:r>
    </w:p>
    <w:p w14:paraId="701E55BF">
      <w:r>
        <w:t>主修课程：财务管理、战略管理、运营管理、管理学原理、市场营销学、组织行为学</w:t>
      </w:r>
    </w:p>
    <w:p w14:paraId="139CA07D">
      <w:pPr>
        <w:pStyle w:val="4"/>
      </w:pPr>
      <w:r>
        <w:t>职业经历</w:t>
      </w:r>
    </w:p>
    <w:p w14:paraId="1998D2F5">
      <w:r>
        <w:rPr>
          <w:b/>
        </w:rPr>
        <w:t>智云互联网有限公司 | 产品经理 | 2022-01 ~ 2023-12</w:t>
      </w:r>
    </w:p>
    <w:p w14:paraId="5D75CC4F">
      <w:pPr>
        <w:pStyle w:val="16"/>
      </w:pPr>
      <w:r>
        <w:t>跟踪产品数据，根据反馈持续优化迭代。</w:t>
      </w:r>
    </w:p>
    <w:p w14:paraId="3D0A1269">
      <w:r>
        <w:rPr>
          <w:b/>
        </w:rPr>
        <w:t>杭州传媒有限公司 | 高级产品经理 | 2023-09 ~ 2026-10</w:t>
      </w:r>
    </w:p>
    <w:p w14:paraId="18E72546">
      <w:pPr>
        <w:pStyle w:val="16"/>
      </w:pPr>
      <w:r>
        <w:t>跟踪产品数据，根据反馈持续优化迭代。 参与竞品分析，提炼差异化优势。 负责产品需求调研、用户分析，完成产品规划与设计。</w:t>
      </w:r>
    </w:p>
    <w:p w14:paraId="55D72B5A">
      <w:pPr>
        <w:pStyle w:val="4"/>
      </w:pPr>
      <w:r>
        <w:t>核心技能</w:t>
      </w:r>
    </w:p>
    <w:p w14:paraId="204F07DF">
      <w:r>
        <w:t>语言能力：英语CET-4，具备基本读写能力。</w:t>
      </w:r>
    </w:p>
    <w:p w14:paraId="7CA2A0BB">
      <w:r>
        <w:t>计算机能力：具备网络基础</w:t>
      </w:r>
    </w:p>
    <w:p w14:paraId="30DC6382">
      <w:r>
        <w:t>专业能力：需求分析、项目管理、数据分析、Axure</w:t>
      </w:r>
    </w:p>
    <w:p w14:paraId="6C8F3561">
      <w:pPr>
        <w:pStyle w:val="4"/>
      </w:pPr>
      <w:r>
        <w:t>资格证书</w:t>
      </w:r>
    </w:p>
    <w:p w14:paraId="3887EB89">
      <w:pPr>
        <w:pStyle w:val="16"/>
      </w:pPr>
      <w:r>
        <w:t>PMP项目管理认证。</w:t>
      </w:r>
    </w:p>
    <w:p w14:paraId="55A35657">
      <w:pPr>
        <w:pStyle w:val="4"/>
      </w:pPr>
      <w:r>
        <w:t>个人评价</w:t>
      </w:r>
    </w:p>
    <w:p w14:paraId="382D652C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77B6C1E">
      <w:r>
        <w:br w:type="page"/>
      </w:r>
    </w:p>
    <w:p w14:paraId="669227E8">
      <w:pPr>
        <w:jc w:val="center"/>
      </w:pPr>
      <w:r>
        <w:rPr>
          <w:b/>
          <w:sz w:val="32"/>
        </w:rPr>
        <w:t>李娜</w:t>
      </w:r>
    </w:p>
    <w:p w14:paraId="361E1041">
      <w:r>
        <w:t>求职意向：行政专员 | 南京 | 18556/月 | 一周内到岗</w:t>
      </w:r>
    </w:p>
    <w:p w14:paraId="2DB0263C">
      <w:r>
        <w:t>基本信息：32岁 | 男 | 南京 | 10年经验</w:t>
      </w:r>
    </w:p>
    <w:p w14:paraId="45484F84">
      <w:r>
        <w:t>联系方式：18051478480 | mindai@example.org</w:t>
      </w:r>
    </w:p>
    <w:p w14:paraId="32AD53B7">
      <w:pPr>
        <w:pStyle w:val="4"/>
      </w:pPr>
      <w:r>
        <w:t>学历信息</w:t>
      </w:r>
    </w:p>
    <w:p w14:paraId="4B3E3879">
      <w:r>
        <w:t>中国科学技术大学 | 公共事业管理 | 本科 | 2012-09 ~ 2016-06</w:t>
      </w:r>
    </w:p>
    <w:p w14:paraId="611BFF14">
      <w:r>
        <w:t>专业成绩：3.34/4（专业前30%）</w:t>
      </w:r>
    </w:p>
    <w:p w14:paraId="6EAE01E9">
      <w:r>
        <w:t>主修课程：管理学原理、组织行为学、运营管理、财务管理、市场营销学、战略管理</w:t>
      </w:r>
    </w:p>
    <w:p w14:paraId="3D364E07">
      <w:pPr>
        <w:pStyle w:val="4"/>
      </w:pPr>
      <w:r>
        <w:t>工作经验</w:t>
      </w:r>
    </w:p>
    <w:p w14:paraId="7587D0F8">
      <w:r>
        <w:rPr>
          <w:b/>
        </w:rPr>
        <w:t>领航金融有限公司 | 行政经理 | 2024-11 ~ 2026-08</w:t>
      </w:r>
    </w:p>
    <w:p w14:paraId="5F110231">
      <w:pPr>
        <w:pStyle w:val="16"/>
      </w:pPr>
      <w:r>
        <w:t>负责公司日常行政事务管理，包括办公环境维护、办公用品采购与发放。</w:t>
      </w:r>
    </w:p>
    <w:p w14:paraId="23317109">
      <w:pPr>
        <w:pStyle w:val="4"/>
      </w:pPr>
      <w:r>
        <w:t>能力专长</w:t>
      </w:r>
    </w:p>
    <w:p w14:paraId="75DE7BD1">
      <w:r>
        <w:t>语言能力：英语专八，流利商务沟通。</w:t>
      </w:r>
    </w:p>
    <w:p w14:paraId="00895E61">
      <w:r>
        <w:t>计算机能力：掌握Photoshop基本操作</w:t>
      </w:r>
    </w:p>
    <w:p w14:paraId="5A34E959">
      <w:r>
        <w:t>专业能力：档案管理、办公软件、公文写作</w:t>
      </w:r>
    </w:p>
    <w:p w14:paraId="5D6DD394">
      <w:pPr>
        <w:pStyle w:val="4"/>
      </w:pPr>
      <w:r>
        <w:t>荣誉证书</w:t>
      </w:r>
    </w:p>
    <w:p w14:paraId="20A1E4CC">
      <w:pPr>
        <w:pStyle w:val="16"/>
      </w:pPr>
      <w:r>
        <w:t>大学英语六级（CET-6），优秀的听说读写能力。</w:t>
      </w:r>
    </w:p>
    <w:p w14:paraId="30D0EFE0">
      <w:pPr>
        <w:pStyle w:val="4"/>
      </w:pPr>
      <w:r>
        <w:t>关于我</w:t>
      </w:r>
    </w:p>
    <w:p w14:paraId="3FB34D1F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0AB4268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E39C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CE0837">
            <w:r>
              <w:rPr>
                <w:b/>
                <w:sz w:val="28"/>
              </w:rPr>
              <w:t>吴淑兰</w:t>
            </w:r>
          </w:p>
          <w:p w14:paraId="70925856">
            <w:r>
              <w:t>求职意向：软件工程师 | 郑州 | 13137/月 | 一个月内到岗</w:t>
            </w:r>
          </w:p>
          <w:p w14:paraId="054A5E22">
            <w:r>
              <w:t>基本信息：39岁 | 男 | 郑州 | 15年经验</w:t>
            </w:r>
          </w:p>
          <w:p w14:paraId="55BC85CD">
            <w:r>
              <w:t>联系方式：15510677918 | yanyang@example.net</w:t>
            </w:r>
          </w:p>
          <w:p w14:paraId="6A753E6B">
            <w:pPr>
              <w:pStyle w:val="4"/>
            </w:pPr>
            <w:r>
              <w:t>技能证书</w:t>
            </w:r>
          </w:p>
          <w:p w14:paraId="64EBECF3">
            <w:r>
              <w:t>语言能力：英语CET-6，读写熟练，可日常交流。</w:t>
            </w:r>
          </w:p>
          <w:p w14:paraId="566BCA63">
            <w:r>
              <w:t>计算机能力：精通Excel数据处理</w:t>
            </w:r>
          </w:p>
          <w:p w14:paraId="1630D1CA">
            <w:r>
              <w:t>专业能力：MySQL、React、Java、Python</w:t>
            </w:r>
          </w:p>
        </w:tc>
        <w:tc>
          <w:tcPr>
            <w:tcW w:w="4320" w:type="dxa"/>
          </w:tcPr>
          <w:p w14:paraId="15F0A100"/>
          <w:p w14:paraId="5E617FCC">
            <w:pPr>
              <w:pStyle w:val="4"/>
            </w:pPr>
            <w:r>
              <w:t>教育经历</w:t>
            </w:r>
          </w:p>
          <w:p w14:paraId="007B355F">
            <w:r>
              <w:t>复旦大学 | 计算机科学与技术 | 硕士 | 2008-09 ~ 2011-06</w:t>
            </w:r>
          </w:p>
          <w:p w14:paraId="33238916">
            <w:r>
              <w:t>专业成绩：3.21/4</w:t>
            </w:r>
          </w:p>
          <w:p w14:paraId="4CF06BA6">
            <w:r>
              <w:t>主修课程：算法设计、数据库原理、数据结构、计算机网络、操作系统</w:t>
            </w:r>
          </w:p>
          <w:p w14:paraId="0F12C0C3">
            <w:pPr>
              <w:pStyle w:val="4"/>
            </w:pPr>
            <w:r>
              <w:t>职业经历</w:t>
            </w:r>
          </w:p>
          <w:p w14:paraId="1F6209F7">
            <w:r>
              <w:rPr>
                <w:b/>
              </w:rPr>
              <w:t>成都教育有限公司 | Java开发工程师 | 2017-08 ~ 2020-03</w:t>
            </w:r>
          </w:p>
          <w:p w14:paraId="7E604897">
            <w:pPr>
              <w:pStyle w:val="16"/>
            </w:pPr>
            <w:r>
              <w:t>协助团队完成项目迭代与上线。</w:t>
            </w:r>
          </w:p>
          <w:p w14:paraId="78902708">
            <w:r>
              <w:rPr>
                <w:b/>
              </w:rPr>
              <w:t>智云传媒有限公司 | 前端开发工程师 | 2020-02 ~ 2024-04</w:t>
            </w:r>
          </w:p>
          <w:p w14:paraId="00CE5A4D">
            <w:pPr>
              <w:pStyle w:val="16"/>
            </w:pPr>
            <w:r>
              <w:t>参与需求分析，负责后端/前端模块设计与开发。</w:t>
            </w:r>
          </w:p>
          <w:p w14:paraId="5BEFFC01">
            <w:r>
              <w:rPr>
                <w:b/>
              </w:rPr>
              <w:t>成都医疗科技有限公司 | 前端开发工程师 | 2024-04 ~ 2026-07</w:t>
            </w:r>
          </w:p>
          <w:p w14:paraId="6CBF1917">
            <w:pPr>
              <w:pStyle w:val="16"/>
            </w:pPr>
            <w:r>
              <w:t>编写高质量代码，进行单元测试和性能优化。 修复系统Bug，保障系统稳定运行。</w:t>
            </w:r>
          </w:p>
          <w:p w14:paraId="7452FA76">
            <w:pPr>
              <w:pStyle w:val="4"/>
            </w:pPr>
            <w:r>
              <w:t>荣誉证书</w:t>
            </w:r>
          </w:p>
          <w:p w14:paraId="2E8A56EF">
            <w:pPr>
              <w:pStyle w:val="16"/>
            </w:pPr>
            <w:r>
              <w:t>全国计算机等级考试二级（Office高级应用）。</w:t>
            </w:r>
          </w:p>
          <w:p w14:paraId="5A4AEC8D">
            <w:pPr>
              <w:pStyle w:val="16"/>
            </w:pPr>
            <w:r>
              <w:t>全国计算机等级考试三级（数据库技术）。</w:t>
            </w:r>
          </w:p>
          <w:p w14:paraId="30473062">
            <w:pPr>
              <w:pStyle w:val="4"/>
            </w:pPr>
            <w:r>
              <w:t>关于我</w:t>
            </w:r>
          </w:p>
          <w:p w14:paraId="4FB4CA9C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1FF8ACDF">
      <w:r>
        <w:br w:type="page"/>
      </w:r>
    </w:p>
    <w:p w14:paraId="57179313">
      <w:pPr>
        <w:jc w:val="center"/>
      </w:pPr>
      <w:r>
        <w:rPr>
          <w:b/>
          <w:sz w:val="32"/>
        </w:rPr>
        <w:t>李勇</w:t>
      </w:r>
    </w:p>
    <w:p w14:paraId="6235DC74">
      <w:r>
        <w:t>求职意向：软件工程师 | 上海 | 17973/月 | 一周内到岗</w:t>
      </w:r>
    </w:p>
    <w:p w14:paraId="62381817">
      <w:r>
        <w:t>基本信息：34岁 | 女 | 上海 | 12年经验</w:t>
      </w:r>
    </w:p>
    <w:p w14:paraId="6794A88D">
      <w:r>
        <w:t>联系方式：15384891563 | caomin@example.net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DFB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7B576B">
            <w:pPr>
              <w:pStyle w:val="4"/>
            </w:pPr>
            <w:r>
              <w:t>学习背景</w:t>
            </w:r>
          </w:p>
          <w:p w14:paraId="1E6FE266">
            <w:r>
              <w:t>北京大学 | 软件工程 | 本科 | 2010-09 ~ 2014-06</w:t>
            </w:r>
          </w:p>
          <w:p w14:paraId="134891B5">
            <w:r>
              <w:t>专业成绩：3.27/4</w:t>
            </w:r>
          </w:p>
          <w:p w14:paraId="4233D2FF">
            <w:r>
              <w:t>主修课程：项目管理、数据库设计、软件测试、软件工程、Web开发、面向对象编程</w:t>
            </w:r>
          </w:p>
        </w:tc>
      </w:tr>
    </w:tbl>
    <w:p w14:paraId="18EAD01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AC5C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74C6255">
            <w:pPr>
              <w:pStyle w:val="4"/>
            </w:pPr>
            <w:r>
              <w:t>过往经历</w:t>
            </w:r>
          </w:p>
          <w:p w14:paraId="57C53B9D">
            <w:r>
              <w:rPr>
                <w:b/>
              </w:rPr>
              <w:t>全民简历传媒有限公司 | 前端开发工程师 | 2021-12 ~ 2024-04</w:t>
            </w:r>
          </w:p>
          <w:p w14:paraId="3977AE1D">
            <w:pPr>
              <w:pStyle w:val="16"/>
            </w:pPr>
            <w:r>
              <w:t>协助团队完成项目迭代与上线。 编写高质量代码，进行单元测试和性能优化。 参与需求分析，负责后端/前端模块设计与开发。</w:t>
            </w:r>
          </w:p>
          <w:p w14:paraId="48145541">
            <w:r>
              <w:rPr>
                <w:b/>
              </w:rPr>
              <w:t>领航教育有限公司 | 全栈工程师 | 2024-09 ~ 2026-06</w:t>
            </w:r>
          </w:p>
          <w:p w14:paraId="45089D7A">
            <w:pPr>
              <w:pStyle w:val="16"/>
            </w:pPr>
            <w:r>
              <w:t>参与技术方案讨论，撰写技术文档。</w:t>
            </w:r>
          </w:p>
        </w:tc>
      </w:tr>
    </w:tbl>
    <w:p w14:paraId="50C4510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AD8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1BB172C">
            <w:pPr>
              <w:pStyle w:val="4"/>
            </w:pPr>
            <w:r>
              <w:t>核心技能</w:t>
            </w:r>
          </w:p>
          <w:p w14:paraId="5439C0EB">
            <w:r>
              <w:t>语言能力：英语CET-4，具备基本读写能力。</w:t>
            </w:r>
          </w:p>
          <w:p w14:paraId="10272255">
            <w:r>
              <w:t>计算机能力：具备网络基础</w:t>
            </w:r>
          </w:p>
          <w:p w14:paraId="7EDF517F">
            <w:r>
              <w:t>专业能力：Python、Java</w:t>
            </w:r>
          </w:p>
        </w:tc>
      </w:tr>
    </w:tbl>
    <w:p w14:paraId="7D3C89A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E32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252335">
            <w:pPr>
              <w:pStyle w:val="4"/>
            </w:pPr>
            <w:r>
              <w:t>证书与荣誉</w:t>
            </w:r>
          </w:p>
          <w:p w14:paraId="45B2D1F9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344900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3A3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23C26E5">
            <w:pPr>
              <w:pStyle w:val="4"/>
            </w:pPr>
            <w:r>
              <w:t>项目经历</w:t>
            </w:r>
          </w:p>
          <w:p w14:paraId="29E71A0A">
            <w:r>
              <w:rPr>
                <w:b/>
              </w:rPr>
              <w:t>移动电商APP（2020-01 ~ 2024-12）</w:t>
            </w:r>
          </w:p>
          <w:p w14:paraId="57C2B3DD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2DA4D4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23A5E3">
        <w:tc>
          <w:tcPr>
            <w:tcW w:w="8640" w:type="dxa"/>
          </w:tcPr>
          <w:p w14:paraId="1D9ACA34">
            <w:pPr>
              <w:pStyle w:val="4"/>
            </w:pPr>
            <w:r>
              <w:t>自我陈述</w:t>
            </w:r>
          </w:p>
          <w:p w14:paraId="05543388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2B7673DB"/>
    <w:p w14:paraId="79010593">
      <w:r>
        <w:br w:type="page"/>
      </w:r>
    </w:p>
    <w:p w14:paraId="08F5F40B">
      <w:pPr>
        <w:jc w:val="center"/>
      </w:pPr>
      <w:r>
        <w:rPr>
          <w:b/>
          <w:sz w:val="32"/>
        </w:rPr>
        <w:t>李兰英</w:t>
      </w:r>
    </w:p>
    <w:p w14:paraId="68E2CFC5">
      <w:r>
        <w:t>求职意向：市场专员 | 深圳 | 22254/月 | 一个月内到岗</w:t>
      </w:r>
    </w:p>
    <w:p w14:paraId="38E5AC5B">
      <w:r>
        <w:t>基本信息：36岁 | 女 | 深圳 | 14年经验</w:t>
      </w:r>
    </w:p>
    <w:p w14:paraId="6CA956DA">
      <w:r>
        <w:t>联系方式：13604298297 | baifang@example.net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BD6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E4F190">
            <w:pPr>
              <w:pStyle w:val="4"/>
            </w:pPr>
            <w:r>
              <w:t>教育经历</w:t>
            </w:r>
          </w:p>
          <w:p w14:paraId="5C696BE7">
            <w:r>
              <w:t>清华大学 | 广告学 | 本科 | 2008-09 ~ 2012-06</w:t>
            </w:r>
          </w:p>
          <w:p w14:paraId="6A9DE2A5">
            <w:r>
              <w:t>专业成绩：3.75/4（专业前10%）</w:t>
            </w:r>
          </w:p>
          <w:p w14:paraId="3B1EDD9B">
            <w:r>
              <w:t>主修课程：市场营销学、战略管理、管理学原理、财务管理、组织行为学</w:t>
            </w:r>
          </w:p>
        </w:tc>
      </w:tr>
    </w:tbl>
    <w:p w14:paraId="318FB00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137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26BC3C">
            <w:pPr>
              <w:pStyle w:val="4"/>
            </w:pPr>
            <w:r>
              <w:t>职业经历</w:t>
            </w:r>
          </w:p>
          <w:p w14:paraId="4E15EE91">
            <w:r>
              <w:rPr>
                <w:b/>
              </w:rPr>
              <w:t>全民简历教育科技有限公司 | 营销专员 | 2019-06 ~ 2022-05</w:t>
            </w:r>
          </w:p>
          <w:p w14:paraId="7ABDF0F9">
            <w:pPr>
              <w:pStyle w:val="16"/>
            </w:pPr>
            <w:r>
              <w:t>负责市场调研，收集竞品信息，撰写分析报告。</w:t>
            </w:r>
          </w:p>
          <w:p w14:paraId="11BC709F">
            <w:r>
              <w:rPr>
                <w:b/>
              </w:rPr>
              <w:t>杭州咨询科技有限公司 | 品牌专员 | 2022-10 ~ 2026-03</w:t>
            </w:r>
          </w:p>
          <w:p w14:paraId="15C0AD52">
            <w:pPr>
              <w:pStyle w:val="16"/>
            </w:pPr>
            <w:r>
              <w:t>与媒体、渠道保持良好合作，拓展市场资源。</w:t>
            </w:r>
          </w:p>
        </w:tc>
      </w:tr>
    </w:tbl>
    <w:p w14:paraId="3E201CE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A25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0AD009">
            <w:pPr>
              <w:pStyle w:val="4"/>
            </w:pPr>
            <w:r>
              <w:t>技能特长</w:t>
            </w:r>
          </w:p>
          <w:p w14:paraId="7AC73EA4">
            <w:r>
              <w:t>语言能力：韩语TOPIK4，基础交流能力。</w:t>
            </w:r>
          </w:p>
          <w:p w14:paraId="7607CBB0">
            <w:r>
              <w:t>计算机能力：熟练使用Office办公软件</w:t>
            </w:r>
          </w:p>
          <w:p w14:paraId="0ADC1DF0">
            <w:r>
              <w:t>专业能力：市场调研、社交媒体运营、数据分析、活动策划</w:t>
            </w:r>
          </w:p>
        </w:tc>
      </w:tr>
    </w:tbl>
    <w:p w14:paraId="35D9EAF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108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995080">
            <w:pPr>
              <w:pStyle w:val="4"/>
            </w:pPr>
            <w:r>
              <w:t>获奖情况</w:t>
            </w:r>
          </w:p>
          <w:p w14:paraId="0170A31B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189B4C1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5CADC3">
        <w:tc>
          <w:tcPr>
            <w:tcW w:w="8640" w:type="dxa"/>
          </w:tcPr>
          <w:p w14:paraId="69847351">
            <w:pPr>
              <w:pStyle w:val="4"/>
            </w:pPr>
            <w:r>
              <w:t>自我评价</w:t>
            </w:r>
          </w:p>
          <w:p w14:paraId="6B320171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14E5426B"/>
    <w:p w14:paraId="2F360E68">
      <w:r>
        <w:br w:type="page"/>
      </w:r>
    </w:p>
    <w:p w14:paraId="20C81E93">
      <w:pPr>
        <w:jc w:val="center"/>
      </w:pPr>
      <w:r>
        <w:rPr>
          <w:b/>
          <w:sz w:val="32"/>
        </w:rPr>
        <w:t>秦磊</w:t>
      </w:r>
    </w:p>
    <w:p w14:paraId="48D543A0">
      <w:r>
        <w:t>求职意向：运营专员 | 北京 | 13407/月 | 一个月内到岗</w:t>
      </w:r>
    </w:p>
    <w:p w14:paraId="54477ECD">
      <w:r>
        <w:t>基本信息：26岁 | 女 | 郑州 | 6年经验</w:t>
      </w:r>
    </w:p>
    <w:p w14:paraId="04CA877F">
      <w:r>
        <w:t>联系方式：15330755265 | yongren@example.com</w:t>
      </w:r>
    </w:p>
    <w:p w14:paraId="042A0CE6">
      <w:pPr>
        <w:pStyle w:val="4"/>
      </w:pPr>
      <w:r>
        <w:t>学习背景</w:t>
      </w:r>
    </w:p>
    <w:p w14:paraId="6A4D9FDE">
      <w:r>
        <w:t>北京信息职业技术学院 | 市场营销 | 专科 | 2017-09 ~ 2020-06</w:t>
      </w:r>
    </w:p>
    <w:p w14:paraId="5B812598">
      <w:r>
        <w:t>专业成绩：3.69/4</w:t>
      </w:r>
    </w:p>
    <w:p w14:paraId="4F3D10FD">
      <w:r>
        <w:t>主修课程：消费者行为学、市场调研、广告学、销售管理、市场营销学、品牌管理</w:t>
      </w:r>
    </w:p>
    <w:p w14:paraId="1CFA7364">
      <w:pPr>
        <w:pStyle w:val="4"/>
      </w:pPr>
      <w:r>
        <w:t>工作经历</w:t>
      </w:r>
    </w:p>
    <w:p w14:paraId="4F697D47">
      <w:r>
        <w:rPr>
          <w:b/>
        </w:rPr>
        <w:t>博雅制造科技有限公司 | 内容运营 | 2020-12 ~ 2021-06</w:t>
      </w:r>
    </w:p>
    <w:p w14:paraId="17BF7DE0">
      <w:pPr>
        <w:pStyle w:val="16"/>
      </w:pPr>
      <w:r>
        <w:t>撰写内容文案，维护APP/网站内容更新。</w:t>
      </w:r>
    </w:p>
    <w:p w14:paraId="02663D12">
      <w:r>
        <w:rPr>
          <w:b/>
        </w:rPr>
        <w:t>领航金融科技有限公司 | 运营专员 | 2021-04 ~ 2024-11</w:t>
      </w:r>
    </w:p>
    <w:p w14:paraId="18A50719">
      <w:pPr>
        <w:pStyle w:val="16"/>
      </w:pPr>
      <w:r>
        <w:t>处理用户反馈，提升用户体验。 撰写内容文案，维护APP/网站内容更新。 负责用户社群运营，提升用户活跃度和粘性。</w:t>
      </w:r>
    </w:p>
    <w:p w14:paraId="5D85937A">
      <w:r>
        <w:rPr>
          <w:b/>
        </w:rPr>
        <w:t>全民简历零售科技有限公司 | 新媒体运营 | 2024-11 ~ 2026-10</w:t>
      </w:r>
    </w:p>
    <w:p w14:paraId="0199FAD5">
      <w:pPr>
        <w:pStyle w:val="16"/>
      </w:pPr>
      <w:r>
        <w:t>撰写内容文案，维护APP/网站内容更新。 分析运营数据，提出优化建议。 负责用户社群运营，提升用户活跃度和粘性。</w:t>
      </w:r>
    </w:p>
    <w:p w14:paraId="66D810F5">
      <w:pPr>
        <w:pStyle w:val="4"/>
      </w:pPr>
      <w:r>
        <w:t>专业技能</w:t>
      </w:r>
    </w:p>
    <w:p w14:paraId="3E12FA89">
      <w:r>
        <w:t>语言能力：韩语TOPIK4，基础交流能力。</w:t>
      </w:r>
    </w:p>
    <w:p w14:paraId="564F8D4E">
      <w:r>
        <w:t>计算机能力：熟练使用Office办公软件</w:t>
      </w:r>
    </w:p>
    <w:p w14:paraId="4B458BF3">
      <w:r>
        <w:t>专业能力：数据分析、内容创作、PS/PR、社群管理</w:t>
      </w:r>
    </w:p>
    <w:p w14:paraId="725672DF">
      <w:pPr>
        <w:pStyle w:val="4"/>
      </w:pPr>
      <w:r>
        <w:t>资格证书</w:t>
      </w:r>
    </w:p>
    <w:p w14:paraId="5EC4F956">
      <w:pPr>
        <w:pStyle w:val="16"/>
      </w:pPr>
      <w:r>
        <w:t>全国计算机等级考试二级（Office高级应用）。</w:t>
      </w:r>
    </w:p>
    <w:p w14:paraId="3547EE7D">
      <w:pPr>
        <w:pStyle w:val="4"/>
      </w:pPr>
      <w:r>
        <w:t>自我介绍</w:t>
      </w:r>
    </w:p>
    <w:p w14:paraId="32E3055A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51AFAD0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6FF0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B057B7">
            <w:r>
              <w:rPr>
                <w:b/>
                <w:sz w:val="28"/>
              </w:rPr>
              <w:t>侯琴</w:t>
            </w:r>
          </w:p>
          <w:p w14:paraId="6F7C4D07">
            <w:r>
              <w:t>求职意向：软件工程师 | 上海 | 15732/月 | 两周内到岗</w:t>
            </w:r>
          </w:p>
          <w:p w14:paraId="282DE7A6">
            <w:r>
              <w:t>基本信息：26岁 | 男 | 上海 | 4年经验</w:t>
            </w:r>
          </w:p>
          <w:p w14:paraId="79733500">
            <w:r>
              <w:t>联系方式：15864209839 | qiaoxiulan@example.org</w:t>
            </w:r>
          </w:p>
          <w:p w14:paraId="197CC04D">
            <w:pPr>
              <w:pStyle w:val="4"/>
            </w:pPr>
            <w:r>
              <w:t>技能证书</w:t>
            </w:r>
          </w:p>
          <w:p w14:paraId="7A570247">
            <w:r>
              <w:t>语言能力：韩语TOPIK4，基础交流能力。</w:t>
            </w:r>
          </w:p>
          <w:p w14:paraId="2F7FF8F6">
            <w:r>
              <w:t>计算机能力：具备网络基础</w:t>
            </w:r>
          </w:p>
          <w:p w14:paraId="38739925">
            <w:r>
              <w:t>专业能力：Git、React、MySQL</w:t>
            </w:r>
          </w:p>
        </w:tc>
        <w:tc>
          <w:tcPr>
            <w:tcW w:w="4320" w:type="dxa"/>
          </w:tcPr>
          <w:p w14:paraId="45A695BF"/>
          <w:p w14:paraId="3E45F9A2">
            <w:pPr>
              <w:pStyle w:val="4"/>
            </w:pPr>
            <w:r>
              <w:t>教育背景</w:t>
            </w:r>
          </w:p>
          <w:p w14:paraId="7C824ABB">
            <w:r>
              <w:t>北京师范大学 | 软件工程 | 本科 | 2018-09 ~ 2022-06</w:t>
            </w:r>
          </w:p>
          <w:p w14:paraId="389CA363">
            <w:r>
              <w:t>专业成绩：3.87/4</w:t>
            </w:r>
          </w:p>
          <w:p w14:paraId="516ADE1E">
            <w:r>
              <w:t>主修课程：软件测试、数据库设计、面向对象编程、Web开发、软件工程、项目管理</w:t>
            </w:r>
          </w:p>
          <w:p w14:paraId="54AB8EB0">
            <w:pPr>
              <w:pStyle w:val="4"/>
            </w:pPr>
            <w:r>
              <w:t>工作经验</w:t>
            </w:r>
          </w:p>
          <w:p w14:paraId="211F000B">
            <w:r>
              <w:rPr>
                <w:b/>
              </w:rPr>
              <w:t>深圳医疗科技有限公司 | Python开发工程师 | 2022-09 ~ 2024-09</w:t>
            </w:r>
          </w:p>
          <w:p w14:paraId="4907F99F">
            <w:pPr>
              <w:pStyle w:val="16"/>
            </w:pPr>
            <w:r>
              <w:t>参与技术方案讨论，撰写技术文档。 编写高质量代码，进行单元测试和性能优化。</w:t>
            </w:r>
          </w:p>
          <w:p w14:paraId="4744FBFC">
            <w:r>
              <w:rPr>
                <w:b/>
              </w:rPr>
              <w:t>博雅教育科技有限公司 | 前端开发工程师 | 2024-02 ~ 2026-11</w:t>
            </w:r>
          </w:p>
          <w:p w14:paraId="6F82B1EF">
            <w:pPr>
              <w:pStyle w:val="16"/>
            </w:pPr>
            <w:r>
              <w:t>编写高质量代码，进行单元测试和性能优化。</w:t>
            </w:r>
          </w:p>
          <w:p w14:paraId="084B0443">
            <w:pPr>
              <w:pStyle w:val="4"/>
            </w:pPr>
            <w:r>
              <w:t>资格证书</w:t>
            </w:r>
          </w:p>
          <w:p w14:paraId="7C9EDE0E">
            <w:pPr>
              <w:pStyle w:val="16"/>
            </w:pPr>
            <w:r>
              <w:t>全国计算机等级考试二级（Office高级应用）。</w:t>
            </w:r>
          </w:p>
          <w:p w14:paraId="53FA35BE">
            <w:pPr>
              <w:pStyle w:val="16"/>
            </w:pPr>
            <w:r>
              <w:t>全国计算机等级考试三级（数据库技术）。</w:t>
            </w:r>
          </w:p>
          <w:p w14:paraId="0D3E5E4F">
            <w:pPr>
              <w:pStyle w:val="4"/>
            </w:pPr>
            <w:r>
              <w:t>项目经验</w:t>
            </w:r>
          </w:p>
          <w:p w14:paraId="171B4729">
            <w:r>
              <w:rPr>
                <w:b/>
              </w:rPr>
              <w:t>品牌官网改版（2021-10 ~ 2025-11）</w:t>
            </w:r>
          </w:p>
          <w:p w14:paraId="79D9F3CE">
            <w:pPr>
              <w:pStyle w:val="16"/>
            </w:pPr>
            <w:r>
              <w:t>负责核心模块设计与开发，实现了高并发处理，提升了系统性能30%。</w:t>
            </w:r>
          </w:p>
          <w:p w14:paraId="42B0A180">
            <w:pPr>
              <w:pStyle w:val="4"/>
            </w:pPr>
            <w:r>
              <w:t>关于我</w:t>
            </w:r>
          </w:p>
          <w:p w14:paraId="0DB20003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11E94069">
      <w:r>
        <w:br w:type="page"/>
      </w:r>
    </w:p>
    <w:p w14:paraId="404EF6EE">
      <w:pPr>
        <w:jc w:val="center"/>
      </w:pPr>
      <w:r>
        <w:rPr>
          <w:b/>
          <w:sz w:val="32"/>
        </w:rPr>
        <w:t>郑璐</w:t>
      </w:r>
    </w:p>
    <w:p w14:paraId="4AD97C45">
      <w:r>
        <w:t>求职意向：产品经理 | 广州 | 17685/月 | 随时到岗</w:t>
      </w:r>
    </w:p>
    <w:p w14:paraId="775123D9">
      <w:r>
        <w:t>基本信息：35岁 | 女 | 广州 | 11年经验</w:t>
      </w:r>
    </w:p>
    <w:p w14:paraId="041E2716">
      <w:r>
        <w:t>联系方式：15227773194 | xueyong@example.net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B3B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78E446">
            <w:pPr>
              <w:pStyle w:val="4"/>
            </w:pPr>
            <w:r>
              <w:t>学习背景</w:t>
            </w:r>
          </w:p>
          <w:p w14:paraId="16CD8118">
            <w:r>
              <w:t>中山大学 | 计算机科学与技术 | 硕士 | 2012-09 ~ 2015-06</w:t>
            </w:r>
          </w:p>
          <w:p w14:paraId="1E670EE3">
            <w:r>
              <w:t>专业成绩：3.51/4（专业前30%）</w:t>
            </w:r>
          </w:p>
          <w:p w14:paraId="4BA7FFB9">
            <w:r>
              <w:t>主修课程：计算机网络、数据结构、编程基础、数据库原理、操作系统</w:t>
            </w:r>
          </w:p>
        </w:tc>
      </w:tr>
    </w:tbl>
    <w:p w14:paraId="26798A0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087F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B18FBB">
            <w:pPr>
              <w:pStyle w:val="4"/>
            </w:pPr>
            <w:r>
              <w:t>工作经验</w:t>
            </w:r>
          </w:p>
          <w:p w14:paraId="4E19F92F">
            <w:r>
              <w:rPr>
                <w:b/>
              </w:rPr>
              <w:t>全民简历医疗有限公司 | 高级产品经理 | 2024-05 ~ 2026-08</w:t>
            </w:r>
          </w:p>
          <w:p w14:paraId="107D0A6B">
            <w:pPr>
              <w:pStyle w:val="16"/>
            </w:pPr>
            <w:r>
              <w:t>负责产品需求调研、用户分析，完成产品规划与设计。</w:t>
            </w:r>
          </w:p>
        </w:tc>
      </w:tr>
    </w:tbl>
    <w:p w14:paraId="5DEEC0A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D085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12BEF3">
            <w:pPr>
              <w:pStyle w:val="4"/>
            </w:pPr>
            <w:r>
              <w:t>能力专长</w:t>
            </w:r>
          </w:p>
          <w:p w14:paraId="079E639B">
            <w:r>
              <w:t>语言能力：韩语TOPIK4，基础交流能力。</w:t>
            </w:r>
          </w:p>
          <w:p w14:paraId="76A0D0D2">
            <w:r>
              <w:t>计算机能力：熟悉Python基础</w:t>
            </w:r>
          </w:p>
          <w:p w14:paraId="6CC5C3AD">
            <w:r>
              <w:t>专业能力：项目管理、Axure、用户调研</w:t>
            </w:r>
          </w:p>
        </w:tc>
      </w:tr>
    </w:tbl>
    <w:p w14:paraId="7FA529C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FC8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385E23">
            <w:pPr>
              <w:pStyle w:val="4"/>
            </w:pPr>
            <w:r>
              <w:t>资质认证</w:t>
            </w:r>
          </w:p>
          <w:p w14:paraId="7052EDC5">
            <w:pPr>
              <w:pStyle w:val="16"/>
            </w:pPr>
            <w:r>
              <w:t>PMP项目管理认证。</w:t>
            </w:r>
          </w:p>
        </w:tc>
      </w:tr>
    </w:tbl>
    <w:p w14:paraId="459A0D1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F068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36158A">
            <w:pPr>
              <w:pStyle w:val="4"/>
            </w:pPr>
            <w:r>
              <w:t>主要项目</w:t>
            </w:r>
          </w:p>
          <w:p w14:paraId="5BD1B64D">
            <w:r>
              <w:rPr>
                <w:b/>
              </w:rPr>
              <w:t>智能客服系统（2023-08 ~ 2023-02）</w:t>
            </w:r>
          </w:p>
          <w:p w14:paraId="09EFBE05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3AA9F7E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D0A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B4C16F8">
            <w:pPr>
              <w:pStyle w:val="4"/>
            </w:pPr>
            <w:r>
              <w:t>个人评价</w:t>
            </w:r>
          </w:p>
          <w:p w14:paraId="0850630B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2DF22A3"/>
    <w:p w14:paraId="59581C8C">
      <w:r>
        <w:br w:type="page"/>
      </w:r>
    </w:p>
    <w:p w14:paraId="41B8B4D5">
      <w:pPr>
        <w:jc w:val="center"/>
      </w:pPr>
      <w:r>
        <w:rPr>
          <w:b/>
          <w:sz w:val="32"/>
        </w:rPr>
        <w:t>谷宁</w:t>
      </w:r>
    </w:p>
    <w:p w14:paraId="2D5E3124">
      <w:r>
        <w:t>求职意向：市场专员 | 郑州 | 11595/月 | 一周内到岗</w:t>
      </w:r>
    </w:p>
    <w:p w14:paraId="61BEF3AC">
      <w:r>
        <w:t>基本信息：27岁 | 男 | 郑州 | 5年经验</w:t>
      </w:r>
    </w:p>
    <w:p w14:paraId="42722B64">
      <w:r>
        <w:t>联系方式：18890179447 | uhao@example.net</w:t>
      </w:r>
    </w:p>
    <w:p w14:paraId="793D58B0">
      <w:pPr>
        <w:pStyle w:val="4"/>
      </w:pPr>
      <w:r>
        <w:t>教育经历</w:t>
      </w:r>
    </w:p>
    <w:p w14:paraId="050D14B5">
      <w:r>
        <w:t>北京大学 | 广告学 | 本科 | 2017-09 ~ 2021-06</w:t>
      </w:r>
    </w:p>
    <w:p w14:paraId="7D503CBB">
      <w:r>
        <w:t>专业成绩：3.5/4</w:t>
      </w:r>
    </w:p>
    <w:p w14:paraId="4E8AE1A8">
      <w:r>
        <w:t>主修课程：组织行为学、管理学原理、财务管理、战略管理、运营管理、市场营销学</w:t>
      </w:r>
    </w:p>
    <w:p w14:paraId="23321A14">
      <w:pPr>
        <w:pStyle w:val="4"/>
      </w:pPr>
      <w:r>
        <w:t>工作经历</w:t>
      </w:r>
    </w:p>
    <w:p w14:paraId="0634C465">
      <w:r>
        <w:rPr>
          <w:b/>
        </w:rPr>
        <w:t>创想零售有限公司 | 营销专员 | 2022-04 ~ 2023-09</w:t>
      </w:r>
    </w:p>
    <w:p w14:paraId="71499648">
      <w:pPr>
        <w:pStyle w:val="16"/>
      </w:pPr>
      <w:r>
        <w:t>协助制定营销策略，跟踪推广效果并优化。 负责市场调研，收集竞品信息，撰写分析报告。</w:t>
      </w:r>
    </w:p>
    <w:p w14:paraId="49ECB67D">
      <w:r>
        <w:rPr>
          <w:b/>
        </w:rPr>
        <w:t>领航互联网有限公司 | 营销专员 | 2023-09 ~ 2026-04</w:t>
      </w:r>
    </w:p>
    <w:p w14:paraId="0F366173">
      <w:pPr>
        <w:pStyle w:val="16"/>
      </w:pPr>
      <w:r>
        <w:t>运营公司社交媒体账号（公众号、微博等），提高粉丝互动。</w:t>
      </w:r>
    </w:p>
    <w:p w14:paraId="286C9877">
      <w:pPr>
        <w:pStyle w:val="4"/>
      </w:pPr>
      <w:r>
        <w:t>专业技能</w:t>
      </w:r>
    </w:p>
    <w:p w14:paraId="46893FC3">
      <w:r>
        <w:t>语言能力：韩语TOPIK4，基础交流能力。</w:t>
      </w:r>
    </w:p>
    <w:p w14:paraId="77D74918">
      <w:r>
        <w:t>计算机能力：熟练使用Office办公软件</w:t>
      </w:r>
    </w:p>
    <w:p w14:paraId="0236B816">
      <w:r>
        <w:t>专业能力：活动策划、社交媒体运营、市场调研、文案写作</w:t>
      </w:r>
    </w:p>
    <w:p w14:paraId="03BA3B78">
      <w:pPr>
        <w:pStyle w:val="4"/>
      </w:pPr>
      <w:r>
        <w:t>证书与荣誉</w:t>
      </w:r>
    </w:p>
    <w:p w14:paraId="258AEC0A">
      <w:pPr>
        <w:pStyle w:val="16"/>
      </w:pPr>
      <w:r>
        <w:t>大学英语四级（CET-4），良好的读写能力。</w:t>
      </w:r>
    </w:p>
    <w:p w14:paraId="3F6EB824">
      <w:pPr>
        <w:pStyle w:val="16"/>
      </w:pPr>
      <w:r>
        <w:t>大学英语六级（CET-6），优秀的听说读写能力。</w:t>
      </w:r>
    </w:p>
    <w:p w14:paraId="3B38964B">
      <w:pPr>
        <w:pStyle w:val="16"/>
      </w:pPr>
      <w:r>
        <w:t>全国计算机等级考试二级（Office高级应用）。</w:t>
      </w:r>
    </w:p>
    <w:p w14:paraId="6ACDAA2D">
      <w:pPr>
        <w:pStyle w:val="4"/>
      </w:pPr>
      <w:r>
        <w:t>自我陈述</w:t>
      </w:r>
    </w:p>
    <w:p w14:paraId="48E478F1">
      <w:r>
        <w:t>思维活跃，富有创意；具备敏锐的市场洞察力；热爱挑战，能够承受工作压力；善于数据分析，用数据驱动决策。</w:t>
      </w:r>
    </w:p>
    <w:p w14:paraId="5AF10CC7">
      <w:r>
        <w:br w:type="page"/>
      </w:r>
    </w:p>
    <w:p w14:paraId="099C51D4">
      <w:pPr>
        <w:jc w:val="center"/>
      </w:pPr>
      <w:r>
        <w:rPr>
          <w:b/>
          <w:sz w:val="32"/>
        </w:rPr>
        <w:t>姚雪</w:t>
      </w:r>
    </w:p>
    <w:p w14:paraId="2566F567">
      <w:r>
        <w:t>求职意向：人事专员 | 北京 | 18277/月 | 两周内到岗</w:t>
      </w:r>
    </w:p>
    <w:p w14:paraId="5E19F7C7">
      <w:r>
        <w:t>基本信息：30岁 | 男 | 北京 | 8年经验</w:t>
      </w:r>
    </w:p>
    <w:p w14:paraId="3D48CD63">
      <w:r>
        <w:t>联系方式：13495485615 | guiyingchang@example.org</w:t>
      </w:r>
    </w:p>
    <w:p w14:paraId="4DE0B8E7">
      <w:pPr>
        <w:pStyle w:val="4"/>
      </w:pPr>
      <w:r>
        <w:t>学历信息</w:t>
      </w:r>
    </w:p>
    <w:p w14:paraId="59D32DB1">
      <w:r>
        <w:t>南京大学 | 人力资源管理 | 本科 | 2014-09 ~ 2018-06</w:t>
      </w:r>
    </w:p>
    <w:p w14:paraId="6E0D333B">
      <w:r>
        <w:t>专业成绩：3.41/4（专业前30%）</w:t>
      </w:r>
    </w:p>
    <w:p w14:paraId="4586C67B">
      <w:r>
        <w:t>主修课程：薪酬管理、组织行为学、招聘与配置、培训与开发、人力资源管理</w:t>
      </w:r>
    </w:p>
    <w:p w14:paraId="0BD04C34">
      <w:pPr>
        <w:pStyle w:val="4"/>
      </w:pPr>
      <w:r>
        <w:t>工作经验</w:t>
      </w:r>
    </w:p>
    <w:p w14:paraId="5ADD7FD0">
      <w:r>
        <w:rPr>
          <w:b/>
        </w:rPr>
        <w:t>上海零售有限公司 | 人事专员 | 2018-10 ~ 2022-02</w:t>
      </w:r>
    </w:p>
    <w:p w14:paraId="20E84FC0">
      <w:pPr>
        <w:pStyle w:val="16"/>
      </w:pPr>
      <w:r>
        <w:t>负责招聘全流程，包括职位发布、简历筛选、面试安排及录用跟进。 协助组织员工培训及企业文化活动，提升员工满意度。</w:t>
      </w:r>
    </w:p>
    <w:p w14:paraId="5FCB4F3E">
      <w:r>
        <w:rPr>
          <w:b/>
        </w:rPr>
        <w:t>北京咨询有限公司 | HR助理 | 2022-11 ~ 2026-10</w:t>
      </w:r>
    </w:p>
    <w:p w14:paraId="03F2AAD0">
      <w:pPr>
        <w:pStyle w:val="16"/>
      </w:pPr>
      <w:r>
        <w:t>协助组织员工培训及企业文化活动，提升员工满意度。 处理员工关系，协助解决劳动争议，维护和谐劳动关系。 办理员工入职、转正、调动、离职手续，维护人事档案。</w:t>
      </w:r>
    </w:p>
    <w:p w14:paraId="008E525D">
      <w:pPr>
        <w:pStyle w:val="4"/>
      </w:pPr>
      <w:r>
        <w:t>技能特长</w:t>
      </w:r>
    </w:p>
    <w:p w14:paraId="0DBE2F8B">
      <w:r>
        <w:t>语言能力：韩语TOPIK4，基础交流能力。</w:t>
      </w:r>
    </w:p>
    <w:p w14:paraId="4CEF167F">
      <w:r>
        <w:t>计算机能力：精通Excel数据处理</w:t>
      </w:r>
    </w:p>
    <w:p w14:paraId="1EBE5893">
      <w:r>
        <w:t>专业能力：培训组织、员工关系、劳动法</w:t>
      </w:r>
    </w:p>
    <w:p w14:paraId="62470392">
      <w:pPr>
        <w:pStyle w:val="4"/>
      </w:pPr>
      <w:r>
        <w:t>荣誉证书</w:t>
      </w:r>
    </w:p>
    <w:p w14:paraId="28EC4FDC">
      <w:pPr>
        <w:pStyle w:val="16"/>
      </w:pPr>
      <w:r>
        <w:t>人力资源管理师三级证书。</w:t>
      </w:r>
    </w:p>
    <w:p w14:paraId="703C75FB">
      <w:pPr>
        <w:pStyle w:val="4"/>
      </w:pPr>
      <w:r>
        <w:t>个人评价</w:t>
      </w:r>
    </w:p>
    <w:p w14:paraId="31B34707">
      <w:r>
        <w:t>性格开朗，亲和力强，善于与各部门沟通协作；具备良好的组织协调能力和解决冲突能力；积极主动，乐于学习新知识。</w:t>
      </w:r>
    </w:p>
    <w:p w14:paraId="69493A0C">
      <w:r>
        <w:br w:type="page"/>
      </w:r>
    </w:p>
    <w:p w14:paraId="1AEEDB70">
      <w:pPr>
        <w:jc w:val="center"/>
      </w:pPr>
      <w:r>
        <w:rPr>
          <w:b/>
          <w:sz w:val="32"/>
        </w:rPr>
        <w:t>王小红</w:t>
      </w:r>
    </w:p>
    <w:p w14:paraId="63435297">
      <w:r>
        <w:t>求职意向：人事专员 | 长沙 | 18778/月 | 随时到岗</w:t>
      </w:r>
    </w:p>
    <w:p w14:paraId="3792F7CE">
      <w:r>
        <w:t>基本信息：37岁 | 男 | 长沙 | 13年经验</w:t>
      </w:r>
    </w:p>
    <w:p w14:paraId="088BE545">
      <w:r>
        <w:t>联系方式：15289219749 | juanmeng@example.org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7FC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B68307">
            <w:pPr>
              <w:pStyle w:val="4"/>
            </w:pPr>
            <w:r>
              <w:t>教育状况</w:t>
            </w:r>
          </w:p>
          <w:p w14:paraId="5CA5B6A9">
            <w:r>
              <w:t>北京大学 | 工商管理 | 硕士 | 2010-09 ~ 2013-06</w:t>
            </w:r>
          </w:p>
          <w:p w14:paraId="78F669DE">
            <w:r>
              <w:t>专业成绩：3.07/4</w:t>
            </w:r>
          </w:p>
          <w:p w14:paraId="6E9938B3">
            <w:r>
              <w:t>主修课程：财务管理、组织行为学、运营管理、市场营销学、战略管理、管理学原理</w:t>
            </w:r>
          </w:p>
        </w:tc>
      </w:tr>
    </w:tbl>
    <w:p w14:paraId="6931FF8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F2C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6C2B4C9">
            <w:pPr>
              <w:pStyle w:val="4"/>
            </w:pPr>
            <w:r>
              <w:t>实习经历</w:t>
            </w:r>
          </w:p>
          <w:p w14:paraId="54DF9062">
            <w:r>
              <w:rPr>
                <w:b/>
              </w:rPr>
              <w:t>智云金融有限公司 | 人事专员 | 2022-11 ~ 2025-11</w:t>
            </w:r>
          </w:p>
          <w:p w14:paraId="258E3DF9">
            <w:pPr>
              <w:pStyle w:val="16"/>
            </w:pPr>
            <w:r>
              <w:t>办理员工入职、转正、调动、离职手续，维护人事档案。 协助组织员工培训及企业文化活动，提升员工满意度。</w:t>
            </w:r>
          </w:p>
          <w:p w14:paraId="22A69B6B">
            <w:r>
              <w:rPr>
                <w:b/>
              </w:rPr>
              <w:t>北京互联网科技有限公司 | HR助理 | 2025-09 ~ 2026-09</w:t>
            </w:r>
          </w:p>
          <w:p w14:paraId="16A9528B">
            <w:pPr>
              <w:pStyle w:val="16"/>
            </w:pPr>
            <w:r>
              <w:t>负责考勤统计、薪酬核算及社保公积金缴纳。 办理员工入职、转正、调动、离职手续，维护人事档案。 负责招聘全流程，包括职位发布、简历筛选、面试安排及录用跟进。</w:t>
            </w:r>
          </w:p>
        </w:tc>
      </w:tr>
    </w:tbl>
    <w:p w14:paraId="79D08BA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BF71B9">
        <w:tc>
          <w:tcPr>
            <w:tcW w:w="8640" w:type="dxa"/>
          </w:tcPr>
          <w:p w14:paraId="0B3FF70A">
            <w:pPr>
              <w:pStyle w:val="4"/>
            </w:pPr>
            <w:r>
              <w:t>技能特长</w:t>
            </w:r>
          </w:p>
          <w:p w14:paraId="78E59D24">
            <w:r>
              <w:t>语言能力：英语CET-6，读写熟练，可日常交流。</w:t>
            </w:r>
          </w:p>
          <w:p w14:paraId="18AE9E0E">
            <w:r>
              <w:t>计算机能力：掌握Photoshop基本操作</w:t>
            </w:r>
          </w:p>
          <w:p w14:paraId="2F98BDA7">
            <w:r>
              <w:t>专业能力：薪酬核算、招聘面试</w:t>
            </w:r>
          </w:p>
        </w:tc>
      </w:tr>
    </w:tbl>
    <w:p w14:paraId="02C96A2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BFF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6B7922">
            <w:pPr>
              <w:pStyle w:val="4"/>
            </w:pPr>
            <w:r>
              <w:t>资质认证</w:t>
            </w:r>
          </w:p>
          <w:p w14:paraId="5F204669">
            <w:pPr>
              <w:pStyle w:val="16"/>
            </w:pPr>
            <w:r>
              <w:t>人力资源管理师三级证书。</w:t>
            </w:r>
          </w:p>
        </w:tc>
      </w:tr>
    </w:tbl>
    <w:p w14:paraId="6C3AD66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C40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3C63BB">
            <w:pPr>
              <w:pStyle w:val="4"/>
            </w:pPr>
            <w:r>
              <w:t>自我陈述</w:t>
            </w:r>
          </w:p>
          <w:p w14:paraId="6A8A7CC1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165DFDA9"/>
    <w:p w14:paraId="48EB7F6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8DC4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A985C6">
            <w:r>
              <w:rPr>
                <w:b/>
                <w:sz w:val="28"/>
              </w:rPr>
              <w:t>王桂香</w:t>
            </w:r>
          </w:p>
          <w:p w14:paraId="6CE7EE26">
            <w:r>
              <w:t>求职意向：行政专员 | 上海 | 17653/月 | 一周内到岗</w:t>
            </w:r>
          </w:p>
          <w:p w14:paraId="4B071D1F">
            <w:r>
              <w:t>基本信息：27岁 | 男 | 上海 | 5年经验</w:t>
            </w:r>
          </w:p>
          <w:p w14:paraId="1B2894A3">
            <w:r>
              <w:t>联系方式：18813536961 | xiuying07@example.org</w:t>
            </w:r>
          </w:p>
          <w:p w14:paraId="0CDB97E5">
            <w:pPr>
              <w:pStyle w:val="4"/>
            </w:pPr>
            <w:r>
              <w:t>技能特长</w:t>
            </w:r>
          </w:p>
          <w:p w14:paraId="2A6A668D">
            <w:r>
              <w:t>语言能力：英语CET-6，读写熟练，可日常交流。</w:t>
            </w:r>
          </w:p>
          <w:p w14:paraId="5CBB4B64">
            <w:r>
              <w:t>计算机能力：掌握Photoshop基本操作</w:t>
            </w:r>
          </w:p>
          <w:p w14:paraId="2E159212">
            <w:r>
              <w:t>专业能力：会议组织、办公软件、公文写作</w:t>
            </w:r>
          </w:p>
        </w:tc>
        <w:tc>
          <w:tcPr>
            <w:tcW w:w="4320" w:type="dxa"/>
          </w:tcPr>
          <w:p w14:paraId="6D390811"/>
          <w:p w14:paraId="06BBCB90">
            <w:pPr>
              <w:pStyle w:val="4"/>
            </w:pPr>
            <w:r>
              <w:t>教育状况</w:t>
            </w:r>
          </w:p>
          <w:p w14:paraId="3869BF0D">
            <w:r>
              <w:t>天津大学 | 公共事业管理 | 本科 | 2017-09 ~ 2021-06</w:t>
            </w:r>
          </w:p>
          <w:p w14:paraId="089E9AD4">
            <w:r>
              <w:t>专业成绩：3.8/4（专业前15%）</w:t>
            </w:r>
          </w:p>
          <w:p w14:paraId="52D79100">
            <w:r>
              <w:t>主修课程：市场营销学、财务管理、战略管理、组织行为学、运营管理、管理学原理</w:t>
            </w:r>
          </w:p>
          <w:p w14:paraId="1EE8AF72">
            <w:pPr>
              <w:pStyle w:val="4"/>
            </w:pPr>
            <w:r>
              <w:t>实习经历</w:t>
            </w:r>
          </w:p>
          <w:p w14:paraId="44EFC6C5">
            <w:r>
              <w:rPr>
                <w:b/>
              </w:rPr>
              <w:t>卓越互联网科技有限公司 | 行政经理 | 2021-11 ~ 2023-02</w:t>
            </w:r>
          </w:p>
          <w:p w14:paraId="1D20C8DC">
            <w:pPr>
              <w:pStyle w:val="16"/>
            </w:pPr>
            <w:r>
              <w:t>负责来访客户接待及电话接听，展现良好企业形象。 参与制定行政管理制度，优化流程，提高工作效率。</w:t>
            </w:r>
          </w:p>
          <w:p w14:paraId="07FEA87F">
            <w:r>
              <w:rPr>
                <w:b/>
              </w:rPr>
              <w:t>创想教育有限公司 | 行政助理 | 2023-05 ~ 2026-04</w:t>
            </w:r>
          </w:p>
          <w:p w14:paraId="1348D69E">
            <w:pPr>
              <w:pStyle w:val="16"/>
            </w:pPr>
            <w:r>
              <w:t>参与制定行政管理制度，优化流程，提高工作效率。 协助组织公司内部会议、活动，撰写会议纪要并跟进落实。</w:t>
            </w:r>
          </w:p>
          <w:p w14:paraId="5ED9AE74">
            <w:pPr>
              <w:pStyle w:val="4"/>
            </w:pPr>
            <w:r>
              <w:t>获奖情况</w:t>
            </w:r>
          </w:p>
          <w:p w14:paraId="105E3A95">
            <w:pPr>
              <w:pStyle w:val="16"/>
            </w:pPr>
            <w:r>
              <w:t>大学英语六级（CET-6），优秀的听说读写能力。</w:t>
            </w:r>
          </w:p>
          <w:p w14:paraId="7F9672FB">
            <w:pPr>
              <w:pStyle w:val="16"/>
            </w:pPr>
            <w:r>
              <w:t>大学英语四级（CET-4），良好的读写能力。</w:t>
            </w:r>
          </w:p>
          <w:p w14:paraId="21670716">
            <w:pPr>
              <w:pStyle w:val="4"/>
            </w:pPr>
            <w:r>
              <w:t>自我介绍</w:t>
            </w:r>
          </w:p>
          <w:p w14:paraId="0E0ECC88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EE55BE3">
      <w:r>
        <w:br w:type="page"/>
      </w:r>
    </w:p>
    <w:p w14:paraId="4A4D0D5D">
      <w:pPr>
        <w:jc w:val="center"/>
      </w:pPr>
      <w:r>
        <w:rPr>
          <w:b/>
          <w:sz w:val="32"/>
        </w:rPr>
        <w:t>王桂香</w:t>
      </w:r>
    </w:p>
    <w:p w14:paraId="3529D92E">
      <w:r>
        <w:t>求职意向：软件工程师 | 南京 | 12923/月 | 随时到岗</w:t>
      </w:r>
    </w:p>
    <w:p w14:paraId="6A65BF44">
      <w:r>
        <w:t>基本信息：29岁 | 男 | 南京 | 9年经验</w:t>
      </w:r>
    </w:p>
    <w:p w14:paraId="4526575D">
      <w:r>
        <w:t>联系方式：18608337775 | xiulan83@example.org</w:t>
      </w:r>
    </w:p>
    <w:p w14:paraId="66D54551">
      <w:pPr>
        <w:pStyle w:val="4"/>
      </w:pPr>
      <w:r>
        <w:t>学历信息</w:t>
      </w:r>
    </w:p>
    <w:p w14:paraId="3EE14C3D">
      <w:r>
        <w:t>广州番禺职业技术学院 | 信息管理与信息系统 | 专科 | 2014-09 ~ 2017-06</w:t>
      </w:r>
    </w:p>
    <w:p w14:paraId="257B3F7B">
      <w:r>
        <w:t>专业成绩：3.44/4</w:t>
      </w:r>
    </w:p>
    <w:p w14:paraId="74EE87A4">
      <w:r>
        <w:t>主修课程：战略管理、管理学原理、市场营销学、运营管理、组织行为学</w:t>
      </w:r>
    </w:p>
    <w:p w14:paraId="07458A90">
      <w:pPr>
        <w:pStyle w:val="4"/>
      </w:pPr>
      <w:r>
        <w:t>工作经验</w:t>
      </w:r>
    </w:p>
    <w:p w14:paraId="4F0C1DA5">
      <w:r>
        <w:rPr>
          <w:b/>
        </w:rPr>
        <w:t>1. 博雅科技科技有限公司 | 全栈工程师 | 2020-09 ~ 2024-10</w:t>
      </w:r>
    </w:p>
    <w:p w14:paraId="5DBC99B7">
      <w:pPr>
        <w:pStyle w:val="16"/>
      </w:pPr>
      <w:r>
        <w:t>参与技术方案讨论，撰写技术文档。 参与需求分析，负责后端/前端模块设计与开发。 修复系统Bug，保障系统稳定运行。</w:t>
      </w:r>
    </w:p>
    <w:p w14:paraId="3DF1A63E">
      <w:r>
        <w:rPr>
          <w:b/>
        </w:rPr>
        <w:t>2. 新锐咨询有限公司 | Python开发工程师 | 2024-04 ~ 2026-07</w:t>
      </w:r>
    </w:p>
    <w:p w14:paraId="4508C005">
      <w:pPr>
        <w:pStyle w:val="16"/>
      </w:pPr>
      <w:r>
        <w:t>修复系统Bug，保障系统稳定运行。</w:t>
      </w:r>
    </w:p>
    <w:p w14:paraId="41D37054">
      <w:pPr>
        <w:pStyle w:val="4"/>
      </w:pPr>
      <w:r>
        <w:t>能力专长</w:t>
      </w:r>
    </w:p>
    <w:p w14:paraId="60B3A317">
      <w:r>
        <w:t>语言能力：英语专八，流利商务沟通。</w:t>
      </w:r>
    </w:p>
    <w:p w14:paraId="60D2D902">
      <w:r>
        <w:t>计算机能力：具备网络基础</w:t>
      </w:r>
    </w:p>
    <w:p w14:paraId="47F5BA14">
      <w:r>
        <w:t>专业能力：Git、React</w:t>
      </w:r>
    </w:p>
    <w:p w14:paraId="7ADF793F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E5A4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C7EC5D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10565F0E">
      <w:pPr>
        <w:pStyle w:val="4"/>
      </w:pPr>
      <w:r>
        <w:t>主要项目</w:t>
      </w:r>
    </w:p>
    <w:p w14:paraId="0973E74D">
      <w:r>
        <w:rPr>
          <w:b/>
        </w:rPr>
        <w:t>移动电商APP（2019-10 ~ 2025-12）</w:t>
      </w:r>
    </w:p>
    <w:p w14:paraId="0C71CDBF">
      <w:pPr>
        <w:pStyle w:val="16"/>
      </w:pPr>
      <w:r>
        <w:t>负责核心模块设计与开发，实现了高并发处理，提升了系统性能30%。</w:t>
      </w:r>
    </w:p>
    <w:p w14:paraId="0836916A">
      <w:pPr>
        <w:pStyle w:val="4"/>
      </w:pPr>
      <w:r>
        <w:t>自我介绍</w:t>
      </w:r>
    </w:p>
    <w:p w14:paraId="0A96B22C">
      <w:r>
        <w:t>逻辑思维清晰，代码规范；热爱技术，乐于钻研；具备良好的问题分析和解决能力；有较强的学习能力和团队协作精神。</w:t>
      </w:r>
    </w:p>
    <w:p w14:paraId="041430D6">
      <w:r>
        <w:br w:type="page"/>
      </w:r>
    </w:p>
    <w:p w14:paraId="640BCA17">
      <w:pPr>
        <w:jc w:val="center"/>
      </w:pPr>
      <w:r>
        <w:rPr>
          <w:b/>
          <w:sz w:val="32"/>
        </w:rPr>
        <w:t>居凤兰</w:t>
      </w:r>
    </w:p>
    <w:p w14:paraId="4DDCE9B3">
      <w:r>
        <w:t>求职意向：市场专员 | 杭州 | 10558/月 | 随时到岗</w:t>
      </w:r>
    </w:p>
    <w:p w14:paraId="6F01A153">
      <w:r>
        <w:t>基本信息：28岁 | 女 | 南京 | 6年经验</w:t>
      </w:r>
    </w:p>
    <w:p w14:paraId="36C8496E">
      <w:r>
        <w:t>联系方式：18644518004 | ming69@example.net</w:t>
      </w:r>
    </w:p>
    <w:p w14:paraId="477F8D92">
      <w:pPr>
        <w:pStyle w:val="4"/>
      </w:pPr>
      <w:r>
        <w:t>学习背景</w:t>
      </w:r>
    </w:p>
    <w:p w14:paraId="26EB072D">
      <w:r>
        <w:t>厦门大学 | 新闻传播 | 本科 | 2016-09 ~ 2020-06</w:t>
      </w:r>
    </w:p>
    <w:p w14:paraId="0049ADF1">
      <w:r>
        <w:t>专业成绩：3.91/4（专业前10%）</w:t>
      </w:r>
    </w:p>
    <w:p w14:paraId="0D365A61">
      <w:r>
        <w:t>主修课程：运营管理、战略管理、管理学原理、财务管理、组织行为学</w:t>
      </w:r>
    </w:p>
    <w:p w14:paraId="5933902C">
      <w:pPr>
        <w:pStyle w:val="4"/>
      </w:pPr>
      <w:r>
        <w:t>工作经验</w:t>
      </w:r>
    </w:p>
    <w:p w14:paraId="5084A238">
      <w:r>
        <w:rPr>
          <w:b/>
        </w:rPr>
        <w:t>智云互联网科技有限公司 | 营销专员 | 2024-02 ~ 2026-09</w:t>
      </w:r>
    </w:p>
    <w:p w14:paraId="22321F13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372DAA47">
      <w:pPr>
        <w:pStyle w:val="4"/>
      </w:pPr>
      <w:r>
        <w:t>技能证书</w:t>
      </w:r>
    </w:p>
    <w:p w14:paraId="7B29493A">
      <w:r>
        <w:t>语言能力：韩语TOPIK4，基础交流能力。</w:t>
      </w:r>
    </w:p>
    <w:p w14:paraId="115CA2B8">
      <w:r>
        <w:t>计算机能力：掌握Photoshop基本操作</w:t>
      </w:r>
    </w:p>
    <w:p w14:paraId="2E123D7C">
      <w:r>
        <w:t>专业能力：文案写作、社交媒体运营、活动策划</w:t>
      </w:r>
    </w:p>
    <w:p w14:paraId="1B834BDE">
      <w:pPr>
        <w:pStyle w:val="4"/>
      </w:pPr>
      <w:r>
        <w:t>荣誉证书</w:t>
      </w:r>
    </w:p>
    <w:p w14:paraId="5CD6B387">
      <w:pPr>
        <w:pStyle w:val="16"/>
      </w:pPr>
      <w:r>
        <w:t>大学英语六级（CET-6），优秀的听说读写能力。</w:t>
      </w:r>
    </w:p>
    <w:p w14:paraId="6E54FD97">
      <w:pPr>
        <w:pStyle w:val="16"/>
      </w:pPr>
      <w:r>
        <w:t>大学英语四级（CET-4），良好的读写能力。</w:t>
      </w:r>
    </w:p>
    <w:p w14:paraId="61FF6D1C">
      <w:pPr>
        <w:pStyle w:val="4"/>
      </w:pPr>
      <w:r>
        <w:t>自我评价</w:t>
      </w:r>
    </w:p>
    <w:p w14:paraId="250E3559">
      <w:r>
        <w:t>思维活跃，富有创意；具备敏锐的市场洞察力；热爱挑战，能够承受工作压力；善于数据分析，用数据驱动决策。</w:t>
      </w:r>
    </w:p>
    <w:p w14:paraId="349F465B">
      <w:r>
        <w:br w:type="page"/>
      </w:r>
    </w:p>
    <w:p w14:paraId="73F173D0">
      <w:pPr>
        <w:jc w:val="center"/>
      </w:pPr>
      <w:r>
        <w:rPr>
          <w:b/>
          <w:sz w:val="32"/>
        </w:rPr>
        <w:t>孙建国</w:t>
      </w:r>
    </w:p>
    <w:p w14:paraId="2700C2B3">
      <w:r>
        <w:t>求职意向：财务助理 | 深圳 | 19424/月 | 一个月内到岗</w:t>
      </w:r>
    </w:p>
    <w:p w14:paraId="5EA6D21D">
      <w:r>
        <w:t>基本信息：31岁 | 女 | 深圳 | 9年经验</w:t>
      </w:r>
    </w:p>
    <w:p w14:paraId="107A55CF">
      <w:r>
        <w:t>联系方式：18605311717 | jinchao@example.com</w:t>
      </w:r>
    </w:p>
    <w:p w14:paraId="3C123FB0">
      <w:pPr>
        <w:pStyle w:val="4"/>
      </w:pPr>
      <w:r>
        <w:t>学习背景</w:t>
      </w:r>
    </w:p>
    <w:p w14:paraId="556FBCA2">
      <w:r>
        <w:t>中国科学技术大学 | 财务管理 | 本科 | 2013-09 ~ 2017-06</w:t>
      </w:r>
    </w:p>
    <w:p w14:paraId="2B7AF932">
      <w:r>
        <w:t>专业成绩：3.42/4（专业前30%）</w:t>
      </w:r>
    </w:p>
    <w:p w14:paraId="61CDCA8F">
      <w:r>
        <w:t>主修课程：市场营销学、组织行为学、财务管理、管理学原理、运营管理、战略管理</w:t>
      </w:r>
    </w:p>
    <w:p w14:paraId="2792D36E">
      <w:pPr>
        <w:pStyle w:val="4"/>
      </w:pPr>
      <w:r>
        <w:t>过往经历</w:t>
      </w:r>
    </w:p>
    <w:p w14:paraId="2658DA43">
      <w:r>
        <w:rPr>
          <w:b/>
        </w:rPr>
        <w:t>华讯制造有限公司 | 财务助理 | 2017-09 ~ 2018-06</w:t>
      </w:r>
    </w:p>
    <w:p w14:paraId="128D823C">
      <w:pPr>
        <w:pStyle w:val="16"/>
      </w:pPr>
      <w:r>
        <w:t>协助完成月度财务报表编制及税务申报。</w:t>
      </w:r>
    </w:p>
    <w:p w14:paraId="6B5FDBE4">
      <w:r>
        <w:rPr>
          <w:b/>
        </w:rPr>
        <w:t>杭州医疗科技有限公司 | 出纳 | 2018-12 ~ 2022-08</w:t>
      </w:r>
    </w:p>
    <w:p w14:paraId="1B32ECCD">
      <w:pPr>
        <w:pStyle w:val="16"/>
      </w:pPr>
      <w:r>
        <w:t>负责日常报销审核、凭证编制及账务处理。</w:t>
      </w:r>
    </w:p>
    <w:p w14:paraId="7DD1D7F2">
      <w:r>
        <w:rPr>
          <w:b/>
        </w:rPr>
        <w:t>领航科技科技有限公司 | 出纳 | 2022-04 ~ 2026-12</w:t>
      </w:r>
    </w:p>
    <w:p w14:paraId="2D29790A">
      <w:pPr>
        <w:pStyle w:val="16"/>
      </w:pPr>
      <w:r>
        <w:t>参与预算编制及成本控制分析。 负责日常报销审核、凭证编制及账务处理。</w:t>
      </w:r>
    </w:p>
    <w:p w14:paraId="70767130">
      <w:pPr>
        <w:pStyle w:val="4"/>
      </w:pPr>
      <w:r>
        <w:t>能力专长</w:t>
      </w:r>
    </w:p>
    <w:p w14:paraId="6D8CF46E">
      <w:r>
        <w:t>语言能力：英语专八，流利商务沟通。</w:t>
      </w:r>
    </w:p>
    <w:p w14:paraId="1AF9F534">
      <w:r>
        <w:t>计算机能力：精通Excel数据处理</w:t>
      </w:r>
    </w:p>
    <w:p w14:paraId="4892B771">
      <w:r>
        <w:t>专业能力：金蝶、Excel</w:t>
      </w:r>
    </w:p>
    <w:p w14:paraId="6A0AD506">
      <w:pPr>
        <w:pStyle w:val="4"/>
      </w:pPr>
      <w:r>
        <w:t>获奖情况</w:t>
      </w:r>
    </w:p>
    <w:p w14:paraId="0CDB61A3">
      <w:pPr>
        <w:pStyle w:val="16"/>
      </w:pPr>
      <w:r>
        <w:t>会计从业资格证。</w:t>
      </w:r>
    </w:p>
    <w:p w14:paraId="24331CB9">
      <w:pPr>
        <w:pStyle w:val="16"/>
      </w:pPr>
      <w:r>
        <w:t>初级会计职称。</w:t>
      </w:r>
    </w:p>
    <w:p w14:paraId="46246BB2">
      <w:pPr>
        <w:pStyle w:val="4"/>
      </w:pPr>
      <w:r>
        <w:t>关于我</w:t>
      </w:r>
    </w:p>
    <w:p w14:paraId="55F811DF">
      <w:r>
        <w:t>做事严谨，对数字敏感；熟练掌握财务软件，有较强的合规意识；诚实守信，具备良好的职业道德。</w:t>
      </w:r>
    </w:p>
    <w:p w14:paraId="5FFC8CF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9B8F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1F1CF8">
            <w:r>
              <w:rPr>
                <w:b/>
                <w:sz w:val="28"/>
              </w:rPr>
              <w:t>唐彬</w:t>
            </w:r>
          </w:p>
          <w:p w14:paraId="6658F2F1">
            <w:r>
              <w:t>求职意向：软件工程师 | 南京 | 13479/月 | 一个月内到岗</w:t>
            </w:r>
          </w:p>
          <w:p w14:paraId="46C98C0C">
            <w:r>
              <w:t>基本信息：29岁 | 男 | 南京 | 9年经验</w:t>
            </w:r>
          </w:p>
          <w:p w14:paraId="27FCD340">
            <w:r>
              <w:t>联系方式：15117585104 | maoxiulan@example.org</w:t>
            </w:r>
          </w:p>
          <w:p w14:paraId="18E232CC">
            <w:pPr>
              <w:pStyle w:val="4"/>
            </w:pPr>
            <w:r>
              <w:t>技能特长</w:t>
            </w:r>
          </w:p>
          <w:p w14:paraId="4035173F">
            <w:r>
              <w:t>语言能力：韩语TOPIK4，基础交流能力。</w:t>
            </w:r>
          </w:p>
          <w:p w14:paraId="6076BDC7">
            <w:r>
              <w:t>计算机能力：精通Excel数据处理</w:t>
            </w:r>
          </w:p>
          <w:p w14:paraId="1501D88A">
            <w:r>
              <w:t>专业能力：Python、React、Java、Git</w:t>
            </w:r>
          </w:p>
        </w:tc>
        <w:tc>
          <w:tcPr>
            <w:tcW w:w="4320" w:type="dxa"/>
          </w:tcPr>
          <w:p w14:paraId="2D7B030D"/>
          <w:p w14:paraId="0E59C736">
            <w:pPr>
              <w:pStyle w:val="4"/>
            </w:pPr>
            <w:r>
              <w:t>教育状况</w:t>
            </w:r>
          </w:p>
          <w:p w14:paraId="11E827C7">
            <w:r>
              <w:t>广州番禺职业技术学院 | 软件工程 | 专科 | 2014-09 ~ 2017-06</w:t>
            </w:r>
          </w:p>
          <w:p w14:paraId="3677EC73">
            <w:r>
              <w:t>专业成绩：3.77/4</w:t>
            </w:r>
          </w:p>
          <w:p w14:paraId="7A366625">
            <w:r>
              <w:t>主修课程：Web开发、面向对象编程、软件测试、项目管理、软件工程、数据库设计</w:t>
            </w:r>
          </w:p>
          <w:p w14:paraId="744D44EC">
            <w:pPr>
              <w:pStyle w:val="4"/>
            </w:pPr>
            <w:r>
              <w:t>工作经验</w:t>
            </w:r>
          </w:p>
          <w:p w14:paraId="2E7740AA">
            <w:r>
              <w:rPr>
                <w:b/>
              </w:rPr>
              <w:t>智云互联网科技有限公司 | 前端开发工程师 | 2021-08 ~ 2025-11</w:t>
            </w:r>
          </w:p>
          <w:p w14:paraId="3A3CBE8D">
            <w:pPr>
              <w:pStyle w:val="16"/>
            </w:pPr>
            <w:r>
              <w:t>协助团队完成项目迭代与上线。</w:t>
            </w:r>
          </w:p>
          <w:p w14:paraId="278A6132">
            <w:r>
              <w:rPr>
                <w:b/>
              </w:rPr>
              <w:t>卓越医疗有限公司 | Java开发工程师 | 2025-03 ~ 2026-02</w:t>
            </w:r>
          </w:p>
          <w:p w14:paraId="64D381C0">
            <w:pPr>
              <w:pStyle w:val="16"/>
            </w:pPr>
            <w:r>
              <w:t>编写高质量代码，进行单元测试和性能优化。</w:t>
            </w:r>
          </w:p>
          <w:p w14:paraId="45397934">
            <w:pPr>
              <w:pStyle w:val="4"/>
            </w:pPr>
            <w:r>
              <w:t>证书与荣誉</w:t>
            </w:r>
          </w:p>
          <w:p w14:paraId="0F922409">
            <w:pPr>
              <w:pStyle w:val="16"/>
            </w:pPr>
            <w:r>
              <w:t>全国计算机等级考试三级（数据库技术）。</w:t>
            </w:r>
          </w:p>
          <w:p w14:paraId="5ABFFAA9">
            <w:pPr>
              <w:pStyle w:val="4"/>
            </w:pPr>
            <w:r>
              <w:t>自我介绍</w:t>
            </w:r>
          </w:p>
          <w:p w14:paraId="6DE2EAD1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4A18C10A">
      <w:r>
        <w:br w:type="page"/>
      </w:r>
    </w:p>
    <w:p w14:paraId="469B3B87">
      <w:pPr>
        <w:jc w:val="center"/>
      </w:pPr>
      <w:r>
        <w:rPr>
          <w:b/>
          <w:sz w:val="32"/>
        </w:rPr>
        <w:t>张红霞</w:t>
      </w:r>
    </w:p>
    <w:p w14:paraId="5ACBB9B2">
      <w:r>
        <w:t>求职意向：运营专员 | 重庆 | 14512/月 | 一个月内到岗</w:t>
      </w:r>
    </w:p>
    <w:p w14:paraId="6B3EE1CC">
      <w:r>
        <w:t>基本信息：34岁 | 男 | 重庆 | 12年经验</w:t>
      </w:r>
    </w:p>
    <w:p w14:paraId="65B0E61E">
      <w:r>
        <w:t>联系方式：15255137754 | dmao@example.com</w:t>
      </w:r>
    </w:p>
    <w:p w14:paraId="15DC9F1C">
      <w:pPr>
        <w:pStyle w:val="4"/>
      </w:pPr>
      <w:r>
        <w:t>教育背景</w:t>
      </w:r>
    </w:p>
    <w:p w14:paraId="4B58157D">
      <w:r>
        <w:t>哈尔滨工业大学 | 新闻传播 | 本科 | 2010-09 ~ 2014-06</w:t>
      </w:r>
    </w:p>
    <w:p w14:paraId="3BAA6CAF">
      <w:r>
        <w:t>专业成绩：3.64/4（专业前10%）</w:t>
      </w:r>
    </w:p>
    <w:p w14:paraId="094E1A60">
      <w:r>
        <w:t>主修课程：运营管理、管理学原理、市场营销学、组织行为学、战略管理、财务管理</w:t>
      </w:r>
    </w:p>
    <w:p w14:paraId="716AD219">
      <w:pPr>
        <w:pStyle w:val="4"/>
      </w:pPr>
      <w:r>
        <w:t>过往经历</w:t>
      </w:r>
    </w:p>
    <w:p w14:paraId="686477B4">
      <w:r>
        <w:rPr>
          <w:b/>
        </w:rPr>
        <w:t>卓越制造科技有限公司 | 新媒体运营 | 2023-01 ~ 2024-09</w:t>
      </w:r>
    </w:p>
    <w:p w14:paraId="5EDD2BB9">
      <w:pPr>
        <w:pStyle w:val="16"/>
      </w:pPr>
      <w:r>
        <w:t>处理用户反馈，提升用户体验。</w:t>
      </w:r>
    </w:p>
    <w:p w14:paraId="33D36EAC">
      <w:r>
        <w:rPr>
          <w:b/>
        </w:rPr>
        <w:t>杭州科技科技有限公司 | 内容运营 | 2024-06 ~ 2025-01</w:t>
      </w:r>
    </w:p>
    <w:p w14:paraId="18CF466E">
      <w:pPr>
        <w:pStyle w:val="16"/>
      </w:pPr>
      <w:r>
        <w:t>策划并执行线上活动，促进用户增长和转化。 分析运营数据，提出优化建议。 处理用户反馈，提升用户体验。</w:t>
      </w:r>
    </w:p>
    <w:p w14:paraId="19C59E50">
      <w:r>
        <w:rPr>
          <w:b/>
        </w:rPr>
        <w:t>创想科技科技有限公司 | 新媒体运营 | 2025-10 ~ 2026-09</w:t>
      </w:r>
    </w:p>
    <w:p w14:paraId="130A13C1">
      <w:pPr>
        <w:pStyle w:val="16"/>
      </w:pPr>
      <w:r>
        <w:t>撰写内容文案，维护APP/网站内容更新。 负责用户社群运营，提升用户活跃度和粘性。</w:t>
      </w:r>
    </w:p>
    <w:p w14:paraId="05252CFC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686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058CA30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2331065B">
            <w:r>
              <w:t>精通Excel数据处理</w:t>
            </w:r>
          </w:p>
        </w:tc>
      </w:tr>
      <w:tr w14:paraId="57DF2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267279D">
            <w:r>
              <w:t>社群管理</w:t>
            </w:r>
          </w:p>
        </w:tc>
        <w:tc>
          <w:tcPr>
            <w:tcW w:w="4320" w:type="dxa"/>
            <w:shd w:val="clear" w:color="auto" w:fill="E7E6E6"/>
          </w:tcPr>
          <w:p w14:paraId="78E0DD79">
            <w:r>
              <w:t>内容创作</w:t>
            </w:r>
          </w:p>
        </w:tc>
      </w:tr>
      <w:tr w14:paraId="65FC5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040FEA6">
            <w:r>
              <w:t>PS/PR</w:t>
            </w:r>
          </w:p>
        </w:tc>
        <w:tc>
          <w:tcPr>
            <w:tcW w:w="4320" w:type="dxa"/>
          </w:tcPr>
          <w:p w14:paraId="039F1831"/>
        </w:tc>
      </w:tr>
    </w:tbl>
    <w:p w14:paraId="0F79C37D"/>
    <w:p w14:paraId="03CDF079">
      <w:pPr>
        <w:pStyle w:val="4"/>
      </w:pPr>
      <w:r>
        <w:t>获奖情况</w:t>
      </w:r>
    </w:p>
    <w:p w14:paraId="1C85D41B">
      <w:pPr>
        <w:pStyle w:val="16"/>
      </w:pPr>
      <w:r>
        <w:t>全国计算机等级考试二级（Office高级应用）。</w:t>
      </w:r>
    </w:p>
    <w:p w14:paraId="6D334D6D">
      <w:pPr>
        <w:pStyle w:val="4"/>
      </w:pPr>
      <w:r>
        <w:t>关于我</w:t>
      </w:r>
    </w:p>
    <w:p w14:paraId="182803F5">
      <w:r>
        <w:t>执行力强，结果导向；具备良好的沟通能力和文案功底；善于在快节奏环境中工作，能高效完成目标。</w:t>
      </w:r>
    </w:p>
    <w:p w14:paraId="239D03CC">
      <w:r>
        <w:br w:type="page"/>
      </w:r>
    </w:p>
    <w:p w14:paraId="431F3BEB">
      <w:pPr>
        <w:jc w:val="center"/>
      </w:pPr>
      <w:r>
        <w:rPr>
          <w:b/>
          <w:sz w:val="32"/>
        </w:rPr>
        <w:t>石瑞</w:t>
      </w:r>
    </w:p>
    <w:p w14:paraId="77AFAFC3">
      <w:r>
        <w:t>求职意向：设计师 | 北京 | 19503/月 | 随时到岗</w:t>
      </w:r>
    </w:p>
    <w:p w14:paraId="49E471F4">
      <w:r>
        <w:t>基本信息：28岁 | 男 | 北京 | 6年经验</w:t>
      </w:r>
    </w:p>
    <w:p w14:paraId="50B0E95E">
      <w:r>
        <w:t>联系方式：15026556679 | bluo@example.com</w:t>
      </w:r>
    </w:p>
    <w:p w14:paraId="53DCBEB7">
      <w:pPr>
        <w:pStyle w:val="4"/>
      </w:pPr>
      <w:r>
        <w:t>个人评价</w:t>
      </w:r>
    </w:p>
    <w:p w14:paraId="2997A827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EA2E0E2">
      <w:pPr>
        <w:pStyle w:val="4"/>
      </w:pPr>
      <w:r>
        <w:t>教育背景</w:t>
      </w:r>
    </w:p>
    <w:p w14:paraId="09484011">
      <w:r>
        <w:t>上海交通大学 | 视觉传达 | 本科 | 2016-09 ~ 2020-06</w:t>
      </w:r>
    </w:p>
    <w:p w14:paraId="51CF9B31">
      <w:r>
        <w:t>专业成绩：3.11/4</w:t>
      </w:r>
    </w:p>
    <w:p w14:paraId="411250B2">
      <w:r>
        <w:t>主修课程：包装设计、色彩构成、平面设计、设计史、UI设计、字体设计</w:t>
      </w:r>
    </w:p>
    <w:p w14:paraId="14122B8D">
      <w:pPr>
        <w:pStyle w:val="4"/>
      </w:pPr>
      <w:r>
        <w:t>工作经验</w:t>
      </w:r>
    </w:p>
    <w:p w14:paraId="7103CFB1">
      <w:r>
        <w:rPr>
          <w:b/>
        </w:rPr>
        <w:t>北京制造科技有限公司 | 视觉设计师 | 2021-03 ~ 2023-10</w:t>
      </w:r>
    </w:p>
    <w:p w14:paraId="292322CA">
      <w:pPr>
        <w:pStyle w:val="16"/>
      </w:pPr>
      <w:r>
        <w:t>负责公司产品UI界面设计，提升视觉体验。</w:t>
      </w:r>
    </w:p>
    <w:p w14:paraId="6293F091">
      <w:r>
        <w:rPr>
          <w:b/>
        </w:rPr>
        <w:t>北京互联网有限公司 | UI设计师 | 2023-10 ~ 2026-12</w:t>
      </w:r>
    </w:p>
    <w:p w14:paraId="309B8CE6">
      <w:pPr>
        <w:pStyle w:val="16"/>
      </w:pPr>
      <w:r>
        <w:t>维护设计规范，持续优化设计风格。</w:t>
      </w:r>
    </w:p>
    <w:p w14:paraId="6B184ECC">
      <w:pPr>
        <w:pStyle w:val="4"/>
      </w:pPr>
      <w:r>
        <w:t>专业技能</w:t>
      </w:r>
    </w:p>
    <w:p w14:paraId="2993A80A">
      <w:r>
        <w:t>语言能力：英语CET-4，具备基本读写能力。</w:t>
      </w:r>
    </w:p>
    <w:p w14:paraId="13888183">
      <w:r>
        <w:t>计算机能力：熟练使用Office办公软件</w:t>
      </w:r>
    </w:p>
    <w:p w14:paraId="22DF6E39">
      <w:r>
        <w:t>专业能力：Illustrator、Sketch</w:t>
      </w:r>
    </w:p>
    <w:p w14:paraId="0F105592">
      <w:pPr>
        <w:pStyle w:val="4"/>
      </w:pPr>
      <w:r>
        <w:t>资格证书</w:t>
      </w:r>
    </w:p>
    <w:p w14:paraId="6627A350">
      <w:pPr>
        <w:pStyle w:val="16"/>
      </w:pPr>
      <w:r>
        <w:t>Adobe认证设计师。</w:t>
      </w:r>
    </w:p>
    <w:p w14:paraId="003918B4">
      <w:pPr>
        <w:pStyle w:val="4"/>
      </w:pPr>
      <w:r>
        <w:t>参与项目</w:t>
      </w:r>
    </w:p>
    <w:p w14:paraId="62A7F3EE">
      <w:r>
        <w:rPr>
          <w:b/>
        </w:rPr>
        <w:t>企业级管理系统（2022-05 ~ 2024-11）</w:t>
      </w:r>
    </w:p>
    <w:p w14:paraId="6DEC0A53">
      <w:pPr>
        <w:pStyle w:val="16"/>
      </w:pPr>
      <w:r>
        <w:t>负责核心模块设计与开发，实现了高并发处理，提升了系统性能30%。</w:t>
      </w:r>
    </w:p>
    <w:p w14:paraId="21B3A5DC">
      <w:r>
        <w:br w:type="page"/>
      </w:r>
    </w:p>
    <w:p w14:paraId="38CC5A4F">
      <w:pPr>
        <w:jc w:val="center"/>
      </w:pPr>
      <w:r>
        <w:rPr>
          <w:b/>
          <w:sz w:val="32"/>
        </w:rPr>
        <w:t>张凯</w:t>
      </w:r>
    </w:p>
    <w:p w14:paraId="181701AB">
      <w:pPr>
        <w:jc w:val="center"/>
      </w:pPr>
      <w:r>
        <w:rPr>
          <w:sz w:val="2"/>
        </w:rPr>
        <w:t>____________________________________________________________</w:t>
      </w:r>
    </w:p>
    <w:p w14:paraId="275B21D7">
      <w:r>
        <w:t>求职意向：市场专员 | 深圳 | 15460/月 | 随时到岗</w:t>
      </w:r>
    </w:p>
    <w:p w14:paraId="0DFE6B81">
      <w:r>
        <w:t>基本信息：34岁 | 男 | 深圳 | 12年经验</w:t>
      </w:r>
    </w:p>
    <w:p w14:paraId="548CA261">
      <w:r>
        <w:t>联系方式：18909888970 | qye@example.org</w:t>
      </w:r>
    </w:p>
    <w:p w14:paraId="0975EBFB">
      <w:pPr>
        <w:pStyle w:val="4"/>
      </w:pPr>
      <w:r>
        <w:t>实习经历</w:t>
      </w:r>
    </w:p>
    <w:p w14:paraId="561FBD61">
      <w:r>
        <w:rPr>
          <w:b/>
        </w:rPr>
        <w:t>创想零售科技有限公司 | 市场助理 | 2022-01 ~ 2026-01</w:t>
      </w:r>
    </w:p>
    <w:p w14:paraId="54C75BC5">
      <w:pPr>
        <w:pStyle w:val="16"/>
      </w:pPr>
      <w:r>
        <w:t>负责市场调研，收集竞品信息，撰写分析报告。 与媒体、渠道保持良好合作，拓展市场资源。</w:t>
      </w:r>
    </w:p>
    <w:p w14:paraId="53051814">
      <w:pPr>
        <w:pStyle w:val="4"/>
      </w:pPr>
      <w:r>
        <w:t>教育状况</w:t>
      </w:r>
    </w:p>
    <w:p w14:paraId="6F04ABE0">
      <w:r>
        <w:t>天津大学 | 市场营销 | 本科 | 2010-09 ~ 2014-06</w:t>
      </w:r>
    </w:p>
    <w:p w14:paraId="5666FFD2">
      <w:r>
        <w:t>专业成绩：3.07/4</w:t>
      </w:r>
    </w:p>
    <w:p w14:paraId="756D856B">
      <w:r>
        <w:t>主修课程：市场调研、品牌管理、销售管理、广告学、市场营销学、消费者行为学</w:t>
      </w:r>
    </w:p>
    <w:p w14:paraId="164E2124">
      <w:pPr>
        <w:pStyle w:val="4"/>
      </w:pPr>
      <w:r>
        <w:t>能力专长</w:t>
      </w:r>
    </w:p>
    <w:p w14:paraId="1EE210C3">
      <w:r>
        <w:t>语言能力：日语N2，可进行日常对话。</w:t>
      </w:r>
    </w:p>
    <w:p w14:paraId="5B7C00CC">
      <w:r>
        <w:t>计算机能力：熟悉Python基础</w:t>
      </w:r>
    </w:p>
    <w:p w14:paraId="27AF4A65">
      <w:r>
        <w:t>专业能力：市场调研、数据分析、社交媒体运营</w:t>
      </w:r>
    </w:p>
    <w:p w14:paraId="3FFCFD94">
      <w:pPr>
        <w:pStyle w:val="4"/>
      </w:pPr>
      <w:r>
        <w:t>荣誉证书</w:t>
      </w:r>
    </w:p>
    <w:p w14:paraId="2C30CD9A">
      <w:pPr>
        <w:pStyle w:val="16"/>
      </w:pPr>
      <w:r>
        <w:t>全国计算机等级考试二级（Office高级应用）。</w:t>
      </w:r>
    </w:p>
    <w:p w14:paraId="1AFA60F6">
      <w:pPr>
        <w:pStyle w:val="4"/>
      </w:pPr>
      <w:r>
        <w:t>自我评价</w:t>
      </w:r>
    </w:p>
    <w:p w14:paraId="586C0811">
      <w:r>
        <w:t>思维活跃，富有创意；具备敏锐的市场洞察力；热爱挑战，能够承受工作压力；善于数据分析，用数据驱动决策。</w:t>
      </w:r>
    </w:p>
    <w:p w14:paraId="2232DD9D">
      <w:r>
        <w:br w:type="page"/>
      </w:r>
    </w:p>
    <w:p w14:paraId="455001AA">
      <w:pPr>
        <w:jc w:val="center"/>
      </w:pPr>
      <w:r>
        <w:rPr>
          <w:b/>
          <w:sz w:val="32"/>
        </w:rPr>
        <w:t>徐利</w:t>
      </w:r>
    </w:p>
    <w:p w14:paraId="01A669A2">
      <w:r>
        <w:t>求职意向：财务助理 | 青岛 | 13441/月 | 两周内到岗</w:t>
      </w:r>
    </w:p>
    <w:p w14:paraId="5D9B4900">
      <w:r>
        <w:t>基本信息：36岁 | 女 | 青岛 | 14年经验</w:t>
      </w:r>
    </w:p>
    <w:p w14:paraId="25393F0C">
      <w:r>
        <w:t>联系方式：13193446937 | jingdu@example.com</w:t>
      </w:r>
    </w:p>
    <w:p w14:paraId="4C9AD6BE">
      <w:pPr>
        <w:pStyle w:val="4"/>
      </w:pPr>
      <w:r>
        <w:t>学习背景</w:t>
      </w:r>
    </w:p>
    <w:p w14:paraId="3DDEF202">
      <w:r>
        <w:t>山东大学 | 审计学 | 本科 | 2008-09 ~ 2012-06</w:t>
      </w:r>
    </w:p>
    <w:p w14:paraId="542556FC">
      <w:r>
        <w:t>专业成绩：3.67/4（专业前10%）</w:t>
      </w:r>
    </w:p>
    <w:p w14:paraId="5E711DDC">
      <w:r>
        <w:t>主修课程：组织行为学、运营管理、管理学原理、财务管理、战略管理</w:t>
      </w:r>
    </w:p>
    <w:p w14:paraId="3E7E5583">
      <w:pPr>
        <w:pStyle w:val="4"/>
      </w:pPr>
      <w:r>
        <w:t>职业经历</w:t>
      </w:r>
    </w:p>
    <w:p w14:paraId="3AD67F7F">
      <w:r>
        <w:rPr>
          <w:b/>
        </w:rPr>
        <w:t>领航制造科技有限公司 | 财务分析 | 2021-03 ~ 2023-12</w:t>
      </w:r>
    </w:p>
    <w:p w14:paraId="7696F0EA">
      <w:pPr>
        <w:pStyle w:val="16"/>
      </w:pPr>
      <w:r>
        <w:t>负责日常报销审核、凭证编制及账务处理。 配合审计工作，提供所需财务资料。</w:t>
      </w:r>
    </w:p>
    <w:p w14:paraId="43060BCF">
      <w:r>
        <w:rPr>
          <w:b/>
        </w:rPr>
        <w:t>卓越互联网科技有限公司 | 出纳 | 2023-10 ~ 2025-06</w:t>
      </w:r>
    </w:p>
    <w:p w14:paraId="5C221789">
      <w:pPr>
        <w:pStyle w:val="16"/>
      </w:pPr>
      <w:r>
        <w:t>协助完成月度财务报表编制及税务申报。 配合审计工作，提供所需财务资料。 管理发票、合同等财务档案，确保合规。</w:t>
      </w:r>
    </w:p>
    <w:p w14:paraId="33161CD7">
      <w:r>
        <w:rPr>
          <w:b/>
        </w:rPr>
        <w:t>卓越医疗科技有限公司 | 财务助理 | 2025-07 ~ 2026-12</w:t>
      </w:r>
    </w:p>
    <w:p w14:paraId="23E96CE8">
      <w:pPr>
        <w:pStyle w:val="16"/>
      </w:pPr>
      <w:r>
        <w:t>协助完成月度财务报表编制及税务申报。 负责日常报销审核、凭证编制及账务处理。</w:t>
      </w:r>
    </w:p>
    <w:p w14:paraId="7FC3319E">
      <w:pPr>
        <w:pStyle w:val="4"/>
      </w:pPr>
      <w:r>
        <w:t>技能证书</w:t>
      </w:r>
    </w:p>
    <w:p w14:paraId="18118BD7">
      <w:r>
        <w:t>语言能力：英语CET-6，读写熟练，可日常交流。</w:t>
      </w:r>
    </w:p>
    <w:p w14:paraId="639C07FC">
      <w:r>
        <w:t>计算机能力：掌握Photoshop基本操作</w:t>
      </w:r>
    </w:p>
    <w:p w14:paraId="5834355C">
      <w:r>
        <w:t>专业能力：Excel、用友、财务报表</w:t>
      </w:r>
    </w:p>
    <w:p w14:paraId="5A7E21CC">
      <w:pPr>
        <w:pStyle w:val="4"/>
      </w:pPr>
      <w:r>
        <w:t>资格证书</w:t>
      </w:r>
    </w:p>
    <w:p w14:paraId="630C2A07">
      <w:pPr>
        <w:pStyle w:val="16"/>
      </w:pPr>
      <w:r>
        <w:t>初级会计职称。</w:t>
      </w:r>
    </w:p>
    <w:p w14:paraId="132B2B91">
      <w:pPr>
        <w:pStyle w:val="4"/>
      </w:pPr>
      <w:r>
        <w:t>关于我</w:t>
      </w:r>
    </w:p>
    <w:p w14:paraId="18356EF1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01148E2A">
      <w:r>
        <w:br w:type="page"/>
      </w:r>
    </w:p>
    <w:p w14:paraId="501AF775">
      <w:pPr>
        <w:jc w:val="center"/>
      </w:pPr>
      <w:r>
        <w:rPr>
          <w:b/>
          <w:sz w:val="32"/>
        </w:rPr>
        <w:t>杨丽华</w:t>
      </w:r>
    </w:p>
    <w:p w14:paraId="76EBB15B">
      <w:r>
        <w:t>求职意向：软件工程师 | 重庆 | 17119/月 | 两周内到岗</w:t>
      </w:r>
    </w:p>
    <w:p w14:paraId="2DCAE876">
      <w:r>
        <w:t>基本信息：36岁 | 男 | 重庆 | 14年经验</w:t>
      </w:r>
    </w:p>
    <w:p w14:paraId="41326F9A">
      <w:r>
        <w:t>联系方式：15040599003 | wshen@example.net</w:t>
      </w:r>
    </w:p>
    <w:p w14:paraId="64AB32FF">
      <w:pPr>
        <w:pStyle w:val="4"/>
      </w:pPr>
      <w:r>
        <w:t>学历信息</w:t>
      </w:r>
    </w:p>
    <w:p w14:paraId="294575B8">
      <w:r>
        <w:t>浙江大学 | 软件工程 | 本科 | 2008-09 ~ 2012-06</w:t>
      </w:r>
    </w:p>
    <w:p w14:paraId="77698D2E">
      <w:r>
        <w:t>专业成绩：3.83/4（专业前10%）</w:t>
      </w:r>
    </w:p>
    <w:p w14:paraId="50DB14C8">
      <w:r>
        <w:t>主修课程：Web开发、软件工程、项目管理、面向对象编程、数据库设计</w:t>
      </w:r>
    </w:p>
    <w:p w14:paraId="6878E320">
      <w:pPr>
        <w:pStyle w:val="4"/>
      </w:pPr>
      <w:r>
        <w:t>工作经历</w:t>
      </w:r>
    </w:p>
    <w:p w14:paraId="31A7098A">
      <w:r>
        <w:rPr>
          <w:b/>
        </w:rPr>
        <w:t>领航制造有限公司 | 全栈工程师 | 2023-06 ~ 2026-12</w:t>
      </w:r>
    </w:p>
    <w:p w14:paraId="7CAD53F9">
      <w:pPr>
        <w:pStyle w:val="16"/>
      </w:pPr>
      <w:r>
        <w:t>协助团队完成项目迭代与上线。</w:t>
      </w:r>
    </w:p>
    <w:p w14:paraId="2592B77C">
      <w:pPr>
        <w:pStyle w:val="4"/>
      </w:pPr>
      <w:r>
        <w:t>技能证书</w:t>
      </w:r>
    </w:p>
    <w:p w14:paraId="1552F55C">
      <w:r>
        <w:t>语言能力：英语CET-4，具备基本读写能力。</w:t>
      </w:r>
    </w:p>
    <w:p w14:paraId="4D99A8A4">
      <w:r>
        <w:t>计算机能力：熟悉Python基础</w:t>
      </w:r>
    </w:p>
    <w:p w14:paraId="01AE9E8A">
      <w:r>
        <w:t>专业能力：Git、Java</w:t>
      </w:r>
    </w:p>
    <w:p w14:paraId="538C1C67">
      <w:pPr>
        <w:pStyle w:val="4"/>
      </w:pPr>
      <w:r>
        <w:t>资质认证</w:t>
      </w:r>
    </w:p>
    <w:p w14:paraId="09151D6A">
      <w:pPr>
        <w:pStyle w:val="16"/>
      </w:pPr>
      <w:r>
        <w:t>全国计算机等级考试三级（数据库技术）。</w:t>
      </w:r>
    </w:p>
    <w:p w14:paraId="296013CD">
      <w:pPr>
        <w:pStyle w:val="16"/>
      </w:pPr>
      <w:r>
        <w:t>全国计算机等级考试二级（Office高级应用）。</w:t>
      </w:r>
    </w:p>
    <w:p w14:paraId="42B18C18">
      <w:pPr>
        <w:pStyle w:val="4"/>
      </w:pPr>
      <w:r>
        <w:t>个人评价</w:t>
      </w:r>
    </w:p>
    <w:p w14:paraId="40C6B0BC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748DADA">
      <w:r>
        <w:br w:type="page"/>
      </w:r>
    </w:p>
    <w:p w14:paraId="4E6AD13D">
      <w:pPr>
        <w:jc w:val="center"/>
      </w:pPr>
      <w:r>
        <w:rPr>
          <w:b/>
          <w:color w:val="003366"/>
          <w:sz w:val="32"/>
        </w:rPr>
        <w:t>张华</w:t>
      </w:r>
    </w:p>
    <w:p w14:paraId="15C79EA2">
      <w:r>
        <w:t>求职意向：人事专员 | 重庆 | 18285/月 | 随时到岗</w:t>
      </w:r>
    </w:p>
    <w:p w14:paraId="1AB63473">
      <w:r>
        <w:t>基本信息：36岁 | 男 | 重庆 | 14年经验</w:t>
      </w:r>
    </w:p>
    <w:p w14:paraId="499FCE29">
      <w:r>
        <w:t>联系方式：13829400197 | wei88@example.net</w:t>
      </w:r>
    </w:p>
    <w:p w14:paraId="06C8D1D2">
      <w:pPr>
        <w:pStyle w:val="4"/>
      </w:pPr>
      <w:r>
        <w:t>专业技能</w:t>
      </w:r>
    </w:p>
    <w:p w14:paraId="1DE3B58B">
      <w:r>
        <w:t>语言能力：英语CET-4，具备基本读写能力。</w:t>
      </w:r>
    </w:p>
    <w:p w14:paraId="3265E0F6">
      <w:r>
        <w:t>计算机能力：熟练使用Office办公软件</w:t>
      </w:r>
    </w:p>
    <w:p w14:paraId="78965E64">
      <w:r>
        <w:t>专业能力：薪酬核算、劳动法</w:t>
      </w:r>
    </w:p>
    <w:p w14:paraId="19E87506">
      <w:pPr>
        <w:pStyle w:val="4"/>
      </w:pPr>
      <w:r>
        <w:t>资质认证</w:t>
      </w:r>
    </w:p>
    <w:p w14:paraId="6266F0FF">
      <w:pPr>
        <w:pStyle w:val="16"/>
      </w:pPr>
      <w:r>
        <w:t>人力资源管理师三级证书。</w:t>
      </w:r>
    </w:p>
    <w:p w14:paraId="1502C80F">
      <w:pPr>
        <w:pStyle w:val="4"/>
      </w:pPr>
      <w:r>
        <w:t>教育经历</w:t>
      </w:r>
    </w:p>
    <w:p w14:paraId="76016A0E">
      <w:r>
        <w:t>南开大学 | 工商管理 | 本科 | 2008-09 ~ 2012-06</w:t>
      </w:r>
    </w:p>
    <w:p w14:paraId="06F8D1B6">
      <w:r>
        <w:t>专业成绩：3.84/4</w:t>
      </w:r>
    </w:p>
    <w:p w14:paraId="2C37E7C3">
      <w:r>
        <w:t>主修课程：运营管理、组织行为学、财务管理、管理学原理、市场营销学</w:t>
      </w:r>
    </w:p>
    <w:p w14:paraId="01543552">
      <w:pPr>
        <w:pStyle w:val="4"/>
      </w:pPr>
      <w:r>
        <w:t>职业经历</w:t>
      </w:r>
    </w:p>
    <w:p w14:paraId="6A05A5E7">
      <w:r>
        <w:rPr>
          <w:b/>
        </w:rPr>
        <w:t>卓越医疗有限公司 | 薪酬专员 | 2017-10 ~ 2018-12</w:t>
      </w:r>
    </w:p>
    <w:p w14:paraId="5B9AB217">
      <w:pPr>
        <w:pStyle w:val="16"/>
      </w:pPr>
      <w:r>
        <w:t>办理员工入职、转正、调动、离职手续，维护人事档案。</w:t>
      </w:r>
    </w:p>
    <w:p w14:paraId="31666041">
      <w:r>
        <w:rPr>
          <w:b/>
        </w:rPr>
        <w:t>恒通金融科技有限公司 | 薪酬专员 | 2018-04 ~ 2022-05</w:t>
      </w:r>
    </w:p>
    <w:p w14:paraId="2AAE4C1F">
      <w:pPr>
        <w:pStyle w:val="16"/>
      </w:pPr>
      <w:r>
        <w:t>协助组织员工培训及企业文化活动，提升员工满意度。 负责考勤统计、薪酬核算及社保公积金缴纳。 处理员工关系，协助解决劳动争议，维护和谐劳动关系。</w:t>
      </w:r>
    </w:p>
    <w:p w14:paraId="462148D3">
      <w:r>
        <w:rPr>
          <w:b/>
        </w:rPr>
        <w:t>卓越咨询有限公司 | 薪酬专员 | 2022-05 ~ 2026-11</w:t>
      </w:r>
    </w:p>
    <w:p w14:paraId="5CEBB7FB">
      <w:pPr>
        <w:pStyle w:val="16"/>
      </w:pPr>
      <w:r>
        <w:t>负责考勤统计、薪酬核算及社保公积金缴纳。 办理员工入职、转正、调动、离职手续，维护人事档案。</w:t>
      </w:r>
    </w:p>
    <w:p w14:paraId="0A2B76FE">
      <w:pPr>
        <w:pStyle w:val="4"/>
      </w:pPr>
      <w:r>
        <w:t>关于我</w:t>
      </w:r>
    </w:p>
    <w:p w14:paraId="7CB0BF58">
      <w:r>
        <w:t>性格开朗，亲和力强，善于与各部门沟通协作；具备良好的组织协调能力和解决冲突能力；积极主动，乐于学习新知识。</w:t>
      </w:r>
    </w:p>
    <w:p w14:paraId="7AB8CD27">
      <w:r>
        <w:br w:type="page"/>
      </w:r>
    </w:p>
    <w:p w14:paraId="6018937B">
      <w:pPr>
        <w:jc w:val="center"/>
      </w:pPr>
      <w:r>
        <w:rPr>
          <w:b/>
          <w:sz w:val="32"/>
        </w:rPr>
        <w:t>郎莹</w:t>
      </w:r>
    </w:p>
    <w:p w14:paraId="7C9CCDF1">
      <w:r>
        <w:t>求职意向：财务助理 | 深圳 | 21529/月 | 一个月内到岗</w:t>
      </w:r>
    </w:p>
    <w:p w14:paraId="29C178DD">
      <w:r>
        <w:t>基本信息：33岁 | 男 | 长沙 | 9年经验</w:t>
      </w:r>
    </w:p>
    <w:p w14:paraId="754BC460">
      <w:r>
        <w:t>联系方式：13386093775 | li10@example.net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E8B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EE5DDF">
            <w:pPr>
              <w:pStyle w:val="4"/>
            </w:pPr>
            <w:r>
              <w:t>教育状况</w:t>
            </w:r>
          </w:p>
          <w:p w14:paraId="50BB3E96">
            <w:r>
              <w:t>复旦大学 | 金融学 | 硕士 | 2014-09 ~ 2017-06</w:t>
            </w:r>
          </w:p>
          <w:p w14:paraId="6A19228D">
            <w:r>
              <w:t>专业成绩：3.72/4</w:t>
            </w:r>
          </w:p>
          <w:p w14:paraId="6BF53F3C">
            <w:r>
              <w:t>主修课程：管理学原理、市场营销学、战略管理、运营管理、财务管理、组织行为学</w:t>
            </w:r>
          </w:p>
        </w:tc>
      </w:tr>
    </w:tbl>
    <w:p w14:paraId="15B889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EF5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816282">
            <w:pPr>
              <w:pStyle w:val="4"/>
            </w:pPr>
            <w:r>
              <w:t>工作经历</w:t>
            </w:r>
          </w:p>
          <w:p w14:paraId="3C7A87E8">
            <w:r>
              <w:rPr>
                <w:b/>
              </w:rPr>
              <w:t>领航医疗科技有限公司 | 出纳 | 2024-09 ~ 2026-04</w:t>
            </w:r>
          </w:p>
          <w:p w14:paraId="7F7CED03">
            <w:pPr>
              <w:pStyle w:val="16"/>
            </w:pPr>
            <w:r>
              <w:t>参与预算编制及成本控制分析。</w:t>
            </w:r>
          </w:p>
        </w:tc>
      </w:tr>
    </w:tbl>
    <w:p w14:paraId="60BADBD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2E7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B8C1F6">
            <w:pPr>
              <w:pStyle w:val="4"/>
            </w:pPr>
            <w:r>
              <w:t>技能特长</w:t>
            </w:r>
          </w:p>
          <w:p w14:paraId="51FD63A0">
            <w:r>
              <w:t>语言能力：韩语TOPIK4，基础交流能力。</w:t>
            </w:r>
          </w:p>
          <w:p w14:paraId="79497CA8">
            <w:r>
              <w:t>计算机能力：熟悉Python基础</w:t>
            </w:r>
          </w:p>
          <w:p w14:paraId="0134D669">
            <w:r>
              <w:t>专业能力：税务申报、金蝶、Excel、财务报表</w:t>
            </w:r>
          </w:p>
        </w:tc>
      </w:tr>
    </w:tbl>
    <w:p w14:paraId="44A307F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87D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8E7425">
            <w:pPr>
              <w:pStyle w:val="4"/>
            </w:pPr>
            <w:r>
              <w:t>资质认证</w:t>
            </w:r>
          </w:p>
          <w:p w14:paraId="1F2B2709">
            <w:pPr>
              <w:pStyle w:val="16"/>
            </w:pPr>
            <w:r>
              <w:t>会计从业资格证。</w:t>
            </w:r>
          </w:p>
        </w:tc>
      </w:tr>
    </w:tbl>
    <w:p w14:paraId="75ACC56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785F39">
        <w:tc>
          <w:tcPr>
            <w:tcW w:w="8640" w:type="dxa"/>
          </w:tcPr>
          <w:p w14:paraId="305AF84F">
            <w:pPr>
              <w:pStyle w:val="4"/>
            </w:pPr>
            <w:r>
              <w:t>自我介绍</w:t>
            </w:r>
          </w:p>
          <w:p w14:paraId="535F2264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79053A3"/>
    <w:p w14:paraId="05EBF2A7">
      <w:r>
        <w:br w:type="page"/>
      </w:r>
    </w:p>
    <w:p w14:paraId="44A7CA07">
      <w:pPr>
        <w:jc w:val="center"/>
      </w:pPr>
      <w:r>
        <w:rPr>
          <w:b/>
          <w:sz w:val="32"/>
        </w:rPr>
        <w:t>王平</w:t>
      </w:r>
    </w:p>
    <w:p w14:paraId="13C10602">
      <w:r>
        <w:t>求职意向：设计师 | 重庆 | 8987/月 | 一周内到岗</w:t>
      </w:r>
    </w:p>
    <w:p w14:paraId="29195A3C">
      <w:r>
        <w:t>基本信息：32岁 | 女 | 重庆 | 8年经验</w:t>
      </w:r>
    </w:p>
    <w:p w14:paraId="4E67F2F3">
      <w:r>
        <w:t>联系方式：14517556169 | guiying57@example.net</w:t>
      </w:r>
    </w:p>
    <w:p w14:paraId="427FFB2D">
      <w:pPr>
        <w:pStyle w:val="4"/>
      </w:pPr>
      <w:r>
        <w:t>自我介绍</w:t>
      </w:r>
    </w:p>
    <w:p w14:paraId="2A958D9C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631F984">
      <w:pPr>
        <w:pStyle w:val="4"/>
      </w:pPr>
      <w:r>
        <w:t>教育背景</w:t>
      </w:r>
    </w:p>
    <w:p w14:paraId="5EC76F00">
      <w:r>
        <w:t>清华大学 | 艺术设计 | 硕士 | 2015-09 ~ 2018-06</w:t>
      </w:r>
    </w:p>
    <w:p w14:paraId="03B3BB4D">
      <w:r>
        <w:t>专业成绩：3.59/4</w:t>
      </w:r>
    </w:p>
    <w:p w14:paraId="2CD66EED">
      <w:r>
        <w:t>主修课程：财务管理、市场营销学、组织行为学、管理学原理、战略管理、运营管理</w:t>
      </w:r>
    </w:p>
    <w:p w14:paraId="35BBA28C">
      <w:pPr>
        <w:pStyle w:val="4"/>
      </w:pPr>
      <w:r>
        <w:t>实习经历</w:t>
      </w:r>
    </w:p>
    <w:p w14:paraId="726CD154">
      <w:r>
        <w:rPr>
          <w:b/>
        </w:rPr>
        <w:t>杭州零售科技有限公司 | 平面设计师 | 2022-03 ~ 2026-10</w:t>
      </w:r>
    </w:p>
    <w:p w14:paraId="302D99FC">
      <w:pPr>
        <w:pStyle w:val="16"/>
      </w:pPr>
      <w:r>
        <w:t>与产品、开发沟通，保证设计落地效果。 维护设计规范，持续优化设计风格。 制作宣传海报、画册、名片等平面物料。</w:t>
      </w:r>
    </w:p>
    <w:p w14:paraId="3D12D72E">
      <w:pPr>
        <w:pStyle w:val="4"/>
      </w:pPr>
      <w:r>
        <w:t>核心技能</w:t>
      </w:r>
    </w:p>
    <w:p w14:paraId="1E69142B">
      <w:r>
        <w:t>语言能力：英语专八，流利商务沟通。</w:t>
      </w:r>
    </w:p>
    <w:p w14:paraId="0643ECD6">
      <w:r>
        <w:t>计算机能力：具备网络基础</w:t>
      </w:r>
    </w:p>
    <w:p w14:paraId="391935A9">
      <w:r>
        <w:t>专业能力：Figma、色彩搭配、Sketch、Illustrator</w:t>
      </w:r>
    </w:p>
    <w:p w14:paraId="46E45220">
      <w:pPr>
        <w:pStyle w:val="4"/>
      </w:pPr>
      <w:r>
        <w:t>资质认证</w:t>
      </w:r>
    </w:p>
    <w:p w14:paraId="053CC408">
      <w:pPr>
        <w:pStyle w:val="16"/>
      </w:pPr>
      <w:r>
        <w:t>Adobe认证设计师。</w:t>
      </w:r>
    </w:p>
    <w:p w14:paraId="664F297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2408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6D451E">
            <w:r>
              <w:rPr>
                <w:b/>
                <w:sz w:val="28"/>
              </w:rPr>
              <w:t>林璐</w:t>
            </w:r>
          </w:p>
          <w:p w14:paraId="65F767CC">
            <w:r>
              <w:t>求职意向：市场专员 | 上海 | 16382/月 | 两周内到岗</w:t>
            </w:r>
          </w:p>
          <w:p w14:paraId="4F88CD3B">
            <w:r>
              <w:t>基本信息：29岁 | 女 | 郑州 | 7年经验</w:t>
            </w:r>
          </w:p>
          <w:p w14:paraId="2884C1C5">
            <w:r>
              <w:t>联系方式：13057047029 | juanhou@example.com</w:t>
            </w:r>
          </w:p>
          <w:p w14:paraId="40657F38">
            <w:pPr>
              <w:pStyle w:val="4"/>
            </w:pPr>
            <w:r>
              <w:t>能力专长</w:t>
            </w:r>
          </w:p>
          <w:p w14:paraId="378D0D98">
            <w:r>
              <w:t>语言能力：英语CET-6，读写熟练，可日常交流。</w:t>
            </w:r>
          </w:p>
          <w:p w14:paraId="5EFC530B">
            <w:r>
              <w:t>计算机能力：掌握Photoshop基本操作</w:t>
            </w:r>
          </w:p>
          <w:p w14:paraId="19471E23">
            <w:r>
              <w:t>专业能力：数据分析、市场调研、文案写作</w:t>
            </w:r>
          </w:p>
        </w:tc>
        <w:tc>
          <w:tcPr>
            <w:tcW w:w="4320" w:type="dxa"/>
          </w:tcPr>
          <w:p w14:paraId="34FCD94F"/>
          <w:p w14:paraId="14E9BC01">
            <w:pPr>
              <w:pStyle w:val="4"/>
            </w:pPr>
            <w:r>
              <w:t>学习背景</w:t>
            </w:r>
          </w:p>
          <w:p w14:paraId="5CC72122">
            <w:r>
              <w:t>天津大学 | 工商管理 | 本科 | 2015-09 ~ 2019-06</w:t>
            </w:r>
          </w:p>
          <w:p w14:paraId="12707769">
            <w:r>
              <w:t>专业成绩：3.74/4</w:t>
            </w:r>
          </w:p>
          <w:p w14:paraId="6089E6CD">
            <w:r>
              <w:t>主修课程：组织行为学、财务管理、运营管理、战略管理、市场营销学、管理学原理</w:t>
            </w:r>
          </w:p>
          <w:p w14:paraId="6D9AC466">
            <w:pPr>
              <w:pStyle w:val="4"/>
            </w:pPr>
            <w:r>
              <w:t>过往经历</w:t>
            </w:r>
          </w:p>
          <w:p w14:paraId="2177BF02">
            <w:r>
              <w:rPr>
                <w:b/>
              </w:rPr>
              <w:t>北京零售有限公司 | 市场助理 | 2021-11 ~ 2025-06</w:t>
            </w:r>
          </w:p>
          <w:p w14:paraId="47C1E92A">
            <w:pPr>
              <w:pStyle w:val="16"/>
            </w:pPr>
            <w:r>
              <w:t>运营公司社交媒体账号（公众号、微博等），提高粉丝互动。</w:t>
            </w:r>
          </w:p>
          <w:p w14:paraId="127F7B19">
            <w:r>
              <w:rPr>
                <w:b/>
              </w:rPr>
              <w:t>上海医疗有限公司 | 市场助理 | 2025-04 ~ 2026-08</w:t>
            </w:r>
          </w:p>
          <w:p w14:paraId="5F3C0B15">
            <w:pPr>
              <w:pStyle w:val="16"/>
            </w:pPr>
            <w:r>
              <w:t>策划并执行线上线下营销活动，提升品牌知名度。</w:t>
            </w:r>
          </w:p>
          <w:p w14:paraId="262C1988">
            <w:pPr>
              <w:pStyle w:val="4"/>
            </w:pPr>
            <w:r>
              <w:t>证书与荣誉</w:t>
            </w:r>
          </w:p>
          <w:p w14:paraId="3AF4EF4E">
            <w:pPr>
              <w:pStyle w:val="16"/>
            </w:pPr>
            <w:r>
              <w:t>全国计算机等级考试二级（Office高级应用）。</w:t>
            </w:r>
          </w:p>
          <w:p w14:paraId="505A2A4F">
            <w:pPr>
              <w:pStyle w:val="16"/>
            </w:pPr>
            <w:r>
              <w:t>大学英语六级（CET-6），优秀的听说读写能力。</w:t>
            </w:r>
          </w:p>
          <w:p w14:paraId="1B5D6224">
            <w:pPr>
              <w:pStyle w:val="16"/>
            </w:pPr>
            <w:r>
              <w:t>大学英语四级（CET-4），良好的读写能力。</w:t>
            </w:r>
          </w:p>
          <w:p w14:paraId="19F018A9">
            <w:pPr>
              <w:pStyle w:val="4"/>
            </w:pPr>
            <w:r>
              <w:t>关于我</w:t>
            </w:r>
          </w:p>
          <w:p w14:paraId="6C10E2CD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3A27CBC1">
      <w:r>
        <w:br w:type="page"/>
      </w:r>
    </w:p>
    <w:p w14:paraId="599C6C6A">
      <w:pPr>
        <w:jc w:val="center"/>
      </w:pPr>
      <w:r>
        <w:rPr>
          <w:b/>
          <w:sz w:val="32"/>
        </w:rPr>
        <w:t>施玲</w:t>
      </w:r>
    </w:p>
    <w:p w14:paraId="185674E8">
      <w:r>
        <w:t>求职意向：行政专员 | 深圳 | 17936/月 | 一个月内到岗</w:t>
      </w:r>
    </w:p>
    <w:p w14:paraId="72EABE51">
      <w:r>
        <w:t>基本信息：30岁 | 女 | 深圳 | 8年经验</w:t>
      </w:r>
    </w:p>
    <w:p w14:paraId="61B872A8">
      <w:r>
        <w:t>联系方式：13373223952 | vxue@example.org</w:t>
      </w:r>
    </w:p>
    <w:p w14:paraId="7DA5D1A8">
      <w:pPr>
        <w:pStyle w:val="4"/>
      </w:pPr>
      <w:r>
        <w:t>学历信息</w:t>
      </w:r>
    </w:p>
    <w:p w14:paraId="6EB06C01">
      <w:r>
        <w:t>四川大学 | 汉语言文学 | 本科 | 2014-09 ~ 2018-06</w:t>
      </w:r>
    </w:p>
    <w:p w14:paraId="0688A18C">
      <w:r>
        <w:t>专业成绩：3.6/4</w:t>
      </w:r>
    </w:p>
    <w:p w14:paraId="7D4228F1">
      <w:r>
        <w:t>主修课程：市场营销学、财务管理、组织行为学、战略管理、管理学原理、运营管理</w:t>
      </w:r>
    </w:p>
    <w:p w14:paraId="6A399E90">
      <w:pPr>
        <w:pStyle w:val="4"/>
      </w:pPr>
      <w:r>
        <w:t>实习经历</w:t>
      </w:r>
    </w:p>
    <w:p w14:paraId="7BBA989F">
      <w:r>
        <w:rPr>
          <w:b/>
        </w:rPr>
        <w:t>1. 领航传媒有限公司 | 行政经理 | 2020-02 ~ 2024-08</w:t>
      </w:r>
    </w:p>
    <w:p w14:paraId="1F0034FC">
      <w:pPr>
        <w:pStyle w:val="16"/>
      </w:pPr>
      <w:r>
        <w:t>参与制定行政管理制度，优化流程，提高工作效率。 管理公司固定资产、车辆、印章等，确保规范使用。</w:t>
      </w:r>
    </w:p>
    <w:p w14:paraId="6476E425">
      <w:r>
        <w:rPr>
          <w:b/>
        </w:rPr>
        <w:t>2. 杭州教育科技有限公司 | 行政主管 | 2024-01 ~ 2026-12</w:t>
      </w:r>
    </w:p>
    <w:p w14:paraId="446F68BF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758F710F">
      <w:pPr>
        <w:pStyle w:val="4"/>
      </w:pPr>
      <w:r>
        <w:t>核心技能</w:t>
      </w:r>
    </w:p>
    <w:p w14:paraId="578788FF">
      <w:r>
        <w:t>语言能力：韩语TOPIK4，基础交流能力。</w:t>
      </w:r>
    </w:p>
    <w:p w14:paraId="1B3083F3">
      <w:r>
        <w:t>计算机能力：熟悉Python基础</w:t>
      </w:r>
    </w:p>
    <w:p w14:paraId="1F90E3E8">
      <w:r>
        <w:t>专业能力：固定资产管理、档案管理、办公软件、公文写作</w:t>
      </w:r>
    </w:p>
    <w:p w14:paraId="060F0E69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8CEE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8E017A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4E86020E">
      <w:pPr>
        <w:pStyle w:val="4"/>
      </w:pPr>
      <w:r>
        <w:t>自我介绍</w:t>
      </w:r>
    </w:p>
    <w:p w14:paraId="56A821EC">
      <w:r>
        <w:t>工作细致认真，有良好的条理性；善于沟通协调，能够高效处理多项任务；责任心强，有较强的服务意识和团队合作精神。</w:t>
      </w:r>
    </w:p>
    <w:p w14:paraId="072ED4A3">
      <w:r>
        <w:br w:type="page"/>
      </w:r>
    </w:p>
    <w:p w14:paraId="79FDAB0A">
      <w:pPr>
        <w:jc w:val="center"/>
      </w:pPr>
      <w:r>
        <w:rPr>
          <w:b/>
          <w:color w:val="003366"/>
          <w:sz w:val="32"/>
        </w:rPr>
        <w:t>张健</w:t>
      </w:r>
    </w:p>
    <w:p w14:paraId="1666FEA5">
      <w:r>
        <w:t>求职意向：行政专员 | 长沙 | 19903/月 | 一周内到岗</w:t>
      </w:r>
    </w:p>
    <w:p w14:paraId="1EF5D66A">
      <w:r>
        <w:t>基本信息：36岁 | 女 | 长沙 | 12年经验</w:t>
      </w:r>
    </w:p>
    <w:p w14:paraId="57903812">
      <w:r>
        <w:t>联系方式：14540199225 | juanjia@example.com</w:t>
      </w:r>
    </w:p>
    <w:p w14:paraId="09154D99">
      <w:pPr>
        <w:pStyle w:val="4"/>
      </w:pPr>
      <w:r>
        <w:t>核心技能</w:t>
      </w:r>
    </w:p>
    <w:p w14:paraId="180D3F70">
      <w:r>
        <w:t>语言能力：英语CET-6，读写熟练，可日常交流。</w:t>
      </w:r>
    </w:p>
    <w:p w14:paraId="7724C079">
      <w:r>
        <w:t>计算机能力：掌握Photoshop基本操作</w:t>
      </w:r>
    </w:p>
    <w:p w14:paraId="0A13EFFE">
      <w:r>
        <w:t>专业能力：会议组织、档案管理、公文写作</w:t>
      </w:r>
    </w:p>
    <w:p w14:paraId="1E084689">
      <w:pPr>
        <w:pStyle w:val="4"/>
      </w:pPr>
      <w:r>
        <w:t>证书与荣誉</w:t>
      </w:r>
    </w:p>
    <w:p w14:paraId="6C4E451F">
      <w:pPr>
        <w:pStyle w:val="16"/>
      </w:pPr>
      <w:r>
        <w:t>大学英语四级（CET-4），良好的读写能力。</w:t>
      </w:r>
    </w:p>
    <w:p w14:paraId="0723637E">
      <w:pPr>
        <w:pStyle w:val="4"/>
      </w:pPr>
      <w:r>
        <w:t>学历信息</w:t>
      </w:r>
    </w:p>
    <w:p w14:paraId="296A5C28">
      <w:r>
        <w:t>中山大学 | 行政管理 | 硕士 | 2011-09 ~ 2014-06</w:t>
      </w:r>
    </w:p>
    <w:p w14:paraId="7E835DEE">
      <w:r>
        <w:t>专业成绩：3.68/4（专业前15%）</w:t>
      </w:r>
    </w:p>
    <w:p w14:paraId="32B850CE">
      <w:r>
        <w:t>主修课程：行政管理学、公共政策分析、人力资源管理、公文写作、公共关系学、组织行为学</w:t>
      </w:r>
    </w:p>
    <w:p w14:paraId="66DF5816">
      <w:pPr>
        <w:pStyle w:val="4"/>
      </w:pPr>
      <w:r>
        <w:t>实习经历</w:t>
      </w:r>
    </w:p>
    <w:p w14:paraId="1F238AED">
      <w:r>
        <w:rPr>
          <w:b/>
        </w:rPr>
        <w:t>领航金融科技有限公司 | 行政助理 | 2023-11 ~ 2026-03</w:t>
      </w:r>
    </w:p>
    <w:p w14:paraId="6DAD1CE0">
      <w:pPr>
        <w:pStyle w:val="16"/>
      </w:pPr>
      <w:r>
        <w:t>负责来访客户接待及电话接听，展现良好企业形象。</w:t>
      </w:r>
    </w:p>
    <w:p w14:paraId="70A346E0">
      <w:pPr>
        <w:pStyle w:val="4"/>
      </w:pPr>
      <w:r>
        <w:t>关于我</w:t>
      </w:r>
    </w:p>
    <w:p w14:paraId="6FED08BE">
      <w:r>
        <w:t>工作细致认真，有良好的条理性；善于沟通协调，能够高效处理多项任务；责任心强，有较强的服务意识和团队合作精神。</w:t>
      </w:r>
    </w:p>
    <w:p w14:paraId="36B411A5">
      <w:r>
        <w:br w:type="page"/>
      </w:r>
    </w:p>
    <w:p w14:paraId="7528C5D6">
      <w:pPr>
        <w:jc w:val="center"/>
      </w:pPr>
      <w:r>
        <w:rPr>
          <w:b/>
          <w:sz w:val="32"/>
        </w:rPr>
        <w:t>边欣</w:t>
      </w:r>
    </w:p>
    <w:p w14:paraId="2151DEEA">
      <w:r>
        <w:t>求职意向：产品经理 | 北京 | 19529/月 | 随时到岗</w:t>
      </w:r>
    </w:p>
    <w:p w14:paraId="1077EB7A">
      <w:r>
        <w:t>基本信息：32岁 | 男 | 北京 | 8年经验</w:t>
      </w:r>
    </w:p>
    <w:p w14:paraId="32BAEC48">
      <w:r>
        <w:t>联系方式：13561412284 | ewu@example.com</w:t>
      </w:r>
    </w:p>
    <w:p w14:paraId="3E231F21">
      <w:pPr>
        <w:pStyle w:val="4"/>
      </w:pPr>
      <w:r>
        <w:t>学习背景</w:t>
      </w:r>
    </w:p>
    <w:p w14:paraId="62E49BE7">
      <w:r>
        <w:t>复旦大学 | 信息管理 | 硕士 | 2015-09 ~ 2018-06</w:t>
      </w:r>
    </w:p>
    <w:p w14:paraId="29628914">
      <w:r>
        <w:t>专业成绩：3.8/4</w:t>
      </w:r>
    </w:p>
    <w:p w14:paraId="49EC045E">
      <w:r>
        <w:t>主修课程：组织行为学、财务管理、市场营销学、管理学原理、战略管理、运营管理</w:t>
      </w:r>
    </w:p>
    <w:p w14:paraId="7A3B866B">
      <w:pPr>
        <w:pStyle w:val="4"/>
      </w:pPr>
      <w:r>
        <w:t>职业经历</w:t>
      </w:r>
    </w:p>
    <w:p w14:paraId="149E5D21">
      <w:r>
        <w:rPr>
          <w:b/>
        </w:rPr>
        <w:t>杭州医疗科技有限公司 | 高级产品经理 | 2023-06 ~ 2026-11</w:t>
      </w:r>
    </w:p>
    <w:p w14:paraId="55B13563">
      <w:pPr>
        <w:pStyle w:val="16"/>
      </w:pPr>
      <w:r>
        <w:t>输出PRD文档，协调开发、测试、运营团队推进产品落地。 负责产品需求调研、用户分析，完成产品规划与设计。 组织用户访谈，挖掘潜在需求。</w:t>
      </w:r>
    </w:p>
    <w:p w14:paraId="62DC5A90">
      <w:pPr>
        <w:pStyle w:val="4"/>
      </w:pPr>
      <w:r>
        <w:t>能力专长</w:t>
      </w:r>
    </w:p>
    <w:p w14:paraId="0BE8C7F8">
      <w:r>
        <w:t>语言能力：英语专八，流利商务沟通。</w:t>
      </w:r>
    </w:p>
    <w:p w14:paraId="539F480E">
      <w:r>
        <w:t>计算机能力：精通Excel数据处理</w:t>
      </w:r>
    </w:p>
    <w:p w14:paraId="7EEA7BC1">
      <w:r>
        <w:t>专业能力：项目管理、需求分析</w:t>
      </w:r>
    </w:p>
    <w:p w14:paraId="05EBD529">
      <w:pPr>
        <w:pStyle w:val="4"/>
      </w:pPr>
      <w:r>
        <w:t>获奖情况</w:t>
      </w:r>
    </w:p>
    <w:p w14:paraId="1D4E2309">
      <w:pPr>
        <w:pStyle w:val="16"/>
      </w:pPr>
      <w:r>
        <w:t>PMP项目管理认证。</w:t>
      </w:r>
    </w:p>
    <w:p w14:paraId="3A2587F5">
      <w:pPr>
        <w:pStyle w:val="4"/>
      </w:pPr>
      <w:r>
        <w:t>关于我</w:t>
      </w:r>
    </w:p>
    <w:p w14:paraId="10D0031F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39251CFE">
      <w:r>
        <w:br w:type="page"/>
      </w:r>
    </w:p>
    <w:p w14:paraId="303772F9">
      <w:pPr>
        <w:jc w:val="center"/>
      </w:pPr>
      <w:r>
        <w:rPr>
          <w:b/>
          <w:sz w:val="32"/>
        </w:rPr>
        <w:t>牟玉珍</w:t>
      </w:r>
    </w:p>
    <w:p w14:paraId="6976DE1C">
      <w:r>
        <w:t>求职意向：软件工程师 | 南京 | 14705/月 | 两周内到岗</w:t>
      </w:r>
    </w:p>
    <w:p w14:paraId="4A5501F9">
      <w:r>
        <w:t>基本信息：35岁 | 女 | 北京 | 15年经验</w:t>
      </w:r>
    </w:p>
    <w:p w14:paraId="5440A73C">
      <w:r>
        <w:t>联系方式：15373692090 | taoyan@example.net</w:t>
      </w:r>
    </w:p>
    <w:p w14:paraId="63DBFC99">
      <w:pPr>
        <w:pStyle w:val="4"/>
      </w:pPr>
      <w:r>
        <w:t>教育经历</w:t>
      </w:r>
    </w:p>
    <w:p w14:paraId="7B88D4B9">
      <w:r>
        <w:t>杭州职业技术学院 | 信息管理与信息系统 | 专科 | 2008-09 ~ 2011-06</w:t>
      </w:r>
    </w:p>
    <w:p w14:paraId="4000ED29">
      <w:r>
        <w:t>专业成绩：3.7/4（专业前15%）</w:t>
      </w:r>
    </w:p>
    <w:p w14:paraId="644241A6">
      <w:r>
        <w:t>主修课程：运营管理、市场营销学、战略管理、财务管理、组织行为学、管理学原理</w:t>
      </w:r>
    </w:p>
    <w:p w14:paraId="7F1ACF22">
      <w:pPr>
        <w:pStyle w:val="4"/>
      </w:pPr>
      <w:r>
        <w:t>实习经历</w:t>
      </w:r>
    </w:p>
    <w:p w14:paraId="5AD3DF0F">
      <w:r>
        <w:rPr>
          <w:b/>
        </w:rPr>
        <w:t>1. 新锐金融有限公司 | Java开发工程师 | 2023-11 ~ 2026-09</w:t>
      </w:r>
    </w:p>
    <w:p w14:paraId="5819D0BD">
      <w:pPr>
        <w:pStyle w:val="16"/>
      </w:pPr>
      <w:r>
        <w:t>修复系统Bug，保障系统稳定运行。 参与技术方案讨论，撰写技术文档。 参与需求分析，负责后端/前端模块设计与开发。</w:t>
      </w:r>
    </w:p>
    <w:p w14:paraId="2A96B191">
      <w:pPr>
        <w:pStyle w:val="4"/>
      </w:pPr>
      <w:r>
        <w:t>技能证书</w:t>
      </w:r>
    </w:p>
    <w:p w14:paraId="5C4D6D5A">
      <w:r>
        <w:t>语言能力：韩语TOPIK4，基础交流能力。</w:t>
      </w:r>
    </w:p>
    <w:p w14:paraId="13AE29DE">
      <w:r>
        <w:t>计算机能力：熟练使用Office办公软件</w:t>
      </w:r>
    </w:p>
    <w:p w14:paraId="0EA8674D">
      <w:r>
        <w:t>专业能力：Java、Spring、MySQL</w:t>
      </w:r>
    </w:p>
    <w:p w14:paraId="5B229147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1DF7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288B1E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  <w:tr w14:paraId="384995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B7E0C6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3F442517">
      <w:pPr>
        <w:pStyle w:val="4"/>
      </w:pPr>
      <w:r>
        <w:t>项目经验</w:t>
      </w:r>
    </w:p>
    <w:p w14:paraId="24325777">
      <w:r>
        <w:rPr>
          <w:b/>
        </w:rPr>
        <w:t>数据可视化平台（2021-06 ~ 2023-10）</w:t>
      </w:r>
    </w:p>
    <w:p w14:paraId="7F69A613">
      <w:pPr>
        <w:pStyle w:val="16"/>
      </w:pPr>
      <w:r>
        <w:t>负责核心模块设计与开发，实现了高并发处理，提升了系统性能30%。</w:t>
      </w:r>
    </w:p>
    <w:p w14:paraId="5CAAA1E2">
      <w:pPr>
        <w:pStyle w:val="4"/>
      </w:pPr>
      <w:r>
        <w:t>关于我</w:t>
      </w:r>
    </w:p>
    <w:p w14:paraId="0440FDE8">
      <w:r>
        <w:t>逻辑思维清晰，代码规范；热爱技术，乐于钻研；具备良好的问题分析和解决能力；有较强的学习能力和团队协作精神。</w:t>
      </w:r>
    </w:p>
    <w:p w14:paraId="17E7E700">
      <w:r>
        <w:br w:type="page"/>
      </w:r>
    </w:p>
    <w:p w14:paraId="571CB5E2">
      <w:pPr>
        <w:jc w:val="center"/>
      </w:pPr>
      <w:r>
        <w:rPr>
          <w:b/>
          <w:sz w:val="32"/>
        </w:rPr>
        <w:t>方春梅</w:t>
      </w:r>
    </w:p>
    <w:p w14:paraId="678211B9">
      <w:r>
        <w:t>求职意向：行政专员 | 成都 | 9401/月 | 一个月内到岗</w:t>
      </w:r>
    </w:p>
    <w:p w14:paraId="3FF26E61">
      <w:r>
        <w:t>基本信息：27岁 | 男 | 成都 | 5年经验</w:t>
      </w:r>
    </w:p>
    <w:p w14:paraId="6C1CC4C9">
      <w:r>
        <w:t>联系方式：15650226538 | caina@example.com</w:t>
      </w:r>
    </w:p>
    <w:p w14:paraId="30528766">
      <w:pPr>
        <w:pStyle w:val="4"/>
      </w:pPr>
      <w:r>
        <w:t>教育背景</w:t>
      </w:r>
    </w:p>
    <w:p w14:paraId="71E3A4A5">
      <w:r>
        <w:t>厦门大学 | 行政管理 | 本科 | 2017-09 ~ 2021-06</w:t>
      </w:r>
    </w:p>
    <w:p w14:paraId="7DB139D8">
      <w:r>
        <w:t>专业成绩：3.83/4</w:t>
      </w:r>
    </w:p>
    <w:p w14:paraId="09E9E00A">
      <w:r>
        <w:t>主修课程：人力资源管理、行政管理学、组织行为学、公共政策分析、公共关系学、公文写作</w:t>
      </w:r>
    </w:p>
    <w:p w14:paraId="661B5E9A">
      <w:pPr>
        <w:pStyle w:val="4"/>
      </w:pPr>
      <w:r>
        <w:t>过往经历</w:t>
      </w:r>
    </w:p>
    <w:p w14:paraId="6F4FB6E9">
      <w:r>
        <w:rPr>
          <w:b/>
        </w:rPr>
        <w:t>智云零售有限公司 | 行政助理 | 2023-07 ~ 2026-09</w:t>
      </w:r>
    </w:p>
    <w:p w14:paraId="29357A64">
      <w:pPr>
        <w:pStyle w:val="16"/>
      </w:pPr>
      <w:r>
        <w:t>管理公司固定资产、车辆、印章等，确保规范使用。 负责来访客户接待及电话接听，展现良好企业形象。 参与制定行政管理制度，优化流程，提高工作效率。</w:t>
      </w:r>
    </w:p>
    <w:p w14:paraId="7D791B8B">
      <w:pPr>
        <w:pStyle w:val="4"/>
      </w:pPr>
      <w:r>
        <w:t>能力专长</w:t>
      </w:r>
    </w:p>
    <w:p w14:paraId="0FB101AF">
      <w:r>
        <w:t>语言能力：英语专八，流利商务沟通。</w:t>
      </w:r>
    </w:p>
    <w:p w14:paraId="3249F146">
      <w:r>
        <w:t>计算机能力：精通Excel数据处理</w:t>
      </w:r>
    </w:p>
    <w:p w14:paraId="70D0713C">
      <w:r>
        <w:t>专业能力：档案管理、会议组织、固定资产管理</w:t>
      </w:r>
    </w:p>
    <w:p w14:paraId="697B1C3A">
      <w:pPr>
        <w:pStyle w:val="4"/>
      </w:pPr>
      <w:r>
        <w:t>资质认证</w:t>
      </w:r>
    </w:p>
    <w:p w14:paraId="1A609DB6">
      <w:pPr>
        <w:pStyle w:val="16"/>
      </w:pPr>
      <w:r>
        <w:t>大学英语四级（CET-4），良好的读写能力。</w:t>
      </w:r>
    </w:p>
    <w:p w14:paraId="6C4EEBB6">
      <w:pPr>
        <w:pStyle w:val="16"/>
      </w:pPr>
      <w:r>
        <w:t>大学英语六级（CET-6），优秀的听说读写能力。</w:t>
      </w:r>
    </w:p>
    <w:p w14:paraId="357135CB">
      <w:pPr>
        <w:pStyle w:val="4"/>
      </w:pPr>
      <w:r>
        <w:t>个人评价</w:t>
      </w:r>
    </w:p>
    <w:p w14:paraId="3A1046FC">
      <w:r>
        <w:t>工作细致认真，有良好的条理性；善于沟通协调，能够高效处理多项任务；责任心强，有较强的服务意识和团队合作精神。</w:t>
      </w:r>
    </w:p>
    <w:p w14:paraId="37BB579B">
      <w:r>
        <w:br w:type="page"/>
      </w:r>
    </w:p>
    <w:p w14:paraId="3A3833A0">
      <w:pPr>
        <w:jc w:val="center"/>
      </w:pPr>
      <w:r>
        <w:rPr>
          <w:b/>
          <w:sz w:val="32"/>
        </w:rPr>
        <w:t>李桂花</w:t>
      </w:r>
    </w:p>
    <w:p w14:paraId="3105DB94">
      <w:r>
        <w:t>求职意向：市场专员 | 苏州 | 12968/月 | 一个月内到岗</w:t>
      </w:r>
    </w:p>
    <w:p w14:paraId="07A8E853">
      <w:r>
        <w:t>基本信息：31岁 | 男 | 苏州 | 9年经验</w:t>
      </w:r>
    </w:p>
    <w:p w14:paraId="11BC3079">
      <w:r>
        <w:t>联系方式：13552524408 | ping96@example.net</w:t>
      </w:r>
    </w:p>
    <w:p w14:paraId="41EA52A5">
      <w:pPr>
        <w:pStyle w:val="4"/>
      </w:pPr>
      <w:r>
        <w:t>教育经历</w:t>
      </w:r>
    </w:p>
    <w:p w14:paraId="372FF2C9">
      <w:r>
        <w:t>中国科学技术大学 | 市场营销 | 本科 | 2013-09 ~ 2017-06</w:t>
      </w:r>
    </w:p>
    <w:p w14:paraId="386F7701">
      <w:r>
        <w:t>专业成绩：3.48/4</w:t>
      </w:r>
    </w:p>
    <w:p w14:paraId="307CAB2A">
      <w:r>
        <w:t>主修课程：广告学、消费者行为学、品牌管理、市场调研、市场营销学、销售管理</w:t>
      </w:r>
    </w:p>
    <w:p w14:paraId="65A53A3C">
      <w:pPr>
        <w:pStyle w:val="4"/>
      </w:pPr>
      <w:r>
        <w:t>工作经历</w:t>
      </w:r>
    </w:p>
    <w:p w14:paraId="16813164">
      <w:r>
        <w:rPr>
          <w:b/>
        </w:rPr>
        <w:t>卓越教育有限公司 | 市场专员 | 2019-05 ~ 2023-01</w:t>
      </w:r>
    </w:p>
    <w:p w14:paraId="0846FD9E">
      <w:pPr>
        <w:pStyle w:val="16"/>
      </w:pPr>
      <w:r>
        <w:t>与媒体、渠道保持良好合作，拓展市场资源。</w:t>
      </w:r>
    </w:p>
    <w:p w14:paraId="6218A5B1">
      <w:r>
        <w:rPr>
          <w:b/>
        </w:rPr>
        <w:t>华讯咨询有限公司 | 市场专员 | 2023-12 ~ 2025-03</w:t>
      </w:r>
    </w:p>
    <w:p w14:paraId="58FC77DD">
      <w:pPr>
        <w:pStyle w:val="16"/>
      </w:pPr>
      <w:r>
        <w:t>协助制定营销策略，跟踪推广效果并优化。 负责市场调研，收集竞品信息，撰写分析报告。 运营公司社交媒体账号（公众号、微博等），提高粉丝互动。</w:t>
      </w:r>
    </w:p>
    <w:p w14:paraId="7BEA586E">
      <w:r>
        <w:rPr>
          <w:b/>
        </w:rPr>
        <w:t>卓越零售科技有限公司 | 品牌专员 | 2025-02 ~ 2026-02</w:t>
      </w:r>
    </w:p>
    <w:p w14:paraId="1BACA652">
      <w:pPr>
        <w:pStyle w:val="16"/>
      </w:pPr>
      <w:r>
        <w:t>负责市场调研，收集竞品信息，撰写分析报告。</w:t>
      </w:r>
    </w:p>
    <w:p w14:paraId="1AE5AAC7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4AE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D12B302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22440FCC">
            <w:r>
              <w:t>掌握Photoshop基本操作</w:t>
            </w:r>
          </w:p>
        </w:tc>
      </w:tr>
      <w:tr w14:paraId="6790F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7223DD">
            <w:r>
              <w:t>文案写作</w:t>
            </w:r>
          </w:p>
        </w:tc>
        <w:tc>
          <w:tcPr>
            <w:tcW w:w="4320" w:type="dxa"/>
            <w:shd w:val="clear" w:color="auto" w:fill="E7E6E6"/>
          </w:tcPr>
          <w:p w14:paraId="5AFBAF44">
            <w:r>
              <w:t>市场调研</w:t>
            </w:r>
          </w:p>
        </w:tc>
      </w:tr>
    </w:tbl>
    <w:p w14:paraId="04D0F5B3"/>
    <w:p w14:paraId="61D0031B">
      <w:pPr>
        <w:pStyle w:val="4"/>
      </w:pPr>
      <w:r>
        <w:t>获奖情况</w:t>
      </w:r>
    </w:p>
    <w:p w14:paraId="2A01A4DB">
      <w:pPr>
        <w:pStyle w:val="16"/>
      </w:pPr>
      <w:r>
        <w:t>大学英语四级（CET-4），良好的读写能力。</w:t>
      </w:r>
    </w:p>
    <w:p w14:paraId="6E02AA81">
      <w:pPr>
        <w:pStyle w:val="4"/>
      </w:pPr>
      <w:r>
        <w:t>自我介绍</w:t>
      </w:r>
    </w:p>
    <w:p w14:paraId="7A660FCE">
      <w:r>
        <w:t>思维活跃，富有创意；具备敏锐的市场洞察力；热爱挑战，能够承受工作压力；善于数据分析，用数据驱动决策。</w:t>
      </w:r>
    </w:p>
    <w:p w14:paraId="334B7759">
      <w:r>
        <w:br w:type="page"/>
      </w:r>
    </w:p>
    <w:p w14:paraId="6107474E">
      <w:pPr>
        <w:jc w:val="center"/>
      </w:pPr>
      <w:r>
        <w:rPr>
          <w:b/>
          <w:sz w:val="32"/>
        </w:rPr>
        <w:t>田敏</w:t>
      </w:r>
    </w:p>
    <w:p w14:paraId="4BC60D43">
      <w:pPr>
        <w:jc w:val="center"/>
      </w:pPr>
      <w:r>
        <w:rPr>
          <w:sz w:val="2"/>
        </w:rPr>
        <w:t>____________________________________________________________</w:t>
      </w:r>
    </w:p>
    <w:p w14:paraId="4B9FDC0C">
      <w:r>
        <w:t>求职意向：人事专员 | 西安 | 9915/月 | 一周内到岗</w:t>
      </w:r>
    </w:p>
    <w:p w14:paraId="08E84E26">
      <w:r>
        <w:t>基本信息：28岁 | 女 | 西安 | 6年经验</w:t>
      </w:r>
    </w:p>
    <w:p w14:paraId="20B90269">
      <w:r>
        <w:t>联系方式：13735353001 | wei91@example.net</w:t>
      </w:r>
    </w:p>
    <w:p w14:paraId="741E024D">
      <w:pPr>
        <w:pStyle w:val="4"/>
      </w:pPr>
      <w:r>
        <w:t>工作经历</w:t>
      </w:r>
    </w:p>
    <w:p w14:paraId="3BEC522D">
      <w:r>
        <w:rPr>
          <w:b/>
        </w:rPr>
        <w:t>深圳医疗有限公司 | 招聘专员 | 2020-02 ~ 2021-09</w:t>
      </w:r>
    </w:p>
    <w:p w14:paraId="7870BBB8">
      <w:pPr>
        <w:pStyle w:val="16"/>
      </w:pPr>
      <w:r>
        <w:t>处理员工关系，协助解决劳动争议，维护和谐劳动关系。</w:t>
      </w:r>
    </w:p>
    <w:p w14:paraId="4DDC7A88">
      <w:r>
        <w:rPr>
          <w:b/>
        </w:rPr>
        <w:t>鼎盛零售科技有限公司 | 薪酬专员 | 2021-04 ~ 2025-01</w:t>
      </w:r>
    </w:p>
    <w:p w14:paraId="6455DF2F">
      <w:pPr>
        <w:pStyle w:val="16"/>
      </w:pPr>
      <w:r>
        <w:t>处理员工关系，协助解决劳动争议，维护和谐劳动关系。</w:t>
      </w:r>
    </w:p>
    <w:p w14:paraId="73C99CAA">
      <w:r>
        <w:rPr>
          <w:b/>
        </w:rPr>
        <w:t>成都医疗有限公司 | 招聘专员 | 2025-04 ~ 2026-11</w:t>
      </w:r>
    </w:p>
    <w:p w14:paraId="14C3F400">
      <w:pPr>
        <w:pStyle w:val="16"/>
      </w:pPr>
      <w:r>
        <w:t>协助组织员工培训及企业文化活动，提升员工满意度。</w:t>
      </w:r>
    </w:p>
    <w:p w14:paraId="03F9CA5C">
      <w:pPr>
        <w:pStyle w:val="4"/>
      </w:pPr>
      <w:r>
        <w:t>学历信息</w:t>
      </w:r>
    </w:p>
    <w:p w14:paraId="1534024F">
      <w:r>
        <w:t>北京大学 | 劳动与社会保障 | 本科 | 2016-09 ~ 2020-06</w:t>
      </w:r>
    </w:p>
    <w:p w14:paraId="511C51C2">
      <w:r>
        <w:t>专业成绩：3.53/4</w:t>
      </w:r>
    </w:p>
    <w:p w14:paraId="5E0A4B2C">
      <w:r>
        <w:t>主修课程：管理学原理、财务管理、组织行为学、市场营销学、运营管理</w:t>
      </w:r>
    </w:p>
    <w:p w14:paraId="7FF3417F">
      <w:pPr>
        <w:pStyle w:val="4"/>
      </w:pPr>
      <w:r>
        <w:t>专业技能</w:t>
      </w:r>
    </w:p>
    <w:p w14:paraId="7792CC3B">
      <w:r>
        <w:t>语言能力：英语专八，流利商务沟通。</w:t>
      </w:r>
    </w:p>
    <w:p w14:paraId="369E8C67">
      <w:r>
        <w:t>计算机能力：具备网络基础</w:t>
      </w:r>
    </w:p>
    <w:p w14:paraId="08817AD5">
      <w:r>
        <w:t>专业能力：员工关系、薪酬核算、招聘面试</w:t>
      </w:r>
    </w:p>
    <w:p w14:paraId="18130BCB">
      <w:pPr>
        <w:pStyle w:val="4"/>
      </w:pPr>
      <w:r>
        <w:t>资质认证</w:t>
      </w:r>
    </w:p>
    <w:p w14:paraId="785E2EE2">
      <w:pPr>
        <w:pStyle w:val="16"/>
      </w:pPr>
      <w:r>
        <w:t>人力资源管理师三级证书。</w:t>
      </w:r>
    </w:p>
    <w:p w14:paraId="0554838B">
      <w:pPr>
        <w:pStyle w:val="4"/>
      </w:pPr>
      <w:r>
        <w:t>关于我</w:t>
      </w:r>
    </w:p>
    <w:p w14:paraId="3634AE4C">
      <w:r>
        <w:t>性格开朗，亲和力强，善于与各部门沟通协作；具备良好的组织协调能力和解决冲突能力；积极主动，乐于学习新知识。</w:t>
      </w:r>
    </w:p>
    <w:p w14:paraId="76FFBFC4">
      <w:r>
        <w:br w:type="page"/>
      </w:r>
    </w:p>
    <w:p w14:paraId="15275680">
      <w:pPr>
        <w:jc w:val="center"/>
      </w:pPr>
      <w:r>
        <w:rPr>
          <w:b/>
          <w:sz w:val="32"/>
        </w:rPr>
        <w:t>阳凯</w:t>
      </w:r>
    </w:p>
    <w:p w14:paraId="0E1A8F76">
      <w:r>
        <w:t>求职意向：设计师 | 郑州 | 10604/月 | 随时到岗</w:t>
      </w:r>
    </w:p>
    <w:p w14:paraId="5FD7BFF5">
      <w:r>
        <w:t>基本信息：35岁 | 男 | 成都 | 11年经验</w:t>
      </w:r>
    </w:p>
    <w:p w14:paraId="0C269D15">
      <w:r>
        <w:t>联系方式：13840448121 | tangyang@example.org</w:t>
      </w:r>
    </w:p>
    <w:p w14:paraId="032C2F7C">
      <w:pPr>
        <w:pStyle w:val="4"/>
      </w:pPr>
      <w:r>
        <w:t>教育状况</w:t>
      </w:r>
    </w:p>
    <w:p w14:paraId="71ED92E8">
      <w:r>
        <w:t>北京大学 | 数字媒体艺术 | 硕士 | 2012-09 ~ 2015-06</w:t>
      </w:r>
    </w:p>
    <w:p w14:paraId="52A6CEC1">
      <w:r>
        <w:t>专业成绩：3.78/4（专业前15%）</w:t>
      </w:r>
    </w:p>
    <w:p w14:paraId="75D4CFCC">
      <w:r>
        <w:t>主修课程：市场营销学、组织行为学、财务管理、管理学原理、运营管理、战略管理</w:t>
      </w:r>
    </w:p>
    <w:p w14:paraId="116C3E3E">
      <w:pPr>
        <w:pStyle w:val="4"/>
      </w:pPr>
      <w:r>
        <w:t>过往经历</w:t>
      </w:r>
    </w:p>
    <w:p w14:paraId="5339507B">
      <w:r>
        <w:rPr>
          <w:b/>
        </w:rPr>
        <w:t>创想科技有限公司 | 视觉设计师 | 2020-11 ~ 2021-08</w:t>
      </w:r>
    </w:p>
    <w:p w14:paraId="43C0B4F8">
      <w:pPr>
        <w:pStyle w:val="16"/>
      </w:pPr>
      <w:r>
        <w:t>负责公司产品UI界面设计，提升视觉体验。 参与品牌VI设计，确保品牌一致性。 制作宣传海报、画册、名片等平面物料。</w:t>
      </w:r>
    </w:p>
    <w:p w14:paraId="24FE3142">
      <w:r>
        <w:rPr>
          <w:b/>
        </w:rPr>
        <w:t>成都金融科技有限公司 | 平面设计师 | 2021-05 ~ 2023-12</w:t>
      </w:r>
    </w:p>
    <w:p w14:paraId="40F7103D">
      <w:pPr>
        <w:pStyle w:val="16"/>
      </w:pPr>
      <w:r>
        <w:t>参与品牌VI设计，确保品牌一致性。 与产品、开发沟通，保证设计落地效果。</w:t>
      </w:r>
    </w:p>
    <w:p w14:paraId="3625D1B0">
      <w:r>
        <w:rPr>
          <w:b/>
        </w:rPr>
        <w:t>卓越咨询有限公司 | 平面设计师 | 2023-07 ~ 2026-04</w:t>
      </w:r>
    </w:p>
    <w:p w14:paraId="2E176D9E">
      <w:pPr>
        <w:pStyle w:val="16"/>
      </w:pPr>
      <w:r>
        <w:t>负责公司产品UI界面设计，提升视觉体验。</w:t>
      </w:r>
    </w:p>
    <w:p w14:paraId="7B3294A2">
      <w:pPr>
        <w:pStyle w:val="4"/>
      </w:pPr>
      <w:r>
        <w:t>技能特长</w:t>
      </w:r>
    </w:p>
    <w:p w14:paraId="7ED1D2F6">
      <w:r>
        <w:t>语言能力：英语CET-4，具备基本读写能力。</w:t>
      </w:r>
    </w:p>
    <w:p w14:paraId="10DC6EED">
      <w:r>
        <w:t>计算机能力：精通Excel数据处理</w:t>
      </w:r>
    </w:p>
    <w:p w14:paraId="1B8C17AA">
      <w:r>
        <w:t>专业能力：Figma、Photoshop</w:t>
      </w:r>
    </w:p>
    <w:p w14:paraId="182DEEB2">
      <w:pPr>
        <w:pStyle w:val="4"/>
      </w:pPr>
      <w:r>
        <w:t>获奖情况</w:t>
      </w:r>
    </w:p>
    <w:p w14:paraId="3EE83DEB">
      <w:pPr>
        <w:pStyle w:val="16"/>
      </w:pPr>
      <w:r>
        <w:t>Adobe认证设计师。</w:t>
      </w:r>
    </w:p>
    <w:p w14:paraId="11DDF252">
      <w:pPr>
        <w:pStyle w:val="4"/>
      </w:pPr>
      <w:r>
        <w:t>自我评价</w:t>
      </w:r>
    </w:p>
    <w:p w14:paraId="2485BAB4">
      <w:r>
        <w:t>具备良好的审美能力和设计功底；热爱设计，关注细节；善于沟通，能准确理解需求并转化为优秀的设计方案。</w:t>
      </w:r>
    </w:p>
    <w:p w14:paraId="274DBD66">
      <w:r>
        <w:br w:type="page"/>
      </w:r>
    </w:p>
    <w:p w14:paraId="44AE96C8">
      <w:pPr>
        <w:jc w:val="center"/>
      </w:pPr>
      <w:r>
        <w:rPr>
          <w:b/>
          <w:sz w:val="32"/>
        </w:rPr>
        <w:t>罗旭</w:t>
      </w:r>
    </w:p>
    <w:p w14:paraId="6B6C923E">
      <w:r>
        <w:t>求职意向：行政专员 | 北京 | 11222/月 | 随时到岗</w:t>
      </w:r>
    </w:p>
    <w:p w14:paraId="7B7F74A3">
      <w:r>
        <w:t>基本信息：28岁 | 男 | 西安 | 6年经验</w:t>
      </w:r>
    </w:p>
    <w:p w14:paraId="482001B8">
      <w:r>
        <w:t>联系方式：15631804707 | qiang44@example.com</w:t>
      </w:r>
    </w:p>
    <w:p w14:paraId="4962E7E2">
      <w:pPr>
        <w:pStyle w:val="4"/>
      </w:pPr>
      <w:r>
        <w:t>教育状况</w:t>
      </w:r>
    </w:p>
    <w:p w14:paraId="302F02BC">
      <w:r>
        <w:t>北京师范大学 | 公共事业管理 | 本科 | 2016-09 ~ 2020-06</w:t>
      </w:r>
    </w:p>
    <w:p w14:paraId="7BDB6F2D">
      <w:r>
        <w:t>专业成绩：3.25/4</w:t>
      </w:r>
    </w:p>
    <w:p w14:paraId="36A6D308">
      <w:r>
        <w:t>主修课程：财务管理、管理学原理、战略管理、运营管理、市场营销学、组织行为学</w:t>
      </w:r>
    </w:p>
    <w:p w14:paraId="0F7DCCAA">
      <w:pPr>
        <w:pStyle w:val="4"/>
      </w:pPr>
      <w:r>
        <w:t>职业经历</w:t>
      </w:r>
    </w:p>
    <w:p w14:paraId="134DA9A3">
      <w:r>
        <w:rPr>
          <w:b/>
        </w:rPr>
        <w:t>博雅传媒科技有限公司 | 行政主管 | 2020-06 ~ 2024-03</w:t>
      </w:r>
    </w:p>
    <w:p w14:paraId="474F6549">
      <w:pPr>
        <w:pStyle w:val="16"/>
      </w:pPr>
      <w:r>
        <w:t>管理公司固定资产、车辆、印章等，确保规范使用。</w:t>
      </w:r>
    </w:p>
    <w:p w14:paraId="73911CE7">
      <w:r>
        <w:rPr>
          <w:b/>
        </w:rPr>
        <w:t>卓越教育科技有限公司 | 行政助理 | 2024-06 ~ 2026-08</w:t>
      </w:r>
    </w:p>
    <w:p w14:paraId="4551E2C3">
      <w:pPr>
        <w:pStyle w:val="16"/>
      </w:pPr>
      <w:r>
        <w:t>协助组织公司内部会议、活动，撰写会议纪要并跟进落实。 负责来访客户接待及电话接听，展现良好企业形象。 参与制定行政管理制度，优化流程，提高工作效率。</w:t>
      </w:r>
    </w:p>
    <w:p w14:paraId="6FBFB08A">
      <w:pPr>
        <w:pStyle w:val="4"/>
      </w:pPr>
      <w:r>
        <w:t>技能证书</w:t>
      </w:r>
    </w:p>
    <w:p w14:paraId="60BB4CEF">
      <w:r>
        <w:t>语言能力：日语N2，可进行日常对话。</w:t>
      </w:r>
    </w:p>
    <w:p w14:paraId="4261738B">
      <w:r>
        <w:t>计算机能力：掌握Photoshop基本操作</w:t>
      </w:r>
    </w:p>
    <w:p w14:paraId="074E026E">
      <w:r>
        <w:t>专业能力：档案管理、会议组织、固定资产管理</w:t>
      </w:r>
    </w:p>
    <w:p w14:paraId="45DF2CDF">
      <w:pPr>
        <w:pStyle w:val="4"/>
      </w:pPr>
      <w:r>
        <w:t>资格证书</w:t>
      </w:r>
    </w:p>
    <w:p w14:paraId="26DC837C">
      <w:pPr>
        <w:pStyle w:val="16"/>
      </w:pPr>
      <w:r>
        <w:t>大学英语四级（CET-4），良好的读写能力。</w:t>
      </w:r>
    </w:p>
    <w:p w14:paraId="496CA486">
      <w:pPr>
        <w:pStyle w:val="16"/>
      </w:pPr>
      <w:r>
        <w:t>大学英语六级（CET-6），优秀的听说读写能力。</w:t>
      </w:r>
    </w:p>
    <w:p w14:paraId="165523F6">
      <w:pPr>
        <w:pStyle w:val="4"/>
      </w:pPr>
      <w:r>
        <w:t>自我介绍</w:t>
      </w:r>
    </w:p>
    <w:p w14:paraId="0B8292EF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06758DB2">
      <w:r>
        <w:br w:type="page"/>
      </w:r>
    </w:p>
    <w:p w14:paraId="5ED943B2">
      <w:pPr>
        <w:jc w:val="center"/>
      </w:pPr>
      <w:r>
        <w:rPr>
          <w:b/>
          <w:sz w:val="32"/>
        </w:rPr>
        <w:t>曾霞</w:t>
      </w:r>
    </w:p>
    <w:p w14:paraId="22B93524">
      <w:r>
        <w:t>求职意向：市场专员 | 广州 | 20494/月 | 两周内到岗</w:t>
      </w:r>
    </w:p>
    <w:p w14:paraId="1DF943D7">
      <w:r>
        <w:t>基本信息：37岁 | 女 | 广州 | 13年经验</w:t>
      </w:r>
    </w:p>
    <w:p w14:paraId="087AD50C">
      <w:r>
        <w:t>联系方式：13956444624 | jwen@example.com</w:t>
      </w:r>
    </w:p>
    <w:p w14:paraId="55CA3B4C">
      <w:pPr>
        <w:pStyle w:val="4"/>
      </w:pPr>
      <w:r>
        <w:t>自我介绍</w:t>
      </w:r>
    </w:p>
    <w:p w14:paraId="47908990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0520695B">
      <w:pPr>
        <w:pStyle w:val="4"/>
      </w:pPr>
      <w:r>
        <w:t>教育状况</w:t>
      </w:r>
    </w:p>
    <w:p w14:paraId="169F5002">
      <w:r>
        <w:t>清华大学 | 工商管理 | 硕士 | 2010-09 ~ 2013-06</w:t>
      </w:r>
    </w:p>
    <w:p w14:paraId="18042770">
      <w:r>
        <w:t>专业成绩：3.23/4</w:t>
      </w:r>
    </w:p>
    <w:p w14:paraId="16A25F7E">
      <w:r>
        <w:t>主修课程：战略管理、市场营销学、财务管理、管理学原理、运营管理、组织行为学</w:t>
      </w:r>
    </w:p>
    <w:p w14:paraId="22998853">
      <w:pPr>
        <w:pStyle w:val="4"/>
      </w:pPr>
      <w:r>
        <w:t>职业经历</w:t>
      </w:r>
    </w:p>
    <w:p w14:paraId="11169427">
      <w:r>
        <w:rPr>
          <w:b/>
        </w:rPr>
        <w:t>博雅教育有限公司 | 营销专员 | 2023-12 ~ 2024-08</w:t>
      </w:r>
    </w:p>
    <w:p w14:paraId="46503FAF">
      <w:pPr>
        <w:pStyle w:val="16"/>
      </w:pPr>
      <w:r>
        <w:t>策划并执行线上线下营销活动，提升品牌知名度。</w:t>
      </w:r>
    </w:p>
    <w:p w14:paraId="02498B61">
      <w:r>
        <w:rPr>
          <w:b/>
        </w:rPr>
        <w:t>北京金融科技有限公司 | 品牌专员 | 2024-03 ~ 2026-02</w:t>
      </w:r>
    </w:p>
    <w:p w14:paraId="74848196">
      <w:pPr>
        <w:pStyle w:val="16"/>
      </w:pPr>
      <w:r>
        <w:t>策划并执行线上线下营销活动，提升品牌知名度。</w:t>
      </w:r>
    </w:p>
    <w:p w14:paraId="46185569">
      <w:pPr>
        <w:pStyle w:val="4"/>
      </w:pPr>
      <w:r>
        <w:t>专业技能</w:t>
      </w:r>
    </w:p>
    <w:p w14:paraId="36FED111">
      <w:r>
        <w:t>语言能力：韩语TOPIK4，基础交流能力。</w:t>
      </w:r>
    </w:p>
    <w:p w14:paraId="48892B44">
      <w:r>
        <w:t>计算机能力：掌握Photoshop基本操作</w:t>
      </w:r>
    </w:p>
    <w:p w14:paraId="716367AD">
      <w:r>
        <w:t>专业能力：活动策划、社交媒体运营、文案写作、市场调研</w:t>
      </w:r>
    </w:p>
    <w:p w14:paraId="1BD22B9E">
      <w:pPr>
        <w:pStyle w:val="4"/>
      </w:pPr>
      <w:r>
        <w:t>获奖情况</w:t>
      </w:r>
    </w:p>
    <w:p w14:paraId="566F5433">
      <w:pPr>
        <w:pStyle w:val="16"/>
      </w:pPr>
      <w:r>
        <w:t>全国计算机等级考试二级（Office高级应用）。</w:t>
      </w:r>
    </w:p>
    <w:p w14:paraId="1010275D">
      <w:r>
        <w:br w:type="page"/>
      </w:r>
    </w:p>
    <w:p w14:paraId="67E44988">
      <w:pPr>
        <w:jc w:val="center"/>
      </w:pPr>
      <w:r>
        <w:rPr>
          <w:b/>
          <w:sz w:val="32"/>
        </w:rPr>
        <w:t>方慧</w:t>
      </w:r>
    </w:p>
    <w:p w14:paraId="3BEEC033">
      <w:r>
        <w:t>求职意向：人事专员 | 南京 | 12644/月 | 两周内到岗</w:t>
      </w:r>
    </w:p>
    <w:p w14:paraId="280E2CDE">
      <w:r>
        <w:t>基本信息：30岁 | 男 | 南京 | 8年经验</w:t>
      </w:r>
    </w:p>
    <w:p w14:paraId="1B8803EB">
      <w:r>
        <w:t>联系方式：15330210364 | xiamo@example.net</w:t>
      </w:r>
    </w:p>
    <w:p w14:paraId="73B482E2">
      <w:pPr>
        <w:pStyle w:val="4"/>
      </w:pPr>
      <w:r>
        <w:t>教育状况</w:t>
      </w:r>
    </w:p>
    <w:p w14:paraId="45FA9A6B">
      <w:r>
        <w:t>武汉大学 | 心理学 | 本科 | 2014-09 ~ 2018-06</w:t>
      </w:r>
    </w:p>
    <w:p w14:paraId="5117CF1C">
      <w:r>
        <w:t>专业成绩：3.85/4（专业前10%）</w:t>
      </w:r>
    </w:p>
    <w:p w14:paraId="48A8EC37">
      <w:r>
        <w:t>主修课程：组织行为学、战略管理、财务管理、管理学原理、运营管理、市场营销学</w:t>
      </w:r>
    </w:p>
    <w:p w14:paraId="5DCB8871">
      <w:pPr>
        <w:pStyle w:val="4"/>
      </w:pPr>
      <w:r>
        <w:t>工作经历</w:t>
      </w:r>
    </w:p>
    <w:p w14:paraId="08F74165">
      <w:r>
        <w:rPr>
          <w:b/>
        </w:rPr>
        <w:t>华讯传媒有限公司 | 人事专员 | 2022-08 ~ 2026-12</w:t>
      </w:r>
    </w:p>
    <w:p w14:paraId="47251CB8">
      <w:pPr>
        <w:pStyle w:val="16"/>
      </w:pPr>
      <w:r>
        <w:t>负责招聘全流程，包括职位发布、简历筛选、面试安排及录用跟进。 处理员工关系，协助解决劳动争议，维护和谐劳动关系。 负责考勤统计、薪酬核算及社保公积金缴纳。</w:t>
      </w:r>
    </w:p>
    <w:p w14:paraId="0FF18C21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4C1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E92B584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506F8889">
            <w:r>
              <w:t>熟练使用Office办公软件</w:t>
            </w:r>
          </w:p>
        </w:tc>
      </w:tr>
      <w:tr w14:paraId="67061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02E950F">
            <w:r>
              <w:t>劳动法</w:t>
            </w:r>
          </w:p>
        </w:tc>
        <w:tc>
          <w:tcPr>
            <w:tcW w:w="4320" w:type="dxa"/>
            <w:shd w:val="clear" w:color="auto" w:fill="E7E6E6"/>
          </w:tcPr>
          <w:p w14:paraId="7A693676">
            <w:r>
              <w:t>培训组织</w:t>
            </w:r>
          </w:p>
        </w:tc>
      </w:tr>
      <w:tr w14:paraId="2BE09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A13619D">
            <w:r>
              <w:t>招聘面试</w:t>
            </w:r>
          </w:p>
        </w:tc>
        <w:tc>
          <w:tcPr>
            <w:tcW w:w="4320" w:type="dxa"/>
            <w:shd w:val="clear" w:color="auto" w:fill="E7E6E6"/>
          </w:tcPr>
          <w:p w14:paraId="627C0AD2">
            <w:r>
              <w:t>薪酬核算</w:t>
            </w:r>
          </w:p>
        </w:tc>
      </w:tr>
    </w:tbl>
    <w:p w14:paraId="1D98E333"/>
    <w:p w14:paraId="214EDB17">
      <w:pPr>
        <w:pStyle w:val="4"/>
      </w:pPr>
      <w:r>
        <w:t>证书与荣誉</w:t>
      </w:r>
    </w:p>
    <w:p w14:paraId="004F282D">
      <w:pPr>
        <w:pStyle w:val="16"/>
      </w:pPr>
      <w:r>
        <w:t>人力资源管理师三级证书。</w:t>
      </w:r>
    </w:p>
    <w:p w14:paraId="058F465B">
      <w:pPr>
        <w:pStyle w:val="4"/>
      </w:pPr>
      <w:r>
        <w:t>自我评价</w:t>
      </w:r>
    </w:p>
    <w:p w14:paraId="7AA4735C">
      <w:r>
        <w:t>性格开朗，亲和力强，善于与各部门沟通协作；具备良好的组织协调能力和解决冲突能力；积极主动，乐于学习新知识。</w:t>
      </w:r>
    </w:p>
    <w:p w14:paraId="50D015C7">
      <w:r>
        <w:br w:type="page"/>
      </w:r>
    </w:p>
    <w:p w14:paraId="5560794D">
      <w:pPr>
        <w:jc w:val="center"/>
      </w:pPr>
      <w:r>
        <w:rPr>
          <w:b/>
          <w:sz w:val="32"/>
        </w:rPr>
        <w:t>齐兵</w:t>
      </w:r>
    </w:p>
    <w:p w14:paraId="6F00ED47">
      <w:pPr>
        <w:jc w:val="center"/>
      </w:pPr>
      <w:r>
        <w:rPr>
          <w:sz w:val="2"/>
        </w:rPr>
        <w:t>____________________________________________________________</w:t>
      </w:r>
    </w:p>
    <w:p w14:paraId="5F9E7DA3">
      <w:r>
        <w:t>求职意向：设计师 | 青岛 | 14089/月 | 随时到岗</w:t>
      </w:r>
    </w:p>
    <w:p w14:paraId="4A94BDBF">
      <w:r>
        <w:t>基本信息：32岁 | 男 | 青岛 | 10年经验</w:t>
      </w:r>
    </w:p>
    <w:p w14:paraId="18F099D4">
      <w:r>
        <w:t>联系方式：18733505858 | weigong@example.org</w:t>
      </w:r>
    </w:p>
    <w:p w14:paraId="5E4E335B">
      <w:pPr>
        <w:pStyle w:val="4"/>
      </w:pPr>
      <w:r>
        <w:t>职业经历</w:t>
      </w:r>
    </w:p>
    <w:p w14:paraId="06B50F40">
      <w:r>
        <w:rPr>
          <w:b/>
        </w:rPr>
        <w:t>新锐制造有限公司 | UI设计师 | 2021-08 ~ 2024-08</w:t>
      </w:r>
    </w:p>
    <w:p w14:paraId="4EFE4A06">
      <w:pPr>
        <w:pStyle w:val="16"/>
      </w:pPr>
      <w:r>
        <w:t>参与品牌VI设计，确保品牌一致性。 制作宣传海报、画册、名片等平面物料。</w:t>
      </w:r>
    </w:p>
    <w:p w14:paraId="1CFACAE1">
      <w:r>
        <w:rPr>
          <w:b/>
        </w:rPr>
        <w:t>恒通医疗科技有限公司 | 视觉设计师 | 2024-04 ~ 2026-08</w:t>
      </w:r>
    </w:p>
    <w:p w14:paraId="2CBD3615">
      <w:pPr>
        <w:pStyle w:val="16"/>
      </w:pPr>
      <w:r>
        <w:t>负责公司产品UI界面设计，提升视觉体验。 与产品、开发沟通，保证设计落地效果。</w:t>
      </w:r>
    </w:p>
    <w:p w14:paraId="0C0D2159">
      <w:pPr>
        <w:pStyle w:val="4"/>
      </w:pPr>
      <w:r>
        <w:t>教育经历</w:t>
      </w:r>
    </w:p>
    <w:p w14:paraId="5876FFF8">
      <w:r>
        <w:t>厦门大学 | 产品设计 | 本科 | 2012-09 ~ 2016-06</w:t>
      </w:r>
    </w:p>
    <w:p w14:paraId="488586EC">
      <w:r>
        <w:t>专业成绩：3.88/4（专业前15%）</w:t>
      </w:r>
    </w:p>
    <w:p w14:paraId="3877DD61">
      <w:r>
        <w:t>主修课程：战略管理、市场营销学、组织行为学、管理学原理、财务管理</w:t>
      </w:r>
    </w:p>
    <w:p w14:paraId="069EC554">
      <w:pPr>
        <w:pStyle w:val="4"/>
      </w:pPr>
      <w:r>
        <w:t>核心技能</w:t>
      </w:r>
    </w:p>
    <w:p w14:paraId="1DBF0867">
      <w:r>
        <w:t>语言能力：英语CET-4，具备基本读写能力。</w:t>
      </w:r>
    </w:p>
    <w:p w14:paraId="18A94B81">
      <w:r>
        <w:t>计算机能力：掌握Photoshop基本操作</w:t>
      </w:r>
    </w:p>
    <w:p w14:paraId="53AAB042">
      <w:r>
        <w:t>专业能力：色彩搭配、Figma、Photoshop</w:t>
      </w:r>
    </w:p>
    <w:p w14:paraId="6586770E">
      <w:pPr>
        <w:pStyle w:val="4"/>
      </w:pPr>
      <w:r>
        <w:t>证书与荣誉</w:t>
      </w:r>
    </w:p>
    <w:p w14:paraId="462AF055">
      <w:pPr>
        <w:pStyle w:val="16"/>
      </w:pPr>
      <w:r>
        <w:t>Adobe认证设计师。</w:t>
      </w:r>
    </w:p>
    <w:p w14:paraId="2A283019">
      <w:pPr>
        <w:pStyle w:val="4"/>
      </w:pPr>
      <w:r>
        <w:t>自我陈述</w:t>
      </w:r>
    </w:p>
    <w:p w14:paraId="2D4E5EDA">
      <w:r>
        <w:t>具备良好的审美能力和设计功底；热爱设计，关注细节；善于沟通，能准确理解需求并转化为优秀的设计方案。</w:t>
      </w:r>
    </w:p>
    <w:p w14:paraId="0E462FC6">
      <w:r>
        <w:br w:type="page"/>
      </w:r>
    </w:p>
    <w:p w14:paraId="3B52B119">
      <w:pPr>
        <w:jc w:val="center"/>
      </w:pPr>
      <w:r>
        <w:rPr>
          <w:b/>
          <w:sz w:val="32"/>
        </w:rPr>
        <w:t>郑红梅</w:t>
      </w:r>
    </w:p>
    <w:p w14:paraId="723CFA5E">
      <w:pPr>
        <w:jc w:val="center"/>
      </w:pPr>
      <w:r>
        <w:rPr>
          <w:sz w:val="2"/>
        </w:rPr>
        <w:t>____________________________________________________________</w:t>
      </w:r>
    </w:p>
    <w:p w14:paraId="0868F04A">
      <w:r>
        <w:t>求职意向：人事专员 | 重庆 | 12946/月 | 一周内到岗</w:t>
      </w:r>
    </w:p>
    <w:p w14:paraId="3C3D34F1">
      <w:r>
        <w:t>基本信息：25岁 | 女 | 重庆 | 5年经验</w:t>
      </w:r>
    </w:p>
    <w:p w14:paraId="20D22C78">
      <w:r>
        <w:t>联系方式：15566119623 | kqian@example.net</w:t>
      </w:r>
    </w:p>
    <w:p w14:paraId="4BC45ADA">
      <w:pPr>
        <w:pStyle w:val="4"/>
      </w:pPr>
      <w:r>
        <w:t>实习经历</w:t>
      </w:r>
    </w:p>
    <w:p w14:paraId="04A94240">
      <w:r>
        <w:rPr>
          <w:b/>
        </w:rPr>
        <w:t>北京互联网科技有限公司 | 人事专员 | 2022-08 ~ 2026-09</w:t>
      </w:r>
    </w:p>
    <w:p w14:paraId="1EB8A817">
      <w:pPr>
        <w:pStyle w:val="16"/>
      </w:pPr>
      <w:r>
        <w:t>负责招聘全流程，包括职位发布、简历筛选、面试安排及录用跟进。 负责考勤统计、薪酬核算及社保公积金缴纳。</w:t>
      </w:r>
    </w:p>
    <w:p w14:paraId="13A93304">
      <w:pPr>
        <w:pStyle w:val="4"/>
      </w:pPr>
      <w:r>
        <w:t>教育背景</w:t>
      </w:r>
    </w:p>
    <w:p w14:paraId="0D50D0BC">
      <w:r>
        <w:t>深圳职业技术学院 | 工商管理 | 专科 | 2018-09 ~ 2021-06</w:t>
      </w:r>
    </w:p>
    <w:p w14:paraId="750F0E96">
      <w:r>
        <w:t>专业成绩：3.42/4</w:t>
      </w:r>
    </w:p>
    <w:p w14:paraId="6C3CDDD3">
      <w:r>
        <w:t>主修课程：财务管理、战略管理、运营管理、市场营销学、组织行为学</w:t>
      </w:r>
    </w:p>
    <w:p w14:paraId="4C5D52AC">
      <w:pPr>
        <w:pStyle w:val="4"/>
      </w:pPr>
      <w:r>
        <w:t>专业技能</w:t>
      </w:r>
    </w:p>
    <w:p w14:paraId="1C226771">
      <w:r>
        <w:t>语言能力：日语N2，可进行日常对话。</w:t>
      </w:r>
    </w:p>
    <w:p w14:paraId="78A0C44C">
      <w:r>
        <w:t>计算机能力：掌握Photoshop基本操作</w:t>
      </w:r>
    </w:p>
    <w:p w14:paraId="4DCA05D1">
      <w:r>
        <w:t>专业能力：薪酬核算、劳动法、招聘面试、培训组织</w:t>
      </w:r>
    </w:p>
    <w:p w14:paraId="41EDF032">
      <w:pPr>
        <w:pStyle w:val="4"/>
      </w:pPr>
      <w:r>
        <w:t>资格证书</w:t>
      </w:r>
    </w:p>
    <w:p w14:paraId="7D7FB195">
      <w:pPr>
        <w:pStyle w:val="16"/>
      </w:pPr>
      <w:r>
        <w:t>人力资源管理师三级证书。</w:t>
      </w:r>
    </w:p>
    <w:p w14:paraId="6EA16CC9">
      <w:pPr>
        <w:pStyle w:val="4"/>
      </w:pPr>
      <w:r>
        <w:t>自我陈述</w:t>
      </w:r>
    </w:p>
    <w:p w14:paraId="07650FA4">
      <w:r>
        <w:t>性格开朗，亲和力强，善于与各部门沟通协作；具备良好的组织协调能力和解决冲突能力；积极主动，乐于学习新知识。</w:t>
      </w:r>
    </w:p>
    <w:p w14:paraId="2E26FF9C">
      <w:r>
        <w:br w:type="page"/>
      </w:r>
    </w:p>
    <w:p w14:paraId="05A82E13">
      <w:pPr>
        <w:jc w:val="center"/>
      </w:pPr>
      <w:r>
        <w:rPr>
          <w:b/>
          <w:sz w:val="32"/>
        </w:rPr>
        <w:t>陈波</w:t>
      </w:r>
    </w:p>
    <w:p w14:paraId="6188951A">
      <w:r>
        <w:t>求职意向：财务助理 | 上海 | 20444/月 | 一周内到岗</w:t>
      </w:r>
    </w:p>
    <w:p w14:paraId="3316F269">
      <w:r>
        <w:t>基本信息：39岁 | 男 | 上海 | 15年经验</w:t>
      </w:r>
    </w:p>
    <w:p w14:paraId="18E898C6">
      <w:r>
        <w:t>联系方式：18254307104 | pingxie@example.org</w:t>
      </w:r>
    </w:p>
    <w:p w14:paraId="6A31E5C8">
      <w:pPr>
        <w:pStyle w:val="4"/>
      </w:pPr>
      <w:r>
        <w:t>学历信息</w:t>
      </w:r>
    </w:p>
    <w:p w14:paraId="4D604143">
      <w:r>
        <w:t>上海交通大学 | 金融学 | 硕士 | 2008-09 ~ 2011-06</w:t>
      </w:r>
    </w:p>
    <w:p w14:paraId="3EDEB591">
      <w:r>
        <w:t>专业成绩：3.69/4（专业前10%）</w:t>
      </w:r>
    </w:p>
    <w:p w14:paraId="343F70B9">
      <w:r>
        <w:t>主修课程：组织行为学、管理学原理、财务管理、运营管理、市场营销学</w:t>
      </w:r>
    </w:p>
    <w:p w14:paraId="4DE5E9BA">
      <w:pPr>
        <w:pStyle w:val="4"/>
      </w:pPr>
      <w:r>
        <w:t>工作经历</w:t>
      </w:r>
    </w:p>
    <w:p w14:paraId="0EBCC599">
      <w:r>
        <w:rPr>
          <w:b/>
        </w:rPr>
        <w:t>华讯金融有限公司 | 出纳 | 2019-05 ~ 2023-03</w:t>
      </w:r>
    </w:p>
    <w:p w14:paraId="0DD1D7FD">
      <w:pPr>
        <w:pStyle w:val="16"/>
      </w:pPr>
      <w:r>
        <w:t>参与预算编制及成本控制分析。 管理发票、合同等财务档案，确保合规。 配合审计工作，提供所需财务资料。</w:t>
      </w:r>
    </w:p>
    <w:p w14:paraId="21089B33">
      <w:r>
        <w:rPr>
          <w:b/>
        </w:rPr>
        <w:t>杭州互联网有限公司 | 财务分析 | 2023-01 ~ 2026-03</w:t>
      </w:r>
    </w:p>
    <w:p w14:paraId="151D1BC5">
      <w:pPr>
        <w:pStyle w:val="16"/>
      </w:pPr>
      <w:r>
        <w:t>管理发票、合同等财务档案，确保合规。 协助完成月度财务报表编制及税务申报。 参与预算编制及成本控制分析。</w:t>
      </w:r>
    </w:p>
    <w:p w14:paraId="2A10EB56">
      <w:pPr>
        <w:pStyle w:val="4"/>
      </w:pPr>
      <w:r>
        <w:t>技能特长</w:t>
      </w:r>
    </w:p>
    <w:p w14:paraId="1AFC699E">
      <w:r>
        <w:t>语言能力：英语CET-6，读写熟练，可日常交流。</w:t>
      </w:r>
    </w:p>
    <w:p w14:paraId="1C130323">
      <w:r>
        <w:t>计算机能力：具备网络基础</w:t>
      </w:r>
    </w:p>
    <w:p w14:paraId="7FB75D24">
      <w:r>
        <w:t>专业能力：财务报表、金蝶</w:t>
      </w:r>
    </w:p>
    <w:p w14:paraId="465043F0">
      <w:pPr>
        <w:pStyle w:val="4"/>
      </w:pPr>
      <w:r>
        <w:t>资格证书</w:t>
      </w:r>
    </w:p>
    <w:p w14:paraId="22993574">
      <w:pPr>
        <w:pStyle w:val="16"/>
      </w:pPr>
      <w:r>
        <w:t>会计从业资格证。</w:t>
      </w:r>
    </w:p>
    <w:p w14:paraId="436721E4">
      <w:pPr>
        <w:pStyle w:val="4"/>
      </w:pPr>
      <w:r>
        <w:t>关于我</w:t>
      </w:r>
    </w:p>
    <w:p w14:paraId="607F4387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D910E9E">
      <w:r>
        <w:br w:type="page"/>
      </w:r>
    </w:p>
    <w:p w14:paraId="0F2C231A">
      <w:pPr>
        <w:jc w:val="center"/>
      </w:pPr>
      <w:r>
        <w:rPr>
          <w:b/>
          <w:sz w:val="32"/>
        </w:rPr>
        <w:t>方秀英</w:t>
      </w:r>
    </w:p>
    <w:p w14:paraId="26EF6F68">
      <w:r>
        <w:t>求职意向：产品经理 | 青岛 | 16392/月 | 随时到岗</w:t>
      </w:r>
    </w:p>
    <w:p w14:paraId="32C01028">
      <w:r>
        <w:t>基本信息：39岁 | 女 | 青岛 | 15年经验</w:t>
      </w:r>
    </w:p>
    <w:p w14:paraId="6134C5DA">
      <w:r>
        <w:t>联系方式：15662586962 | tao26@example.org</w:t>
      </w:r>
    </w:p>
    <w:p w14:paraId="0C682B72">
      <w:pPr>
        <w:pStyle w:val="4"/>
      </w:pPr>
      <w:r>
        <w:t>学习背景</w:t>
      </w:r>
    </w:p>
    <w:p w14:paraId="7BE770B2">
      <w:r>
        <w:t>上海交通大学 | 工业设计 | 硕士 | 2008-09 ~ 2011-06</w:t>
      </w:r>
    </w:p>
    <w:p w14:paraId="510DD319">
      <w:r>
        <w:t>专业成绩：3.22/4</w:t>
      </w:r>
    </w:p>
    <w:p w14:paraId="057785E4">
      <w:r>
        <w:t>主修课程：战略管理、市场营销学、财务管理、管理学原理、运营管理、组织行为学</w:t>
      </w:r>
    </w:p>
    <w:p w14:paraId="5102A560">
      <w:pPr>
        <w:pStyle w:val="4"/>
      </w:pPr>
      <w:r>
        <w:t>职业经历</w:t>
      </w:r>
    </w:p>
    <w:p w14:paraId="32E40445">
      <w:r>
        <w:rPr>
          <w:b/>
        </w:rPr>
        <w:t>卓越金融有限公司 | 产品经理 | 2018-01 ~ 2021-04</w:t>
      </w:r>
    </w:p>
    <w:p w14:paraId="5EADD003">
      <w:pPr>
        <w:pStyle w:val="16"/>
      </w:pPr>
      <w:r>
        <w:t>跟踪产品数据，根据反馈持续优化迭代。</w:t>
      </w:r>
    </w:p>
    <w:p w14:paraId="7EF41969">
      <w:r>
        <w:rPr>
          <w:b/>
        </w:rPr>
        <w:t>领航金融科技有限公司 | 产品助理 | 2021-09 ~ 2025-06</w:t>
      </w:r>
    </w:p>
    <w:p w14:paraId="1297B182">
      <w:pPr>
        <w:pStyle w:val="16"/>
      </w:pPr>
      <w:r>
        <w:t>输出PRD文档，协调开发、测试、运营团队推进产品落地。 负责产品需求调研、用户分析，完成产品规划与设计。 跟踪产品数据，根据反馈持续优化迭代。</w:t>
      </w:r>
    </w:p>
    <w:p w14:paraId="43996053">
      <w:r>
        <w:rPr>
          <w:b/>
        </w:rPr>
        <w:t>卓越科技科技有限公司 | 产品助理 | 2025-04 ~ 2026-11</w:t>
      </w:r>
    </w:p>
    <w:p w14:paraId="1F4A84EA">
      <w:pPr>
        <w:pStyle w:val="16"/>
      </w:pPr>
      <w:r>
        <w:t>输出PRD文档，协调开发、测试、运营团队推进产品落地。 跟踪产品数据，根据反馈持续优化迭代。 组织用户访谈，挖掘潜在需求。</w:t>
      </w:r>
    </w:p>
    <w:p w14:paraId="5E41D656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850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9E31C0D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A70A5EB">
            <w:r>
              <w:t>精通Excel数据处理</w:t>
            </w:r>
          </w:p>
        </w:tc>
      </w:tr>
      <w:tr w14:paraId="5A4D6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814BBBC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770C9D2B">
            <w:r>
              <w:t>项目管理</w:t>
            </w:r>
          </w:p>
        </w:tc>
      </w:tr>
      <w:tr w14:paraId="4E08B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D516485">
            <w:r>
              <w:t>需求分析</w:t>
            </w:r>
          </w:p>
        </w:tc>
        <w:tc>
          <w:tcPr>
            <w:tcW w:w="4320" w:type="dxa"/>
            <w:shd w:val="clear" w:color="auto" w:fill="E7E6E6"/>
          </w:tcPr>
          <w:p w14:paraId="00D71B8E">
            <w:r>
              <w:t>Axure</w:t>
            </w:r>
          </w:p>
        </w:tc>
      </w:tr>
    </w:tbl>
    <w:p w14:paraId="1647A5D2"/>
    <w:p w14:paraId="769B729C">
      <w:pPr>
        <w:pStyle w:val="4"/>
      </w:pPr>
      <w:r>
        <w:t>获奖情况</w:t>
      </w:r>
    </w:p>
    <w:p w14:paraId="3A0F1E40">
      <w:pPr>
        <w:pStyle w:val="16"/>
      </w:pPr>
      <w:r>
        <w:t>PMP项目管理认证。</w:t>
      </w:r>
    </w:p>
    <w:p w14:paraId="0FF16B97">
      <w:pPr>
        <w:pStyle w:val="4"/>
      </w:pPr>
      <w:r>
        <w:t>自我陈述</w:t>
      </w:r>
    </w:p>
    <w:p w14:paraId="675D11A2">
      <w:r>
        <w:t>善于洞察用户需求，逻辑分析能力强；能够快速理解业务场景；有责任心，注重细节，追求产品极致。</w:t>
      </w:r>
    </w:p>
    <w:p w14:paraId="4F224E57">
      <w:r>
        <w:br w:type="page"/>
      </w:r>
    </w:p>
    <w:p w14:paraId="7B78764F">
      <w:pPr>
        <w:jc w:val="center"/>
      </w:pPr>
      <w:r>
        <w:rPr>
          <w:b/>
          <w:sz w:val="32"/>
        </w:rPr>
        <w:t>徐淑珍</w:t>
      </w:r>
    </w:p>
    <w:p w14:paraId="75DAA88A">
      <w:r>
        <w:t>求职意向：运营专员 | 南京 | 11479/月 | 随时到岗</w:t>
      </w:r>
    </w:p>
    <w:p w14:paraId="776D3C47">
      <w:r>
        <w:t>基本信息：30岁 | 男 | 广州 | 8年经验</w:t>
      </w:r>
    </w:p>
    <w:p w14:paraId="7E6413FD">
      <w:r>
        <w:t>联系方式：13290035891 | minxiong@example.net</w:t>
      </w:r>
    </w:p>
    <w:p w14:paraId="3CE6182A">
      <w:pPr>
        <w:pStyle w:val="4"/>
      </w:pPr>
      <w:r>
        <w:t>教育背景</w:t>
      </w:r>
    </w:p>
    <w:p w14:paraId="27382820">
      <w:r>
        <w:t>厦门大学 | 市场营销 | 本科 | 2014-09 ~ 2018-06</w:t>
      </w:r>
    </w:p>
    <w:p w14:paraId="178BE218">
      <w:r>
        <w:t>专业成绩：3.34/4</w:t>
      </w:r>
    </w:p>
    <w:p w14:paraId="61AD7617">
      <w:r>
        <w:t>主修课程：消费者行为学、广告学、市场调研、销售管理、品牌管理、市场营销学</w:t>
      </w:r>
    </w:p>
    <w:p w14:paraId="52F8AC05">
      <w:pPr>
        <w:pStyle w:val="4"/>
      </w:pPr>
      <w:r>
        <w:t>实习经历</w:t>
      </w:r>
    </w:p>
    <w:p w14:paraId="5683A307">
      <w:r>
        <w:rPr>
          <w:b/>
        </w:rPr>
        <w:t>新锐金融科技有限公司 | 内容运营 | 2024-09 ~ 2026-01</w:t>
      </w:r>
    </w:p>
    <w:p w14:paraId="54D036C1">
      <w:pPr>
        <w:pStyle w:val="16"/>
      </w:pPr>
      <w:r>
        <w:t>策划并执行线上活动，促进用户增长和转化。 撰写内容文案，维护APP/网站内容更新。 处理用户反馈，提升用户体验。</w:t>
      </w:r>
    </w:p>
    <w:p w14:paraId="04F0F16A">
      <w:pPr>
        <w:pStyle w:val="4"/>
      </w:pPr>
      <w:r>
        <w:t>核心技能</w:t>
      </w:r>
    </w:p>
    <w:p w14:paraId="7847DDDC">
      <w:r>
        <w:t>语言能力：英语CET-6，读写熟练，可日常交流。</w:t>
      </w:r>
    </w:p>
    <w:p w14:paraId="52C73777">
      <w:r>
        <w:t>计算机能力：精通Excel数据处理</w:t>
      </w:r>
    </w:p>
    <w:p w14:paraId="54D03809">
      <w:r>
        <w:t>专业能力：PS/PR、数据分析</w:t>
      </w:r>
    </w:p>
    <w:p w14:paraId="392827A4">
      <w:pPr>
        <w:pStyle w:val="4"/>
      </w:pPr>
      <w:r>
        <w:t>证书与荣誉</w:t>
      </w:r>
    </w:p>
    <w:p w14:paraId="6FA9B928">
      <w:pPr>
        <w:pStyle w:val="16"/>
      </w:pPr>
      <w:r>
        <w:t>大学英语四级（CET-4），良好的读写能力。</w:t>
      </w:r>
    </w:p>
    <w:p w14:paraId="6E4551F1">
      <w:pPr>
        <w:pStyle w:val="4"/>
      </w:pPr>
      <w:r>
        <w:t>自我介绍</w:t>
      </w:r>
    </w:p>
    <w:p w14:paraId="6ED91EFB">
      <w:r>
        <w:t>执行力强，结果导向；具备良好的沟通能力和文案功底；善于在快节奏环境中工作，能高效完成目标。</w:t>
      </w:r>
    </w:p>
    <w:p w14:paraId="7F6E633C">
      <w:r>
        <w:br w:type="page"/>
      </w:r>
    </w:p>
    <w:p w14:paraId="6BD06C96">
      <w:pPr>
        <w:jc w:val="center"/>
      </w:pPr>
      <w:r>
        <w:rPr>
          <w:b/>
          <w:sz w:val="32"/>
        </w:rPr>
        <w:t>杭秀英</w:t>
      </w:r>
    </w:p>
    <w:p w14:paraId="4B1890B5">
      <w:r>
        <w:t>求职意向：设计师 | 苏州 | 10477/月 | 一个月内到岗</w:t>
      </w:r>
    </w:p>
    <w:p w14:paraId="65C2113F">
      <w:r>
        <w:t>基本信息：34岁 | 男 | 青岛 | 12年经验</w:t>
      </w:r>
    </w:p>
    <w:p w14:paraId="29F93BEF">
      <w:r>
        <w:t>联系方式：15123789062 | juanmeng@example.com</w:t>
      </w:r>
    </w:p>
    <w:p w14:paraId="28906B78">
      <w:pPr>
        <w:pStyle w:val="4"/>
      </w:pPr>
      <w:r>
        <w:t>学历信息</w:t>
      </w:r>
    </w:p>
    <w:p w14:paraId="0DC71B91">
      <w:r>
        <w:t>中山大学 | 艺术设计 | 本科 | 2010-09 ~ 2014-06</w:t>
      </w:r>
    </w:p>
    <w:p w14:paraId="3DB44812">
      <w:r>
        <w:t>专业成绩：3.65/4（专业前15%）</w:t>
      </w:r>
    </w:p>
    <w:p w14:paraId="54A295B1">
      <w:r>
        <w:t>主修课程：战略管理、财务管理、组织行为学、市场营销学、运营管理</w:t>
      </w:r>
    </w:p>
    <w:p w14:paraId="528ACD32">
      <w:pPr>
        <w:pStyle w:val="4"/>
      </w:pPr>
      <w:r>
        <w:t>工作经历</w:t>
      </w:r>
    </w:p>
    <w:p w14:paraId="4A137AB1">
      <w:r>
        <w:rPr>
          <w:b/>
        </w:rPr>
        <w:t>1. 上海互联网有限公司 | 视觉设计师 | 2020-08 ~ 2022-02</w:t>
      </w:r>
    </w:p>
    <w:p w14:paraId="31298436">
      <w:pPr>
        <w:pStyle w:val="16"/>
      </w:pPr>
      <w:r>
        <w:t>负责公司产品UI界面设计，提升视觉体验。 与产品、开发沟通，保证设计落地效果。</w:t>
      </w:r>
    </w:p>
    <w:p w14:paraId="0EC9BF53">
      <w:r>
        <w:rPr>
          <w:b/>
        </w:rPr>
        <w:t>2. 领航传媒科技有限公司 | 平面设计师 | 2022-04 ~ 2026-11</w:t>
      </w:r>
    </w:p>
    <w:p w14:paraId="21F3F873">
      <w:pPr>
        <w:pStyle w:val="16"/>
      </w:pPr>
      <w:r>
        <w:t>参与品牌VI设计，确保品牌一致性。 维护设计规范，持续优化设计风格。</w:t>
      </w:r>
    </w:p>
    <w:p w14:paraId="28628F0A">
      <w:pPr>
        <w:pStyle w:val="4"/>
      </w:pPr>
      <w:r>
        <w:t>专业技能</w:t>
      </w:r>
    </w:p>
    <w:p w14:paraId="26B8021E">
      <w:r>
        <w:t>语言能力：日语N2，可进行日常对话。</w:t>
      </w:r>
    </w:p>
    <w:p w14:paraId="25172BF2">
      <w:r>
        <w:t>计算机能力：熟练使用Office办公软件</w:t>
      </w:r>
    </w:p>
    <w:p w14:paraId="75411194">
      <w:r>
        <w:t>专业能力：Figma、色彩搭配、Sketch</w:t>
      </w:r>
    </w:p>
    <w:p w14:paraId="1F2610E9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F0A7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F380B9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BF2CDF5">
      <w:pPr>
        <w:pStyle w:val="4"/>
      </w:pPr>
      <w:r>
        <w:t>项目经验</w:t>
      </w:r>
    </w:p>
    <w:p w14:paraId="1B0E8200">
      <w:r>
        <w:rPr>
          <w:b/>
        </w:rPr>
        <w:t>企业级管理系统（2022-05 ~ 2025-06）</w:t>
      </w:r>
    </w:p>
    <w:p w14:paraId="761FA93F">
      <w:pPr>
        <w:pStyle w:val="16"/>
      </w:pPr>
      <w:r>
        <w:t>负责核心模块设计与开发，实现了高并发处理，提升了系统性能30%。</w:t>
      </w:r>
    </w:p>
    <w:p w14:paraId="291ED4F6">
      <w:pPr>
        <w:pStyle w:val="4"/>
      </w:pPr>
      <w:r>
        <w:t>个人评价</w:t>
      </w:r>
    </w:p>
    <w:p w14:paraId="45CB68B7">
      <w:r>
        <w:t>具备良好的审美能力和设计功底；热爱设计，关注细节；善于沟通，能准确理解需求并转化为优秀的设计方案。</w:t>
      </w:r>
    </w:p>
    <w:p w14:paraId="0EC8490E">
      <w:r>
        <w:br w:type="page"/>
      </w:r>
    </w:p>
    <w:p w14:paraId="57416283">
      <w:pPr>
        <w:jc w:val="center"/>
      </w:pPr>
      <w:r>
        <w:rPr>
          <w:b/>
          <w:sz w:val="32"/>
        </w:rPr>
        <w:t>汪玉梅</w:t>
      </w:r>
    </w:p>
    <w:p w14:paraId="207D0782">
      <w:r>
        <w:t>求职意向：产品经理 | 上海 | 19635/月 | 一个月内到岗</w:t>
      </w:r>
    </w:p>
    <w:p w14:paraId="5CF4F39A">
      <w:r>
        <w:t>基本信息：33岁 | 女 | 上海 | 9年经验</w:t>
      </w:r>
    </w:p>
    <w:p w14:paraId="0E10D029">
      <w:r>
        <w:t>联系方式：15682944566 | songgang@example.com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178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6FDA70C">
            <w:pPr>
              <w:pStyle w:val="4"/>
            </w:pPr>
            <w:r>
              <w:t>教育背景</w:t>
            </w:r>
          </w:p>
          <w:p w14:paraId="031CE546">
            <w:r>
              <w:t>四川大学 | 信息管理 | 硕士 | 2014-09 ~ 2017-06</w:t>
            </w:r>
          </w:p>
          <w:p w14:paraId="28F102F7">
            <w:r>
              <w:t>专业成绩：3.35/4（专业前30%）</w:t>
            </w:r>
          </w:p>
          <w:p w14:paraId="555C3FE1">
            <w:r>
              <w:t>主修课程：组织行为学、管理学原理、运营管理、战略管理、市场营销学、财务管理</w:t>
            </w:r>
          </w:p>
        </w:tc>
      </w:tr>
    </w:tbl>
    <w:p w14:paraId="0071E0F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070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71199D">
            <w:pPr>
              <w:pStyle w:val="4"/>
            </w:pPr>
            <w:r>
              <w:t>工作经历</w:t>
            </w:r>
          </w:p>
          <w:p w14:paraId="3FEACDBE">
            <w:r>
              <w:rPr>
                <w:b/>
              </w:rPr>
              <w:t>博雅传媒有限公司 | 高级产品经理 | 2018-12 ~ 2020-09</w:t>
            </w:r>
          </w:p>
          <w:p w14:paraId="55C0791B">
            <w:pPr>
              <w:pStyle w:val="16"/>
            </w:pPr>
            <w:r>
              <w:t>跟踪产品数据，根据反馈持续优化迭代。</w:t>
            </w:r>
          </w:p>
          <w:p w14:paraId="5F94C695">
            <w:r>
              <w:rPr>
                <w:b/>
              </w:rPr>
              <w:t>博雅咨询有限公司 | 产品经理 | 2020-03 ~ 2022-04</w:t>
            </w:r>
          </w:p>
          <w:p w14:paraId="635EED0F">
            <w:pPr>
              <w:pStyle w:val="16"/>
            </w:pPr>
            <w:r>
              <w:t>参与竞品分析，提炼差异化优势。 组织用户访谈，挖掘潜在需求。</w:t>
            </w:r>
          </w:p>
          <w:p w14:paraId="7A32F926">
            <w:r>
              <w:rPr>
                <w:b/>
              </w:rPr>
              <w:t>全民简历传媒科技有限公司 | 产品经理 | 2022-02 ~ 2026-07</w:t>
            </w:r>
          </w:p>
          <w:p w14:paraId="553C28CB">
            <w:pPr>
              <w:pStyle w:val="16"/>
            </w:pPr>
            <w:r>
              <w:t>负责产品需求调研、用户分析，完成产品规划与设计。 参与竞品分析，提炼差异化优势。 跟踪产品数据，根据反馈持续优化迭代。</w:t>
            </w:r>
          </w:p>
        </w:tc>
      </w:tr>
    </w:tbl>
    <w:p w14:paraId="4DAD56D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164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97109B">
            <w:pPr>
              <w:pStyle w:val="4"/>
            </w:pPr>
            <w:r>
              <w:t>技能证书</w:t>
            </w:r>
          </w:p>
          <w:p w14:paraId="262E965C">
            <w:r>
              <w:t>语言能力：日语N2，可进行日常对话。</w:t>
            </w:r>
          </w:p>
          <w:p w14:paraId="06F6E421">
            <w:r>
              <w:t>计算机能力：精通Excel数据处理</w:t>
            </w:r>
          </w:p>
          <w:p w14:paraId="2EAF7D88">
            <w:r>
              <w:t>专业能力：项目管理、数据分析</w:t>
            </w:r>
          </w:p>
        </w:tc>
      </w:tr>
    </w:tbl>
    <w:p w14:paraId="0E5B5D1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839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5FB2DE">
            <w:pPr>
              <w:pStyle w:val="4"/>
            </w:pPr>
            <w:r>
              <w:t>证书与荣誉</w:t>
            </w:r>
          </w:p>
          <w:p w14:paraId="503878A5">
            <w:pPr>
              <w:pStyle w:val="16"/>
            </w:pPr>
            <w:r>
              <w:t>PMP项目管理认证。</w:t>
            </w:r>
          </w:p>
        </w:tc>
      </w:tr>
    </w:tbl>
    <w:p w14:paraId="308DC49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11E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384F5E">
            <w:pPr>
              <w:pStyle w:val="4"/>
            </w:pPr>
            <w:r>
              <w:t>个人评价</w:t>
            </w:r>
          </w:p>
          <w:p w14:paraId="2B3C2950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1C88EF89"/>
    <w:p w14:paraId="4E5E778B">
      <w:r>
        <w:br w:type="page"/>
      </w:r>
    </w:p>
    <w:p w14:paraId="118AFE85">
      <w:pPr>
        <w:jc w:val="center"/>
      </w:pPr>
      <w:r>
        <w:rPr>
          <w:b/>
          <w:sz w:val="32"/>
        </w:rPr>
        <w:t>杨玲</w:t>
      </w:r>
    </w:p>
    <w:p w14:paraId="7B9730A5">
      <w:r>
        <w:t>求职意向：设计师 | 青岛 | 14207/月 | 一个月内到岗</w:t>
      </w:r>
    </w:p>
    <w:p w14:paraId="6268CC75">
      <w:r>
        <w:t>基本信息：36岁 | 女 | 郑州 | 12年经验</w:t>
      </w:r>
    </w:p>
    <w:p w14:paraId="67B15908">
      <w:r>
        <w:t>联系方式：15198776703 | shijie@example.org</w:t>
      </w:r>
    </w:p>
    <w:p w14:paraId="65A31A6A">
      <w:pPr>
        <w:pStyle w:val="4"/>
      </w:pPr>
      <w:r>
        <w:t>教育背景</w:t>
      </w:r>
    </w:p>
    <w:p w14:paraId="4C1237EA">
      <w:r>
        <w:t>中山大学 | 产品设计 | 硕士 | 2011-09 ~ 2014-06</w:t>
      </w:r>
    </w:p>
    <w:p w14:paraId="3E8D7CA8">
      <w:r>
        <w:t>专业成绩：3.38/4</w:t>
      </w:r>
    </w:p>
    <w:p w14:paraId="1488A171">
      <w:r>
        <w:t>主修课程：市场营销学、运营管理、财务管理、组织行为学、战略管理、管理学原理</w:t>
      </w:r>
    </w:p>
    <w:p w14:paraId="22B37A85">
      <w:pPr>
        <w:pStyle w:val="4"/>
      </w:pPr>
      <w:r>
        <w:t>工作经历</w:t>
      </w:r>
    </w:p>
    <w:p w14:paraId="147577FF">
      <w:r>
        <w:rPr>
          <w:b/>
        </w:rPr>
        <w:t>成都医疗有限公司 | UI设计师 | 2025-08 ~ 2026-09</w:t>
      </w:r>
    </w:p>
    <w:p w14:paraId="3DF475B8">
      <w:pPr>
        <w:pStyle w:val="16"/>
      </w:pPr>
      <w:r>
        <w:t>制作宣传海报、画册、名片等平面物料。 参与品牌VI设计，确保品牌一致性。</w:t>
      </w:r>
    </w:p>
    <w:p w14:paraId="29F8B016">
      <w:pPr>
        <w:pStyle w:val="4"/>
      </w:pPr>
      <w:r>
        <w:t>技能特长</w:t>
      </w:r>
    </w:p>
    <w:p w14:paraId="701B7D86">
      <w:r>
        <w:t>语言能力：英语专八，流利商务沟通。</w:t>
      </w:r>
    </w:p>
    <w:p w14:paraId="7695FE5C">
      <w:r>
        <w:t>计算机能力：熟悉Python基础</w:t>
      </w:r>
    </w:p>
    <w:p w14:paraId="387897F1">
      <w:r>
        <w:t>专业能力：Figma、Photoshop、Illustrator、Sketch</w:t>
      </w:r>
    </w:p>
    <w:p w14:paraId="32096853">
      <w:pPr>
        <w:pStyle w:val="4"/>
      </w:pPr>
      <w:r>
        <w:t>资质认证</w:t>
      </w:r>
    </w:p>
    <w:p w14:paraId="5B998E88">
      <w:pPr>
        <w:pStyle w:val="16"/>
      </w:pPr>
      <w:r>
        <w:t>Adobe认证设计师。</w:t>
      </w:r>
    </w:p>
    <w:p w14:paraId="49AF5B4F">
      <w:pPr>
        <w:pStyle w:val="4"/>
      </w:pPr>
      <w:r>
        <w:t>参与项目</w:t>
      </w:r>
    </w:p>
    <w:p w14:paraId="4306190A">
      <w:r>
        <w:rPr>
          <w:b/>
        </w:rPr>
        <w:t>品牌官网改版（2022-06 ~ 2023-01）</w:t>
      </w:r>
    </w:p>
    <w:p w14:paraId="0DB84424">
      <w:pPr>
        <w:pStyle w:val="16"/>
      </w:pPr>
      <w:r>
        <w:t>负责核心模块设计与开发，实现了高并发处理，提升了系统性能30%。</w:t>
      </w:r>
    </w:p>
    <w:p w14:paraId="1426B29D">
      <w:pPr>
        <w:pStyle w:val="4"/>
      </w:pPr>
      <w:r>
        <w:t>个人评价</w:t>
      </w:r>
    </w:p>
    <w:p w14:paraId="5CF0AFAF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4AFB4B9A">
      <w:r>
        <w:br w:type="page"/>
      </w:r>
    </w:p>
    <w:p w14:paraId="029A19B2">
      <w:pPr>
        <w:jc w:val="center"/>
      </w:pPr>
      <w:r>
        <w:rPr>
          <w:b/>
          <w:sz w:val="32"/>
        </w:rPr>
        <w:t>王鑫</w:t>
      </w:r>
    </w:p>
    <w:p w14:paraId="3EC601CB">
      <w:pPr>
        <w:jc w:val="center"/>
      </w:pPr>
      <w:r>
        <w:rPr>
          <w:sz w:val="2"/>
        </w:rPr>
        <w:t>____________________________________________________________</w:t>
      </w:r>
    </w:p>
    <w:p w14:paraId="05EF5446">
      <w:r>
        <w:t>求职意向：市场专员 | 重庆 | 14057/月 | 一周内到岗</w:t>
      </w:r>
    </w:p>
    <w:p w14:paraId="5683BDF2">
      <w:r>
        <w:t>基本信息：34岁 | 男 | 重庆 | 10年经验</w:t>
      </w:r>
    </w:p>
    <w:p w14:paraId="5F396E85">
      <w:r>
        <w:t>联系方式：14797530429 | axiang@example.com</w:t>
      </w:r>
    </w:p>
    <w:p w14:paraId="75FBA6E1">
      <w:pPr>
        <w:pStyle w:val="4"/>
      </w:pPr>
      <w:r>
        <w:t>实习经历</w:t>
      </w:r>
    </w:p>
    <w:p w14:paraId="22AEB57D">
      <w:r>
        <w:rPr>
          <w:b/>
        </w:rPr>
        <w:t>领航咨询有限公司 | 市场助理 | 2021-05 ~ 2025-12</w:t>
      </w:r>
    </w:p>
    <w:p w14:paraId="48F5405C">
      <w:pPr>
        <w:pStyle w:val="16"/>
      </w:pPr>
      <w:r>
        <w:t>负责市场调研，收集竞品信息，撰写分析报告。 运营公司社交媒体账号（公众号、微博等），提高粉丝互动。</w:t>
      </w:r>
    </w:p>
    <w:p w14:paraId="449A3942">
      <w:r>
        <w:rPr>
          <w:b/>
        </w:rPr>
        <w:t>卓越科技科技有限公司 | 市场专员 | 2025-08 ~ 2026-02</w:t>
      </w:r>
    </w:p>
    <w:p w14:paraId="2F264F05">
      <w:pPr>
        <w:pStyle w:val="16"/>
      </w:pPr>
      <w:r>
        <w:t>与媒体、渠道保持良好合作，拓展市场资源。</w:t>
      </w:r>
    </w:p>
    <w:p w14:paraId="506E149B">
      <w:pPr>
        <w:pStyle w:val="4"/>
      </w:pPr>
      <w:r>
        <w:t>教育背景</w:t>
      </w:r>
    </w:p>
    <w:p w14:paraId="102AF987">
      <w:r>
        <w:t>武汉大学 | 新闻传播 | 硕士 | 2013-09 ~ 2016-06</w:t>
      </w:r>
    </w:p>
    <w:p w14:paraId="0273B854">
      <w:r>
        <w:t>专业成绩：3.37/4（专业前30%）</w:t>
      </w:r>
    </w:p>
    <w:p w14:paraId="2C959D4E">
      <w:r>
        <w:t>主修课程：战略管理、市场营销学、组织行为学、财务管理、运营管理、管理学原理</w:t>
      </w:r>
    </w:p>
    <w:p w14:paraId="052B4F51">
      <w:pPr>
        <w:pStyle w:val="4"/>
      </w:pPr>
      <w:r>
        <w:t>技能特长</w:t>
      </w:r>
    </w:p>
    <w:p w14:paraId="72C8430C">
      <w:r>
        <w:t>语言能力：日语N2，可进行日常对话。</w:t>
      </w:r>
    </w:p>
    <w:p w14:paraId="559B79C8">
      <w:r>
        <w:t>计算机能力：掌握Photoshop基本操作</w:t>
      </w:r>
    </w:p>
    <w:p w14:paraId="1AB6ABBE">
      <w:r>
        <w:t>专业能力：文案写作、数据分析、社交媒体运营</w:t>
      </w:r>
    </w:p>
    <w:p w14:paraId="612945AB">
      <w:pPr>
        <w:pStyle w:val="4"/>
      </w:pPr>
      <w:r>
        <w:t>资格证书</w:t>
      </w:r>
    </w:p>
    <w:p w14:paraId="514D5A2D">
      <w:pPr>
        <w:pStyle w:val="16"/>
      </w:pPr>
      <w:r>
        <w:t>大学英语六级（CET-6），优秀的听说读写能力。</w:t>
      </w:r>
    </w:p>
    <w:p w14:paraId="57873380">
      <w:pPr>
        <w:pStyle w:val="16"/>
      </w:pPr>
      <w:r>
        <w:t>大学英语四级（CET-4），良好的读写能力。</w:t>
      </w:r>
    </w:p>
    <w:p w14:paraId="58D65FCE">
      <w:pPr>
        <w:pStyle w:val="16"/>
      </w:pPr>
      <w:r>
        <w:t>全国计算机等级考试二级（Office高级应用）。</w:t>
      </w:r>
    </w:p>
    <w:p w14:paraId="3F432457">
      <w:pPr>
        <w:pStyle w:val="4"/>
      </w:pPr>
      <w:r>
        <w:t>关于我</w:t>
      </w:r>
    </w:p>
    <w:p w14:paraId="6992B309">
      <w:r>
        <w:t>思维活跃，富有创意；具备敏锐的市场洞察力；热爱挑战，能够承受工作压力；善于数据分析，用数据驱动决策。</w:t>
      </w:r>
    </w:p>
    <w:p w14:paraId="709A63A8">
      <w:r>
        <w:br w:type="page"/>
      </w:r>
    </w:p>
    <w:p w14:paraId="63EE656F">
      <w:pPr>
        <w:jc w:val="center"/>
      </w:pPr>
      <w:r>
        <w:rPr>
          <w:b/>
          <w:sz w:val="32"/>
        </w:rPr>
        <w:t>魏桂香</w:t>
      </w:r>
    </w:p>
    <w:p w14:paraId="34AA64A6">
      <w:r>
        <w:t>求职意向：财务助理 | 重庆 | 8138/月 | 一周内到岗</w:t>
      </w:r>
    </w:p>
    <w:p w14:paraId="677BF351">
      <w:r>
        <w:t>基本信息：32岁 | 男 | 重庆 | 8年经验</w:t>
      </w:r>
    </w:p>
    <w:p w14:paraId="1A603042">
      <w:r>
        <w:t>联系方式：18868519259 | juanlu@example.org</w:t>
      </w:r>
    </w:p>
    <w:p w14:paraId="7550146E">
      <w:pPr>
        <w:pStyle w:val="4"/>
      </w:pPr>
      <w:r>
        <w:t>个人评价</w:t>
      </w:r>
    </w:p>
    <w:p w14:paraId="25B93E60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5D256C2">
      <w:pPr>
        <w:pStyle w:val="4"/>
      </w:pPr>
      <w:r>
        <w:t>学习背景</w:t>
      </w:r>
    </w:p>
    <w:p w14:paraId="24B45193">
      <w:r>
        <w:t>中山大学 | 金融学 | 硕士 | 2015-09 ~ 2018-06</w:t>
      </w:r>
    </w:p>
    <w:p w14:paraId="0C985BA1">
      <w:r>
        <w:t>专业成绩：3.22/4</w:t>
      </w:r>
    </w:p>
    <w:p w14:paraId="01EE788A">
      <w:r>
        <w:t>主修课程：战略管理、财务管理、市场营销学、组织行为学、运营管理</w:t>
      </w:r>
    </w:p>
    <w:p w14:paraId="192B0BA4">
      <w:pPr>
        <w:pStyle w:val="4"/>
      </w:pPr>
      <w:r>
        <w:t>职业经历</w:t>
      </w:r>
    </w:p>
    <w:p w14:paraId="72DD6A8A">
      <w:r>
        <w:rPr>
          <w:b/>
        </w:rPr>
        <w:t>卓越金融有限公司 | 财务助理 | 2019-05 ~ 2023-09</w:t>
      </w:r>
    </w:p>
    <w:p w14:paraId="726F2A66">
      <w:pPr>
        <w:pStyle w:val="16"/>
      </w:pPr>
      <w:r>
        <w:t>参与预算编制及成本控制分析。 负责日常报销审核、凭证编制及账务处理。</w:t>
      </w:r>
    </w:p>
    <w:p w14:paraId="6A7E1E08">
      <w:r>
        <w:rPr>
          <w:b/>
        </w:rPr>
        <w:t>深圳科技有限公司 | 财务助理 | 2023-09 ~ 2025-09</w:t>
      </w:r>
    </w:p>
    <w:p w14:paraId="757F9569">
      <w:pPr>
        <w:pStyle w:val="16"/>
      </w:pPr>
      <w:r>
        <w:t>协助完成月度财务报表编制及税务申报。</w:t>
      </w:r>
    </w:p>
    <w:p w14:paraId="3A12BEB9">
      <w:r>
        <w:rPr>
          <w:b/>
        </w:rPr>
        <w:t>恒通制造有限公司 | 财务分析 | 2025-09 ~ 2026-04</w:t>
      </w:r>
    </w:p>
    <w:p w14:paraId="4B1C1DEA">
      <w:pPr>
        <w:pStyle w:val="16"/>
      </w:pPr>
      <w:r>
        <w:t>配合审计工作，提供所需财务资料。 协助完成月度财务报表编制及税务申报。</w:t>
      </w:r>
    </w:p>
    <w:p w14:paraId="442E959F">
      <w:pPr>
        <w:pStyle w:val="4"/>
      </w:pPr>
      <w:r>
        <w:t>技能特长</w:t>
      </w:r>
    </w:p>
    <w:p w14:paraId="0AD02E49">
      <w:r>
        <w:t>语言能力：英语CET-6，读写熟练，可日常交流。</w:t>
      </w:r>
    </w:p>
    <w:p w14:paraId="52002B65">
      <w:r>
        <w:t>计算机能力：掌握Photoshop基本操作</w:t>
      </w:r>
    </w:p>
    <w:p w14:paraId="42E27210">
      <w:r>
        <w:t>专业能力：财务报表、税务申报、Excel</w:t>
      </w:r>
    </w:p>
    <w:p w14:paraId="62F5F563">
      <w:pPr>
        <w:pStyle w:val="4"/>
      </w:pPr>
      <w:r>
        <w:t>资格证书</w:t>
      </w:r>
    </w:p>
    <w:p w14:paraId="56BC794C">
      <w:pPr>
        <w:pStyle w:val="16"/>
      </w:pPr>
      <w:r>
        <w:t>会计从业资格证。</w:t>
      </w:r>
    </w:p>
    <w:p w14:paraId="17EDC685">
      <w:pPr>
        <w:pStyle w:val="16"/>
      </w:pPr>
      <w:r>
        <w:t>初级会计职称。</w:t>
      </w:r>
    </w:p>
    <w:p w14:paraId="2E3CD1E4">
      <w:r>
        <w:br w:type="page"/>
      </w:r>
    </w:p>
    <w:p w14:paraId="5703EF3E">
      <w:pPr>
        <w:jc w:val="center"/>
      </w:pPr>
      <w:r>
        <w:rPr>
          <w:b/>
          <w:sz w:val="32"/>
        </w:rPr>
        <w:t>刘云</w:t>
      </w:r>
    </w:p>
    <w:p w14:paraId="21C36E7E">
      <w:r>
        <w:t>求职意向：行政专员 | 北京 | 17705/月 | 随时到岗</w:t>
      </w:r>
    </w:p>
    <w:p w14:paraId="2295B253">
      <w:r>
        <w:t>基本信息：31岁 | 男 | 北京 | 9年经验</w:t>
      </w:r>
    </w:p>
    <w:p w14:paraId="011FA74F">
      <w:r>
        <w:t>联系方式：13717236446 | ilong@example.com</w:t>
      </w:r>
    </w:p>
    <w:p w14:paraId="1672BE24">
      <w:pPr>
        <w:pStyle w:val="4"/>
      </w:pPr>
      <w:r>
        <w:t>学习背景</w:t>
      </w:r>
    </w:p>
    <w:p w14:paraId="73473C17">
      <w:r>
        <w:t>四川大学 | 公共事业管理 | 本科 | 2013-09 ~ 2017-06</w:t>
      </w:r>
    </w:p>
    <w:p w14:paraId="591CD8A5">
      <w:r>
        <w:t>专业成绩：3.55/4（专业前30%）</w:t>
      </w:r>
    </w:p>
    <w:p w14:paraId="2884BEEF">
      <w:r>
        <w:t>主修课程：市场营销学、财务管理、管理学原理、战略管理、组织行为学、运营管理</w:t>
      </w:r>
    </w:p>
    <w:p w14:paraId="4210E440">
      <w:pPr>
        <w:pStyle w:val="4"/>
      </w:pPr>
      <w:r>
        <w:t>工作经历</w:t>
      </w:r>
    </w:p>
    <w:p w14:paraId="0ED45BBA">
      <w:r>
        <w:rPr>
          <w:b/>
        </w:rPr>
        <w:t>新锐制造有限公司 | 行政专员 | 2020-05 ~ 2024-11</w:t>
      </w:r>
    </w:p>
    <w:p w14:paraId="68833F03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6DAF7104">
      <w:r>
        <w:rPr>
          <w:b/>
        </w:rPr>
        <w:t>新锐科技有限公司 | 行政专员 | 2024-05 ~ 2025-09</w:t>
      </w:r>
    </w:p>
    <w:p w14:paraId="37426EAE">
      <w:pPr>
        <w:pStyle w:val="16"/>
      </w:pPr>
      <w:r>
        <w:t>管理公司固定资产、车辆、印章等，确保规范使用。 负责公司日常行政事务管理，包括办公环境维护、办公用品采购与发放。</w:t>
      </w:r>
    </w:p>
    <w:p w14:paraId="31E5E07D">
      <w:r>
        <w:rPr>
          <w:b/>
        </w:rPr>
        <w:t>领航传媒科技有限公司 | 行政助理 | 2025-09 ~ 2026-04</w:t>
      </w:r>
    </w:p>
    <w:p w14:paraId="3E1900C3">
      <w:pPr>
        <w:pStyle w:val="16"/>
      </w:pPr>
      <w:r>
        <w:t>负责公司日常行政事务管理，包括办公环境维护、办公用品采购与发放。</w:t>
      </w:r>
    </w:p>
    <w:p w14:paraId="05DACF52">
      <w:pPr>
        <w:pStyle w:val="4"/>
      </w:pPr>
      <w:r>
        <w:t>能力专长</w:t>
      </w:r>
    </w:p>
    <w:p w14:paraId="229D5E90">
      <w:r>
        <w:t>语言能力：英语CET-4，具备基本读写能力。</w:t>
      </w:r>
    </w:p>
    <w:p w14:paraId="40E7DFD1">
      <w:r>
        <w:t>计算机能力：掌握Photoshop基本操作</w:t>
      </w:r>
    </w:p>
    <w:p w14:paraId="788E095D">
      <w:r>
        <w:t>专业能力：会议组织、办公软件</w:t>
      </w:r>
    </w:p>
    <w:p w14:paraId="2BFFBA98">
      <w:pPr>
        <w:pStyle w:val="4"/>
      </w:pPr>
      <w:r>
        <w:t>证书与荣誉</w:t>
      </w:r>
    </w:p>
    <w:p w14:paraId="7833CFEA">
      <w:pPr>
        <w:pStyle w:val="16"/>
      </w:pPr>
      <w:r>
        <w:t>大学英语六级（CET-6），优秀的听说读写能力。</w:t>
      </w:r>
    </w:p>
    <w:p w14:paraId="6CBF2B7B">
      <w:pPr>
        <w:pStyle w:val="16"/>
      </w:pPr>
      <w:r>
        <w:t>全国计算机等级考试二级（Office高级应用）。</w:t>
      </w:r>
    </w:p>
    <w:p w14:paraId="595894BD">
      <w:pPr>
        <w:pStyle w:val="4"/>
      </w:pPr>
      <w:r>
        <w:t>自我介绍</w:t>
      </w:r>
    </w:p>
    <w:p w14:paraId="2114C6A0">
      <w:r>
        <w:t>工作细致认真，有良好的条理性；善于沟通协调，能够高效处理多项任务；责任心强，有较强的服务意识和团队合作精神。</w:t>
      </w:r>
    </w:p>
    <w:p w14:paraId="733EB379">
      <w:r>
        <w:br w:type="page"/>
      </w:r>
    </w:p>
    <w:p w14:paraId="653A83A5">
      <w:pPr>
        <w:jc w:val="center"/>
      </w:pPr>
      <w:r>
        <w:rPr>
          <w:b/>
          <w:sz w:val="32"/>
        </w:rPr>
        <w:t>王建国</w:t>
      </w:r>
    </w:p>
    <w:p w14:paraId="0A32E99C">
      <w:r>
        <w:t>求职意向：市场专员 | 西安 | 17032/月 | 两周内到岗</w:t>
      </w:r>
    </w:p>
    <w:p w14:paraId="3347CFC2">
      <w:r>
        <w:t>基本信息：33岁 | 女 | 西安 | 11年经验</w:t>
      </w:r>
    </w:p>
    <w:p w14:paraId="6A6831D0">
      <w:r>
        <w:t>联系方式：14580824562 | mengxia@example.net</w:t>
      </w:r>
    </w:p>
    <w:p w14:paraId="088EBCA0">
      <w:pPr>
        <w:pStyle w:val="4"/>
      </w:pPr>
      <w:r>
        <w:t>学习背景</w:t>
      </w:r>
    </w:p>
    <w:p w14:paraId="3003BA6A">
      <w:r>
        <w:t>北京大学 | 广告学 | 本科 | 2011-09 ~ 2015-06</w:t>
      </w:r>
    </w:p>
    <w:p w14:paraId="4B22A0F3">
      <w:r>
        <w:t>专业成绩：3.36/4</w:t>
      </w:r>
    </w:p>
    <w:p w14:paraId="05BF7C22">
      <w:r>
        <w:t>主修课程：组织行为学、管理学原理、市场营销学、财务管理、运营管理</w:t>
      </w:r>
    </w:p>
    <w:p w14:paraId="4DD0C239">
      <w:pPr>
        <w:pStyle w:val="4"/>
      </w:pPr>
      <w:r>
        <w:t>过往经历</w:t>
      </w:r>
    </w:p>
    <w:p w14:paraId="7CA9298D">
      <w:r>
        <w:rPr>
          <w:b/>
        </w:rPr>
        <w:t>恒通金融有限公司 | 市场专员 | 2017-11 ~ 2019-03</w:t>
      </w:r>
    </w:p>
    <w:p w14:paraId="40D5BC43">
      <w:pPr>
        <w:pStyle w:val="16"/>
      </w:pPr>
      <w:r>
        <w:t>负责市场调研，收集竞品信息，撰写分析报告。</w:t>
      </w:r>
    </w:p>
    <w:p w14:paraId="671550C0">
      <w:r>
        <w:rPr>
          <w:b/>
        </w:rPr>
        <w:t>博雅零售有限公司 | 品牌专员 | 2019-04 ~ 2022-04</w:t>
      </w:r>
    </w:p>
    <w:p w14:paraId="666B45D0">
      <w:pPr>
        <w:pStyle w:val="16"/>
      </w:pPr>
      <w:r>
        <w:t>负责市场调研，收集竞品信息，撰写分析报告。 运营公司社交媒体账号（公众号、微博等），提高粉丝互动。 协助制定营销策略，跟踪推广效果并优化。</w:t>
      </w:r>
    </w:p>
    <w:p w14:paraId="6FB92405">
      <w:r>
        <w:rPr>
          <w:b/>
        </w:rPr>
        <w:t>鼎盛咨询有限公司 | 市场助理 | 2022-12 ~ 2026-09</w:t>
      </w:r>
    </w:p>
    <w:p w14:paraId="00A06802">
      <w:pPr>
        <w:pStyle w:val="16"/>
      </w:pPr>
      <w:r>
        <w:t>策划并执行线上线下营销活动，提升品牌知名度。</w:t>
      </w:r>
    </w:p>
    <w:p w14:paraId="40432514">
      <w:pPr>
        <w:pStyle w:val="4"/>
      </w:pPr>
      <w:r>
        <w:t>能力专长</w:t>
      </w:r>
    </w:p>
    <w:p w14:paraId="6BC9055A">
      <w:r>
        <w:t>语言能力：英语CET-4，具备基本读写能力。</w:t>
      </w:r>
    </w:p>
    <w:p w14:paraId="6B6B16B8">
      <w:r>
        <w:t>计算机能力：具备网络基础</w:t>
      </w:r>
    </w:p>
    <w:p w14:paraId="1DEFE0BA">
      <w:r>
        <w:t>专业能力：社交媒体运营、数据分析</w:t>
      </w:r>
    </w:p>
    <w:p w14:paraId="11E30A6F">
      <w:pPr>
        <w:pStyle w:val="4"/>
      </w:pPr>
      <w:r>
        <w:t>资格证书</w:t>
      </w:r>
    </w:p>
    <w:p w14:paraId="5E2C5132">
      <w:pPr>
        <w:pStyle w:val="16"/>
      </w:pPr>
      <w:r>
        <w:t>大学英语六级（CET-6），优秀的听说读写能力。</w:t>
      </w:r>
    </w:p>
    <w:p w14:paraId="19701C0F">
      <w:pPr>
        <w:pStyle w:val="4"/>
      </w:pPr>
      <w:r>
        <w:t>关于我</w:t>
      </w:r>
    </w:p>
    <w:p w14:paraId="02AB5AF9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3A4A9C20">
      <w:r>
        <w:br w:type="page"/>
      </w:r>
    </w:p>
    <w:p w14:paraId="07A19A0C">
      <w:pPr>
        <w:jc w:val="center"/>
      </w:pPr>
      <w:r>
        <w:rPr>
          <w:b/>
          <w:sz w:val="32"/>
        </w:rPr>
        <w:t>王宇</w:t>
      </w:r>
    </w:p>
    <w:p w14:paraId="53D5EB8C">
      <w:pPr>
        <w:jc w:val="center"/>
      </w:pPr>
      <w:r>
        <w:rPr>
          <w:sz w:val="2"/>
        </w:rPr>
        <w:t>____________________________________________________________</w:t>
      </w:r>
    </w:p>
    <w:p w14:paraId="7A2AD741">
      <w:r>
        <w:t>求职意向：市场专员 | 深圳 | 19500/月 | 一周内到岗</w:t>
      </w:r>
    </w:p>
    <w:p w14:paraId="1D178338">
      <w:r>
        <w:t>基本信息：32岁 | 女 | 深圳 | 10年经验</w:t>
      </w:r>
    </w:p>
    <w:p w14:paraId="539BAB83">
      <w:r>
        <w:t>联系方式：13275876173 | gang01@example.net</w:t>
      </w:r>
    </w:p>
    <w:p w14:paraId="29D383E5">
      <w:pPr>
        <w:pStyle w:val="4"/>
      </w:pPr>
      <w:r>
        <w:t>职业经历</w:t>
      </w:r>
    </w:p>
    <w:p w14:paraId="42CD7B4D">
      <w:r>
        <w:rPr>
          <w:b/>
        </w:rPr>
        <w:t>深圳金融科技有限公司 | 市场专员 | 2025-11 ~ 2026-12</w:t>
      </w:r>
    </w:p>
    <w:p w14:paraId="36F001DB">
      <w:pPr>
        <w:pStyle w:val="16"/>
      </w:pPr>
      <w:r>
        <w:t>策划并执行线上线下营销活动，提升品牌知名度。 负责市场调研，收集竞品信息，撰写分析报告。 运营公司社交媒体账号（公众号、微博等），提高粉丝互动。</w:t>
      </w:r>
    </w:p>
    <w:p w14:paraId="364C7CB2">
      <w:pPr>
        <w:pStyle w:val="4"/>
      </w:pPr>
      <w:r>
        <w:t>学历信息</w:t>
      </w:r>
    </w:p>
    <w:p w14:paraId="1FBACC36">
      <w:r>
        <w:t>厦门大学 | 市场营销 | 本科 | 2012-09 ~ 2016-06</w:t>
      </w:r>
    </w:p>
    <w:p w14:paraId="44E31181">
      <w:r>
        <w:t>专业成绩：3.26/4</w:t>
      </w:r>
    </w:p>
    <w:p w14:paraId="686C1410">
      <w:r>
        <w:t>主修课程：广告学、销售管理、市场调研、消费者行为学、市场营销学、品牌管理</w:t>
      </w:r>
    </w:p>
    <w:p w14:paraId="7AAA80C5">
      <w:pPr>
        <w:pStyle w:val="4"/>
      </w:pPr>
      <w:r>
        <w:t>专业技能</w:t>
      </w:r>
    </w:p>
    <w:p w14:paraId="06DF5080">
      <w:r>
        <w:t>语言能力：英语专八，流利商务沟通。</w:t>
      </w:r>
    </w:p>
    <w:p w14:paraId="61063AD5">
      <w:r>
        <w:t>计算机能力：精通Excel数据处理</w:t>
      </w:r>
    </w:p>
    <w:p w14:paraId="058B4E70">
      <w:r>
        <w:t>专业能力：数据分析、社交媒体运营、文案写作、活动策划</w:t>
      </w:r>
    </w:p>
    <w:p w14:paraId="6F858F30">
      <w:pPr>
        <w:pStyle w:val="4"/>
      </w:pPr>
      <w:r>
        <w:t>资质认证</w:t>
      </w:r>
    </w:p>
    <w:p w14:paraId="7FB569A2">
      <w:pPr>
        <w:pStyle w:val="16"/>
      </w:pPr>
      <w:r>
        <w:t>全国计算机等级考试二级（Office高级应用）。</w:t>
      </w:r>
    </w:p>
    <w:p w14:paraId="7504F16D">
      <w:pPr>
        <w:pStyle w:val="4"/>
      </w:pPr>
      <w:r>
        <w:t>自我介绍</w:t>
      </w:r>
    </w:p>
    <w:p w14:paraId="37C54410">
      <w:r>
        <w:t>思维活跃，富有创意；具备敏锐的市场洞察力；热爱挑战，能够承受工作压力；善于数据分析，用数据驱动决策。</w:t>
      </w:r>
    </w:p>
    <w:p w14:paraId="5CA6224A">
      <w:r>
        <w:br w:type="page"/>
      </w:r>
    </w:p>
    <w:p w14:paraId="73F4C9EC">
      <w:pPr>
        <w:jc w:val="center"/>
      </w:pPr>
      <w:r>
        <w:rPr>
          <w:b/>
          <w:sz w:val="32"/>
        </w:rPr>
        <w:t>郭英</w:t>
      </w:r>
    </w:p>
    <w:p w14:paraId="7E767166">
      <w:pPr>
        <w:jc w:val="center"/>
      </w:pPr>
      <w:r>
        <w:rPr>
          <w:sz w:val="2"/>
        </w:rPr>
        <w:t>____________________________________________________________</w:t>
      </w:r>
    </w:p>
    <w:p w14:paraId="475F610E">
      <w:r>
        <w:t>求职意向：运营专员 | 西安 | 15520/月 | 一个月内到岗</w:t>
      </w:r>
    </w:p>
    <w:p w14:paraId="4E361601">
      <w:r>
        <w:t>基本信息：31岁 | 男 | 上海 | 9年经验</w:t>
      </w:r>
    </w:p>
    <w:p w14:paraId="14079376">
      <w:r>
        <w:t>联系方式：18120169371 | gaoqiang@example.net</w:t>
      </w:r>
    </w:p>
    <w:p w14:paraId="30876E31">
      <w:pPr>
        <w:pStyle w:val="4"/>
      </w:pPr>
      <w:r>
        <w:t>实习经历</w:t>
      </w:r>
    </w:p>
    <w:p w14:paraId="2E0C88B2">
      <w:r>
        <w:rPr>
          <w:b/>
        </w:rPr>
        <w:t>成都传媒有限公司 | 内容运营 | 2024-09 ~ 2026-07</w:t>
      </w:r>
    </w:p>
    <w:p w14:paraId="67C8A95C">
      <w:pPr>
        <w:pStyle w:val="16"/>
      </w:pPr>
      <w:r>
        <w:t>撰写内容文案，维护APP/网站内容更新。 处理用户反馈，提升用户体验。</w:t>
      </w:r>
    </w:p>
    <w:p w14:paraId="201F48DB">
      <w:pPr>
        <w:pStyle w:val="4"/>
      </w:pPr>
      <w:r>
        <w:t>教育状况</w:t>
      </w:r>
    </w:p>
    <w:p w14:paraId="688DF63E">
      <w:r>
        <w:t>南开大学 | 汉语言文学 | 本科 | 2013-09 ~ 2017-06</w:t>
      </w:r>
    </w:p>
    <w:p w14:paraId="03C88873">
      <w:r>
        <w:t>专业成绩：3.55/4</w:t>
      </w:r>
    </w:p>
    <w:p w14:paraId="3C67BBF3">
      <w:r>
        <w:t>主修课程：财务管理、组织行为学、管理学原理、运营管理、市场营销学、战略管理</w:t>
      </w:r>
    </w:p>
    <w:p w14:paraId="199A78E6">
      <w:pPr>
        <w:pStyle w:val="4"/>
      </w:pPr>
      <w:r>
        <w:t>专业技能</w:t>
      </w:r>
    </w:p>
    <w:p w14:paraId="09380783">
      <w:r>
        <w:t>语言能力：韩语TOPIK4，基础交流能力。</w:t>
      </w:r>
    </w:p>
    <w:p w14:paraId="50DAE826">
      <w:r>
        <w:t>计算机能力：具备网络基础</w:t>
      </w:r>
    </w:p>
    <w:p w14:paraId="5439B3B5">
      <w:r>
        <w:t>专业能力：内容创作、社群管理</w:t>
      </w:r>
    </w:p>
    <w:p w14:paraId="29DD6F40">
      <w:pPr>
        <w:pStyle w:val="4"/>
      </w:pPr>
      <w:r>
        <w:t>荣誉证书</w:t>
      </w:r>
    </w:p>
    <w:p w14:paraId="249FD20B">
      <w:pPr>
        <w:pStyle w:val="16"/>
      </w:pPr>
      <w:r>
        <w:t>大学英语六级（CET-6），优秀的听说读写能力。</w:t>
      </w:r>
    </w:p>
    <w:p w14:paraId="0FC4BDDE">
      <w:pPr>
        <w:pStyle w:val="4"/>
      </w:pPr>
      <w:r>
        <w:t>自我陈述</w:t>
      </w:r>
    </w:p>
    <w:p w14:paraId="4DAACA63">
      <w:r>
        <w:t>执行力强，结果导向；具备良好的沟通能力和文案功底；善于在快节奏环境中工作，能高效完成目标。</w:t>
      </w:r>
    </w:p>
    <w:p w14:paraId="0DCEC85C">
      <w:r>
        <w:br w:type="page"/>
      </w:r>
    </w:p>
    <w:p w14:paraId="13B86640">
      <w:pPr>
        <w:jc w:val="center"/>
      </w:pPr>
      <w:r>
        <w:rPr>
          <w:b/>
          <w:color w:val="003366"/>
          <w:sz w:val="32"/>
        </w:rPr>
        <w:t>张平</w:t>
      </w:r>
    </w:p>
    <w:p w14:paraId="34CF241D">
      <w:r>
        <w:t>求职意向：软件工程师 | 西安 | 14375/月 | 两周内到岗</w:t>
      </w:r>
    </w:p>
    <w:p w14:paraId="307B8710">
      <w:r>
        <w:t>基本信息：36岁 | 女 | 北京 | 12年经验</w:t>
      </w:r>
    </w:p>
    <w:p w14:paraId="519D7260">
      <w:r>
        <w:t>联系方式：18994920106 | jiagang@example.org</w:t>
      </w:r>
    </w:p>
    <w:p w14:paraId="3F70A759">
      <w:pPr>
        <w:pStyle w:val="4"/>
      </w:pPr>
      <w:r>
        <w:t>能力专长</w:t>
      </w:r>
    </w:p>
    <w:p w14:paraId="5120957D">
      <w:r>
        <w:t>语言能力：日语N2，可进行日常对话。</w:t>
      </w:r>
    </w:p>
    <w:p w14:paraId="40CAA1E7">
      <w:r>
        <w:t>计算机能力：熟练使用Office办公软件</w:t>
      </w:r>
    </w:p>
    <w:p w14:paraId="107C75A3">
      <w:r>
        <w:t>专业能力：React、Git、Java</w:t>
      </w:r>
    </w:p>
    <w:p w14:paraId="41098C42">
      <w:pPr>
        <w:pStyle w:val="4"/>
      </w:pPr>
      <w:r>
        <w:t>获奖情况</w:t>
      </w:r>
    </w:p>
    <w:p w14:paraId="4216D0B4">
      <w:pPr>
        <w:pStyle w:val="16"/>
      </w:pPr>
      <w:r>
        <w:t>全国计算机等级考试三级（数据库技术）。</w:t>
      </w:r>
    </w:p>
    <w:p w14:paraId="6C21CB8A">
      <w:pPr>
        <w:pStyle w:val="4"/>
      </w:pPr>
      <w:r>
        <w:t>教育背景</w:t>
      </w:r>
    </w:p>
    <w:p w14:paraId="290BC0FC">
      <w:r>
        <w:t>南京大学 | 信息管理与信息系统 | 硕士 | 2011-09 ~ 2014-06</w:t>
      </w:r>
    </w:p>
    <w:p w14:paraId="4CA293D9">
      <w:r>
        <w:t>专业成绩：3.11/4</w:t>
      </w:r>
    </w:p>
    <w:p w14:paraId="2BD6D411">
      <w:r>
        <w:t>主修课程：战略管理、运营管理、管理学原理、财务管理、市场营销学、组织行为学</w:t>
      </w:r>
    </w:p>
    <w:p w14:paraId="2BF3718C">
      <w:pPr>
        <w:pStyle w:val="4"/>
      </w:pPr>
      <w:r>
        <w:t>工作经验</w:t>
      </w:r>
    </w:p>
    <w:p w14:paraId="710D5AC9">
      <w:r>
        <w:rPr>
          <w:b/>
        </w:rPr>
        <w:t>华讯零售科技有限公司 | 全栈工程师 | 2022-11 ~ 2026-10</w:t>
      </w:r>
    </w:p>
    <w:p w14:paraId="1541C532">
      <w:pPr>
        <w:pStyle w:val="16"/>
      </w:pPr>
      <w:r>
        <w:t>修复系统Bug，保障系统稳定运行。 编写高质量代码，进行单元测试和性能优化。</w:t>
      </w:r>
    </w:p>
    <w:p w14:paraId="7A407893">
      <w:pPr>
        <w:pStyle w:val="4"/>
      </w:pPr>
      <w:r>
        <w:t>关于我</w:t>
      </w:r>
    </w:p>
    <w:p w14:paraId="2B73CA13">
      <w:r>
        <w:t>逻辑思维清晰，代码规范；热爱技术，乐于钻研；具备良好的问题分析和解决能力；有较强的学习能力和团队协作精神。</w:t>
      </w:r>
    </w:p>
    <w:p w14:paraId="17B0054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AAD5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4273E5">
            <w:r>
              <w:rPr>
                <w:b/>
                <w:sz w:val="28"/>
              </w:rPr>
              <w:t>马飞</w:t>
            </w:r>
          </w:p>
          <w:p w14:paraId="2C8018B5">
            <w:r>
              <w:t>求职意向：行政专员 | 长沙 | 15208/月 | 一周内到岗</w:t>
            </w:r>
          </w:p>
          <w:p w14:paraId="3C9CACEA">
            <w:r>
              <w:t>基本信息：32岁 | 女 | 长沙 | 12年经验</w:t>
            </w:r>
          </w:p>
          <w:p w14:paraId="7FE5A7A4">
            <w:r>
              <w:t>联系方式：15775798657 | min29@example.org</w:t>
            </w:r>
          </w:p>
          <w:p w14:paraId="5358F069">
            <w:pPr>
              <w:pStyle w:val="4"/>
            </w:pPr>
            <w:r>
              <w:t>专业技能</w:t>
            </w:r>
          </w:p>
          <w:p w14:paraId="62EACBD2">
            <w:r>
              <w:t>语言能力：日语N2，可进行日常对话。</w:t>
            </w:r>
          </w:p>
          <w:p w14:paraId="754D7344">
            <w:r>
              <w:t>计算机能力：具备网络基础</w:t>
            </w:r>
          </w:p>
          <w:p w14:paraId="4437D395">
            <w:r>
              <w:t>专业能力：固定资产管理、公文写作、办公软件</w:t>
            </w:r>
          </w:p>
        </w:tc>
        <w:tc>
          <w:tcPr>
            <w:tcW w:w="4320" w:type="dxa"/>
          </w:tcPr>
          <w:p w14:paraId="55582E5B"/>
          <w:p w14:paraId="6E64B671">
            <w:pPr>
              <w:pStyle w:val="4"/>
            </w:pPr>
            <w:r>
              <w:t>教育经历</w:t>
            </w:r>
          </w:p>
          <w:p w14:paraId="5CA75706">
            <w:r>
              <w:t>杭州职业技术学院 | 行政管理 | 专科 | 2011-09 ~ 2014-06</w:t>
            </w:r>
          </w:p>
          <w:p w14:paraId="35C13B22">
            <w:r>
              <w:t>专业成绩：3.8/4（专业前10%）</w:t>
            </w:r>
          </w:p>
          <w:p w14:paraId="7FBDE522">
            <w:r>
              <w:t>主修课程：人力资源管理、组织行为学、公文写作、公共关系学、公共政策分析</w:t>
            </w:r>
          </w:p>
          <w:p w14:paraId="42DAA4E5">
            <w:pPr>
              <w:pStyle w:val="4"/>
            </w:pPr>
            <w:r>
              <w:t>工作经验</w:t>
            </w:r>
          </w:p>
          <w:p w14:paraId="0A2F4EC2">
            <w:r>
              <w:rPr>
                <w:b/>
              </w:rPr>
              <w:t>华讯制造有限公司 | 行政主管 | 2021-02 ~ 2024-09</w:t>
            </w:r>
          </w:p>
          <w:p w14:paraId="1AD8D85F">
            <w:pPr>
              <w:pStyle w:val="16"/>
            </w:pPr>
            <w:r>
              <w:t>参与制定行政管理制度，优化流程，提高工作效率。 管理公司固定资产、车辆、印章等，确保规范使用。 负责来访客户接待及电话接听，展现良好企业形象。</w:t>
            </w:r>
          </w:p>
          <w:p w14:paraId="78074BE8">
            <w:r>
              <w:rPr>
                <w:b/>
              </w:rPr>
              <w:t>华讯互联网有限公司 | 行政经理 | 2024-06 ~ 2026-01</w:t>
            </w:r>
          </w:p>
          <w:p w14:paraId="2C754D88">
            <w:pPr>
              <w:pStyle w:val="16"/>
            </w:pPr>
            <w:r>
              <w:t>协助组织公司内部会议、活动，撰写会议纪要并跟进落实。 负责来访客户接待及电话接听，展现良好企业形象。 参与制定行政管理制度，优化流程，提高工作效率。</w:t>
            </w:r>
          </w:p>
          <w:p w14:paraId="1442E4F5">
            <w:pPr>
              <w:pStyle w:val="4"/>
            </w:pPr>
            <w:r>
              <w:t>荣誉证书</w:t>
            </w:r>
          </w:p>
          <w:p w14:paraId="6E9CB69B">
            <w:pPr>
              <w:pStyle w:val="16"/>
            </w:pPr>
            <w:r>
              <w:t>大学英语四级（CET-4），良好的读写能力。</w:t>
            </w:r>
          </w:p>
          <w:p w14:paraId="7AEC55B0">
            <w:pPr>
              <w:pStyle w:val="16"/>
            </w:pPr>
            <w:r>
              <w:t>全国计算机等级考试二级（Office高级应用）。</w:t>
            </w:r>
          </w:p>
          <w:p w14:paraId="68693C2D">
            <w:pPr>
              <w:pStyle w:val="16"/>
            </w:pPr>
            <w:r>
              <w:t>大学英语六级（CET-6），优秀的听说读写能力。</w:t>
            </w:r>
          </w:p>
          <w:p w14:paraId="037F71C2">
            <w:pPr>
              <w:pStyle w:val="4"/>
            </w:pPr>
            <w:r>
              <w:t>自我介绍</w:t>
            </w:r>
          </w:p>
          <w:p w14:paraId="313059E9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67997C0">
      <w:r>
        <w:br w:type="page"/>
      </w:r>
    </w:p>
    <w:p w14:paraId="2D0647E7">
      <w:pPr>
        <w:jc w:val="center"/>
      </w:pPr>
      <w:r>
        <w:rPr>
          <w:b/>
          <w:sz w:val="32"/>
        </w:rPr>
        <w:t>刘荣</w:t>
      </w:r>
    </w:p>
    <w:p w14:paraId="3A4678B5">
      <w:r>
        <w:t>求职意向：设计师 | 重庆 | 9573/月 | 两周内到岗</w:t>
      </w:r>
    </w:p>
    <w:p w14:paraId="4E208F11">
      <w:r>
        <w:t>基本信息：29岁 | 女 | 重庆 | 7年经验</w:t>
      </w:r>
    </w:p>
    <w:p w14:paraId="4A20D235">
      <w:r>
        <w:t>联系方式：14559915937 | lichang@example.net</w:t>
      </w:r>
    </w:p>
    <w:p w14:paraId="4C67BB5A">
      <w:pPr>
        <w:pStyle w:val="4"/>
      </w:pPr>
      <w:r>
        <w:t>学历信息</w:t>
      </w:r>
    </w:p>
    <w:p w14:paraId="485E7A14">
      <w:r>
        <w:t>南开大学 | 数字媒体艺术 | 本科 | 2015-09 ~ 2019-06</w:t>
      </w:r>
    </w:p>
    <w:p w14:paraId="7A97DFF2">
      <w:r>
        <w:t>专业成绩：3.69/4</w:t>
      </w:r>
    </w:p>
    <w:p w14:paraId="1C1D79B1">
      <w:r>
        <w:t>主修课程：运营管理、市场营销学、组织行为学、管理学原理、财务管理</w:t>
      </w:r>
    </w:p>
    <w:p w14:paraId="3182B7D7">
      <w:pPr>
        <w:pStyle w:val="4"/>
      </w:pPr>
      <w:r>
        <w:t>职业经历</w:t>
      </w:r>
    </w:p>
    <w:p w14:paraId="269B23BA">
      <w:r>
        <w:rPr>
          <w:b/>
        </w:rPr>
        <w:t>卓越零售科技有限公司 | UI设计师 | 2023-10 ~ 2025-03</w:t>
      </w:r>
    </w:p>
    <w:p w14:paraId="44C6164D">
      <w:pPr>
        <w:pStyle w:val="16"/>
      </w:pPr>
      <w:r>
        <w:t>维护设计规范，持续优化设计风格。 负责公司产品UI界面设计，提升视觉体验。</w:t>
      </w:r>
    </w:p>
    <w:p w14:paraId="27888F88">
      <w:r>
        <w:rPr>
          <w:b/>
        </w:rPr>
        <w:t>成都金融科技有限公司 | 平面设计师 | 2025-09 ~ 2026-04</w:t>
      </w:r>
    </w:p>
    <w:p w14:paraId="4FCA3EEA">
      <w:pPr>
        <w:pStyle w:val="16"/>
      </w:pPr>
      <w:r>
        <w:t>制作宣传海报、画册、名片等平面物料。</w:t>
      </w:r>
    </w:p>
    <w:p w14:paraId="4CDE185F">
      <w:pPr>
        <w:pStyle w:val="4"/>
      </w:pPr>
      <w:r>
        <w:t>技能证书</w:t>
      </w:r>
    </w:p>
    <w:p w14:paraId="1A8662DD">
      <w:r>
        <w:t>语言能力：日语N2，可进行日常对话。</w:t>
      </w:r>
    </w:p>
    <w:p w14:paraId="1104BC6A">
      <w:r>
        <w:t>计算机能力：具备网络基础</w:t>
      </w:r>
    </w:p>
    <w:p w14:paraId="5A521A20">
      <w:r>
        <w:t>专业能力：Illustrator、Figma、色彩搭配</w:t>
      </w:r>
    </w:p>
    <w:p w14:paraId="41A2E757">
      <w:pPr>
        <w:pStyle w:val="4"/>
      </w:pPr>
      <w:r>
        <w:t>证书与荣誉</w:t>
      </w:r>
    </w:p>
    <w:p w14:paraId="1DFA92E4">
      <w:pPr>
        <w:pStyle w:val="16"/>
      </w:pPr>
      <w:r>
        <w:t>Adobe认证设计师。</w:t>
      </w:r>
    </w:p>
    <w:p w14:paraId="00EFA022">
      <w:pPr>
        <w:pStyle w:val="4"/>
      </w:pPr>
      <w:r>
        <w:t>项目经验</w:t>
      </w:r>
    </w:p>
    <w:p w14:paraId="7396AEFE">
      <w:r>
        <w:rPr>
          <w:b/>
        </w:rPr>
        <w:t>数据可视化平台（2022-11 ~ 2025-05）</w:t>
      </w:r>
    </w:p>
    <w:p w14:paraId="49C296F7">
      <w:pPr>
        <w:pStyle w:val="16"/>
      </w:pPr>
      <w:r>
        <w:t>负责核心模块设计与开发，实现了高并发处理，提升了系统性能30%。</w:t>
      </w:r>
    </w:p>
    <w:p w14:paraId="45465FE0">
      <w:pPr>
        <w:pStyle w:val="4"/>
      </w:pPr>
      <w:r>
        <w:t>关于我</w:t>
      </w:r>
    </w:p>
    <w:p w14:paraId="0C9C5C2C">
      <w:r>
        <w:t>具备良好的审美能力和设计功底；热爱设计，关注细节；善于沟通，能准确理解需求并转化为优秀的设计方案。</w:t>
      </w:r>
    </w:p>
    <w:p w14:paraId="20D3EE3B">
      <w:r>
        <w:br w:type="page"/>
      </w:r>
    </w:p>
    <w:p w14:paraId="0D907825">
      <w:pPr>
        <w:jc w:val="center"/>
      </w:pPr>
      <w:r>
        <w:rPr>
          <w:b/>
          <w:sz w:val="32"/>
        </w:rPr>
        <w:t>黄文</w:t>
      </w:r>
    </w:p>
    <w:p w14:paraId="3DE46841">
      <w:pPr>
        <w:jc w:val="center"/>
      </w:pPr>
      <w:r>
        <w:rPr>
          <w:sz w:val="2"/>
        </w:rPr>
        <w:t>____________________________________________________________</w:t>
      </w:r>
    </w:p>
    <w:p w14:paraId="3362F8D6">
      <w:r>
        <w:t>求职意向：行政专员 | 北京 | 12632/月 | 随时到岗</w:t>
      </w:r>
    </w:p>
    <w:p w14:paraId="749E62D9">
      <w:r>
        <w:t>基本信息：27岁 | 女 | 北京 | 5年经验</w:t>
      </w:r>
    </w:p>
    <w:p w14:paraId="7D1F06E2">
      <w:r>
        <w:t>联系方式：18806042290 | hxu@example.com</w:t>
      </w:r>
    </w:p>
    <w:p w14:paraId="57F512ED">
      <w:pPr>
        <w:pStyle w:val="4"/>
      </w:pPr>
      <w:r>
        <w:t>工作经验</w:t>
      </w:r>
    </w:p>
    <w:p w14:paraId="6A43917F">
      <w:r>
        <w:rPr>
          <w:b/>
        </w:rPr>
        <w:t>新锐医疗科技有限公司 | 行政经理 | 2025-11 ~ 2026-12</w:t>
      </w:r>
    </w:p>
    <w:p w14:paraId="5312DD74">
      <w:pPr>
        <w:pStyle w:val="16"/>
      </w:pPr>
      <w:r>
        <w:t>负责公司日常行政事务管理，包括办公环境维护、办公用品采购与发放。</w:t>
      </w:r>
    </w:p>
    <w:p w14:paraId="6352F5A0">
      <w:pPr>
        <w:pStyle w:val="4"/>
      </w:pPr>
      <w:r>
        <w:t>教育状况</w:t>
      </w:r>
    </w:p>
    <w:p w14:paraId="0598903F">
      <w:r>
        <w:t>中山大学 | 工商管理 | 本科 | 2017-09 ~ 2021-06</w:t>
      </w:r>
    </w:p>
    <w:p w14:paraId="5BFFA7EF">
      <w:r>
        <w:t>专业成绩：3.31/4（专业前30%）</w:t>
      </w:r>
    </w:p>
    <w:p w14:paraId="1227C638">
      <w:r>
        <w:t>主修课程：战略管理、市场营销学、管理学原理、组织行为学、财务管理、运营管理</w:t>
      </w:r>
    </w:p>
    <w:p w14:paraId="74D9F447">
      <w:pPr>
        <w:pStyle w:val="4"/>
      </w:pPr>
      <w:r>
        <w:t>能力专长</w:t>
      </w:r>
    </w:p>
    <w:p w14:paraId="1AB6335E">
      <w:r>
        <w:t>语言能力：韩语TOPIK4，基础交流能力。</w:t>
      </w:r>
    </w:p>
    <w:p w14:paraId="629E5731">
      <w:r>
        <w:t>计算机能力：熟练使用Office办公软件</w:t>
      </w:r>
    </w:p>
    <w:p w14:paraId="751114A3">
      <w:r>
        <w:t>专业能力：会议组织、公文写作、档案管理</w:t>
      </w:r>
    </w:p>
    <w:p w14:paraId="6D2AA8B3">
      <w:pPr>
        <w:pStyle w:val="4"/>
      </w:pPr>
      <w:r>
        <w:t>获奖情况</w:t>
      </w:r>
    </w:p>
    <w:p w14:paraId="0A797F42">
      <w:pPr>
        <w:pStyle w:val="16"/>
      </w:pPr>
      <w:r>
        <w:t>大学英语四级（CET-4），良好的读写能力。</w:t>
      </w:r>
    </w:p>
    <w:p w14:paraId="30A01FDD">
      <w:pPr>
        <w:pStyle w:val="16"/>
      </w:pPr>
      <w:r>
        <w:t>大学英语六级（CET-6），优秀的听说读写能力。</w:t>
      </w:r>
    </w:p>
    <w:p w14:paraId="1D81AD8B">
      <w:pPr>
        <w:pStyle w:val="4"/>
      </w:pPr>
      <w:r>
        <w:t>自我陈述</w:t>
      </w:r>
    </w:p>
    <w:p w14:paraId="2FC95826">
      <w:r>
        <w:t>工作细致认真，有良好的条理性；善于沟通协调，能够高效处理多项任务；责任心强，有较强的服务意识和团队合作精神。</w:t>
      </w:r>
    </w:p>
    <w:p w14:paraId="48C0FE7E">
      <w:r>
        <w:br w:type="page"/>
      </w:r>
    </w:p>
    <w:p w14:paraId="5FA620AA">
      <w:pPr>
        <w:jc w:val="center"/>
      </w:pPr>
      <w:r>
        <w:rPr>
          <w:b/>
          <w:sz w:val="32"/>
        </w:rPr>
        <w:t>倪华</w:t>
      </w:r>
    </w:p>
    <w:p w14:paraId="680C2226">
      <w:r>
        <w:t>求职意向：软件工程师 | 长沙 | 15231/月 | 一个月内到岗</w:t>
      </w:r>
    </w:p>
    <w:p w14:paraId="2F8A0AC2">
      <w:r>
        <w:t>基本信息：33岁 | 男 | 重庆 | 11年经验</w:t>
      </w:r>
    </w:p>
    <w:p w14:paraId="768AAD42">
      <w:r>
        <w:t>联系方式：14581013814 | yangang@example.net</w:t>
      </w:r>
    </w:p>
    <w:p w14:paraId="0021C036">
      <w:pPr>
        <w:pStyle w:val="4"/>
      </w:pPr>
      <w:r>
        <w:t>教育背景</w:t>
      </w:r>
    </w:p>
    <w:p w14:paraId="674C4FF0">
      <w:r>
        <w:t>上海交通大学 | 软件工程 | 本科 | 2011-09 ~ 2015-06</w:t>
      </w:r>
    </w:p>
    <w:p w14:paraId="721AF0CA">
      <w:r>
        <w:t>专业成绩：3.61/4（专业前10%）</w:t>
      </w:r>
    </w:p>
    <w:p w14:paraId="7114AB2A">
      <w:r>
        <w:t>主修课程：软件测试、数据库设计、面向对象编程、软件工程、项目管理</w:t>
      </w:r>
    </w:p>
    <w:p w14:paraId="3873E481">
      <w:pPr>
        <w:pStyle w:val="4"/>
      </w:pPr>
      <w:r>
        <w:t>工作经历</w:t>
      </w:r>
    </w:p>
    <w:p w14:paraId="4380E028">
      <w:r>
        <w:rPr>
          <w:b/>
        </w:rPr>
        <w:t>成都金融有限公司 | Java开发工程师 | 2020-01 ~ 2024-09</w:t>
      </w:r>
    </w:p>
    <w:p w14:paraId="6E0E7458">
      <w:pPr>
        <w:pStyle w:val="16"/>
      </w:pPr>
      <w:r>
        <w:t>参与需求分析，负责后端/前端模块设计与开发。</w:t>
      </w:r>
    </w:p>
    <w:p w14:paraId="039E2787">
      <w:r>
        <w:rPr>
          <w:b/>
        </w:rPr>
        <w:t>领航咨询有限公司 | Python开发工程师 | 2024-11 ~ 2026-11</w:t>
      </w:r>
    </w:p>
    <w:p w14:paraId="6805B2F4">
      <w:pPr>
        <w:pStyle w:val="16"/>
      </w:pPr>
      <w:r>
        <w:t>编写高质量代码，进行单元测试和性能优化。</w:t>
      </w:r>
    </w:p>
    <w:p w14:paraId="35AD2B53">
      <w:pPr>
        <w:pStyle w:val="4"/>
      </w:pPr>
      <w:r>
        <w:t>技能证书</w:t>
      </w:r>
    </w:p>
    <w:p w14:paraId="107F3295">
      <w:r>
        <w:t>语言能力：英语专八，流利商务沟通。</w:t>
      </w:r>
    </w:p>
    <w:p w14:paraId="5651F99E">
      <w:r>
        <w:t>计算机能力：熟练使用Office办公软件</w:t>
      </w:r>
    </w:p>
    <w:p w14:paraId="3B07F4BB">
      <w:r>
        <w:t>专业能力：Git、Python</w:t>
      </w:r>
    </w:p>
    <w:p w14:paraId="34C1AC98">
      <w:pPr>
        <w:pStyle w:val="4"/>
      </w:pPr>
      <w:r>
        <w:t>证书与荣誉</w:t>
      </w:r>
    </w:p>
    <w:p w14:paraId="0A16DC73">
      <w:pPr>
        <w:pStyle w:val="16"/>
      </w:pPr>
      <w:r>
        <w:t>全国计算机等级考试三级（数据库技术）。</w:t>
      </w:r>
    </w:p>
    <w:p w14:paraId="46B76AD0">
      <w:pPr>
        <w:pStyle w:val="4"/>
      </w:pPr>
      <w:r>
        <w:t>主要项目</w:t>
      </w:r>
    </w:p>
    <w:p w14:paraId="20CACB7A">
      <w:r>
        <w:rPr>
          <w:b/>
        </w:rPr>
        <w:t>企业级管理系统（2020-10 ~ 2023-10）</w:t>
      </w:r>
    </w:p>
    <w:p w14:paraId="55E787F8">
      <w:pPr>
        <w:pStyle w:val="16"/>
      </w:pPr>
      <w:r>
        <w:t>负责核心模块设计与开发，实现了高并发处理，提升了系统性能30%。</w:t>
      </w:r>
    </w:p>
    <w:p w14:paraId="2B1A68F4">
      <w:pPr>
        <w:pStyle w:val="4"/>
      </w:pPr>
      <w:r>
        <w:t>个人评价</w:t>
      </w:r>
    </w:p>
    <w:p w14:paraId="527D1624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45F0F4D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FBE7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A1156D">
            <w:r>
              <w:rPr>
                <w:b/>
                <w:sz w:val="28"/>
              </w:rPr>
              <w:t>王婷婷</w:t>
            </w:r>
          </w:p>
          <w:p w14:paraId="17D55471">
            <w:r>
              <w:t>求职意向：财务助理 | 南京 | 10924/月 | 两周内到岗</w:t>
            </w:r>
          </w:p>
          <w:p w14:paraId="747F2101">
            <w:r>
              <w:t>基本信息：34岁 | 男 | 成都 | 14年经验</w:t>
            </w:r>
          </w:p>
          <w:p w14:paraId="7637C6EB">
            <w:r>
              <w:t>联系方式：14795983553 | gwan@example.com</w:t>
            </w:r>
          </w:p>
          <w:p w14:paraId="2501F4AC">
            <w:pPr>
              <w:pStyle w:val="4"/>
            </w:pPr>
            <w:r>
              <w:t>核心技能</w:t>
            </w:r>
          </w:p>
          <w:p w14:paraId="4CBDA875">
            <w:r>
              <w:t>语言能力：日语N2，可进行日常对话。</w:t>
            </w:r>
          </w:p>
          <w:p w14:paraId="64E2BB21">
            <w:r>
              <w:t>计算机能力：熟悉Python基础</w:t>
            </w:r>
          </w:p>
          <w:p w14:paraId="3462FF7F">
            <w:r>
              <w:t>专业能力：用友、Excel、金蝶、财务报表</w:t>
            </w:r>
          </w:p>
        </w:tc>
        <w:tc>
          <w:tcPr>
            <w:tcW w:w="4320" w:type="dxa"/>
          </w:tcPr>
          <w:p w14:paraId="78138B42"/>
          <w:p w14:paraId="379F90FB">
            <w:pPr>
              <w:pStyle w:val="4"/>
            </w:pPr>
            <w:r>
              <w:t>教育经历</w:t>
            </w:r>
          </w:p>
          <w:p w14:paraId="2FA32342">
            <w:r>
              <w:t>广州番禺职业技术学院 | 审计学 | 专科 | 2009-09 ~ 2012-06</w:t>
            </w:r>
          </w:p>
          <w:p w14:paraId="28DCE653">
            <w:r>
              <w:t>专业成绩：3.26/4</w:t>
            </w:r>
          </w:p>
          <w:p w14:paraId="3D8BC7E7">
            <w:r>
              <w:t>主修课程：财务管理、战略管理、运营管理、组织行为学、管理学原理</w:t>
            </w:r>
          </w:p>
          <w:p w14:paraId="048205A2">
            <w:pPr>
              <w:pStyle w:val="4"/>
            </w:pPr>
            <w:r>
              <w:t>职业经历</w:t>
            </w:r>
          </w:p>
          <w:p w14:paraId="2CB997E8">
            <w:r>
              <w:rPr>
                <w:b/>
              </w:rPr>
              <w:t>上海咨询科技有限公司 | 会计 | 2021-08 ~ 2022-04</w:t>
            </w:r>
          </w:p>
          <w:p w14:paraId="1F924E05">
            <w:pPr>
              <w:pStyle w:val="16"/>
            </w:pPr>
            <w:r>
              <w:t>负责日常报销审核、凭证编制及账务处理。</w:t>
            </w:r>
          </w:p>
          <w:p w14:paraId="2DE3C84E">
            <w:r>
              <w:rPr>
                <w:b/>
              </w:rPr>
              <w:t>领航互联网有限公司 | 会计 | 2022-08 ~ 2024-06</w:t>
            </w:r>
          </w:p>
          <w:p w14:paraId="3D05EB25">
            <w:pPr>
              <w:pStyle w:val="16"/>
            </w:pPr>
            <w:r>
              <w:t>协助完成月度财务报表编制及税务申报。 管理发票、合同等财务档案，确保合规。 参与预算编制及成本控制分析。</w:t>
            </w:r>
          </w:p>
          <w:p w14:paraId="4FF731C3">
            <w:r>
              <w:rPr>
                <w:b/>
              </w:rPr>
              <w:t>领航传媒有限公司 | 会计 | 2024-09 ~ 2026-04</w:t>
            </w:r>
          </w:p>
          <w:p w14:paraId="236C1D33">
            <w:pPr>
              <w:pStyle w:val="16"/>
            </w:pPr>
            <w:r>
              <w:t>负责日常报销审核、凭证编制及账务处理。 参与预算编制及成本控制分析。</w:t>
            </w:r>
          </w:p>
          <w:p w14:paraId="2960D0BB">
            <w:pPr>
              <w:pStyle w:val="4"/>
            </w:pPr>
            <w:r>
              <w:t>证书与荣誉</w:t>
            </w:r>
          </w:p>
          <w:p w14:paraId="09E8F82E">
            <w:pPr>
              <w:pStyle w:val="16"/>
            </w:pPr>
            <w:r>
              <w:t>初级会计职称。</w:t>
            </w:r>
          </w:p>
          <w:p w14:paraId="6497D901">
            <w:pPr>
              <w:pStyle w:val="16"/>
            </w:pPr>
            <w:r>
              <w:t>会计从业资格证。</w:t>
            </w:r>
          </w:p>
          <w:p w14:paraId="3BF1286A">
            <w:pPr>
              <w:pStyle w:val="4"/>
            </w:pPr>
            <w:r>
              <w:t>自我陈述</w:t>
            </w:r>
          </w:p>
          <w:p w14:paraId="093C3034">
            <w:r>
              <w:t>做事严谨，对数字敏感；熟练掌握财务软件，有较强的合规意识；诚实守信，具备良好的职业道德。</w:t>
            </w:r>
          </w:p>
        </w:tc>
      </w:tr>
    </w:tbl>
    <w:p w14:paraId="34A3C987">
      <w:r>
        <w:br w:type="page"/>
      </w:r>
    </w:p>
    <w:p w14:paraId="133C7E35">
      <w:pPr>
        <w:jc w:val="center"/>
      </w:pPr>
      <w:r>
        <w:rPr>
          <w:b/>
          <w:sz w:val="32"/>
        </w:rPr>
        <w:t>刘丽娟</w:t>
      </w:r>
    </w:p>
    <w:p w14:paraId="207C955A">
      <w:r>
        <w:t>求职意向：行政专员 | 杭州 | 13140/月 | 随时到岗</w:t>
      </w:r>
    </w:p>
    <w:p w14:paraId="7CEBDF50">
      <w:r>
        <w:t>基本信息：30岁 | 男 | 杭州 | 10年经验</w:t>
      </w:r>
    </w:p>
    <w:p w14:paraId="62593892">
      <w:r>
        <w:t>联系方式：13502185734 | vshao@example.org</w:t>
      </w:r>
    </w:p>
    <w:p w14:paraId="1BAD33C8">
      <w:pPr>
        <w:pStyle w:val="4"/>
      </w:pPr>
      <w:r>
        <w:t>教育状况</w:t>
      </w:r>
    </w:p>
    <w:p w14:paraId="5D523BEF">
      <w:r>
        <w:t>深圳职业技术学院 | 公共事业管理 | 专科 | 2013-09 ~ 2016-06</w:t>
      </w:r>
    </w:p>
    <w:p w14:paraId="5A98F22B">
      <w:r>
        <w:t>专业成绩：3.23/4</w:t>
      </w:r>
    </w:p>
    <w:p w14:paraId="68741D42">
      <w:r>
        <w:t>主修课程：管理学原理、战略管理、组织行为学、运营管理、财务管理、市场营销学</w:t>
      </w:r>
    </w:p>
    <w:p w14:paraId="3815ED9C">
      <w:pPr>
        <w:pStyle w:val="4"/>
      </w:pPr>
      <w:r>
        <w:t>过往经历</w:t>
      </w:r>
    </w:p>
    <w:p w14:paraId="599E7E4E">
      <w:r>
        <w:rPr>
          <w:b/>
        </w:rPr>
        <w:t>杭州金融科技有限公司 | 行政助理 | 2021-10 ~ 2024-05</w:t>
      </w:r>
    </w:p>
    <w:p w14:paraId="3571B9EF">
      <w:pPr>
        <w:pStyle w:val="16"/>
      </w:pPr>
      <w:r>
        <w:t>负责公司日常行政事务管理，包括办公环境维护、办公用品采购与发放。 管理公司固定资产、车辆、印章等，确保规范使用。</w:t>
      </w:r>
    </w:p>
    <w:p w14:paraId="6D3D5235">
      <w:r>
        <w:rPr>
          <w:b/>
        </w:rPr>
        <w:t>新锐零售有限公司 | 行政助理 | 2024-02 ~ 2025-12</w:t>
      </w:r>
    </w:p>
    <w:p w14:paraId="37A40DEF">
      <w:pPr>
        <w:pStyle w:val="16"/>
      </w:pPr>
      <w:r>
        <w:t>协助组织公司内部会议、活动，撰写会议纪要并跟进落实。</w:t>
      </w:r>
    </w:p>
    <w:p w14:paraId="19C60A3F">
      <w:r>
        <w:rPr>
          <w:b/>
        </w:rPr>
        <w:t>鼎盛科技科技有限公司 | 行政助理 | 2025-10 ~ 2026-11</w:t>
      </w:r>
    </w:p>
    <w:p w14:paraId="730C1E61">
      <w:pPr>
        <w:pStyle w:val="16"/>
      </w:pPr>
      <w:r>
        <w:t>管理公司固定资产、车辆、印章等，确保规范使用。 负责来访客户接待及电话接听，展现良好企业形象。 参与制定行政管理制度，优化流程，提高工作效率。</w:t>
      </w:r>
    </w:p>
    <w:p w14:paraId="4861C7E9">
      <w:pPr>
        <w:pStyle w:val="4"/>
      </w:pPr>
      <w:r>
        <w:t>技能证书</w:t>
      </w:r>
    </w:p>
    <w:p w14:paraId="6BF09212">
      <w:r>
        <w:t>语言能力：英语专八，流利商务沟通。</w:t>
      </w:r>
    </w:p>
    <w:p w14:paraId="001C5F01">
      <w:r>
        <w:t>计算机能力：掌握Photoshop基本操作</w:t>
      </w:r>
    </w:p>
    <w:p w14:paraId="560D821C">
      <w:r>
        <w:t>专业能力：固定资产管理、档案管理、会议组织</w:t>
      </w:r>
    </w:p>
    <w:p w14:paraId="3766739D">
      <w:pPr>
        <w:pStyle w:val="4"/>
      </w:pPr>
      <w:r>
        <w:t>荣誉证书</w:t>
      </w:r>
    </w:p>
    <w:p w14:paraId="23386F91">
      <w:pPr>
        <w:pStyle w:val="16"/>
      </w:pPr>
      <w:r>
        <w:t>全国计算机等级考试二级（Office高级应用）。</w:t>
      </w:r>
    </w:p>
    <w:p w14:paraId="5F4547B6">
      <w:pPr>
        <w:pStyle w:val="4"/>
      </w:pPr>
      <w:r>
        <w:t>个人评价</w:t>
      </w:r>
    </w:p>
    <w:p w14:paraId="716A0289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6D45574">
      <w:r>
        <w:br w:type="page"/>
      </w:r>
    </w:p>
    <w:p w14:paraId="3106AF64">
      <w:pPr>
        <w:jc w:val="center"/>
      </w:pPr>
      <w:r>
        <w:rPr>
          <w:b/>
          <w:color w:val="003366"/>
          <w:sz w:val="32"/>
        </w:rPr>
        <w:t>曹海燕</w:t>
      </w:r>
    </w:p>
    <w:p w14:paraId="486800EC">
      <w:r>
        <w:t>求职意向：财务助理 | 杭州 | 19696/月 | 随时到岗</w:t>
      </w:r>
    </w:p>
    <w:p w14:paraId="0007D14B">
      <w:r>
        <w:t>基本信息：34岁 | 男 | 杭州 | 12年经验</w:t>
      </w:r>
    </w:p>
    <w:p w14:paraId="0761DFB3">
      <w:r>
        <w:t>联系方式：18207619896 | lei03@example.org</w:t>
      </w:r>
    </w:p>
    <w:p w14:paraId="703FD467">
      <w:pPr>
        <w:pStyle w:val="4"/>
      </w:pPr>
      <w:r>
        <w:t>专业技能</w:t>
      </w:r>
    </w:p>
    <w:p w14:paraId="64691942">
      <w:r>
        <w:t>语言能力：英语CET-4，具备基本读写能力。</w:t>
      </w:r>
    </w:p>
    <w:p w14:paraId="0CCB274D">
      <w:r>
        <w:t>计算机能力：具备网络基础</w:t>
      </w:r>
    </w:p>
    <w:p w14:paraId="092FAFE4">
      <w:r>
        <w:t>专业能力：用友、Excel、税务申报、财务报表</w:t>
      </w:r>
    </w:p>
    <w:p w14:paraId="5C71C1D1">
      <w:pPr>
        <w:pStyle w:val="4"/>
      </w:pPr>
      <w:r>
        <w:t>资格证书</w:t>
      </w:r>
    </w:p>
    <w:p w14:paraId="18660E34">
      <w:pPr>
        <w:pStyle w:val="16"/>
      </w:pPr>
      <w:r>
        <w:t>会计从业资格证。</w:t>
      </w:r>
    </w:p>
    <w:p w14:paraId="036E340F">
      <w:pPr>
        <w:pStyle w:val="16"/>
      </w:pPr>
      <w:r>
        <w:t>初级会计职称。</w:t>
      </w:r>
    </w:p>
    <w:p w14:paraId="6DC02202">
      <w:pPr>
        <w:pStyle w:val="4"/>
      </w:pPr>
      <w:r>
        <w:t>教育背景</w:t>
      </w:r>
    </w:p>
    <w:p w14:paraId="226B124F">
      <w:r>
        <w:t>同济大学 | 会计学 | 本科 | 2010-09 ~ 2014-06</w:t>
      </w:r>
    </w:p>
    <w:p w14:paraId="4C1DAE22">
      <w:r>
        <w:t>专业成绩：3.95/4（专业前15%）</w:t>
      </w:r>
    </w:p>
    <w:p w14:paraId="6065E87A">
      <w:r>
        <w:t>主修课程：管理会计、基础会计、审计学、中级财务会计、税法、成本会计</w:t>
      </w:r>
    </w:p>
    <w:p w14:paraId="136FA1CD">
      <w:pPr>
        <w:pStyle w:val="4"/>
      </w:pPr>
      <w:r>
        <w:t>工作经历</w:t>
      </w:r>
    </w:p>
    <w:p w14:paraId="19ECF6BD">
      <w:r>
        <w:rPr>
          <w:b/>
        </w:rPr>
        <w:t>博雅科技科技有限公司 | 会计 | 2015-09 ~ 2018-04</w:t>
      </w:r>
    </w:p>
    <w:p w14:paraId="1A5EB072">
      <w:pPr>
        <w:pStyle w:val="16"/>
      </w:pPr>
      <w:r>
        <w:t>协助完成月度财务报表编制及税务申报。</w:t>
      </w:r>
    </w:p>
    <w:p w14:paraId="22969AFB">
      <w:r>
        <w:rPr>
          <w:b/>
        </w:rPr>
        <w:t>创想制造有限公司 | 财务分析 | 2018-03 ~ 2022-06</w:t>
      </w:r>
    </w:p>
    <w:p w14:paraId="60A1F3F2">
      <w:pPr>
        <w:pStyle w:val="16"/>
      </w:pPr>
      <w:r>
        <w:t>负责日常报销审核、凭证编制及账务处理。 配合审计工作，提供所需财务资料。</w:t>
      </w:r>
    </w:p>
    <w:p w14:paraId="3DF35F81">
      <w:r>
        <w:rPr>
          <w:b/>
        </w:rPr>
        <w:t>北京科技有限公司 | 财务分析 | 2022-06 ~ 2026-08</w:t>
      </w:r>
    </w:p>
    <w:p w14:paraId="79D704AE">
      <w:pPr>
        <w:pStyle w:val="16"/>
      </w:pPr>
      <w:r>
        <w:t>配合审计工作，提供所需财务资料。 管理发票、合同等财务档案，确保合规。 参与预算编制及成本控制分析。</w:t>
      </w:r>
    </w:p>
    <w:p w14:paraId="4BCA71B6">
      <w:pPr>
        <w:pStyle w:val="4"/>
      </w:pPr>
      <w:r>
        <w:t>个人评价</w:t>
      </w:r>
    </w:p>
    <w:p w14:paraId="7FD69227">
      <w:r>
        <w:t>做事严谨，对数字敏感；熟练掌握财务软件，有较强的合规意识；诚实守信，具备良好的职业道德。</w:t>
      </w:r>
    </w:p>
    <w:p w14:paraId="632AA5F2">
      <w:r>
        <w:br w:type="page"/>
      </w:r>
    </w:p>
    <w:p w14:paraId="6463A89E">
      <w:pPr>
        <w:jc w:val="center"/>
      </w:pPr>
      <w:r>
        <w:rPr>
          <w:b/>
          <w:sz w:val="32"/>
        </w:rPr>
        <w:t>邵晶</w:t>
      </w:r>
    </w:p>
    <w:p w14:paraId="1E308044">
      <w:r>
        <w:t>求职意向：产品经理 | 武汉 | 13871/月 | 一周内到岗</w:t>
      </w:r>
    </w:p>
    <w:p w14:paraId="29EAD1CD">
      <w:r>
        <w:t>基本信息：38岁 | 女 | 青岛 | 14年经验</w:t>
      </w:r>
    </w:p>
    <w:p w14:paraId="14767131">
      <w:r>
        <w:t>联系方式：18592149352 | iwang@example.org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8D0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9F4B54">
            <w:pPr>
              <w:pStyle w:val="4"/>
            </w:pPr>
            <w:r>
              <w:t>教育经历</w:t>
            </w:r>
          </w:p>
          <w:p w14:paraId="0EBF9511">
            <w:r>
              <w:t>浙江大学 | 工业设计 | 硕士 | 2009-09 ~ 2012-06</w:t>
            </w:r>
          </w:p>
          <w:p w14:paraId="35241F76">
            <w:r>
              <w:t>专业成绩：3.24/4</w:t>
            </w:r>
          </w:p>
          <w:p w14:paraId="0AB94981">
            <w:r>
              <w:t>主修课程：运营管理、战略管理、财务管理、市场营销学、组织行为学、管理学原理</w:t>
            </w:r>
          </w:p>
        </w:tc>
      </w:tr>
    </w:tbl>
    <w:p w14:paraId="5570179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5B8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9D1464">
            <w:pPr>
              <w:pStyle w:val="4"/>
            </w:pPr>
            <w:r>
              <w:t>工作经历</w:t>
            </w:r>
          </w:p>
          <w:p w14:paraId="0F7D5084">
            <w:r>
              <w:rPr>
                <w:b/>
              </w:rPr>
              <w:t>深圳咨询有限公司 | 高级产品经理 | 2023-10 ~ 2026-03</w:t>
            </w:r>
          </w:p>
          <w:p w14:paraId="4024F304">
            <w:pPr>
              <w:pStyle w:val="16"/>
            </w:pPr>
            <w:r>
              <w:t>输出PRD文档，协调开发、测试、运营团队推进产品落地。</w:t>
            </w:r>
          </w:p>
        </w:tc>
      </w:tr>
    </w:tbl>
    <w:p w14:paraId="7DE045F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E57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3FBEF7">
            <w:pPr>
              <w:pStyle w:val="4"/>
            </w:pPr>
            <w:r>
              <w:t>核心技能</w:t>
            </w:r>
          </w:p>
          <w:p w14:paraId="7B547D93">
            <w:r>
              <w:t>语言能力：英语CET-6，读写熟练，可日常交流。</w:t>
            </w:r>
          </w:p>
          <w:p w14:paraId="331404D0">
            <w:r>
              <w:t>计算机能力：具备网络基础</w:t>
            </w:r>
          </w:p>
          <w:p w14:paraId="3BB691E1">
            <w:r>
              <w:t>专业能力：项目管理、需求分析</w:t>
            </w:r>
          </w:p>
        </w:tc>
      </w:tr>
    </w:tbl>
    <w:p w14:paraId="7CFEF3F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C25D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3E424B">
            <w:pPr>
              <w:pStyle w:val="4"/>
            </w:pPr>
            <w:r>
              <w:t>证书与荣誉</w:t>
            </w:r>
          </w:p>
          <w:p w14:paraId="66EDFDF4">
            <w:pPr>
              <w:pStyle w:val="16"/>
            </w:pPr>
            <w:r>
              <w:t>PMP项目管理认证。</w:t>
            </w:r>
          </w:p>
        </w:tc>
      </w:tr>
    </w:tbl>
    <w:p w14:paraId="44BE3AE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D3D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B55065">
            <w:pPr>
              <w:pStyle w:val="4"/>
            </w:pPr>
            <w:r>
              <w:t>个人评价</w:t>
            </w:r>
          </w:p>
          <w:p w14:paraId="5433646D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04D5044F"/>
    <w:p w14:paraId="4C501153">
      <w:r>
        <w:br w:type="page"/>
      </w:r>
    </w:p>
    <w:p w14:paraId="586CCE08">
      <w:pPr>
        <w:jc w:val="center"/>
      </w:pPr>
      <w:r>
        <w:rPr>
          <w:b/>
          <w:sz w:val="32"/>
        </w:rPr>
        <w:t>赵涛</w:t>
      </w:r>
    </w:p>
    <w:p w14:paraId="22D225AD">
      <w:pPr>
        <w:jc w:val="center"/>
      </w:pPr>
      <w:r>
        <w:rPr>
          <w:sz w:val="2"/>
        </w:rPr>
        <w:t>____________________________________________________________</w:t>
      </w:r>
    </w:p>
    <w:p w14:paraId="3C8D1059">
      <w:r>
        <w:t>求职意向：产品经理 | 深圳 | 21901/月 | 一周内到岗</w:t>
      </w:r>
    </w:p>
    <w:p w14:paraId="4B2FC9F8">
      <w:r>
        <w:t>基本信息：35岁 | 男 | 上海 | 13年经验</w:t>
      </w:r>
    </w:p>
    <w:p w14:paraId="1FF9252C">
      <w:r>
        <w:t>联系方式：15263655954 | baiwei@example.net</w:t>
      </w:r>
    </w:p>
    <w:p w14:paraId="1432649B">
      <w:pPr>
        <w:pStyle w:val="4"/>
      </w:pPr>
      <w:r>
        <w:t>过往经历</w:t>
      </w:r>
    </w:p>
    <w:p w14:paraId="32FD7318">
      <w:r>
        <w:rPr>
          <w:b/>
        </w:rPr>
        <w:t>全民简历制造科技有限公司 | 产品助理 | 2023-10 ~ 2026-10</w:t>
      </w:r>
    </w:p>
    <w:p w14:paraId="6E03109A">
      <w:pPr>
        <w:pStyle w:val="16"/>
      </w:pPr>
      <w:r>
        <w:t>参与竞品分析，提炼差异化优势。 组织用户访谈，挖掘潜在需求。 负责产品需求调研、用户分析，完成产品规划与设计。</w:t>
      </w:r>
    </w:p>
    <w:p w14:paraId="0BC9672C">
      <w:pPr>
        <w:pStyle w:val="4"/>
      </w:pPr>
      <w:r>
        <w:t>教育经历</w:t>
      </w:r>
    </w:p>
    <w:p w14:paraId="6E5176CF">
      <w:r>
        <w:t>武汉大学 | 信息管理 | 本科 | 2009-09 ~ 2013-06</w:t>
      </w:r>
    </w:p>
    <w:p w14:paraId="158AC1BF">
      <w:r>
        <w:t>专业成绩：3.47/4（专业前30%）</w:t>
      </w:r>
    </w:p>
    <w:p w14:paraId="426F5086">
      <w:r>
        <w:t>主修课程：运营管理、战略管理、管理学原理、市场营销学、财务管理</w:t>
      </w:r>
    </w:p>
    <w:p w14:paraId="268D44D6">
      <w:pPr>
        <w:pStyle w:val="4"/>
      </w:pPr>
      <w:r>
        <w:t>专业技能</w:t>
      </w:r>
    </w:p>
    <w:p w14:paraId="306C2153">
      <w:r>
        <w:t>语言能力：英语CET-6，读写熟练，可日常交流。</w:t>
      </w:r>
    </w:p>
    <w:p w14:paraId="3531AEC9">
      <w:r>
        <w:t>计算机能力：掌握Photoshop基本操作</w:t>
      </w:r>
    </w:p>
    <w:p w14:paraId="16669113">
      <w:r>
        <w:t>专业能力：需求分析、用户调研、项目管理、Axure</w:t>
      </w:r>
    </w:p>
    <w:p w14:paraId="50CC8F32">
      <w:pPr>
        <w:pStyle w:val="4"/>
      </w:pPr>
      <w:r>
        <w:t>获奖情况</w:t>
      </w:r>
    </w:p>
    <w:p w14:paraId="744AD94B">
      <w:pPr>
        <w:pStyle w:val="16"/>
      </w:pPr>
      <w:r>
        <w:t>PMP项目管理认证。</w:t>
      </w:r>
    </w:p>
    <w:p w14:paraId="4B69B9A3">
      <w:pPr>
        <w:pStyle w:val="4"/>
      </w:pPr>
      <w:r>
        <w:t>参与项目</w:t>
      </w:r>
    </w:p>
    <w:p w14:paraId="1952CB3C">
      <w:r>
        <w:rPr>
          <w:b/>
        </w:rPr>
        <w:t>移动电商APP（2020-11 ~ 2023-12）</w:t>
      </w:r>
    </w:p>
    <w:p w14:paraId="2A8B5778">
      <w:pPr>
        <w:pStyle w:val="16"/>
      </w:pPr>
      <w:r>
        <w:t>负责核心模块设计与开发，实现了高并发处理，提升了系统性能30%。</w:t>
      </w:r>
    </w:p>
    <w:p w14:paraId="6621EDA9">
      <w:pPr>
        <w:pStyle w:val="4"/>
      </w:pPr>
      <w:r>
        <w:t>个人评价</w:t>
      </w:r>
    </w:p>
    <w:p w14:paraId="01C30B74">
      <w:r>
        <w:t>善于洞察用户需求，逻辑分析能力强；能够快速理解业务场景；有责任心，注重细节，追求产品极致。</w:t>
      </w:r>
    </w:p>
    <w:p w14:paraId="182EBF95">
      <w:r>
        <w:br w:type="page"/>
      </w:r>
    </w:p>
    <w:p w14:paraId="5DA2F618">
      <w:pPr>
        <w:jc w:val="center"/>
      </w:pPr>
      <w:r>
        <w:rPr>
          <w:b/>
          <w:sz w:val="32"/>
        </w:rPr>
        <w:t>莫萍</w:t>
      </w:r>
    </w:p>
    <w:p w14:paraId="0CF8C443">
      <w:pPr>
        <w:jc w:val="center"/>
      </w:pPr>
      <w:r>
        <w:rPr>
          <w:sz w:val="2"/>
        </w:rPr>
        <w:t>____________________________________________________________</w:t>
      </w:r>
    </w:p>
    <w:p w14:paraId="7D3543D7">
      <w:r>
        <w:t>求职意向：行政专员 | 广州 | 19534/月 | 两周内到岗</w:t>
      </w:r>
    </w:p>
    <w:p w14:paraId="6AE1A578">
      <w:r>
        <w:t>基本信息：27岁 | 女 | 广州 | 5年经验</w:t>
      </w:r>
    </w:p>
    <w:p w14:paraId="0F79099B">
      <w:r>
        <w:t>联系方式：18990772434 | igu@example.net</w:t>
      </w:r>
    </w:p>
    <w:p w14:paraId="40EC7EB7">
      <w:pPr>
        <w:pStyle w:val="4"/>
      </w:pPr>
      <w:r>
        <w:t>实习经历</w:t>
      </w:r>
    </w:p>
    <w:p w14:paraId="78CB265B">
      <w:r>
        <w:rPr>
          <w:b/>
        </w:rPr>
        <w:t>智云教育科技有限公司 | 行政经理 | 2025-05 ~ 2026-04</w:t>
      </w:r>
    </w:p>
    <w:p w14:paraId="496C05E1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1DA12B64">
      <w:pPr>
        <w:pStyle w:val="4"/>
      </w:pPr>
      <w:r>
        <w:t>学历信息</w:t>
      </w:r>
    </w:p>
    <w:p w14:paraId="162F9071">
      <w:r>
        <w:t>同济大学 | 汉语言文学 | 本科 | 2017-09 ~ 2021-06</w:t>
      </w:r>
    </w:p>
    <w:p w14:paraId="64B91145">
      <w:r>
        <w:t>专业成绩：3.81/4</w:t>
      </w:r>
    </w:p>
    <w:p w14:paraId="5C52F220">
      <w:r>
        <w:t>主修课程：财务管理、组织行为学、市场营销学、运营管理、战略管理、管理学原理</w:t>
      </w:r>
    </w:p>
    <w:p w14:paraId="16AF8846">
      <w:pPr>
        <w:pStyle w:val="4"/>
      </w:pPr>
      <w:r>
        <w:t>专业技能</w:t>
      </w:r>
    </w:p>
    <w:p w14:paraId="5837B744">
      <w:r>
        <w:t>语言能力：日语N2，可进行日常对话。</w:t>
      </w:r>
    </w:p>
    <w:p w14:paraId="2BF3A39F">
      <w:r>
        <w:t>计算机能力：熟悉Python基础</w:t>
      </w:r>
    </w:p>
    <w:p w14:paraId="3005E376">
      <w:r>
        <w:t>专业能力：档案管理、公文写作、固定资产管理</w:t>
      </w:r>
    </w:p>
    <w:p w14:paraId="2FCD0832">
      <w:pPr>
        <w:pStyle w:val="4"/>
      </w:pPr>
      <w:r>
        <w:t>获奖情况</w:t>
      </w:r>
    </w:p>
    <w:p w14:paraId="2D0E15C8">
      <w:pPr>
        <w:pStyle w:val="16"/>
      </w:pPr>
      <w:r>
        <w:t>大学英语四级（CET-4），良好的读写能力。</w:t>
      </w:r>
    </w:p>
    <w:p w14:paraId="1A5CA83A">
      <w:pPr>
        <w:pStyle w:val="16"/>
      </w:pPr>
      <w:r>
        <w:t>大学英语六级（CET-6），优秀的听说读写能力。</w:t>
      </w:r>
    </w:p>
    <w:p w14:paraId="4BB2FC5A">
      <w:pPr>
        <w:pStyle w:val="4"/>
      </w:pPr>
      <w:r>
        <w:t>自我评价</w:t>
      </w:r>
    </w:p>
    <w:p w14:paraId="7C1943CE">
      <w:r>
        <w:t>工作细致认真，有良好的条理性；善于沟通协调，能够高效处理多项任务；责任心强，有较强的服务意识和团队合作精神。</w:t>
      </w:r>
    </w:p>
    <w:p w14:paraId="4A41392C">
      <w:r>
        <w:br w:type="page"/>
      </w:r>
    </w:p>
    <w:p w14:paraId="15ACFC1F">
      <w:pPr>
        <w:jc w:val="center"/>
      </w:pPr>
      <w:r>
        <w:rPr>
          <w:b/>
          <w:sz w:val="32"/>
        </w:rPr>
        <w:t>房瑞</w:t>
      </w:r>
    </w:p>
    <w:p w14:paraId="41E79427">
      <w:r>
        <w:t>求职意向：市场专员 | 西安 | 9214/月 | 随时到岗</w:t>
      </w:r>
    </w:p>
    <w:p w14:paraId="0040644E">
      <w:r>
        <w:t>基本信息：26岁 | 男 | 西安 | 4年经验</w:t>
      </w:r>
    </w:p>
    <w:p w14:paraId="02F11C7A">
      <w:r>
        <w:t>联系方式：18509651139 | zhaojing@example.org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C90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0027C21">
            <w:pPr>
              <w:pStyle w:val="4"/>
            </w:pPr>
            <w:r>
              <w:t>学历信息</w:t>
            </w:r>
          </w:p>
          <w:p w14:paraId="14B47C4C">
            <w:r>
              <w:t>山东大学 | 新闻传播 | 本科 | 2018-09 ~ 2022-06</w:t>
            </w:r>
          </w:p>
          <w:p w14:paraId="22734D37">
            <w:r>
              <w:t>专业成绩：3.1/4</w:t>
            </w:r>
          </w:p>
          <w:p w14:paraId="47AE643B">
            <w:r>
              <w:t>主修课程：运营管理、战略管理、管理学原理、组织行为学、市场营销学、财务管理</w:t>
            </w:r>
          </w:p>
        </w:tc>
      </w:tr>
    </w:tbl>
    <w:p w14:paraId="1F5B056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F57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349CDF">
            <w:pPr>
              <w:pStyle w:val="4"/>
            </w:pPr>
            <w:r>
              <w:t>实习经历</w:t>
            </w:r>
          </w:p>
          <w:p w14:paraId="54F46E8D">
            <w:r>
              <w:rPr>
                <w:b/>
              </w:rPr>
              <w:t>深圳制造科技有限公司 | 市场助理 | 2022-04 ~ 2023-07</w:t>
            </w:r>
          </w:p>
          <w:p w14:paraId="7021550C">
            <w:pPr>
              <w:pStyle w:val="16"/>
            </w:pPr>
            <w:r>
              <w:t>协助制定营销策略，跟踪推广效果并优化。 运营公司社交媒体账号（公众号、微博等），提高粉丝互动。</w:t>
            </w:r>
          </w:p>
          <w:p w14:paraId="1CE602D2">
            <w:r>
              <w:rPr>
                <w:b/>
              </w:rPr>
              <w:t>成都咨询有限公司 | 营销专员 | 2023-04 ~ 2026-07</w:t>
            </w:r>
          </w:p>
          <w:p w14:paraId="32DC6318">
            <w:pPr>
              <w:pStyle w:val="16"/>
            </w:pPr>
            <w:r>
              <w:t>协助制定营销策略，跟踪推广效果并优化。</w:t>
            </w:r>
          </w:p>
        </w:tc>
      </w:tr>
    </w:tbl>
    <w:p w14:paraId="5F25E19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94E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06CDEB">
            <w:pPr>
              <w:pStyle w:val="4"/>
            </w:pPr>
            <w:r>
              <w:t>技能证书</w:t>
            </w:r>
          </w:p>
          <w:p w14:paraId="765FD3EE">
            <w:r>
              <w:t>语言能力：英语CET-4，具备基本读写能力。</w:t>
            </w:r>
          </w:p>
          <w:p w14:paraId="55D95A42">
            <w:r>
              <w:t>计算机能力：精通Excel数据处理</w:t>
            </w:r>
          </w:p>
          <w:p w14:paraId="1636197B">
            <w:r>
              <w:t>专业能力：数据分析、活动策划</w:t>
            </w:r>
          </w:p>
        </w:tc>
      </w:tr>
    </w:tbl>
    <w:p w14:paraId="356B2A7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987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BC3D73E">
            <w:pPr>
              <w:pStyle w:val="4"/>
            </w:pPr>
            <w:r>
              <w:t>证书与荣誉</w:t>
            </w:r>
          </w:p>
          <w:p w14:paraId="0E4B49DD">
            <w:pPr>
              <w:pStyle w:val="16"/>
            </w:pPr>
            <w:r>
              <w:t>大学英语六级（CET-6），优秀的听说读写能力。</w:t>
            </w:r>
          </w:p>
          <w:p w14:paraId="44599804">
            <w:pPr>
              <w:pStyle w:val="16"/>
            </w:pPr>
            <w:r>
              <w:t>大学英语四级（CET-4），良好的读写能力。</w:t>
            </w:r>
          </w:p>
          <w:p w14:paraId="6DCA0950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0FAFAE4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0EE7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8C3CA5">
            <w:pPr>
              <w:pStyle w:val="4"/>
            </w:pPr>
            <w:r>
              <w:t>关于我</w:t>
            </w:r>
          </w:p>
          <w:p w14:paraId="66311E89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2B2ED835"/>
    <w:p w14:paraId="1703C0CA">
      <w:r>
        <w:br w:type="page"/>
      </w:r>
    </w:p>
    <w:p w14:paraId="10C0E02D">
      <w:pPr>
        <w:jc w:val="center"/>
      </w:pPr>
      <w:r>
        <w:rPr>
          <w:b/>
          <w:sz w:val="32"/>
        </w:rPr>
        <w:t>刘磊</w:t>
      </w:r>
    </w:p>
    <w:p w14:paraId="004021D3">
      <w:r>
        <w:t>求职意向：市场专员 | 杭州 | 17806/月 | 一周内到岗</w:t>
      </w:r>
    </w:p>
    <w:p w14:paraId="687D23DA">
      <w:r>
        <w:t>基本信息：34岁 | 女 | 武汉 | 12年经验</w:t>
      </w:r>
    </w:p>
    <w:p w14:paraId="1500A5A7">
      <w:r>
        <w:t>联系方式：18102963925 | qianchao@example.net</w:t>
      </w:r>
    </w:p>
    <w:p w14:paraId="2C6883FC">
      <w:pPr>
        <w:pStyle w:val="4"/>
      </w:pPr>
      <w:r>
        <w:t>教育经历</w:t>
      </w:r>
    </w:p>
    <w:p w14:paraId="5FE37A00">
      <w:r>
        <w:t>武汉大学 | 工商管理 | 本科 | 2010-09 ~ 2014-06</w:t>
      </w:r>
    </w:p>
    <w:p w14:paraId="1ED87409">
      <w:r>
        <w:t>专业成绩：3.98/4</w:t>
      </w:r>
    </w:p>
    <w:p w14:paraId="2DFD020F">
      <w:r>
        <w:t>主修课程：战略管理、管理学原理、运营管理、财务管理、市场营销学</w:t>
      </w:r>
    </w:p>
    <w:p w14:paraId="3FE931BA">
      <w:pPr>
        <w:pStyle w:val="4"/>
      </w:pPr>
      <w:r>
        <w:t>工作经历</w:t>
      </w:r>
    </w:p>
    <w:p w14:paraId="7A33305D">
      <w:r>
        <w:rPr>
          <w:b/>
        </w:rPr>
        <w:t>深圳传媒有限公司 | 市场专员 | 2018-11 ~ 2019-02</w:t>
      </w:r>
    </w:p>
    <w:p w14:paraId="0FAB67DB">
      <w:pPr>
        <w:pStyle w:val="16"/>
      </w:pPr>
      <w:r>
        <w:t>策划并执行线上线下营销活动，提升品牌知名度。 运营公司社交媒体账号（公众号、微博等），提高粉丝互动。 负责市场调研，收集竞品信息，撰写分析报告。</w:t>
      </w:r>
    </w:p>
    <w:p w14:paraId="026A0D82">
      <w:r>
        <w:rPr>
          <w:b/>
        </w:rPr>
        <w:t>华讯教育有限公司 | 品牌专员 | 2019-06 ~ 2023-09</w:t>
      </w:r>
    </w:p>
    <w:p w14:paraId="1FEA56A3">
      <w:pPr>
        <w:pStyle w:val="16"/>
      </w:pPr>
      <w:r>
        <w:t>运营公司社交媒体账号（公众号、微博等），提高粉丝互动。 负责市场调研，收集竞品信息，撰写分析报告。 协助制定营销策略，跟踪推广效果并优化。</w:t>
      </w:r>
    </w:p>
    <w:p w14:paraId="080994F9">
      <w:r>
        <w:rPr>
          <w:b/>
        </w:rPr>
        <w:t>北京科技科技有限公司 | 市场专员 | 2023-01 ~ 2026-10</w:t>
      </w:r>
    </w:p>
    <w:p w14:paraId="6817ED56">
      <w:pPr>
        <w:pStyle w:val="16"/>
      </w:pPr>
      <w:r>
        <w:t>协助制定营销策略，跟踪推广效果并优化。 与媒体、渠道保持良好合作，拓展市场资源。</w:t>
      </w:r>
    </w:p>
    <w:p w14:paraId="5DF742E0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49A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43BA976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915CEF4">
            <w:r>
              <w:t>掌握Photoshop基本操作</w:t>
            </w:r>
          </w:p>
        </w:tc>
      </w:tr>
      <w:tr w14:paraId="1BB24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04E952B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780140AF">
            <w:r>
              <w:t>市场调研</w:t>
            </w:r>
          </w:p>
        </w:tc>
      </w:tr>
    </w:tbl>
    <w:p w14:paraId="7AAE5927"/>
    <w:p w14:paraId="6286AF55">
      <w:pPr>
        <w:pStyle w:val="4"/>
      </w:pPr>
      <w:r>
        <w:t>资格证书</w:t>
      </w:r>
    </w:p>
    <w:p w14:paraId="4AAE5468">
      <w:pPr>
        <w:pStyle w:val="16"/>
      </w:pPr>
      <w:r>
        <w:t>大学英语四级（CET-4），良好的读写能力。</w:t>
      </w:r>
    </w:p>
    <w:p w14:paraId="63E081BA">
      <w:pPr>
        <w:pStyle w:val="16"/>
      </w:pPr>
      <w:r>
        <w:t>全国计算机等级考试二级（Office高级应用）。</w:t>
      </w:r>
    </w:p>
    <w:p w14:paraId="56DD4210">
      <w:pPr>
        <w:pStyle w:val="16"/>
      </w:pPr>
      <w:r>
        <w:t>大学英语六级（CET-6），优秀的听说读写能力。</w:t>
      </w:r>
    </w:p>
    <w:p w14:paraId="0812AC8B">
      <w:pPr>
        <w:pStyle w:val="4"/>
      </w:pPr>
      <w:r>
        <w:t>自我陈述</w:t>
      </w:r>
    </w:p>
    <w:p w14:paraId="2EC829C6">
      <w:r>
        <w:t>思维活跃，富有创意；具备敏锐的市场洞察力；热爱挑战，能够承受工作压力；善于数据分析，用数据驱动决策。</w:t>
      </w:r>
    </w:p>
    <w:p w14:paraId="204D88A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9695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CC9FB3">
            <w:r>
              <w:rPr>
                <w:b/>
                <w:sz w:val="28"/>
              </w:rPr>
              <w:t>陈成</w:t>
            </w:r>
          </w:p>
          <w:p w14:paraId="01AFB20D">
            <w:r>
              <w:t>求职意向：运营专员 | 郑州 | 11227/月 | 一个月内到岗</w:t>
            </w:r>
          </w:p>
          <w:p w14:paraId="29419BEE">
            <w:r>
              <w:t>基本信息：27岁 | 女 | 上海 | 7年经验</w:t>
            </w:r>
          </w:p>
          <w:p w14:paraId="19146C49">
            <w:r>
              <w:t>联系方式：13659744571 | zhutao@example.net</w:t>
            </w:r>
          </w:p>
          <w:p w14:paraId="14DCEF9C">
            <w:pPr>
              <w:pStyle w:val="4"/>
            </w:pPr>
            <w:r>
              <w:t>能力专长</w:t>
            </w:r>
          </w:p>
          <w:p w14:paraId="43127D4A">
            <w:r>
              <w:t>语言能力：英语CET-6，读写熟练，可日常交流。</w:t>
            </w:r>
          </w:p>
          <w:p w14:paraId="7FC45C78">
            <w:r>
              <w:t>计算机能力：精通Excel数据处理</w:t>
            </w:r>
          </w:p>
          <w:p w14:paraId="54AE8BCD">
            <w:r>
              <w:t>专业能力：数据分析、社群管理、活动策划</w:t>
            </w:r>
          </w:p>
        </w:tc>
        <w:tc>
          <w:tcPr>
            <w:tcW w:w="4320" w:type="dxa"/>
          </w:tcPr>
          <w:p w14:paraId="2986CD69"/>
          <w:p w14:paraId="49043D2B">
            <w:pPr>
              <w:pStyle w:val="4"/>
            </w:pPr>
            <w:r>
              <w:t>教育状况</w:t>
            </w:r>
          </w:p>
          <w:p w14:paraId="41708361">
            <w:r>
              <w:t>深圳职业技术学院 | 电子商务 | 专科 | 2016-09 ~ 2019-06</w:t>
            </w:r>
          </w:p>
          <w:p w14:paraId="7C7574E5">
            <w:r>
              <w:t>专业成绩：3.64/4（专业前15%）</w:t>
            </w:r>
          </w:p>
          <w:p w14:paraId="558CE28C">
            <w:r>
              <w:t>主修课程：市场营销学、运营管理、战略管理、财务管理、管理学原理、组织行为学</w:t>
            </w:r>
          </w:p>
          <w:p w14:paraId="5011DCF3">
            <w:pPr>
              <w:pStyle w:val="4"/>
            </w:pPr>
            <w:r>
              <w:t>实习经历</w:t>
            </w:r>
          </w:p>
          <w:p w14:paraId="2DE0990F">
            <w:r>
              <w:rPr>
                <w:b/>
              </w:rPr>
              <w:t>卓越零售科技有限公司 | 用户运营 | 2021-07 ~ 2024-05</w:t>
            </w:r>
          </w:p>
          <w:p w14:paraId="3FB0C886">
            <w:pPr>
              <w:pStyle w:val="16"/>
            </w:pPr>
            <w:r>
              <w:t>负责用户社群运营，提升用户活跃度和粘性。 处理用户反馈，提升用户体验。</w:t>
            </w:r>
          </w:p>
          <w:p w14:paraId="49E9601F">
            <w:r>
              <w:rPr>
                <w:b/>
              </w:rPr>
              <w:t>博雅零售有限公司 | 用户运营 | 2024-12 ~ 2026-02</w:t>
            </w:r>
          </w:p>
          <w:p w14:paraId="586E6FFD">
            <w:pPr>
              <w:pStyle w:val="16"/>
            </w:pPr>
            <w:r>
              <w:t>分析运营数据，提出优化建议。 负责用户社群运营，提升用户活跃度和粘性。</w:t>
            </w:r>
          </w:p>
          <w:p w14:paraId="5F262361">
            <w:pPr>
              <w:pStyle w:val="4"/>
            </w:pPr>
            <w:r>
              <w:t>证书与荣誉</w:t>
            </w:r>
          </w:p>
          <w:p w14:paraId="6F32127D">
            <w:pPr>
              <w:pStyle w:val="16"/>
            </w:pPr>
            <w:r>
              <w:t>大学英语六级（CET-6），优秀的听说读写能力。</w:t>
            </w:r>
          </w:p>
          <w:p w14:paraId="368C68D0">
            <w:pPr>
              <w:pStyle w:val="4"/>
            </w:pPr>
            <w:r>
              <w:t>关于我</w:t>
            </w:r>
          </w:p>
          <w:p w14:paraId="00CB9F21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800E234">
      <w:r>
        <w:br w:type="page"/>
      </w:r>
    </w:p>
    <w:p w14:paraId="36B66757">
      <w:pPr>
        <w:jc w:val="center"/>
      </w:pPr>
      <w:r>
        <w:rPr>
          <w:b/>
          <w:sz w:val="32"/>
        </w:rPr>
        <w:t>王志强</w:t>
      </w:r>
    </w:p>
    <w:p w14:paraId="7D9423C9">
      <w:r>
        <w:t>求职意向：行政专员 | 成都 | 15869/月 | 一个月内到岗</w:t>
      </w:r>
    </w:p>
    <w:p w14:paraId="708F3CC4">
      <w:r>
        <w:t>基本信息：33岁 | 女 | 成都 | 11年经验</w:t>
      </w:r>
    </w:p>
    <w:p w14:paraId="55B7B118">
      <w:r>
        <w:t>联系方式：13281660809 | qyao@example.org</w:t>
      </w:r>
    </w:p>
    <w:p w14:paraId="331FDF28">
      <w:pPr>
        <w:pStyle w:val="4"/>
      </w:pPr>
      <w:r>
        <w:t>学习背景</w:t>
      </w:r>
    </w:p>
    <w:p w14:paraId="121C9BA9">
      <w:r>
        <w:t>中山大学 | 工商管理 | 本科 | 2011-09 ~ 2015-06</w:t>
      </w:r>
    </w:p>
    <w:p w14:paraId="6C7E87D6">
      <w:r>
        <w:t>专业成绩：3.79/4</w:t>
      </w:r>
    </w:p>
    <w:p w14:paraId="7E7F930C">
      <w:r>
        <w:t>主修课程：组织行为学、市场营销学、运营管理、战略管理、管理学原理、财务管理</w:t>
      </w:r>
    </w:p>
    <w:p w14:paraId="7361562A">
      <w:pPr>
        <w:pStyle w:val="4"/>
      </w:pPr>
      <w:r>
        <w:t>工作经验</w:t>
      </w:r>
    </w:p>
    <w:p w14:paraId="49DA064C">
      <w:r>
        <w:rPr>
          <w:b/>
        </w:rPr>
        <w:t>华讯咨询有限公司 | 行政助理 | 2015-08 ~ 2019-01</w:t>
      </w:r>
    </w:p>
    <w:p w14:paraId="2FF8C9DF">
      <w:pPr>
        <w:pStyle w:val="16"/>
      </w:pPr>
      <w:r>
        <w:t>负责来访客户接待及电话接听，展现良好企业形象。 协助组织公司内部会议、活动，撰写会议纪要并跟进落实。 参与制定行政管理制度，优化流程，提高工作效率。</w:t>
      </w:r>
    </w:p>
    <w:p w14:paraId="2DEE34B7">
      <w:r>
        <w:rPr>
          <w:b/>
        </w:rPr>
        <w:t>智云传媒科技有限公司 | 行政经理 | 2019-02 ~ 2022-08</w:t>
      </w:r>
    </w:p>
    <w:p w14:paraId="49D16419">
      <w:pPr>
        <w:pStyle w:val="16"/>
      </w:pPr>
      <w:r>
        <w:t>负责来访客户接待及电话接听，展现良好企业形象。</w:t>
      </w:r>
    </w:p>
    <w:p w14:paraId="5AE32BD3">
      <w:r>
        <w:rPr>
          <w:b/>
        </w:rPr>
        <w:t>成都零售有限公司 | 行政专员 | 2022-04 ~ 2026-06</w:t>
      </w:r>
    </w:p>
    <w:p w14:paraId="3F6ED674">
      <w:pPr>
        <w:pStyle w:val="16"/>
      </w:pPr>
      <w:r>
        <w:t>负责来访客户接待及电话接听，展现良好企业形象。</w:t>
      </w:r>
    </w:p>
    <w:p w14:paraId="7E42C839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A17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0A692DD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5302452E">
            <w:r>
              <w:t>具备网络基础</w:t>
            </w:r>
          </w:p>
        </w:tc>
      </w:tr>
      <w:tr w14:paraId="358DC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46DBF2F">
            <w:r>
              <w:t>固定资产管理</w:t>
            </w:r>
          </w:p>
        </w:tc>
        <w:tc>
          <w:tcPr>
            <w:tcW w:w="4320" w:type="dxa"/>
            <w:shd w:val="clear" w:color="auto" w:fill="E7E6E6"/>
          </w:tcPr>
          <w:p w14:paraId="2EBBE0B1">
            <w:r>
              <w:t>公文写作</w:t>
            </w:r>
          </w:p>
        </w:tc>
      </w:tr>
      <w:tr w14:paraId="2E504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9B34FCC">
            <w:r>
              <w:t>会议组织</w:t>
            </w:r>
          </w:p>
        </w:tc>
        <w:tc>
          <w:tcPr>
            <w:tcW w:w="4320" w:type="dxa"/>
          </w:tcPr>
          <w:p w14:paraId="56EA023C"/>
        </w:tc>
      </w:tr>
    </w:tbl>
    <w:p w14:paraId="225FA3EE"/>
    <w:p w14:paraId="5B310B31">
      <w:pPr>
        <w:pStyle w:val="4"/>
      </w:pPr>
      <w:r>
        <w:t>证书与荣誉</w:t>
      </w:r>
    </w:p>
    <w:p w14:paraId="7E179D42">
      <w:pPr>
        <w:pStyle w:val="16"/>
      </w:pPr>
      <w:r>
        <w:t>大学英语六级（CET-6），优秀的听说读写能力。</w:t>
      </w:r>
    </w:p>
    <w:p w14:paraId="63DE7E4D">
      <w:pPr>
        <w:pStyle w:val="16"/>
      </w:pPr>
      <w:r>
        <w:t>大学英语四级（CET-4），良好的读写能力。</w:t>
      </w:r>
    </w:p>
    <w:p w14:paraId="3E4ED6F3">
      <w:pPr>
        <w:pStyle w:val="4"/>
      </w:pPr>
      <w:r>
        <w:t>自我陈述</w:t>
      </w:r>
    </w:p>
    <w:p w14:paraId="6DCD8611">
      <w:r>
        <w:t>工作细致认真，有良好的条理性；善于沟通协调，能够高效处理多项任务；责任心强，有较强的服务意识和团队合作精神。</w:t>
      </w:r>
    </w:p>
    <w:p w14:paraId="43A56789">
      <w:r>
        <w:br w:type="page"/>
      </w:r>
    </w:p>
    <w:p w14:paraId="1F17AE7A">
      <w:pPr>
        <w:jc w:val="center"/>
      </w:pPr>
      <w:r>
        <w:rPr>
          <w:b/>
          <w:sz w:val="32"/>
        </w:rPr>
        <w:t>姚强</w:t>
      </w:r>
    </w:p>
    <w:p w14:paraId="4146051C">
      <w:r>
        <w:t>求职意向：财务助理 | 广州 | 17016/月 | 一周内到岗</w:t>
      </w:r>
    </w:p>
    <w:p w14:paraId="37CE1202">
      <w:r>
        <w:t>基本信息：31岁 | 女 | 广州 | 9年经验</w:t>
      </w:r>
    </w:p>
    <w:p w14:paraId="5D9C2306">
      <w:r>
        <w:t>联系方式：13800486272 | nacao@example.net</w:t>
      </w:r>
    </w:p>
    <w:p w14:paraId="66AA4CE8">
      <w:pPr>
        <w:pStyle w:val="4"/>
      </w:pPr>
      <w:r>
        <w:t>自我介绍</w:t>
      </w:r>
    </w:p>
    <w:p w14:paraId="6C27E798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1C73068A">
      <w:pPr>
        <w:pStyle w:val="4"/>
      </w:pPr>
      <w:r>
        <w:t>教育背景</w:t>
      </w:r>
    </w:p>
    <w:p w14:paraId="5A60424E">
      <w:r>
        <w:t>同济大学 | 会计学 | 本科 | 2013-09 ~ 2017-06</w:t>
      </w:r>
    </w:p>
    <w:p w14:paraId="1B8DA1C9">
      <w:r>
        <w:t>专业成绩：3.95/4</w:t>
      </w:r>
    </w:p>
    <w:p w14:paraId="6F06E6D1">
      <w:r>
        <w:t>主修课程：税法、管理会计、基础会计、审计学、中级财务会计、成本会计</w:t>
      </w:r>
    </w:p>
    <w:p w14:paraId="5AAB6A6A">
      <w:pPr>
        <w:pStyle w:val="4"/>
      </w:pPr>
      <w:r>
        <w:t>过往经历</w:t>
      </w:r>
    </w:p>
    <w:p w14:paraId="3296FA5D">
      <w:r>
        <w:rPr>
          <w:b/>
        </w:rPr>
        <w:t>恒通传媒科技有限公司 | 财务分析 | 2024-12 ~ 2026-02</w:t>
      </w:r>
    </w:p>
    <w:p w14:paraId="7BEEC9B0">
      <w:pPr>
        <w:pStyle w:val="16"/>
      </w:pPr>
      <w:r>
        <w:t>协助完成月度财务报表编制及税务申报。 参与预算编制及成本控制分析。</w:t>
      </w:r>
    </w:p>
    <w:p w14:paraId="1ED4DAE2">
      <w:pPr>
        <w:pStyle w:val="4"/>
      </w:pPr>
      <w:r>
        <w:t>专业技能</w:t>
      </w:r>
    </w:p>
    <w:p w14:paraId="3E88F4EB">
      <w:r>
        <w:t>语言能力：英语专八，流利商务沟通。</w:t>
      </w:r>
    </w:p>
    <w:p w14:paraId="49B07CF9">
      <w:r>
        <w:t>计算机能力：具备网络基础</w:t>
      </w:r>
    </w:p>
    <w:p w14:paraId="6A5B1EB0">
      <w:r>
        <w:t>专业能力：税务申报、财务报表</w:t>
      </w:r>
    </w:p>
    <w:p w14:paraId="3CA462EC">
      <w:pPr>
        <w:pStyle w:val="4"/>
      </w:pPr>
      <w:r>
        <w:t>证书与荣誉</w:t>
      </w:r>
    </w:p>
    <w:p w14:paraId="6A2FC5F9">
      <w:pPr>
        <w:pStyle w:val="16"/>
      </w:pPr>
      <w:r>
        <w:t>初级会计职称。</w:t>
      </w:r>
    </w:p>
    <w:p w14:paraId="515D72BE">
      <w:pPr>
        <w:pStyle w:val="16"/>
      </w:pPr>
      <w:r>
        <w:t>会计从业资格证。</w:t>
      </w:r>
    </w:p>
    <w:p w14:paraId="23B1D74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692D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0D445">
            <w:r>
              <w:rPr>
                <w:b/>
                <w:sz w:val="28"/>
              </w:rPr>
              <w:t>李建平</w:t>
            </w:r>
          </w:p>
          <w:p w14:paraId="25799817">
            <w:r>
              <w:t>求职意向：设计师 | 杭州 | 8820/月 | 两周内到岗</w:t>
            </w:r>
          </w:p>
          <w:p w14:paraId="35A7FA74">
            <w:r>
              <w:t>基本信息：28岁 | 男 | 广州 | 6年经验</w:t>
            </w:r>
          </w:p>
          <w:p w14:paraId="523EBC01">
            <w:r>
              <w:t>联系方式：13495445282 | daichao@example.com</w:t>
            </w:r>
          </w:p>
          <w:p w14:paraId="1238421F">
            <w:pPr>
              <w:pStyle w:val="4"/>
            </w:pPr>
            <w:r>
              <w:t>核心技能</w:t>
            </w:r>
          </w:p>
          <w:p w14:paraId="460A297C">
            <w:r>
              <w:t>语言能力：英语CET-6，读写熟练，可日常交流。</w:t>
            </w:r>
          </w:p>
          <w:p w14:paraId="5F33727B">
            <w:r>
              <w:t>计算机能力：精通Excel数据处理</w:t>
            </w:r>
          </w:p>
          <w:p w14:paraId="6FF3EE85">
            <w:r>
              <w:t>专业能力：Figma、Illustrator</w:t>
            </w:r>
          </w:p>
        </w:tc>
        <w:tc>
          <w:tcPr>
            <w:tcW w:w="4320" w:type="dxa"/>
          </w:tcPr>
          <w:p w14:paraId="19B0E574"/>
          <w:p w14:paraId="2759DDA5">
            <w:pPr>
              <w:pStyle w:val="4"/>
            </w:pPr>
            <w:r>
              <w:t>学习背景</w:t>
            </w:r>
          </w:p>
          <w:p w14:paraId="00AB015F">
            <w:r>
              <w:t>中山大学 | 艺术设计 | 本科 | 2016-09 ~ 2020-06</w:t>
            </w:r>
          </w:p>
          <w:p w14:paraId="5FDB2927">
            <w:r>
              <w:t>专业成绩：3.59/4</w:t>
            </w:r>
          </w:p>
          <w:p w14:paraId="5491398B">
            <w:r>
              <w:t>主修课程：运营管理、财务管理、管理学原理、组织行为学、战略管理、市场营销学</w:t>
            </w:r>
          </w:p>
          <w:p w14:paraId="2679EBDA">
            <w:pPr>
              <w:pStyle w:val="4"/>
            </w:pPr>
            <w:r>
              <w:t>工作经历</w:t>
            </w:r>
          </w:p>
          <w:p w14:paraId="728281D2">
            <w:r>
              <w:rPr>
                <w:b/>
              </w:rPr>
              <w:t>成都医疗有限公司 | 平面设计师 | 2020-02 ~ 2022-08</w:t>
            </w:r>
          </w:p>
          <w:p w14:paraId="77E07549">
            <w:pPr>
              <w:pStyle w:val="16"/>
            </w:pPr>
            <w:r>
              <w:t>维护设计规范，持续优化设计风格。 参与品牌VI设计，确保品牌一致性。 制作宣传海报、画册、名片等平面物料。</w:t>
            </w:r>
          </w:p>
          <w:p w14:paraId="6DACB9A7">
            <w:r>
              <w:rPr>
                <w:b/>
              </w:rPr>
              <w:t>博雅咨询有限公司 | UI设计师 | 2022-07 ~ 2026-10</w:t>
            </w:r>
          </w:p>
          <w:p w14:paraId="6675F05F">
            <w:pPr>
              <w:pStyle w:val="16"/>
            </w:pPr>
            <w:r>
              <w:t>制作宣传海报、画册、名片等平面物料。</w:t>
            </w:r>
          </w:p>
          <w:p w14:paraId="6DB4675F">
            <w:pPr>
              <w:pStyle w:val="4"/>
            </w:pPr>
            <w:r>
              <w:t>证书与荣誉</w:t>
            </w:r>
          </w:p>
          <w:p w14:paraId="5431D169">
            <w:pPr>
              <w:pStyle w:val="16"/>
            </w:pPr>
            <w:r>
              <w:t>Adobe认证设计师。</w:t>
            </w:r>
          </w:p>
          <w:p w14:paraId="3349E109">
            <w:pPr>
              <w:pStyle w:val="4"/>
            </w:pPr>
            <w:r>
              <w:t>参与项目</w:t>
            </w:r>
          </w:p>
          <w:p w14:paraId="05E19631">
            <w:r>
              <w:rPr>
                <w:b/>
              </w:rPr>
              <w:t>企业级管理系统（2023-11 ~ 2024-01）</w:t>
            </w:r>
          </w:p>
          <w:p w14:paraId="7953EAF6">
            <w:pPr>
              <w:pStyle w:val="16"/>
            </w:pPr>
            <w:r>
              <w:t>负责核心模块设计与开发，实现了高并发处理，提升了系统性能30%。</w:t>
            </w:r>
          </w:p>
          <w:p w14:paraId="292EC6DC">
            <w:pPr>
              <w:pStyle w:val="4"/>
            </w:pPr>
            <w:r>
              <w:t>自我陈述</w:t>
            </w:r>
          </w:p>
          <w:p w14:paraId="6E97A2D5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5353130B">
      <w:r>
        <w:br w:type="page"/>
      </w:r>
    </w:p>
    <w:p w14:paraId="01D5F89D">
      <w:pPr>
        <w:jc w:val="center"/>
      </w:pPr>
      <w:r>
        <w:rPr>
          <w:b/>
          <w:sz w:val="32"/>
        </w:rPr>
        <w:t>刘秀荣</w:t>
      </w:r>
    </w:p>
    <w:p w14:paraId="28C9C1C3">
      <w:pPr>
        <w:jc w:val="center"/>
      </w:pPr>
      <w:r>
        <w:rPr>
          <w:sz w:val="2"/>
        </w:rPr>
        <w:t>____________________________________________________________</w:t>
      </w:r>
    </w:p>
    <w:p w14:paraId="72DD3D4D">
      <w:r>
        <w:t>求职意向：财务助理 | 深圳 | 22695/月 | 一周内到岗</w:t>
      </w:r>
    </w:p>
    <w:p w14:paraId="061DF6FC">
      <w:r>
        <w:t>基本信息：35岁 | 男 | 深圳 | 15年经验</w:t>
      </w:r>
    </w:p>
    <w:p w14:paraId="23CD384B">
      <w:r>
        <w:t>联系方式：13430109383 | xiulan66@example.org</w:t>
      </w:r>
    </w:p>
    <w:p w14:paraId="00D32B9A">
      <w:pPr>
        <w:pStyle w:val="4"/>
      </w:pPr>
      <w:r>
        <w:t>过往经历</w:t>
      </w:r>
    </w:p>
    <w:p w14:paraId="1E7C20CB">
      <w:r>
        <w:rPr>
          <w:b/>
        </w:rPr>
        <w:t>恒通零售科技有限公司 | 财务助理 | 2019-02 ~ 2021-04</w:t>
      </w:r>
    </w:p>
    <w:p w14:paraId="6CEAB37F">
      <w:pPr>
        <w:pStyle w:val="16"/>
      </w:pPr>
      <w:r>
        <w:t>负责日常报销审核、凭证编制及账务处理。 配合审计工作，提供所需财务资料。 管理发票、合同等财务档案，确保合规。</w:t>
      </w:r>
    </w:p>
    <w:p w14:paraId="789AE612">
      <w:r>
        <w:rPr>
          <w:b/>
        </w:rPr>
        <w:t>杭州医疗科技有限公司 | 财务分析 | 2021-07 ~ 2024-08</w:t>
      </w:r>
    </w:p>
    <w:p w14:paraId="57045C10">
      <w:pPr>
        <w:pStyle w:val="16"/>
      </w:pPr>
      <w:r>
        <w:t>参与预算编制及成本控制分析。</w:t>
      </w:r>
    </w:p>
    <w:p w14:paraId="44E1B619">
      <w:r>
        <w:rPr>
          <w:b/>
        </w:rPr>
        <w:t>北京科技有限公司 | 财务助理 | 2024-06 ~ 2026-03</w:t>
      </w:r>
    </w:p>
    <w:p w14:paraId="162B9FCC">
      <w:pPr>
        <w:pStyle w:val="16"/>
      </w:pPr>
      <w:r>
        <w:t>负责日常报销审核、凭证编制及账务处理。 协助完成月度财务报表编制及税务申报。 管理发票、合同等财务档案，确保合规。</w:t>
      </w:r>
    </w:p>
    <w:p w14:paraId="2B8EA3E8">
      <w:pPr>
        <w:pStyle w:val="4"/>
      </w:pPr>
      <w:r>
        <w:t>教育背景</w:t>
      </w:r>
    </w:p>
    <w:p w14:paraId="4C6DC369">
      <w:r>
        <w:t>广州番禺职业技术学院 | 金融学 | 专科 | 2008-09 ~ 2011-06</w:t>
      </w:r>
    </w:p>
    <w:p w14:paraId="3A2AEBE4">
      <w:r>
        <w:t>专业成绩：3.99/4（专业前10%）</w:t>
      </w:r>
    </w:p>
    <w:p w14:paraId="6248B94A">
      <w:r>
        <w:t>主修课程：运营管理、管理学原理、财务管理、市场营销学、战略管理、组织行为学</w:t>
      </w:r>
    </w:p>
    <w:p w14:paraId="7E4FA7CC">
      <w:pPr>
        <w:pStyle w:val="4"/>
      </w:pPr>
      <w:r>
        <w:t>能力专长</w:t>
      </w:r>
    </w:p>
    <w:p w14:paraId="6F82D96B">
      <w:r>
        <w:t>语言能力：韩语TOPIK4，基础交流能力。</w:t>
      </w:r>
    </w:p>
    <w:p w14:paraId="576B8CD9">
      <w:r>
        <w:t>计算机能力：熟练使用Office办公软件</w:t>
      </w:r>
    </w:p>
    <w:p w14:paraId="189444A6">
      <w:r>
        <w:t>专业能力：用友、金蝶、Excel</w:t>
      </w:r>
    </w:p>
    <w:p w14:paraId="085E134E">
      <w:pPr>
        <w:pStyle w:val="4"/>
      </w:pPr>
      <w:r>
        <w:t>荣誉证书</w:t>
      </w:r>
    </w:p>
    <w:p w14:paraId="06906680">
      <w:pPr>
        <w:pStyle w:val="16"/>
      </w:pPr>
      <w:r>
        <w:t>初级会计职称。</w:t>
      </w:r>
    </w:p>
    <w:p w14:paraId="33F4F45E">
      <w:pPr>
        <w:pStyle w:val="4"/>
      </w:pPr>
      <w:r>
        <w:t>关于我</w:t>
      </w:r>
    </w:p>
    <w:p w14:paraId="726CF8E6">
      <w:r>
        <w:t>做事严谨，对数字敏感；熟练掌握财务软件，有较强的合规意识；诚实守信，具备良好的职业道德。</w:t>
      </w:r>
    </w:p>
    <w:p w14:paraId="41D2090D">
      <w:r>
        <w:br w:type="page"/>
      </w:r>
    </w:p>
    <w:p w14:paraId="5C219425">
      <w:pPr>
        <w:jc w:val="center"/>
      </w:pPr>
      <w:r>
        <w:rPr>
          <w:b/>
          <w:sz w:val="32"/>
        </w:rPr>
        <w:t>张鑫</w:t>
      </w:r>
    </w:p>
    <w:p w14:paraId="1691CE51">
      <w:r>
        <w:t>求职意向：设计师 | 成都 | 12864/月 | 一周内到岗</w:t>
      </w:r>
    </w:p>
    <w:p w14:paraId="0E6F5B44">
      <w:r>
        <w:t>基本信息：32岁 | 男 | 成都 | 10年经验</w:t>
      </w:r>
    </w:p>
    <w:p w14:paraId="7DC4C43A">
      <w:r>
        <w:t>联系方式：15981210145 | leixia@example.net</w:t>
      </w:r>
    </w:p>
    <w:p w14:paraId="188E3547">
      <w:pPr>
        <w:pStyle w:val="4"/>
      </w:pPr>
      <w:r>
        <w:t>个人评价</w:t>
      </w:r>
    </w:p>
    <w:p w14:paraId="380E1C02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E909A1E">
      <w:pPr>
        <w:pStyle w:val="4"/>
      </w:pPr>
      <w:r>
        <w:t>学习背景</w:t>
      </w:r>
    </w:p>
    <w:p w14:paraId="7BDBAC07">
      <w:r>
        <w:t>同济大学 | 艺术设计 | 本科 | 2012-09 ~ 2016-06</w:t>
      </w:r>
    </w:p>
    <w:p w14:paraId="61A75D53">
      <w:r>
        <w:t>专业成绩：3.61/4</w:t>
      </w:r>
    </w:p>
    <w:p w14:paraId="2F81116B">
      <w:r>
        <w:t>主修课程：运营管理、组织行为学、管理学原理、战略管理、市场营销学、财务管理</w:t>
      </w:r>
    </w:p>
    <w:p w14:paraId="651C06FC">
      <w:pPr>
        <w:pStyle w:val="4"/>
      </w:pPr>
      <w:r>
        <w:t>工作经验</w:t>
      </w:r>
    </w:p>
    <w:p w14:paraId="44F3281E">
      <w:r>
        <w:rPr>
          <w:b/>
        </w:rPr>
        <w:t>恒通医疗有限公司 | UI设计师 | 2023-03 ~ 2026-06</w:t>
      </w:r>
    </w:p>
    <w:p w14:paraId="09666171">
      <w:pPr>
        <w:pStyle w:val="16"/>
      </w:pPr>
      <w:r>
        <w:t>负责公司产品UI界面设计，提升视觉体验。</w:t>
      </w:r>
    </w:p>
    <w:p w14:paraId="5894FAB1">
      <w:pPr>
        <w:pStyle w:val="4"/>
      </w:pPr>
      <w:r>
        <w:t>核心技能</w:t>
      </w:r>
    </w:p>
    <w:p w14:paraId="68BAA772">
      <w:r>
        <w:t>语言能力：英语CET-6，读写熟练，可日常交流。</w:t>
      </w:r>
    </w:p>
    <w:p w14:paraId="4E847578">
      <w:r>
        <w:t>计算机能力：掌握Photoshop基本操作</w:t>
      </w:r>
    </w:p>
    <w:p w14:paraId="576CBFAD">
      <w:r>
        <w:t>专业能力：Figma、Illustrator</w:t>
      </w:r>
    </w:p>
    <w:p w14:paraId="2ABEA468">
      <w:pPr>
        <w:pStyle w:val="4"/>
      </w:pPr>
      <w:r>
        <w:t>证书与荣誉</w:t>
      </w:r>
    </w:p>
    <w:p w14:paraId="5F258419">
      <w:pPr>
        <w:pStyle w:val="16"/>
      </w:pPr>
      <w:r>
        <w:t>Adobe认证设计师。</w:t>
      </w:r>
    </w:p>
    <w:p w14:paraId="4109A7A2">
      <w:r>
        <w:br w:type="page"/>
      </w:r>
    </w:p>
    <w:p w14:paraId="418BB05E">
      <w:pPr>
        <w:jc w:val="center"/>
      </w:pPr>
      <w:r>
        <w:rPr>
          <w:b/>
          <w:sz w:val="32"/>
        </w:rPr>
        <w:t>李桂兰</w:t>
      </w:r>
    </w:p>
    <w:p w14:paraId="3111FD22">
      <w:pPr>
        <w:jc w:val="center"/>
      </w:pPr>
      <w:r>
        <w:rPr>
          <w:sz w:val="2"/>
        </w:rPr>
        <w:t>____________________________________________________________</w:t>
      </w:r>
    </w:p>
    <w:p w14:paraId="5AE0C4CA">
      <w:r>
        <w:t>求职意向：行政专员 | 长沙 | 10698/月 | 一周内到岗</w:t>
      </w:r>
    </w:p>
    <w:p w14:paraId="11EEA69C">
      <w:r>
        <w:t>基本信息：28岁 | 男 | 广州 | 6年经验</w:t>
      </w:r>
    </w:p>
    <w:p w14:paraId="21F984CD">
      <w:r>
        <w:t>联系方式：13709183973 | hchen@example.com</w:t>
      </w:r>
    </w:p>
    <w:p w14:paraId="63EA7424">
      <w:pPr>
        <w:pStyle w:val="4"/>
      </w:pPr>
      <w:r>
        <w:t>职业经历</w:t>
      </w:r>
    </w:p>
    <w:p w14:paraId="02A1A868">
      <w:r>
        <w:rPr>
          <w:b/>
        </w:rPr>
        <w:t>华讯科技有限公司 | 行政经理 | 2025-03 ~ 2026-12</w:t>
      </w:r>
    </w:p>
    <w:p w14:paraId="21ECC3CA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64327FED">
      <w:pPr>
        <w:pStyle w:val="4"/>
      </w:pPr>
      <w:r>
        <w:t>教育状况</w:t>
      </w:r>
    </w:p>
    <w:p w14:paraId="7220A0AC">
      <w:r>
        <w:t>西安交通大学 | 行政管理 | 本科 | 2016-09 ~ 2020-06</w:t>
      </w:r>
    </w:p>
    <w:p w14:paraId="47852126">
      <w:r>
        <w:t>专业成绩：3.43/4</w:t>
      </w:r>
    </w:p>
    <w:p w14:paraId="2569E80F">
      <w:r>
        <w:t>主修课程：公共关系学、行政管理学、公文写作、组织行为学、人力资源管理</w:t>
      </w:r>
    </w:p>
    <w:p w14:paraId="68681C9F">
      <w:pPr>
        <w:pStyle w:val="4"/>
      </w:pPr>
      <w:r>
        <w:t>能力专长</w:t>
      </w:r>
    </w:p>
    <w:p w14:paraId="0C149E09">
      <w:r>
        <w:t>语言能力：英语CET-4，具备基本读写能力。</w:t>
      </w:r>
    </w:p>
    <w:p w14:paraId="154002B7">
      <w:r>
        <w:t>计算机能力：熟练使用Office办公软件</w:t>
      </w:r>
    </w:p>
    <w:p w14:paraId="56954019">
      <w:r>
        <w:t>专业能力：固定资产管理、办公软件、公文写作</w:t>
      </w:r>
    </w:p>
    <w:p w14:paraId="7EF2414D">
      <w:pPr>
        <w:pStyle w:val="4"/>
      </w:pPr>
      <w:r>
        <w:t>资格证书</w:t>
      </w:r>
    </w:p>
    <w:p w14:paraId="1B3AFB21">
      <w:pPr>
        <w:pStyle w:val="16"/>
      </w:pPr>
      <w:r>
        <w:t>大学英语四级（CET-4），良好的读写能力。</w:t>
      </w:r>
    </w:p>
    <w:p w14:paraId="3164981C">
      <w:pPr>
        <w:pStyle w:val="16"/>
      </w:pPr>
      <w:r>
        <w:t>全国计算机等级考试二级（Office高级应用）。</w:t>
      </w:r>
    </w:p>
    <w:p w14:paraId="27E9BA8F">
      <w:pPr>
        <w:pStyle w:val="16"/>
      </w:pPr>
      <w:r>
        <w:t>大学英语六级（CET-6），优秀的听说读写能力。</w:t>
      </w:r>
    </w:p>
    <w:p w14:paraId="5DA9A99B">
      <w:pPr>
        <w:pStyle w:val="4"/>
      </w:pPr>
      <w:r>
        <w:t>关于我</w:t>
      </w:r>
    </w:p>
    <w:p w14:paraId="5A7E2E2F">
      <w:r>
        <w:t>工作细致认真，有良好的条理性；善于沟通协调，能够高效处理多项任务；责任心强，有较强的服务意识和团队合作精神。</w:t>
      </w:r>
    </w:p>
    <w:p w14:paraId="012AB13F">
      <w:r>
        <w:br w:type="page"/>
      </w:r>
    </w:p>
    <w:p w14:paraId="09D9AE9E">
      <w:pPr>
        <w:jc w:val="center"/>
      </w:pPr>
      <w:r>
        <w:rPr>
          <w:b/>
          <w:color w:val="003366"/>
          <w:sz w:val="32"/>
        </w:rPr>
        <w:t>赵建军</w:t>
      </w:r>
    </w:p>
    <w:p w14:paraId="4327F34F">
      <w:r>
        <w:t>求职意向：市场专员 | 郑州 | 14326/月 | 一周内到岗</w:t>
      </w:r>
    </w:p>
    <w:p w14:paraId="3B56BADD">
      <w:r>
        <w:t>基本信息：39岁 | 女 | 西安 | 15年经验</w:t>
      </w:r>
    </w:p>
    <w:p w14:paraId="265B50E8">
      <w:r>
        <w:t>联系方式：18005566416 | huli@example.org</w:t>
      </w:r>
    </w:p>
    <w:p w14:paraId="2249FBBC">
      <w:pPr>
        <w:pStyle w:val="4"/>
      </w:pPr>
      <w:r>
        <w:t>技能证书</w:t>
      </w:r>
    </w:p>
    <w:p w14:paraId="09C200A4">
      <w:r>
        <w:t>语言能力：韩语TOPIK4，基础交流能力。</w:t>
      </w:r>
    </w:p>
    <w:p w14:paraId="6A4F8521">
      <w:r>
        <w:t>计算机能力：精通Excel数据处理</w:t>
      </w:r>
    </w:p>
    <w:p w14:paraId="0EEC57B0">
      <w:r>
        <w:t>专业能力：活动策划、社交媒体运营、数据分析、文案写作</w:t>
      </w:r>
    </w:p>
    <w:p w14:paraId="1D8AAF51">
      <w:pPr>
        <w:pStyle w:val="4"/>
      </w:pPr>
      <w:r>
        <w:t>资质认证</w:t>
      </w:r>
    </w:p>
    <w:p w14:paraId="3CEBD84F">
      <w:pPr>
        <w:pStyle w:val="16"/>
      </w:pPr>
      <w:r>
        <w:t>大学英语四级（CET-4），良好的读写能力。</w:t>
      </w:r>
    </w:p>
    <w:p w14:paraId="53C9811B">
      <w:pPr>
        <w:pStyle w:val="16"/>
      </w:pPr>
      <w:r>
        <w:t>全国计算机等级考试二级（Office高级应用）。</w:t>
      </w:r>
    </w:p>
    <w:p w14:paraId="648013DF">
      <w:pPr>
        <w:pStyle w:val="16"/>
      </w:pPr>
      <w:r>
        <w:t>大学英语六级（CET-6），优秀的听说读写能力。</w:t>
      </w:r>
    </w:p>
    <w:p w14:paraId="0AC3D876">
      <w:pPr>
        <w:pStyle w:val="4"/>
      </w:pPr>
      <w:r>
        <w:t>学历信息</w:t>
      </w:r>
    </w:p>
    <w:p w14:paraId="3063BA88">
      <w:r>
        <w:t>四川大学 | 市场营销 | 硕士 | 2008-09 ~ 2011-06</w:t>
      </w:r>
    </w:p>
    <w:p w14:paraId="4D151FCF">
      <w:r>
        <w:t>专业成绩：3.83/4（专业前15%）</w:t>
      </w:r>
    </w:p>
    <w:p w14:paraId="3F3E19BB">
      <w:r>
        <w:t>主修课程：市场营销学、品牌管理、销售管理、广告学、市场调研、消费者行为学</w:t>
      </w:r>
    </w:p>
    <w:p w14:paraId="5DB951D9">
      <w:pPr>
        <w:pStyle w:val="4"/>
      </w:pPr>
      <w:r>
        <w:t>实习经历</w:t>
      </w:r>
    </w:p>
    <w:p w14:paraId="19A2C14C">
      <w:r>
        <w:rPr>
          <w:b/>
        </w:rPr>
        <w:t>恒通传媒有限公司 | 品牌专员 | 2025-12 ~ 2026-06</w:t>
      </w:r>
    </w:p>
    <w:p w14:paraId="63B14FBE">
      <w:pPr>
        <w:pStyle w:val="16"/>
      </w:pPr>
      <w:r>
        <w:t>运营公司社交媒体账号（公众号、微博等），提高粉丝互动。 策划并执行线上线下营销活动，提升品牌知名度。</w:t>
      </w:r>
    </w:p>
    <w:p w14:paraId="512D0B66">
      <w:pPr>
        <w:pStyle w:val="4"/>
      </w:pPr>
      <w:r>
        <w:t>自我陈述</w:t>
      </w:r>
    </w:p>
    <w:p w14:paraId="6E42B5A0">
      <w:r>
        <w:t>思维活跃，富有创意；具备敏锐的市场洞察力；热爱挑战，能够承受工作压力；善于数据分析，用数据驱动决策。</w:t>
      </w:r>
    </w:p>
    <w:p w14:paraId="6352DE57">
      <w:r>
        <w:br w:type="page"/>
      </w:r>
    </w:p>
    <w:p w14:paraId="0E8092B7">
      <w:pPr>
        <w:jc w:val="center"/>
      </w:pPr>
      <w:r>
        <w:rPr>
          <w:b/>
          <w:sz w:val="32"/>
        </w:rPr>
        <w:t>徐桂珍</w:t>
      </w:r>
    </w:p>
    <w:p w14:paraId="6D698198">
      <w:pPr>
        <w:jc w:val="center"/>
      </w:pPr>
      <w:r>
        <w:rPr>
          <w:sz w:val="2"/>
        </w:rPr>
        <w:t>____________________________________________________________</w:t>
      </w:r>
    </w:p>
    <w:p w14:paraId="7FA8F8D6">
      <w:r>
        <w:t>求职意向：运营专员 | 西安 | 19838/月 | 两周内到岗</w:t>
      </w:r>
    </w:p>
    <w:p w14:paraId="2BBFC6E2">
      <w:r>
        <w:t>基本信息：35岁 | 男 | 西安 | 13年经验</w:t>
      </w:r>
    </w:p>
    <w:p w14:paraId="02FA6A8E">
      <w:r>
        <w:t>联系方式：18775044258 | wei61@example.org</w:t>
      </w:r>
    </w:p>
    <w:p w14:paraId="26DFADB8">
      <w:pPr>
        <w:pStyle w:val="4"/>
      </w:pPr>
      <w:r>
        <w:t>工作经验</w:t>
      </w:r>
    </w:p>
    <w:p w14:paraId="16203EB8">
      <w:r>
        <w:rPr>
          <w:b/>
        </w:rPr>
        <w:t>新锐教育有限公司 | 用户运营 | 2025-10 ~ 2026-09</w:t>
      </w:r>
    </w:p>
    <w:p w14:paraId="3D16C861">
      <w:pPr>
        <w:pStyle w:val="16"/>
      </w:pPr>
      <w:r>
        <w:t>撰写内容文案，维护APP/网站内容更新。 策划并执行线上活动，促进用户增长和转化。</w:t>
      </w:r>
    </w:p>
    <w:p w14:paraId="65644982">
      <w:pPr>
        <w:pStyle w:val="4"/>
      </w:pPr>
      <w:r>
        <w:t>学习背景</w:t>
      </w:r>
    </w:p>
    <w:p w14:paraId="32D0C8D3">
      <w:r>
        <w:t>中山大学 | 新闻传播 | 本科 | 2009-09 ~ 2013-06</w:t>
      </w:r>
    </w:p>
    <w:p w14:paraId="2ADE738E">
      <w:r>
        <w:t>专业成绩：3.77/4</w:t>
      </w:r>
    </w:p>
    <w:p w14:paraId="096938D7">
      <w:r>
        <w:t>主修课程：管理学原理、运营管理、财务管理、市场营销学、战略管理、组织行为学</w:t>
      </w:r>
    </w:p>
    <w:p w14:paraId="7C0B28A2">
      <w:pPr>
        <w:pStyle w:val="4"/>
      </w:pPr>
      <w:r>
        <w:t>核心技能</w:t>
      </w:r>
    </w:p>
    <w:p w14:paraId="3E229B60">
      <w:r>
        <w:t>语言能力：英语CET-4，具备基本读写能力。</w:t>
      </w:r>
    </w:p>
    <w:p w14:paraId="3B556EFA">
      <w:r>
        <w:t>计算机能力：掌握Photoshop基本操作</w:t>
      </w:r>
    </w:p>
    <w:p w14:paraId="5FD137B1">
      <w:r>
        <w:t>专业能力：社群管理、PS/PR、数据分析</w:t>
      </w:r>
    </w:p>
    <w:p w14:paraId="61242263">
      <w:pPr>
        <w:pStyle w:val="4"/>
      </w:pPr>
      <w:r>
        <w:t>荣誉证书</w:t>
      </w:r>
    </w:p>
    <w:p w14:paraId="6B52589B">
      <w:pPr>
        <w:pStyle w:val="16"/>
      </w:pPr>
      <w:r>
        <w:t>大学英语四级（CET-4），良好的读写能力。</w:t>
      </w:r>
    </w:p>
    <w:p w14:paraId="6443B1DA">
      <w:pPr>
        <w:pStyle w:val="16"/>
      </w:pPr>
      <w:r>
        <w:t>全国计算机等级考试二级（Office高级应用）。</w:t>
      </w:r>
    </w:p>
    <w:p w14:paraId="353BD9D3">
      <w:pPr>
        <w:pStyle w:val="4"/>
      </w:pPr>
      <w:r>
        <w:t>自我陈述</w:t>
      </w:r>
    </w:p>
    <w:p w14:paraId="5D7B3D47">
      <w:r>
        <w:t>执行力强，结果导向；具备良好的沟通能力和文案功底；善于在快节奏环境中工作，能高效完成目标。</w:t>
      </w:r>
    </w:p>
    <w:p w14:paraId="4F323C51">
      <w:r>
        <w:br w:type="page"/>
      </w:r>
    </w:p>
    <w:p w14:paraId="52CCE679">
      <w:pPr>
        <w:jc w:val="center"/>
      </w:pPr>
      <w:r>
        <w:rPr>
          <w:b/>
          <w:sz w:val="32"/>
        </w:rPr>
        <w:t>杜萍</w:t>
      </w:r>
    </w:p>
    <w:p w14:paraId="5854966F">
      <w:r>
        <w:t>求职意向：设计师 | 郑州 | 10041/月 | 随时到岗</w:t>
      </w:r>
    </w:p>
    <w:p w14:paraId="189E644E">
      <w:r>
        <w:t>基本信息：26岁 | 女 | 郑州 | 4年经验</w:t>
      </w:r>
    </w:p>
    <w:p w14:paraId="270D42B2">
      <w:r>
        <w:t>联系方式：15728303516 | chao44@example.net</w:t>
      </w:r>
    </w:p>
    <w:p w14:paraId="6927131E">
      <w:pPr>
        <w:pStyle w:val="4"/>
      </w:pPr>
      <w:r>
        <w:t>教育背景</w:t>
      </w:r>
    </w:p>
    <w:p w14:paraId="292EE164">
      <w:r>
        <w:t>中国科学技术大学 | 数字媒体艺术 | 本科 | 2018-09 ~ 2022-06</w:t>
      </w:r>
    </w:p>
    <w:p w14:paraId="0C224369">
      <w:r>
        <w:t>专业成绩：3.82/4（专业前10%）</w:t>
      </w:r>
    </w:p>
    <w:p w14:paraId="41FBA7E9">
      <w:r>
        <w:t>主修课程：组织行为学、市场营销学、管理学原理、运营管理、战略管理</w:t>
      </w:r>
    </w:p>
    <w:p w14:paraId="330ADD24">
      <w:pPr>
        <w:pStyle w:val="4"/>
      </w:pPr>
      <w:r>
        <w:t>实习经历</w:t>
      </w:r>
    </w:p>
    <w:p w14:paraId="59C8929C">
      <w:r>
        <w:rPr>
          <w:b/>
        </w:rPr>
        <w:t>1. 上海科技科技有限公司 | UI设计师 | 2022-08 ~ 2025-07</w:t>
      </w:r>
    </w:p>
    <w:p w14:paraId="1945BB3B">
      <w:pPr>
        <w:pStyle w:val="16"/>
      </w:pPr>
      <w:r>
        <w:t>与产品、开发沟通，保证设计落地效果。</w:t>
      </w:r>
    </w:p>
    <w:p w14:paraId="00D851FC">
      <w:r>
        <w:rPr>
          <w:b/>
        </w:rPr>
        <w:t>2. 杭州零售科技有限公司 | UI设计师 | 2025-03 ~ 2026-01</w:t>
      </w:r>
    </w:p>
    <w:p w14:paraId="6EF2DFE9">
      <w:pPr>
        <w:pStyle w:val="16"/>
      </w:pPr>
      <w:r>
        <w:t>制作宣传海报、画册、名片等平面物料。 与产品、开发沟通，保证设计落地效果。 参与品牌VI设计，确保品牌一致性。</w:t>
      </w:r>
    </w:p>
    <w:p w14:paraId="7C4BE64E">
      <w:pPr>
        <w:pStyle w:val="4"/>
      </w:pPr>
      <w:r>
        <w:t>技能特长</w:t>
      </w:r>
    </w:p>
    <w:p w14:paraId="29B1A827">
      <w:r>
        <w:t>语言能力：韩语TOPIK4，基础交流能力。</w:t>
      </w:r>
    </w:p>
    <w:p w14:paraId="2B63B53B">
      <w:r>
        <w:t>计算机能力：熟练使用Office办公软件</w:t>
      </w:r>
    </w:p>
    <w:p w14:paraId="106F5729">
      <w:r>
        <w:t>专业能力：色彩搭配、Figma、Photoshop</w:t>
      </w:r>
    </w:p>
    <w:p w14:paraId="2E8F4BCC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2FCC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D69E18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9FCB45C">
      <w:pPr>
        <w:pStyle w:val="4"/>
      </w:pPr>
      <w:r>
        <w:t>个人评价</w:t>
      </w:r>
    </w:p>
    <w:p w14:paraId="49C226EE">
      <w:r>
        <w:t>具备良好的审美能力和设计功底；热爱设计，关注细节；善于沟通，能准确理解需求并转化为优秀的设计方案。</w:t>
      </w:r>
    </w:p>
    <w:p w14:paraId="7A78DF1F">
      <w:r>
        <w:br w:type="page"/>
      </w:r>
    </w:p>
    <w:p w14:paraId="2F188C75">
      <w:pPr>
        <w:jc w:val="center"/>
      </w:pPr>
      <w:r>
        <w:rPr>
          <w:b/>
          <w:sz w:val="32"/>
        </w:rPr>
        <w:t>陶飞</w:t>
      </w:r>
    </w:p>
    <w:p w14:paraId="0A1A2032">
      <w:r>
        <w:t>求职意向：软件工程师 | 青岛 | 8970/月 | 一个月内到岗</w:t>
      </w:r>
    </w:p>
    <w:p w14:paraId="2E4A0065">
      <w:r>
        <w:t>基本信息：27岁 | 女 | 青岛 | 5年经验</w:t>
      </w:r>
    </w:p>
    <w:p w14:paraId="3B3505C7">
      <w:r>
        <w:t>联系方式：15114063160 | xiuyingwan@example.org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A7D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EF92F5">
            <w:pPr>
              <w:pStyle w:val="4"/>
            </w:pPr>
            <w:r>
              <w:t>教育经历</w:t>
            </w:r>
          </w:p>
          <w:p w14:paraId="567FD1A0">
            <w:r>
              <w:t>厦门大学 | 信息管理与信息系统 | 本科 | 2017-09 ~ 2021-06</w:t>
            </w:r>
          </w:p>
          <w:p w14:paraId="0CFFF79A">
            <w:r>
              <w:t>专业成绩：3.71/4</w:t>
            </w:r>
          </w:p>
          <w:p w14:paraId="066E8760">
            <w:r>
              <w:t>主修课程：运营管理、管理学原理、组织行为学、战略管理、市场营销学</w:t>
            </w:r>
          </w:p>
        </w:tc>
      </w:tr>
    </w:tbl>
    <w:p w14:paraId="2930D58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FC6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097004">
            <w:pPr>
              <w:pStyle w:val="4"/>
            </w:pPr>
            <w:r>
              <w:t>职业经历</w:t>
            </w:r>
          </w:p>
          <w:p w14:paraId="72C69926">
            <w:r>
              <w:rPr>
                <w:b/>
              </w:rPr>
              <w:t>创想零售有限公司 | Python开发工程师 | 2023-12 ~ 2026-06</w:t>
            </w:r>
          </w:p>
          <w:p w14:paraId="45E6E9FC">
            <w:pPr>
              <w:pStyle w:val="16"/>
            </w:pPr>
            <w:r>
              <w:t>参与技术方案讨论，撰写技术文档。 编写高质量代码，进行单元测试和性能优化。 修复系统Bug，保障系统稳定运行。</w:t>
            </w:r>
          </w:p>
        </w:tc>
      </w:tr>
    </w:tbl>
    <w:p w14:paraId="7F780EE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962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1400CB">
            <w:pPr>
              <w:pStyle w:val="4"/>
            </w:pPr>
            <w:r>
              <w:t>专业技能</w:t>
            </w:r>
          </w:p>
          <w:p w14:paraId="6259F6AB">
            <w:r>
              <w:t>语言能力：韩语TOPIK4，基础交流能力。</w:t>
            </w:r>
          </w:p>
          <w:p w14:paraId="31875744">
            <w:r>
              <w:t>计算机能力：掌握Photoshop基本操作</w:t>
            </w:r>
          </w:p>
          <w:p w14:paraId="59117D46">
            <w:r>
              <w:t>专业能力：Python、React、Git、Spring</w:t>
            </w:r>
          </w:p>
        </w:tc>
      </w:tr>
    </w:tbl>
    <w:p w14:paraId="6DFB4CF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CEA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6679D5">
            <w:pPr>
              <w:pStyle w:val="4"/>
            </w:pPr>
            <w:r>
              <w:t>获奖情况</w:t>
            </w:r>
          </w:p>
          <w:p w14:paraId="51AE9E1F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1738BA2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1BF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70864B">
            <w:pPr>
              <w:pStyle w:val="4"/>
            </w:pPr>
            <w:r>
              <w:t>主要项目</w:t>
            </w:r>
          </w:p>
          <w:p w14:paraId="4E0DD7FC">
            <w:r>
              <w:rPr>
                <w:b/>
              </w:rPr>
              <w:t>品牌官网改版（2020-12 ~ 2023-10）</w:t>
            </w:r>
          </w:p>
          <w:p w14:paraId="0A1388A9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01DE5B3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6D7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398439">
            <w:pPr>
              <w:pStyle w:val="4"/>
            </w:pPr>
            <w:r>
              <w:t>个人评价</w:t>
            </w:r>
          </w:p>
          <w:p w14:paraId="7F81DE09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7ED1F80"/>
    <w:p w14:paraId="19FEEA86">
      <w:r>
        <w:br w:type="page"/>
      </w:r>
    </w:p>
    <w:p w14:paraId="716FB267">
      <w:pPr>
        <w:jc w:val="center"/>
      </w:pPr>
      <w:r>
        <w:rPr>
          <w:b/>
          <w:color w:val="003366"/>
          <w:sz w:val="32"/>
        </w:rPr>
        <w:t>杜坤</w:t>
      </w:r>
    </w:p>
    <w:p w14:paraId="0B6EF1F3">
      <w:r>
        <w:t>求职意向：市场专员 | 北京 | 17014/月 | 一周内到岗</w:t>
      </w:r>
    </w:p>
    <w:p w14:paraId="565E7369">
      <w:r>
        <w:t>基本信息：30岁 | 女 | 北京 | 8年经验</w:t>
      </w:r>
    </w:p>
    <w:p w14:paraId="64510FBE">
      <w:r>
        <w:t>联系方式：15109807344 | fang36@example.com</w:t>
      </w:r>
    </w:p>
    <w:p w14:paraId="7041328E">
      <w:pPr>
        <w:pStyle w:val="4"/>
      </w:pPr>
      <w:r>
        <w:t>能力专长</w:t>
      </w:r>
    </w:p>
    <w:p w14:paraId="3E1709B7">
      <w:r>
        <w:t>语言能力：韩语TOPIK4，基础交流能力。</w:t>
      </w:r>
    </w:p>
    <w:p w14:paraId="68B9AA2C">
      <w:r>
        <w:t>计算机能力：具备网络基础</w:t>
      </w:r>
    </w:p>
    <w:p w14:paraId="353A8F78">
      <w:r>
        <w:t>专业能力：数据分析、活动策划、文案写作</w:t>
      </w:r>
    </w:p>
    <w:p w14:paraId="21524C68">
      <w:pPr>
        <w:pStyle w:val="4"/>
      </w:pPr>
      <w:r>
        <w:t>资质认证</w:t>
      </w:r>
    </w:p>
    <w:p w14:paraId="26C6A2A9">
      <w:pPr>
        <w:pStyle w:val="16"/>
      </w:pPr>
      <w:r>
        <w:t>大学英语六级（CET-6），优秀的听说读写能力。</w:t>
      </w:r>
    </w:p>
    <w:p w14:paraId="4A03A14C">
      <w:pPr>
        <w:pStyle w:val="16"/>
      </w:pPr>
      <w:r>
        <w:t>全国计算机等级考试二级（Office高级应用）。</w:t>
      </w:r>
    </w:p>
    <w:p w14:paraId="2228DC37">
      <w:pPr>
        <w:pStyle w:val="4"/>
      </w:pPr>
      <w:r>
        <w:t>学历信息</w:t>
      </w:r>
    </w:p>
    <w:p w14:paraId="230FA0E1">
      <w:r>
        <w:t>清华大学 | 市场营销 | 本科 | 2014-09 ~ 2018-06</w:t>
      </w:r>
    </w:p>
    <w:p w14:paraId="7AD132E3">
      <w:r>
        <w:t>专业成绩：3.26/4</w:t>
      </w:r>
    </w:p>
    <w:p w14:paraId="71CE92B5">
      <w:r>
        <w:t>主修课程：销售管理、市场调研、品牌管理、市场营销学、消费者行为学、广告学</w:t>
      </w:r>
    </w:p>
    <w:p w14:paraId="010C29E9">
      <w:pPr>
        <w:pStyle w:val="4"/>
      </w:pPr>
      <w:r>
        <w:t>工作经历</w:t>
      </w:r>
    </w:p>
    <w:p w14:paraId="367DBE6C">
      <w:r>
        <w:rPr>
          <w:b/>
        </w:rPr>
        <w:t>华讯咨询科技有限公司 | 市场专员 | 2020-10 ~ 2022-08</w:t>
      </w:r>
    </w:p>
    <w:p w14:paraId="104DA6A8">
      <w:pPr>
        <w:pStyle w:val="16"/>
      </w:pPr>
      <w:r>
        <w:t>运营公司社交媒体账号（公众号、微博等），提高粉丝互动。</w:t>
      </w:r>
    </w:p>
    <w:p w14:paraId="552DC191">
      <w:r>
        <w:rPr>
          <w:b/>
        </w:rPr>
        <w:t>新锐金融科技有限公司 | 营销专员 | 2022-08 ~ 2026-01</w:t>
      </w:r>
    </w:p>
    <w:p w14:paraId="235D3297">
      <w:pPr>
        <w:pStyle w:val="16"/>
      </w:pPr>
      <w:r>
        <w:t>与媒体、渠道保持良好合作，拓展市场资源。 运营公司社交媒体账号（公众号、微博等），提高粉丝互动。</w:t>
      </w:r>
    </w:p>
    <w:p w14:paraId="4E7AE553">
      <w:pPr>
        <w:pStyle w:val="4"/>
      </w:pPr>
      <w:r>
        <w:t>关于我</w:t>
      </w:r>
    </w:p>
    <w:p w14:paraId="70698E4B">
      <w:r>
        <w:t>思维活跃，富有创意；具备敏锐的市场洞察力；热爱挑战，能够承受工作压力；善于数据分析，用数据驱动决策。</w:t>
      </w:r>
    </w:p>
    <w:p w14:paraId="7744E56E">
      <w:r>
        <w:br w:type="page"/>
      </w:r>
    </w:p>
    <w:p w14:paraId="151E14D5">
      <w:pPr>
        <w:jc w:val="center"/>
      </w:pPr>
      <w:r>
        <w:rPr>
          <w:b/>
          <w:sz w:val="32"/>
        </w:rPr>
        <w:t>柴秀梅</w:t>
      </w:r>
    </w:p>
    <w:p w14:paraId="3B9E2771">
      <w:r>
        <w:t>求职意向：运营专员 | 长沙 | 8991/月 | 一周内到岗</w:t>
      </w:r>
    </w:p>
    <w:p w14:paraId="66FCB73B">
      <w:r>
        <w:t>基本信息：26岁 | 女 | 长沙 | 4年经验</w:t>
      </w:r>
    </w:p>
    <w:p w14:paraId="6E0F07D2">
      <w:r>
        <w:t>联系方式：18016367703 | xiuying08@example.com</w:t>
      </w:r>
    </w:p>
    <w:p w14:paraId="12DDC1C3">
      <w:pPr>
        <w:pStyle w:val="4"/>
      </w:pPr>
      <w:r>
        <w:t>学习背景</w:t>
      </w:r>
    </w:p>
    <w:p w14:paraId="71445540">
      <w:r>
        <w:t>清华大学 | 新闻传播 | 本科 | 2018-09 ~ 2022-06</w:t>
      </w:r>
    </w:p>
    <w:p w14:paraId="058973B8">
      <w:r>
        <w:t>专业成绩：3.92/4</w:t>
      </w:r>
    </w:p>
    <w:p w14:paraId="1F9B4153">
      <w:r>
        <w:t>主修课程：市场营销学、组织行为学、财务管理、运营管理、战略管理</w:t>
      </w:r>
    </w:p>
    <w:p w14:paraId="72359444">
      <w:pPr>
        <w:pStyle w:val="4"/>
      </w:pPr>
      <w:r>
        <w:t>职业经历</w:t>
      </w:r>
    </w:p>
    <w:p w14:paraId="34B099D8">
      <w:r>
        <w:rPr>
          <w:b/>
        </w:rPr>
        <w:t>全民简历零售有限公司 | 用户运营 | 2024-07 ~ 2025-11</w:t>
      </w:r>
    </w:p>
    <w:p w14:paraId="4A994901">
      <w:pPr>
        <w:pStyle w:val="16"/>
      </w:pPr>
      <w:r>
        <w:t>策划并执行线上活动，促进用户增长和转化。 撰写内容文案，维护APP/网站内容更新。 负责用户社群运营，提升用户活跃度和粘性。</w:t>
      </w:r>
    </w:p>
    <w:p w14:paraId="30786C1D">
      <w:r>
        <w:rPr>
          <w:b/>
        </w:rPr>
        <w:t>恒通医疗有限公司 | 运营专员 | 2025-11 ~ 2026-12</w:t>
      </w:r>
    </w:p>
    <w:p w14:paraId="50DE7DB7">
      <w:pPr>
        <w:pStyle w:val="16"/>
      </w:pPr>
      <w:r>
        <w:t>处理用户反馈，提升用户体验。 撰写内容文案，维护APP/网站内容更新。</w:t>
      </w:r>
    </w:p>
    <w:p w14:paraId="4139C352">
      <w:pPr>
        <w:pStyle w:val="4"/>
      </w:pPr>
      <w:r>
        <w:t>核心技能</w:t>
      </w:r>
    </w:p>
    <w:p w14:paraId="53200ABA">
      <w:r>
        <w:t>语言能力：英语专八，流利商务沟通。</w:t>
      </w:r>
    </w:p>
    <w:p w14:paraId="5A66AAF0">
      <w:r>
        <w:t>计算机能力：熟悉Python基础</w:t>
      </w:r>
    </w:p>
    <w:p w14:paraId="167BE9E3">
      <w:r>
        <w:t>专业能力：数据分析、内容创作、活动策划、PS/PR</w:t>
      </w:r>
    </w:p>
    <w:p w14:paraId="540D8EDF">
      <w:pPr>
        <w:pStyle w:val="4"/>
      </w:pPr>
      <w:r>
        <w:t>资格证书</w:t>
      </w:r>
    </w:p>
    <w:p w14:paraId="4D299D89">
      <w:pPr>
        <w:pStyle w:val="16"/>
      </w:pPr>
      <w:r>
        <w:t>大学英语四级（CET-4），良好的读写能力。</w:t>
      </w:r>
    </w:p>
    <w:p w14:paraId="77F30137">
      <w:pPr>
        <w:pStyle w:val="16"/>
      </w:pPr>
      <w:r>
        <w:t>全国计算机等级考试二级（Office高级应用）。</w:t>
      </w:r>
    </w:p>
    <w:p w14:paraId="59AC3AD2">
      <w:pPr>
        <w:pStyle w:val="16"/>
      </w:pPr>
      <w:r>
        <w:t>大学英语六级（CET-6），优秀的听说读写能力。</w:t>
      </w:r>
    </w:p>
    <w:p w14:paraId="237D0039">
      <w:pPr>
        <w:pStyle w:val="4"/>
      </w:pPr>
      <w:r>
        <w:t>关于我</w:t>
      </w:r>
    </w:p>
    <w:p w14:paraId="793B4E87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38ED1411">
      <w:r>
        <w:br w:type="page"/>
      </w:r>
    </w:p>
    <w:p w14:paraId="1C097B34">
      <w:pPr>
        <w:jc w:val="center"/>
      </w:pPr>
      <w:r>
        <w:rPr>
          <w:b/>
          <w:color w:val="003366"/>
          <w:sz w:val="32"/>
        </w:rPr>
        <w:t>史冬梅</w:t>
      </w:r>
    </w:p>
    <w:p w14:paraId="627BFE29">
      <w:r>
        <w:t>求职意向：设计师 | 杭州 | 10355/月 | 一周内到岗</w:t>
      </w:r>
    </w:p>
    <w:p w14:paraId="4FB469BE">
      <w:r>
        <w:t>基本信息：29岁 | 女 | 杭州 | 7年经验</w:t>
      </w:r>
    </w:p>
    <w:p w14:paraId="00FA6FB5">
      <w:r>
        <w:t>联系方式：13470794350 | chao98@example.net</w:t>
      </w:r>
    </w:p>
    <w:p w14:paraId="7E742625">
      <w:pPr>
        <w:pStyle w:val="4"/>
      </w:pPr>
      <w:r>
        <w:t>能力专长</w:t>
      </w:r>
    </w:p>
    <w:p w14:paraId="72BEE5DF">
      <w:r>
        <w:t>语言能力：英语CET-6，读写熟练，可日常交流。</w:t>
      </w:r>
    </w:p>
    <w:p w14:paraId="5862C125">
      <w:r>
        <w:t>计算机能力：掌握Photoshop基本操作</w:t>
      </w:r>
    </w:p>
    <w:p w14:paraId="7EB8BBB5">
      <w:r>
        <w:t>专业能力：Figma、Photoshop、Illustrator、Sketch</w:t>
      </w:r>
    </w:p>
    <w:p w14:paraId="668EA8D7">
      <w:pPr>
        <w:pStyle w:val="4"/>
      </w:pPr>
      <w:r>
        <w:t>获奖情况</w:t>
      </w:r>
    </w:p>
    <w:p w14:paraId="6F4A68E9">
      <w:pPr>
        <w:pStyle w:val="16"/>
      </w:pPr>
      <w:r>
        <w:t>Adobe认证设计师。</w:t>
      </w:r>
    </w:p>
    <w:p w14:paraId="57FBFA51">
      <w:pPr>
        <w:pStyle w:val="4"/>
      </w:pPr>
      <w:r>
        <w:t>学习背景</w:t>
      </w:r>
    </w:p>
    <w:p w14:paraId="50F4C0CE">
      <w:r>
        <w:t>中山大学 | 视觉传达 | 本科 | 2015-09 ~ 2019-06</w:t>
      </w:r>
    </w:p>
    <w:p w14:paraId="13E0BA0F">
      <w:r>
        <w:t>专业成绩：3.33/4</w:t>
      </w:r>
    </w:p>
    <w:p w14:paraId="29ED0696">
      <w:r>
        <w:t>主修课程：包装设计、色彩构成、字体设计、平面设计、设计史</w:t>
      </w:r>
    </w:p>
    <w:p w14:paraId="2527FF90">
      <w:pPr>
        <w:pStyle w:val="4"/>
      </w:pPr>
      <w:r>
        <w:t>实习经历</w:t>
      </w:r>
    </w:p>
    <w:p w14:paraId="4D650916">
      <w:r>
        <w:rPr>
          <w:b/>
        </w:rPr>
        <w:t>成都金融有限公司 | 平面设计师 | 2019-03 ~ 2021-12</w:t>
      </w:r>
    </w:p>
    <w:p w14:paraId="584E47F8">
      <w:pPr>
        <w:pStyle w:val="16"/>
      </w:pPr>
      <w:r>
        <w:t>参与品牌VI设计，确保品牌一致性。 制作宣传海报、画册、名片等平面物料。</w:t>
      </w:r>
    </w:p>
    <w:p w14:paraId="358A25BE">
      <w:r>
        <w:rPr>
          <w:b/>
        </w:rPr>
        <w:t>华讯金融科技有限公司 | UI设计师 | 2021-07 ~ 2024-01</w:t>
      </w:r>
    </w:p>
    <w:p w14:paraId="22C6562D">
      <w:pPr>
        <w:pStyle w:val="16"/>
      </w:pPr>
      <w:r>
        <w:t>负责公司产品UI界面设计，提升视觉体验。</w:t>
      </w:r>
    </w:p>
    <w:p w14:paraId="667D61D9">
      <w:r>
        <w:rPr>
          <w:b/>
        </w:rPr>
        <w:t>新锐传媒科技有限公司 | 平面设计师 | 2024-11 ~ 2026-05</w:t>
      </w:r>
    </w:p>
    <w:p w14:paraId="664BFF8A">
      <w:pPr>
        <w:pStyle w:val="16"/>
      </w:pPr>
      <w:r>
        <w:t>制作宣传海报、画册、名片等平面物料。 与产品、开发沟通，保证设计落地效果。</w:t>
      </w:r>
    </w:p>
    <w:p w14:paraId="0792F11D">
      <w:pPr>
        <w:pStyle w:val="4"/>
      </w:pPr>
      <w:r>
        <w:t>项目经验</w:t>
      </w:r>
    </w:p>
    <w:p w14:paraId="2448EAAC">
      <w:r>
        <w:rPr>
          <w:b/>
        </w:rPr>
        <w:t>数据可视化平台（2021-09 ~ 2025-04）</w:t>
      </w:r>
    </w:p>
    <w:p w14:paraId="2C0AA5B0">
      <w:pPr>
        <w:pStyle w:val="16"/>
      </w:pPr>
      <w:r>
        <w:t>负责核心模块设计与开发，实现了高并发处理，提升了系统性能30%。</w:t>
      </w:r>
    </w:p>
    <w:p w14:paraId="7BB3DDA9">
      <w:pPr>
        <w:pStyle w:val="4"/>
      </w:pPr>
      <w:r>
        <w:t>自我陈述</w:t>
      </w:r>
    </w:p>
    <w:p w14:paraId="28067F01">
      <w:r>
        <w:t>具备良好的审美能力和设计功底；热爱设计，关注细节；善于沟通，能准确理解需求并转化为优秀的设计方案。</w:t>
      </w:r>
    </w:p>
    <w:p w14:paraId="0F2B38B5">
      <w:r>
        <w:br w:type="page"/>
      </w:r>
    </w:p>
    <w:p w14:paraId="0D9EF4F0">
      <w:pPr>
        <w:jc w:val="center"/>
      </w:pPr>
      <w:r>
        <w:rPr>
          <w:b/>
          <w:sz w:val="32"/>
        </w:rPr>
        <w:t>史帆</w:t>
      </w:r>
    </w:p>
    <w:p w14:paraId="3D3FFDFA">
      <w:r>
        <w:t>求职意向：行政专员 | 广州 | 23394/月 | 一个月内到岗</w:t>
      </w:r>
    </w:p>
    <w:p w14:paraId="1FD5D138">
      <w:r>
        <w:t>基本信息：33岁 | 男 | 广州 | 9年经验</w:t>
      </w:r>
    </w:p>
    <w:p w14:paraId="27C15088">
      <w:r>
        <w:t>联系方式：18923379940 | lisu@example.com</w:t>
      </w:r>
    </w:p>
    <w:p w14:paraId="7B23C096">
      <w:pPr>
        <w:pStyle w:val="4"/>
      </w:pPr>
      <w:r>
        <w:t>学历信息</w:t>
      </w:r>
    </w:p>
    <w:p w14:paraId="6E1F746A">
      <w:r>
        <w:t>清华大学 | 汉语言文学 | 硕士 | 2014-09 ~ 2017-06</w:t>
      </w:r>
    </w:p>
    <w:p w14:paraId="71465FCE">
      <w:r>
        <w:t>专业成绩：3.89/4（专业前15%）</w:t>
      </w:r>
    </w:p>
    <w:p w14:paraId="76543884">
      <w:r>
        <w:t>主修课程：组织行为学、战略管理、管理学原理、运营管理、财务管理</w:t>
      </w:r>
    </w:p>
    <w:p w14:paraId="77350C35">
      <w:pPr>
        <w:pStyle w:val="4"/>
      </w:pPr>
      <w:r>
        <w:t>实习经历</w:t>
      </w:r>
    </w:p>
    <w:p w14:paraId="3A28CB0C">
      <w:r>
        <w:rPr>
          <w:b/>
        </w:rPr>
        <w:t>1. 智云医疗有限公司 | 行政主管 | 2023-12 ~ 2025-12</w:t>
      </w:r>
    </w:p>
    <w:p w14:paraId="5966493F">
      <w:pPr>
        <w:pStyle w:val="16"/>
      </w:pPr>
      <w:r>
        <w:t>参与制定行政管理制度，优化流程，提高工作效率。 管理公司固定资产、车辆、印章等，确保规范使用。</w:t>
      </w:r>
    </w:p>
    <w:p w14:paraId="7589F41C">
      <w:r>
        <w:rPr>
          <w:b/>
        </w:rPr>
        <w:t>2. 领航咨询有限公司 | 行政经理 | 2025-11 ~ 2026-05</w:t>
      </w:r>
    </w:p>
    <w:p w14:paraId="70D15CE7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3B081212">
      <w:pPr>
        <w:pStyle w:val="4"/>
      </w:pPr>
      <w:r>
        <w:t>专业技能</w:t>
      </w:r>
    </w:p>
    <w:p w14:paraId="13A8D5E5">
      <w:r>
        <w:t>语言能力：英语CET-6，读写熟练，可日常交流。</w:t>
      </w:r>
    </w:p>
    <w:p w14:paraId="09AF389F">
      <w:r>
        <w:t>计算机能力：熟练使用Office办公软件</w:t>
      </w:r>
    </w:p>
    <w:p w14:paraId="12A20B23">
      <w:r>
        <w:t>专业能力：办公软件、固定资产管理、档案管理</w:t>
      </w:r>
    </w:p>
    <w:p w14:paraId="4B324342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A9C9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FF28FE7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112C9C76">
      <w:pPr>
        <w:pStyle w:val="4"/>
      </w:pPr>
      <w:r>
        <w:t>自我陈述</w:t>
      </w:r>
    </w:p>
    <w:p w14:paraId="1ED95BB5">
      <w:r>
        <w:t>工作细致认真，有良好的条理性；善于沟通协调，能够高效处理多项任务；责任心强，有较强的服务意识和团队合作精神。</w:t>
      </w:r>
    </w:p>
    <w:p w14:paraId="4844D893">
      <w:r>
        <w:br w:type="page"/>
      </w:r>
    </w:p>
    <w:p w14:paraId="2ED8BA11">
      <w:pPr>
        <w:jc w:val="center"/>
      </w:pPr>
      <w:r>
        <w:rPr>
          <w:b/>
          <w:sz w:val="32"/>
        </w:rPr>
        <w:t>宋丹丹</w:t>
      </w:r>
    </w:p>
    <w:p w14:paraId="2D3F1650">
      <w:r>
        <w:t>求职意向：设计师 | 南京 | 8051/月 | 两周内到岗</w:t>
      </w:r>
    </w:p>
    <w:p w14:paraId="2034D184">
      <w:r>
        <w:t>基本信息：30岁 | 女 | 南京 | 6年经验</w:t>
      </w:r>
    </w:p>
    <w:p w14:paraId="6C83EBDD">
      <w:r>
        <w:t>联系方式：13875064050 | min85@example.net</w:t>
      </w:r>
    </w:p>
    <w:p w14:paraId="4B76E24C">
      <w:pPr>
        <w:pStyle w:val="4"/>
      </w:pPr>
      <w:r>
        <w:t>学历信息</w:t>
      </w:r>
    </w:p>
    <w:p w14:paraId="3282F782">
      <w:r>
        <w:t>中山大学 | 艺术设计 | 硕士 | 2017-09 ~ 2020-06</w:t>
      </w:r>
    </w:p>
    <w:p w14:paraId="4323B80C">
      <w:r>
        <w:t>专业成绩：3.62/4（专业前10%）</w:t>
      </w:r>
    </w:p>
    <w:p w14:paraId="54DFB04E">
      <w:r>
        <w:t>主修课程：管理学原理、运营管理、战略管理、市场营销学、财务管理、组织行为学</w:t>
      </w:r>
    </w:p>
    <w:p w14:paraId="1FCFCC28">
      <w:pPr>
        <w:pStyle w:val="4"/>
      </w:pPr>
      <w:r>
        <w:t>工作经历</w:t>
      </w:r>
    </w:p>
    <w:p w14:paraId="5E99D071">
      <w:r>
        <w:rPr>
          <w:b/>
        </w:rPr>
        <w:t>北京科技科技有限公司 | UI设计师 | 2020-06 ~ 2024-12</w:t>
      </w:r>
    </w:p>
    <w:p w14:paraId="6556EE44">
      <w:pPr>
        <w:pStyle w:val="16"/>
      </w:pPr>
      <w:r>
        <w:t>负责公司产品UI界面设计，提升视觉体验。 制作宣传海报、画册、名片等平面物料。</w:t>
      </w:r>
    </w:p>
    <w:p w14:paraId="5302250B">
      <w:r>
        <w:rPr>
          <w:b/>
        </w:rPr>
        <w:t>全民简历制造有限公司 | 平面设计师 | 2024-11 ~ 2026-01</w:t>
      </w:r>
    </w:p>
    <w:p w14:paraId="4184EE90">
      <w:pPr>
        <w:pStyle w:val="16"/>
      </w:pPr>
      <w:r>
        <w:t>参与品牌VI设计，确保品牌一致性。 制作宣传海报、画册、名片等平面物料。 维护设计规范，持续优化设计风格。</w:t>
      </w:r>
    </w:p>
    <w:p w14:paraId="2632948A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C0B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D6B535F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891C141">
            <w:r>
              <w:t>具备网络基础</w:t>
            </w:r>
          </w:p>
        </w:tc>
      </w:tr>
      <w:tr w14:paraId="1D12B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82F3D54">
            <w:r>
              <w:t>Illustrator</w:t>
            </w:r>
          </w:p>
        </w:tc>
        <w:tc>
          <w:tcPr>
            <w:tcW w:w="4320" w:type="dxa"/>
            <w:shd w:val="clear" w:color="auto" w:fill="E7E6E6"/>
          </w:tcPr>
          <w:p w14:paraId="0E986B23">
            <w:r>
              <w:t>Sketch</w:t>
            </w:r>
          </w:p>
        </w:tc>
      </w:tr>
    </w:tbl>
    <w:p w14:paraId="5DEFFC76"/>
    <w:p w14:paraId="217FF4F1">
      <w:pPr>
        <w:pStyle w:val="4"/>
      </w:pPr>
      <w:r>
        <w:t>获奖情况</w:t>
      </w:r>
    </w:p>
    <w:p w14:paraId="05C13455">
      <w:pPr>
        <w:pStyle w:val="16"/>
      </w:pPr>
      <w:r>
        <w:t>Adobe认证设计师。</w:t>
      </w:r>
    </w:p>
    <w:p w14:paraId="61635790">
      <w:pPr>
        <w:pStyle w:val="4"/>
      </w:pPr>
      <w:r>
        <w:t>项目实践</w:t>
      </w:r>
    </w:p>
    <w:p w14:paraId="26F446EC">
      <w:r>
        <w:rPr>
          <w:b/>
        </w:rPr>
        <w:t>移动电商APP（2022-10 ~ 2025-04）</w:t>
      </w:r>
    </w:p>
    <w:p w14:paraId="776D80B4">
      <w:pPr>
        <w:pStyle w:val="16"/>
      </w:pPr>
      <w:r>
        <w:t>负责核心模块设计与开发，实现了高并发处理，提升了系统性能30%。</w:t>
      </w:r>
    </w:p>
    <w:p w14:paraId="624C18C1">
      <w:pPr>
        <w:pStyle w:val="4"/>
      </w:pPr>
      <w:r>
        <w:t>自我陈述</w:t>
      </w:r>
    </w:p>
    <w:p w14:paraId="42760453">
      <w:r>
        <w:t>具备良好的审美能力和设计功底；热爱设计，关注细节；善于沟通，能准确理解需求并转化为优秀的设计方案。</w:t>
      </w:r>
    </w:p>
    <w:p w14:paraId="5F1BF014">
      <w:r>
        <w:br w:type="page"/>
      </w:r>
    </w:p>
    <w:p w14:paraId="3008FDDE">
      <w:pPr>
        <w:jc w:val="center"/>
      </w:pPr>
      <w:r>
        <w:rPr>
          <w:b/>
          <w:sz w:val="32"/>
        </w:rPr>
        <w:t>江平</w:t>
      </w:r>
    </w:p>
    <w:p w14:paraId="3EF44685">
      <w:pPr>
        <w:jc w:val="center"/>
      </w:pPr>
      <w:r>
        <w:rPr>
          <w:sz w:val="2"/>
        </w:rPr>
        <w:t>____________________________________________________________</w:t>
      </w:r>
    </w:p>
    <w:p w14:paraId="254A197D">
      <w:r>
        <w:t>求职意向：设计师 | 成都 | 13841/月 | 一周内到岗</w:t>
      </w:r>
    </w:p>
    <w:p w14:paraId="7F6CE53D">
      <w:r>
        <w:t>基本信息：27岁 | 男 | 成都 | 5年经验</w:t>
      </w:r>
    </w:p>
    <w:p w14:paraId="5583BBCA">
      <w:r>
        <w:t>联系方式：15074099260 | chaozheng@example.net</w:t>
      </w:r>
    </w:p>
    <w:p w14:paraId="1A2B1F40">
      <w:pPr>
        <w:pStyle w:val="4"/>
      </w:pPr>
      <w:r>
        <w:t>实习经历</w:t>
      </w:r>
    </w:p>
    <w:p w14:paraId="78688BBA">
      <w:r>
        <w:rPr>
          <w:b/>
        </w:rPr>
        <w:t>北京科技科技有限公司 | UI设计师 | 2022-06 ~ 2025-05</w:t>
      </w:r>
    </w:p>
    <w:p w14:paraId="5BBF27B9">
      <w:pPr>
        <w:pStyle w:val="16"/>
      </w:pPr>
      <w:r>
        <w:t>与产品、开发沟通，保证设计落地效果。 制作宣传海报、画册、名片等平面物料。</w:t>
      </w:r>
    </w:p>
    <w:p w14:paraId="715F8B81">
      <w:r>
        <w:rPr>
          <w:b/>
        </w:rPr>
        <w:t>深圳传媒有限公司 | 平面设计师 | 2025-06 ~ 2026-05</w:t>
      </w:r>
    </w:p>
    <w:p w14:paraId="02192A28">
      <w:pPr>
        <w:pStyle w:val="16"/>
      </w:pPr>
      <w:r>
        <w:t>参与品牌VI设计，确保品牌一致性。</w:t>
      </w:r>
    </w:p>
    <w:p w14:paraId="615EDD37">
      <w:pPr>
        <w:pStyle w:val="4"/>
      </w:pPr>
      <w:r>
        <w:t>学习背景</w:t>
      </w:r>
    </w:p>
    <w:p w14:paraId="2089D39A">
      <w:r>
        <w:t>北京师范大学 | 艺术设计 | 本科 | 2017-09 ~ 2021-06</w:t>
      </w:r>
    </w:p>
    <w:p w14:paraId="01411D47">
      <w:r>
        <w:t>专业成绩：3.41/4</w:t>
      </w:r>
    </w:p>
    <w:p w14:paraId="1A80115B">
      <w:r>
        <w:t>主修课程：管理学原理、市场营销学、战略管理、运营管理、财务管理、组织行为学</w:t>
      </w:r>
    </w:p>
    <w:p w14:paraId="500C3DF8">
      <w:pPr>
        <w:pStyle w:val="4"/>
      </w:pPr>
      <w:r>
        <w:t>核心技能</w:t>
      </w:r>
    </w:p>
    <w:p w14:paraId="6209362F">
      <w:r>
        <w:t>语言能力：日语N2，可进行日常对话。</w:t>
      </w:r>
    </w:p>
    <w:p w14:paraId="35CAD4C2">
      <w:r>
        <w:t>计算机能力：具备网络基础</w:t>
      </w:r>
    </w:p>
    <w:p w14:paraId="3AC9EA87">
      <w:r>
        <w:t>专业能力：Illustrator、色彩搭配</w:t>
      </w:r>
    </w:p>
    <w:p w14:paraId="4F7EA149">
      <w:pPr>
        <w:pStyle w:val="4"/>
      </w:pPr>
      <w:r>
        <w:t>资质认证</w:t>
      </w:r>
    </w:p>
    <w:p w14:paraId="640A0FBC">
      <w:pPr>
        <w:pStyle w:val="16"/>
      </w:pPr>
      <w:r>
        <w:t>Adobe认证设计师。</w:t>
      </w:r>
    </w:p>
    <w:p w14:paraId="651A0B03">
      <w:pPr>
        <w:pStyle w:val="4"/>
      </w:pPr>
      <w:r>
        <w:t>个人评价</w:t>
      </w:r>
    </w:p>
    <w:p w14:paraId="541DA296">
      <w:r>
        <w:t>具备良好的审美能力和设计功底；热爱设计，关注细节；善于沟通，能准确理解需求并转化为优秀的设计方案。</w:t>
      </w:r>
    </w:p>
    <w:p w14:paraId="29F1BF3B">
      <w:r>
        <w:br w:type="page"/>
      </w:r>
    </w:p>
    <w:p w14:paraId="0D143E45">
      <w:pPr>
        <w:jc w:val="center"/>
      </w:pPr>
      <w:r>
        <w:rPr>
          <w:b/>
          <w:sz w:val="32"/>
        </w:rPr>
        <w:t>张鹏</w:t>
      </w:r>
    </w:p>
    <w:p w14:paraId="6493F6FC">
      <w:r>
        <w:t>求职意向：运营专员 | 上海 | 18373/月 | 一个月内到岗</w:t>
      </w:r>
    </w:p>
    <w:p w14:paraId="38C80D5D">
      <w:r>
        <w:t>基本信息：27岁 | 女 | 北京 | 5年经验</w:t>
      </w:r>
    </w:p>
    <w:p w14:paraId="5F87F4CA">
      <w:r>
        <w:t>联系方式：13885483846 | hchang@example.org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CAD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DC2B5E">
            <w:pPr>
              <w:pStyle w:val="4"/>
            </w:pPr>
            <w:r>
              <w:t>教育经历</w:t>
            </w:r>
          </w:p>
          <w:p w14:paraId="6EAFBFDB">
            <w:r>
              <w:t>清华大学 | 市场营销 | 本科 | 2017-09 ~ 2021-06</w:t>
            </w:r>
          </w:p>
          <w:p w14:paraId="0FFBB4B6">
            <w:r>
              <w:t>专业成绩：3.4/4（专业前30%）</w:t>
            </w:r>
          </w:p>
          <w:p w14:paraId="1A9CD073">
            <w:r>
              <w:t>主修课程：市场调研、市场营销学、销售管理、消费者行为学、广告学、品牌管理</w:t>
            </w:r>
          </w:p>
        </w:tc>
      </w:tr>
    </w:tbl>
    <w:p w14:paraId="70B157E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27A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7C52A9">
            <w:pPr>
              <w:pStyle w:val="4"/>
            </w:pPr>
            <w:r>
              <w:t>实习经历</w:t>
            </w:r>
          </w:p>
          <w:p w14:paraId="6572BD9F">
            <w:r>
              <w:rPr>
                <w:b/>
              </w:rPr>
              <w:t>上海传媒科技有限公司 | 内容运营 | 2021-05 ~ 2023-10</w:t>
            </w:r>
          </w:p>
          <w:p w14:paraId="154B1C10">
            <w:pPr>
              <w:pStyle w:val="16"/>
            </w:pPr>
            <w:r>
              <w:t>负责用户社群运营，提升用户活跃度和粘性。</w:t>
            </w:r>
          </w:p>
          <w:p w14:paraId="6DD159D1">
            <w:r>
              <w:rPr>
                <w:b/>
              </w:rPr>
              <w:t>卓越医疗科技有限公司 | 内容运营 | 2023-02 ~ 2026-05</w:t>
            </w:r>
          </w:p>
          <w:p w14:paraId="63F98AF3">
            <w:pPr>
              <w:pStyle w:val="16"/>
            </w:pPr>
            <w:r>
              <w:t>处理用户反馈，提升用户体验。</w:t>
            </w:r>
          </w:p>
        </w:tc>
      </w:tr>
    </w:tbl>
    <w:p w14:paraId="791C1C5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A58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C0452B">
            <w:pPr>
              <w:pStyle w:val="4"/>
            </w:pPr>
            <w:r>
              <w:t>核心技能</w:t>
            </w:r>
          </w:p>
          <w:p w14:paraId="48BA3F75">
            <w:r>
              <w:t>语言能力：英语CET-6，读写熟练，可日常交流。</w:t>
            </w:r>
          </w:p>
          <w:p w14:paraId="6C04C35C">
            <w:r>
              <w:t>计算机能力：熟练使用Office办公软件</w:t>
            </w:r>
          </w:p>
          <w:p w14:paraId="4AE2DB22">
            <w:r>
              <w:t>专业能力：社群管理、活动策划、PS/PR、内容创作</w:t>
            </w:r>
          </w:p>
        </w:tc>
      </w:tr>
    </w:tbl>
    <w:p w14:paraId="0337EF1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B37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6A7E73">
            <w:pPr>
              <w:pStyle w:val="4"/>
            </w:pPr>
            <w:r>
              <w:t>荣誉证书</w:t>
            </w:r>
          </w:p>
          <w:p w14:paraId="7319EB11">
            <w:pPr>
              <w:pStyle w:val="16"/>
            </w:pPr>
            <w:r>
              <w:t>大学英语六级（CET-6），优秀的听说读写能力。</w:t>
            </w:r>
          </w:p>
          <w:p w14:paraId="06EDDF32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1FF2BF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FAB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A82A75B">
            <w:pPr>
              <w:pStyle w:val="4"/>
            </w:pPr>
            <w:r>
              <w:t>个人评价</w:t>
            </w:r>
          </w:p>
          <w:p w14:paraId="2ED33A2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B5ED041"/>
    <w:p w14:paraId="6B13A798">
      <w:r>
        <w:br w:type="page"/>
      </w:r>
    </w:p>
    <w:p w14:paraId="30B4473C">
      <w:pPr>
        <w:jc w:val="center"/>
      </w:pPr>
      <w:r>
        <w:rPr>
          <w:b/>
          <w:color w:val="003366"/>
          <w:sz w:val="32"/>
        </w:rPr>
        <w:t>卢琴</w:t>
      </w:r>
    </w:p>
    <w:p w14:paraId="3A89ED30">
      <w:r>
        <w:t>求职意向：产品经理 | 南京 | 15036/月 | 两周内到岗</w:t>
      </w:r>
    </w:p>
    <w:p w14:paraId="79EEAF6D">
      <w:r>
        <w:t>基本信息：35岁 | 男 | 杭州 | 13年经验</w:t>
      </w:r>
    </w:p>
    <w:p w14:paraId="6FD3A277">
      <w:r>
        <w:t>联系方式：14574492275 | jingzhang@example.net</w:t>
      </w:r>
    </w:p>
    <w:p w14:paraId="7B5D85CA">
      <w:pPr>
        <w:pStyle w:val="4"/>
      </w:pPr>
      <w:r>
        <w:t>核心技能</w:t>
      </w:r>
    </w:p>
    <w:p w14:paraId="1B095A79">
      <w:r>
        <w:t>语言能力：日语N2，可进行日常对话。</w:t>
      </w:r>
    </w:p>
    <w:p w14:paraId="72F5FB39">
      <w:r>
        <w:t>计算机能力：掌握Photoshop基本操作</w:t>
      </w:r>
    </w:p>
    <w:p w14:paraId="575BAE50">
      <w:r>
        <w:t>专业能力：数据分析、用户调研</w:t>
      </w:r>
    </w:p>
    <w:p w14:paraId="5576914C">
      <w:pPr>
        <w:pStyle w:val="4"/>
      </w:pPr>
      <w:r>
        <w:t>资质认证</w:t>
      </w:r>
    </w:p>
    <w:p w14:paraId="2A9EABA7">
      <w:pPr>
        <w:pStyle w:val="16"/>
      </w:pPr>
      <w:r>
        <w:t>PMP项目管理认证。</w:t>
      </w:r>
    </w:p>
    <w:p w14:paraId="26394234">
      <w:pPr>
        <w:pStyle w:val="4"/>
      </w:pPr>
      <w:r>
        <w:t>学习背景</w:t>
      </w:r>
    </w:p>
    <w:p w14:paraId="7B842C11">
      <w:r>
        <w:t>南京大学 | 计算机科学与技术 | 本科 | 2009-09 ~ 2013-06</w:t>
      </w:r>
    </w:p>
    <w:p w14:paraId="54068E05">
      <w:r>
        <w:t>专业成绩：3.18/4</w:t>
      </w:r>
    </w:p>
    <w:p w14:paraId="0B9DC441">
      <w:r>
        <w:t>主修课程：操作系统、算法设计、编程基础、数据库原理、数据结构、计算机网络</w:t>
      </w:r>
    </w:p>
    <w:p w14:paraId="1E2239AF">
      <w:pPr>
        <w:pStyle w:val="4"/>
      </w:pPr>
      <w:r>
        <w:t>实习经历</w:t>
      </w:r>
    </w:p>
    <w:p w14:paraId="6BE90F65">
      <w:r>
        <w:rPr>
          <w:b/>
        </w:rPr>
        <w:t>恒通互联网科技有限公司 | 产品经理 | 2023-08 ~ 2026-04</w:t>
      </w:r>
    </w:p>
    <w:p w14:paraId="142B2F3D">
      <w:pPr>
        <w:pStyle w:val="16"/>
      </w:pPr>
      <w:r>
        <w:t>参与竞品分析，提炼差异化优势。</w:t>
      </w:r>
    </w:p>
    <w:p w14:paraId="4DFB1873">
      <w:pPr>
        <w:pStyle w:val="4"/>
      </w:pPr>
      <w:r>
        <w:t>项目实践</w:t>
      </w:r>
    </w:p>
    <w:p w14:paraId="5A92DB3B">
      <w:r>
        <w:rPr>
          <w:b/>
        </w:rPr>
        <w:t>品牌官网改版（2020-08 ~ 2023-09）</w:t>
      </w:r>
    </w:p>
    <w:p w14:paraId="1B7B2198">
      <w:pPr>
        <w:pStyle w:val="16"/>
      </w:pPr>
      <w:r>
        <w:t>负责核心模块设计与开发，实现了高并发处理，提升了系统性能30%。</w:t>
      </w:r>
    </w:p>
    <w:p w14:paraId="183C2824">
      <w:pPr>
        <w:pStyle w:val="4"/>
      </w:pPr>
      <w:r>
        <w:t>自我评价</w:t>
      </w:r>
    </w:p>
    <w:p w14:paraId="002EAFCD">
      <w:r>
        <w:t>善于洞察用户需求，逻辑分析能力强；能够快速理解业务场景；有责任心，注重细节，追求产品极致。</w:t>
      </w:r>
    </w:p>
    <w:p w14:paraId="1A87B007">
      <w:r>
        <w:br w:type="page"/>
      </w:r>
    </w:p>
    <w:p w14:paraId="1DBE182B">
      <w:pPr>
        <w:jc w:val="center"/>
      </w:pPr>
      <w:r>
        <w:rPr>
          <w:b/>
          <w:sz w:val="32"/>
        </w:rPr>
        <w:t>谢波</w:t>
      </w:r>
    </w:p>
    <w:p w14:paraId="4A7F4898">
      <w:r>
        <w:t>求职意向：运营专员 | 西安 | 12372/月 | 随时到岗</w:t>
      </w:r>
    </w:p>
    <w:p w14:paraId="7247C2FD">
      <w:r>
        <w:t>基本信息：26岁 | 女 | 杭州 | 4年经验</w:t>
      </w:r>
    </w:p>
    <w:p w14:paraId="373D48B0">
      <w:r>
        <w:t>联系方式：18261765749 | caijuan@example.org</w:t>
      </w:r>
    </w:p>
    <w:p w14:paraId="56F6BD4F">
      <w:pPr>
        <w:pStyle w:val="4"/>
      </w:pPr>
      <w:r>
        <w:t>个人评价</w:t>
      </w:r>
    </w:p>
    <w:p w14:paraId="15B893CF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44251260">
      <w:pPr>
        <w:pStyle w:val="4"/>
      </w:pPr>
      <w:r>
        <w:t>教育状况</w:t>
      </w:r>
    </w:p>
    <w:p w14:paraId="050D6841">
      <w:r>
        <w:t>西安交通大学 | 汉语言文学 | 本科 | 2018-09 ~ 2022-06</w:t>
      </w:r>
    </w:p>
    <w:p w14:paraId="0724531E">
      <w:r>
        <w:t>专业成绩：3.57/4</w:t>
      </w:r>
    </w:p>
    <w:p w14:paraId="23060A7A">
      <w:r>
        <w:t>主修课程：管理学原理、运营管理、战略管理、组织行为学、市场营销学、财务管理</w:t>
      </w:r>
    </w:p>
    <w:p w14:paraId="63B2A8F9">
      <w:pPr>
        <w:pStyle w:val="4"/>
      </w:pPr>
      <w:r>
        <w:t>工作经历</w:t>
      </w:r>
    </w:p>
    <w:p w14:paraId="1F4722E6">
      <w:r>
        <w:rPr>
          <w:b/>
        </w:rPr>
        <w:t>深圳传媒有限公司 | 运营专员 | 2022-05 ~ 2025-11</w:t>
      </w:r>
    </w:p>
    <w:p w14:paraId="33CB3828">
      <w:pPr>
        <w:pStyle w:val="16"/>
      </w:pPr>
      <w:r>
        <w:t>撰写内容文案，维护APP/网站内容更新。</w:t>
      </w:r>
    </w:p>
    <w:p w14:paraId="21560214">
      <w:r>
        <w:rPr>
          <w:b/>
        </w:rPr>
        <w:t>华讯医疗有限公司 | 新媒体运营 | 2025-12 ~ 2026-03</w:t>
      </w:r>
    </w:p>
    <w:p w14:paraId="76203328">
      <w:pPr>
        <w:pStyle w:val="16"/>
      </w:pPr>
      <w:r>
        <w:t>策划并执行线上活动，促进用户增长和转化。</w:t>
      </w:r>
    </w:p>
    <w:p w14:paraId="69673015">
      <w:pPr>
        <w:pStyle w:val="4"/>
      </w:pPr>
      <w:r>
        <w:t>能力专长</w:t>
      </w:r>
    </w:p>
    <w:p w14:paraId="2E2F11A6">
      <w:r>
        <w:t>语言能力：韩语TOPIK4，基础交流能力。</w:t>
      </w:r>
    </w:p>
    <w:p w14:paraId="19E116B0">
      <w:r>
        <w:t>计算机能力：熟悉Python基础</w:t>
      </w:r>
    </w:p>
    <w:p w14:paraId="74E7D05F">
      <w:r>
        <w:t>专业能力：数据分析、社群管理、内容创作、活动策划</w:t>
      </w:r>
    </w:p>
    <w:p w14:paraId="63E37A56">
      <w:pPr>
        <w:pStyle w:val="4"/>
      </w:pPr>
      <w:r>
        <w:t>资格证书</w:t>
      </w:r>
    </w:p>
    <w:p w14:paraId="5B08CB1E">
      <w:pPr>
        <w:pStyle w:val="16"/>
      </w:pPr>
      <w:r>
        <w:t>大学英语六级（CET-6），优秀的听说读写能力。</w:t>
      </w:r>
    </w:p>
    <w:p w14:paraId="44C960B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E88D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153BD1">
            <w:r>
              <w:rPr>
                <w:b/>
                <w:sz w:val="28"/>
              </w:rPr>
              <w:t>曾琳</w:t>
            </w:r>
          </w:p>
          <w:p w14:paraId="1F890850">
            <w:r>
              <w:t>求职意向：市场专员 | 成都 | 14989/月 | 随时到岗</w:t>
            </w:r>
          </w:p>
          <w:p w14:paraId="03C32BF3">
            <w:r>
              <w:t>基本信息：26岁 | 女 | 上海 | 4年经验</w:t>
            </w:r>
          </w:p>
          <w:p w14:paraId="5F50712F">
            <w:r>
              <w:t>联系方式：13529489463 | xieyong@example.net</w:t>
            </w:r>
          </w:p>
          <w:p w14:paraId="54C905D0">
            <w:pPr>
              <w:pStyle w:val="4"/>
            </w:pPr>
            <w:r>
              <w:t>技能证书</w:t>
            </w:r>
          </w:p>
          <w:p w14:paraId="4A288386">
            <w:r>
              <w:t>语言能力：日语N2，可进行日常对话。</w:t>
            </w:r>
          </w:p>
          <w:p w14:paraId="47671AE9">
            <w:r>
              <w:t>计算机能力：熟悉Python基础</w:t>
            </w:r>
          </w:p>
          <w:p w14:paraId="0487F07B">
            <w:r>
              <w:t>专业能力：数据分析、文案写作、市场调研</w:t>
            </w:r>
          </w:p>
        </w:tc>
        <w:tc>
          <w:tcPr>
            <w:tcW w:w="4320" w:type="dxa"/>
          </w:tcPr>
          <w:p w14:paraId="160AA8F0"/>
          <w:p w14:paraId="57B76238">
            <w:pPr>
              <w:pStyle w:val="4"/>
            </w:pPr>
            <w:r>
              <w:t>教育状况</w:t>
            </w:r>
          </w:p>
          <w:p w14:paraId="4E97DC2C">
            <w:r>
              <w:t>中国科学技术大学 | 新闻传播 | 本科 | 2018-09 ~ 2022-06</w:t>
            </w:r>
          </w:p>
          <w:p w14:paraId="56712C6A">
            <w:r>
              <w:t>专业成绩：3.5/4</w:t>
            </w:r>
          </w:p>
          <w:p w14:paraId="1992AFE6">
            <w:r>
              <w:t>主修课程：组织行为学、战略管理、市场营销学、财务管理、管理学原理、运营管理</w:t>
            </w:r>
          </w:p>
          <w:p w14:paraId="64B36C2A">
            <w:pPr>
              <w:pStyle w:val="4"/>
            </w:pPr>
            <w:r>
              <w:t>职业经历</w:t>
            </w:r>
          </w:p>
          <w:p w14:paraId="7FAFAAED">
            <w:r>
              <w:rPr>
                <w:b/>
              </w:rPr>
              <w:t>恒通零售有限公司 | 市场专员 | 2023-10 ~ 2024-01</w:t>
            </w:r>
          </w:p>
          <w:p w14:paraId="68B5C28F">
            <w:pPr>
              <w:pStyle w:val="16"/>
            </w:pPr>
            <w:r>
              <w:t>与媒体、渠道保持良好合作，拓展市场资源。</w:t>
            </w:r>
          </w:p>
          <w:p w14:paraId="6B8B6995">
            <w:r>
              <w:rPr>
                <w:b/>
              </w:rPr>
              <w:t>智云科技科技有限公司 | 品牌专员 | 2024-01 ~ 2025-12</w:t>
            </w:r>
          </w:p>
          <w:p w14:paraId="39F12DB3">
            <w:pPr>
              <w:pStyle w:val="16"/>
            </w:pPr>
            <w:r>
              <w:t>负责市场调研，收集竞品信息，撰写分析报告。</w:t>
            </w:r>
          </w:p>
          <w:p w14:paraId="166157B8">
            <w:r>
              <w:rPr>
                <w:b/>
              </w:rPr>
              <w:t>上海教育科技有限公司 | 市场专员 | 2025-12 ~ 2026-12</w:t>
            </w:r>
          </w:p>
          <w:p w14:paraId="42BF3FD3">
            <w:pPr>
              <w:pStyle w:val="16"/>
            </w:pPr>
            <w:r>
              <w:t>负责市场调研，收集竞品信息，撰写分析报告。 运营公司社交媒体账号（公众号、微博等），提高粉丝互动。 策划并执行线上线下营销活动，提升品牌知名度。</w:t>
            </w:r>
          </w:p>
          <w:p w14:paraId="7629C1DA">
            <w:pPr>
              <w:pStyle w:val="4"/>
            </w:pPr>
            <w:r>
              <w:t>证书与荣誉</w:t>
            </w:r>
          </w:p>
          <w:p w14:paraId="28E36B77">
            <w:pPr>
              <w:pStyle w:val="16"/>
            </w:pPr>
            <w:r>
              <w:t>大学英语六级（CET-6），优秀的听说读写能力。</w:t>
            </w:r>
          </w:p>
          <w:p w14:paraId="5C7784AA">
            <w:pPr>
              <w:pStyle w:val="16"/>
            </w:pPr>
            <w:r>
              <w:t>大学英语四级（CET-4），良好的读写能力。</w:t>
            </w:r>
          </w:p>
          <w:p w14:paraId="4EC299C5">
            <w:pPr>
              <w:pStyle w:val="4"/>
            </w:pPr>
            <w:r>
              <w:t>自我评价</w:t>
            </w:r>
          </w:p>
          <w:p w14:paraId="61331F51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1EDB3A95">
      <w:r>
        <w:br w:type="page"/>
      </w:r>
    </w:p>
    <w:p w14:paraId="7C50BE84">
      <w:pPr>
        <w:jc w:val="center"/>
      </w:pPr>
      <w:r>
        <w:rPr>
          <w:b/>
          <w:sz w:val="32"/>
        </w:rPr>
        <w:t>哈东</w:t>
      </w:r>
    </w:p>
    <w:p w14:paraId="3B9C3610">
      <w:pPr>
        <w:jc w:val="center"/>
      </w:pPr>
      <w:r>
        <w:rPr>
          <w:sz w:val="2"/>
        </w:rPr>
        <w:t>____________________________________________________________</w:t>
      </w:r>
    </w:p>
    <w:p w14:paraId="3C8BA179">
      <w:r>
        <w:t>求职意向：市场专员 | 成都 | 14433/月 | 一周内到岗</w:t>
      </w:r>
    </w:p>
    <w:p w14:paraId="12B82FA3">
      <w:r>
        <w:t>基本信息：27岁 | 男 | 成都 | 5年经验</w:t>
      </w:r>
    </w:p>
    <w:p w14:paraId="461299FB">
      <w:r>
        <w:t>联系方式：15942812074 | chao93@example.com</w:t>
      </w:r>
    </w:p>
    <w:p w14:paraId="18652CAB">
      <w:pPr>
        <w:pStyle w:val="4"/>
      </w:pPr>
      <w:r>
        <w:t>职业经历</w:t>
      </w:r>
    </w:p>
    <w:p w14:paraId="7018C25B">
      <w:r>
        <w:rPr>
          <w:b/>
        </w:rPr>
        <w:t>新锐零售科技有限公司 | 市场专员 | 2021-12 ~ 2023-01</w:t>
      </w:r>
    </w:p>
    <w:p w14:paraId="3645C830">
      <w:pPr>
        <w:pStyle w:val="16"/>
      </w:pPr>
      <w:r>
        <w:t>负责市场调研，收集竞品信息，撰写分析报告。</w:t>
      </w:r>
    </w:p>
    <w:p w14:paraId="491885F4">
      <w:r>
        <w:rPr>
          <w:b/>
        </w:rPr>
        <w:t>新锐零售科技有限公司 | 品牌专员 | 2023-08 ~ 2026-08</w:t>
      </w:r>
    </w:p>
    <w:p w14:paraId="61F7BF5D">
      <w:pPr>
        <w:pStyle w:val="16"/>
      </w:pPr>
      <w:r>
        <w:t>负责市场调研，收集竞品信息，撰写分析报告。 运营公司社交媒体账号（公众号、微博等），提高粉丝互动。</w:t>
      </w:r>
    </w:p>
    <w:p w14:paraId="7004D6A7">
      <w:pPr>
        <w:pStyle w:val="4"/>
      </w:pPr>
      <w:r>
        <w:t>教育经历</w:t>
      </w:r>
    </w:p>
    <w:p w14:paraId="67805FAE">
      <w:r>
        <w:t>天津大学 | 市场营销 | 本科 | 2017-09 ~ 2021-06</w:t>
      </w:r>
    </w:p>
    <w:p w14:paraId="00E94265">
      <w:r>
        <w:t>专业成绩：3.78/4（专业前10%）</w:t>
      </w:r>
    </w:p>
    <w:p w14:paraId="59D5836E">
      <w:r>
        <w:t>主修课程：市场营销学、品牌管理、市场调研、广告学、销售管理、消费者行为学</w:t>
      </w:r>
    </w:p>
    <w:p w14:paraId="7A7F581A">
      <w:pPr>
        <w:pStyle w:val="4"/>
      </w:pPr>
      <w:r>
        <w:t>核心技能</w:t>
      </w:r>
    </w:p>
    <w:p w14:paraId="34561CBF">
      <w:r>
        <w:t>语言能力：英语CET-6，读写熟练，可日常交流。</w:t>
      </w:r>
    </w:p>
    <w:p w14:paraId="38416FC0">
      <w:r>
        <w:t>计算机能力：精通Excel数据处理</w:t>
      </w:r>
    </w:p>
    <w:p w14:paraId="28444454">
      <w:r>
        <w:t>专业能力：社交媒体运营、文案写作</w:t>
      </w:r>
    </w:p>
    <w:p w14:paraId="76FA475C">
      <w:pPr>
        <w:pStyle w:val="4"/>
      </w:pPr>
      <w:r>
        <w:t>获奖情况</w:t>
      </w:r>
    </w:p>
    <w:p w14:paraId="50AE1B9A">
      <w:pPr>
        <w:pStyle w:val="16"/>
      </w:pPr>
      <w:r>
        <w:t>大学英语四级（CET-4），良好的读写能力。</w:t>
      </w:r>
    </w:p>
    <w:p w14:paraId="657CDEF9">
      <w:pPr>
        <w:pStyle w:val="4"/>
      </w:pPr>
      <w:r>
        <w:t>自我评价</w:t>
      </w:r>
    </w:p>
    <w:p w14:paraId="726B9EDD">
      <w:r>
        <w:t>思维活跃，富有创意；具备敏锐的市场洞察力；热爱挑战，能够承受工作压力；善于数据分析，用数据驱动决策。</w:t>
      </w:r>
    </w:p>
    <w:p w14:paraId="0585D1D8">
      <w:r>
        <w:br w:type="page"/>
      </w:r>
    </w:p>
    <w:p w14:paraId="1ECB2A64">
      <w:pPr>
        <w:jc w:val="center"/>
      </w:pPr>
      <w:r>
        <w:rPr>
          <w:b/>
          <w:sz w:val="32"/>
        </w:rPr>
        <w:t>陈萍</w:t>
      </w:r>
    </w:p>
    <w:p w14:paraId="0E58B568">
      <w:r>
        <w:t>求职意向：行政专员 | 长沙 | 14792/月 | 一个月内到岗</w:t>
      </w:r>
    </w:p>
    <w:p w14:paraId="509465A1">
      <w:r>
        <w:t>基本信息：27岁 | 男 | 长沙 | 5年经验</w:t>
      </w:r>
    </w:p>
    <w:p w14:paraId="4185EAC9">
      <w:r>
        <w:t>联系方式：13028504185 | mingwei@example.net</w:t>
      </w:r>
    </w:p>
    <w:p w14:paraId="6B8D658A">
      <w:pPr>
        <w:pStyle w:val="4"/>
      </w:pPr>
      <w:r>
        <w:t>学习背景</w:t>
      </w:r>
    </w:p>
    <w:p w14:paraId="0BC03A8F">
      <w:r>
        <w:t>西安交通大学 | 汉语言文学 | 本科 | 2017-09 ~ 2021-06</w:t>
      </w:r>
    </w:p>
    <w:p w14:paraId="3E219782">
      <w:r>
        <w:t>专业成绩：3.19/4</w:t>
      </w:r>
    </w:p>
    <w:p w14:paraId="33DEFCDE">
      <w:r>
        <w:t>主修课程：战略管理、管理学原理、财务管理、市场营销学、组织行为学、运营管理</w:t>
      </w:r>
    </w:p>
    <w:p w14:paraId="2F88D3B8">
      <w:pPr>
        <w:pStyle w:val="4"/>
      </w:pPr>
      <w:r>
        <w:t>工作经历</w:t>
      </w:r>
    </w:p>
    <w:p w14:paraId="522E75E0">
      <w:r>
        <w:rPr>
          <w:b/>
        </w:rPr>
        <w:t>新锐制造有限公司 | 行政主管 | 2021-11 ~ 2023-09</w:t>
      </w:r>
    </w:p>
    <w:p w14:paraId="6A74FB22">
      <w:pPr>
        <w:pStyle w:val="16"/>
      </w:pPr>
      <w:r>
        <w:t>参与制定行政管理制度，优化流程，提高工作效率。</w:t>
      </w:r>
    </w:p>
    <w:p w14:paraId="0E0320E5">
      <w:r>
        <w:rPr>
          <w:b/>
        </w:rPr>
        <w:t>智云医疗科技有限公司 | 行政助理 | 2023-03 ~ 2026-10</w:t>
      </w:r>
    </w:p>
    <w:p w14:paraId="4515D4AA">
      <w:pPr>
        <w:pStyle w:val="16"/>
      </w:pPr>
      <w:r>
        <w:t>管理公司固定资产、车辆、印章等，确保规范使用。</w:t>
      </w:r>
    </w:p>
    <w:p w14:paraId="660672D4">
      <w:pPr>
        <w:pStyle w:val="4"/>
      </w:pPr>
      <w:r>
        <w:t>技能证书</w:t>
      </w:r>
    </w:p>
    <w:p w14:paraId="61A91FC1">
      <w:r>
        <w:t>语言能力：英语专八，流利商务沟通。</w:t>
      </w:r>
    </w:p>
    <w:p w14:paraId="08A360BE">
      <w:r>
        <w:t>计算机能力：精通Excel数据处理</w:t>
      </w:r>
    </w:p>
    <w:p w14:paraId="495318F9">
      <w:r>
        <w:t>专业能力：会议组织、办公软件、公文写作、固定资产管理</w:t>
      </w:r>
    </w:p>
    <w:p w14:paraId="35D742D5">
      <w:pPr>
        <w:pStyle w:val="4"/>
      </w:pPr>
      <w:r>
        <w:t>资质认证</w:t>
      </w:r>
    </w:p>
    <w:p w14:paraId="4A12299F">
      <w:pPr>
        <w:pStyle w:val="16"/>
      </w:pPr>
      <w:r>
        <w:t>大学英语六级（CET-6），优秀的听说读写能力。</w:t>
      </w:r>
    </w:p>
    <w:p w14:paraId="6E984D66">
      <w:pPr>
        <w:pStyle w:val="4"/>
      </w:pPr>
      <w:r>
        <w:t>关于我</w:t>
      </w:r>
    </w:p>
    <w:p w14:paraId="24222899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45D8E3C1">
      <w:r>
        <w:br w:type="page"/>
      </w:r>
    </w:p>
    <w:p w14:paraId="53A7A9DA">
      <w:pPr>
        <w:jc w:val="center"/>
      </w:pPr>
      <w:r>
        <w:rPr>
          <w:b/>
          <w:sz w:val="32"/>
        </w:rPr>
        <w:t>史莹</w:t>
      </w:r>
    </w:p>
    <w:p w14:paraId="6E6A83A1">
      <w:pPr>
        <w:jc w:val="center"/>
      </w:pPr>
      <w:r>
        <w:rPr>
          <w:sz w:val="2"/>
        </w:rPr>
        <w:t>____________________________________________________________</w:t>
      </w:r>
    </w:p>
    <w:p w14:paraId="2D2ACC06">
      <w:r>
        <w:t>求职意向：人事专员 | 北京 | 17400/月 | 一个月内到岗</w:t>
      </w:r>
    </w:p>
    <w:p w14:paraId="22C6A52D">
      <w:r>
        <w:t>基本信息：29岁 | 女 | 北京 | 7年经验</w:t>
      </w:r>
    </w:p>
    <w:p w14:paraId="2D2F6315">
      <w:r>
        <w:t>联系方式：15134279690 | wzhang@example.com</w:t>
      </w:r>
    </w:p>
    <w:p w14:paraId="5AA85878">
      <w:pPr>
        <w:pStyle w:val="4"/>
      </w:pPr>
      <w:r>
        <w:t>过往经历</w:t>
      </w:r>
    </w:p>
    <w:p w14:paraId="62F58D74">
      <w:r>
        <w:rPr>
          <w:b/>
        </w:rPr>
        <w:t>深圳教育有限公司 | HR助理 | 2020-01 ~ 2022-11</w:t>
      </w:r>
    </w:p>
    <w:p w14:paraId="49046E56">
      <w:pPr>
        <w:pStyle w:val="16"/>
      </w:pPr>
      <w:r>
        <w:t>协助组织员工培训及企业文化活动，提升员工满意度。</w:t>
      </w:r>
    </w:p>
    <w:p w14:paraId="1F3DAAC2">
      <w:r>
        <w:rPr>
          <w:b/>
        </w:rPr>
        <w:t>创想零售有限公司 | 人事专员 | 2022-01 ~ 2023-12</w:t>
      </w:r>
    </w:p>
    <w:p w14:paraId="57FE964E">
      <w:pPr>
        <w:pStyle w:val="16"/>
      </w:pPr>
      <w:r>
        <w:t>负责考勤统计、薪酬核算及社保公积金缴纳。 协助组织员工培训及企业文化活动，提升员工满意度。 处理员工关系，协助解决劳动争议，维护和谐劳动关系。</w:t>
      </w:r>
    </w:p>
    <w:p w14:paraId="1479F3BE">
      <w:r>
        <w:rPr>
          <w:b/>
        </w:rPr>
        <w:t>杭州教育有限公司 | HR助理 | 2023-12 ~ 2026-01</w:t>
      </w:r>
    </w:p>
    <w:p w14:paraId="0CB81532">
      <w:pPr>
        <w:pStyle w:val="16"/>
      </w:pPr>
      <w:r>
        <w:t>负责招聘全流程，包括职位发布、简历筛选、面试安排及录用跟进。</w:t>
      </w:r>
    </w:p>
    <w:p w14:paraId="2EF427F5">
      <w:pPr>
        <w:pStyle w:val="4"/>
      </w:pPr>
      <w:r>
        <w:t>教育状况</w:t>
      </w:r>
    </w:p>
    <w:p w14:paraId="5368BD82">
      <w:r>
        <w:t>北京大学 | 工商管理 | 本科 | 2015-09 ~ 2019-06</w:t>
      </w:r>
    </w:p>
    <w:p w14:paraId="7C45913F">
      <w:r>
        <w:t>专业成绩：3.54/4</w:t>
      </w:r>
    </w:p>
    <w:p w14:paraId="680C3793">
      <w:r>
        <w:t>主修课程：运营管理、市场营销学、组织行为学、财务管理、管理学原理、战略管理</w:t>
      </w:r>
    </w:p>
    <w:p w14:paraId="0D449322">
      <w:pPr>
        <w:pStyle w:val="4"/>
      </w:pPr>
      <w:r>
        <w:t>专业技能</w:t>
      </w:r>
    </w:p>
    <w:p w14:paraId="2B826927">
      <w:r>
        <w:t>语言能力：英语CET-4，具备基本读写能力。</w:t>
      </w:r>
    </w:p>
    <w:p w14:paraId="05E4DDE6">
      <w:r>
        <w:t>计算机能力：精通Excel数据处理</w:t>
      </w:r>
    </w:p>
    <w:p w14:paraId="110B4CC2">
      <w:r>
        <w:t>专业能力：薪酬核算、招聘面试、培训组织、员工关系</w:t>
      </w:r>
    </w:p>
    <w:p w14:paraId="05726B36">
      <w:pPr>
        <w:pStyle w:val="4"/>
      </w:pPr>
      <w:r>
        <w:t>资格证书</w:t>
      </w:r>
    </w:p>
    <w:p w14:paraId="254AE34F">
      <w:pPr>
        <w:pStyle w:val="16"/>
      </w:pPr>
      <w:r>
        <w:t>人力资源管理师三级证书。</w:t>
      </w:r>
    </w:p>
    <w:p w14:paraId="0897953C">
      <w:pPr>
        <w:pStyle w:val="4"/>
      </w:pPr>
      <w:r>
        <w:t>自我介绍</w:t>
      </w:r>
    </w:p>
    <w:p w14:paraId="1E90A557">
      <w:r>
        <w:t>性格开朗，亲和力强，善于与各部门沟通协作；具备良好的组织协调能力和解决冲突能力；积极主动，乐于学习新知识。</w:t>
      </w:r>
    </w:p>
    <w:p w14:paraId="37C0D80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6544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9FAEDA">
            <w:r>
              <w:rPr>
                <w:b/>
                <w:sz w:val="28"/>
              </w:rPr>
              <w:t>陈强</w:t>
            </w:r>
          </w:p>
          <w:p w14:paraId="6B9DBB5B">
            <w:r>
              <w:t>求职意向：产品经理 | 南京 | 16168/月 | 一个月内到岗</w:t>
            </w:r>
          </w:p>
          <w:p w14:paraId="7EED3252">
            <w:r>
              <w:t>基本信息：32岁 | 男 | 南京 | 10年经验</w:t>
            </w:r>
          </w:p>
          <w:p w14:paraId="08EF0693">
            <w:r>
              <w:t>联系方式：15203763624 | jun04@example.net</w:t>
            </w:r>
          </w:p>
          <w:p w14:paraId="46A25CC5">
            <w:pPr>
              <w:pStyle w:val="4"/>
            </w:pPr>
            <w:r>
              <w:t>技能证书</w:t>
            </w:r>
          </w:p>
          <w:p w14:paraId="23585F99">
            <w:r>
              <w:t>语言能力：英语CET-6，读写熟练，可日常交流。</w:t>
            </w:r>
          </w:p>
          <w:p w14:paraId="31791AF7">
            <w:r>
              <w:t>计算机能力：具备网络基础</w:t>
            </w:r>
          </w:p>
          <w:p w14:paraId="247E9684">
            <w:r>
              <w:t>专业能力：数据分析、用户调研</w:t>
            </w:r>
          </w:p>
        </w:tc>
        <w:tc>
          <w:tcPr>
            <w:tcW w:w="4320" w:type="dxa"/>
          </w:tcPr>
          <w:p w14:paraId="347CCF68"/>
          <w:p w14:paraId="553A9689">
            <w:pPr>
              <w:pStyle w:val="4"/>
            </w:pPr>
            <w:r>
              <w:t>学历信息</w:t>
            </w:r>
          </w:p>
          <w:p w14:paraId="4F779BC1">
            <w:r>
              <w:t>同济大学 | 心理学 | 本科 | 2012-09 ~ 2016-06</w:t>
            </w:r>
          </w:p>
          <w:p w14:paraId="2793C8E5">
            <w:r>
              <w:t>专业成绩：3.22/4</w:t>
            </w:r>
          </w:p>
          <w:p w14:paraId="380D10A8">
            <w:r>
              <w:t>主修课程：运营管理、管理学原理、战略管理、市场营销学、组织行为学、财务管理</w:t>
            </w:r>
          </w:p>
          <w:p w14:paraId="261A1E3B">
            <w:pPr>
              <w:pStyle w:val="4"/>
            </w:pPr>
            <w:r>
              <w:t>职业经历</w:t>
            </w:r>
          </w:p>
          <w:p w14:paraId="34882B6C">
            <w:r>
              <w:rPr>
                <w:b/>
              </w:rPr>
              <w:t>卓越制造有限公司 | 产品助理 | 2021-04 ~ 2022-03</w:t>
            </w:r>
          </w:p>
          <w:p w14:paraId="3DC8ED9A">
            <w:pPr>
              <w:pStyle w:val="16"/>
            </w:pPr>
            <w:r>
              <w:t>跟踪产品数据，根据反馈持续优化迭代。</w:t>
            </w:r>
          </w:p>
          <w:p w14:paraId="7CA04B60">
            <w:r>
              <w:rPr>
                <w:b/>
              </w:rPr>
              <w:t>恒通医疗科技有限公司 | 高级产品经理 | 2022-03 ~ 2024-11</w:t>
            </w:r>
          </w:p>
          <w:p w14:paraId="55DDB8A6">
            <w:pPr>
              <w:pStyle w:val="16"/>
            </w:pPr>
            <w:r>
              <w:t>输出PRD文档，协调开发、测试、运营团队推进产品落地。</w:t>
            </w:r>
          </w:p>
          <w:p w14:paraId="270C7FBB">
            <w:r>
              <w:rPr>
                <w:b/>
              </w:rPr>
              <w:t>全民简历咨询科技有限公司 | 高级产品经理 | 2024-01 ~ 2026-11</w:t>
            </w:r>
          </w:p>
          <w:p w14:paraId="235CE6C3">
            <w:pPr>
              <w:pStyle w:val="16"/>
            </w:pPr>
            <w:r>
              <w:t>跟踪产品数据，根据反馈持续优化迭代。 组织用户访谈，挖掘潜在需求。 输出PRD文档，协调开发、测试、运营团队推进产品落地。</w:t>
            </w:r>
          </w:p>
          <w:p w14:paraId="4DC5FB5D">
            <w:pPr>
              <w:pStyle w:val="4"/>
            </w:pPr>
            <w:r>
              <w:t>证书与荣誉</w:t>
            </w:r>
          </w:p>
          <w:p w14:paraId="75FD672B">
            <w:pPr>
              <w:pStyle w:val="16"/>
            </w:pPr>
            <w:r>
              <w:t>PMP项目管理认证。</w:t>
            </w:r>
          </w:p>
          <w:p w14:paraId="22F16067">
            <w:pPr>
              <w:pStyle w:val="4"/>
            </w:pPr>
            <w:r>
              <w:t>项目实践</w:t>
            </w:r>
          </w:p>
          <w:p w14:paraId="43A4435B">
            <w:r>
              <w:rPr>
                <w:b/>
              </w:rPr>
              <w:t>数据可视化平台（2019-02 ~ 2023-07）</w:t>
            </w:r>
          </w:p>
          <w:p w14:paraId="4BD0F45A">
            <w:pPr>
              <w:pStyle w:val="16"/>
            </w:pPr>
            <w:r>
              <w:t>负责核心模块设计与开发，实现了高并发处理，提升了系统性能30%。</w:t>
            </w:r>
          </w:p>
          <w:p w14:paraId="22274859">
            <w:pPr>
              <w:pStyle w:val="4"/>
            </w:pPr>
            <w:r>
              <w:t>自我介绍</w:t>
            </w:r>
          </w:p>
          <w:p w14:paraId="092D6D80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78A395DE">
      <w:r>
        <w:br w:type="page"/>
      </w:r>
    </w:p>
    <w:p w14:paraId="2E7079F2">
      <w:pPr>
        <w:jc w:val="center"/>
      </w:pPr>
      <w:r>
        <w:rPr>
          <w:b/>
          <w:sz w:val="32"/>
        </w:rPr>
        <w:t>汪桂花</w:t>
      </w:r>
    </w:p>
    <w:p w14:paraId="57F57C46">
      <w:r>
        <w:t>求职意向：产品经理 | 西安 | 12172/月 | 随时到岗</w:t>
      </w:r>
    </w:p>
    <w:p w14:paraId="6C490213">
      <w:r>
        <w:t>基本信息：29岁 | 女 | 西安 | 5年经验</w:t>
      </w:r>
    </w:p>
    <w:p w14:paraId="1ACD7575">
      <w:r>
        <w:t>联系方式：18974697519 | luona@example.org</w:t>
      </w:r>
    </w:p>
    <w:p w14:paraId="63BFADA6">
      <w:pPr>
        <w:pStyle w:val="4"/>
      </w:pPr>
      <w:r>
        <w:t>学历信息</w:t>
      </w:r>
    </w:p>
    <w:p w14:paraId="45F57228">
      <w:r>
        <w:t>清华大学 | 心理学 | 硕士 | 2018-09 ~ 2021-06</w:t>
      </w:r>
    </w:p>
    <w:p w14:paraId="0744584A">
      <w:r>
        <w:t>专业成绩：3.91/4</w:t>
      </w:r>
    </w:p>
    <w:p w14:paraId="23508038">
      <w:r>
        <w:t>主修课程：市场营销学、运营管理、组织行为学、战略管理、财务管理、管理学原理</w:t>
      </w:r>
    </w:p>
    <w:p w14:paraId="0415A108">
      <w:pPr>
        <w:pStyle w:val="4"/>
      </w:pPr>
      <w:r>
        <w:t>实习经历</w:t>
      </w:r>
    </w:p>
    <w:p w14:paraId="347877E9">
      <w:r>
        <w:rPr>
          <w:b/>
        </w:rPr>
        <w:t>鼎盛零售有限公司 | 产品经理 | 2021-09 ~ 2022-05</w:t>
      </w:r>
    </w:p>
    <w:p w14:paraId="62720E55">
      <w:pPr>
        <w:pStyle w:val="16"/>
      </w:pPr>
      <w:r>
        <w:t>负责产品需求调研、用户分析，完成产品规划与设计。</w:t>
      </w:r>
    </w:p>
    <w:p w14:paraId="75A252D6">
      <w:r>
        <w:rPr>
          <w:b/>
        </w:rPr>
        <w:t>鼎盛医疗科技有限公司 | 产品经理 | 2022-06 ~ 2023-03</w:t>
      </w:r>
    </w:p>
    <w:p w14:paraId="11C67A99">
      <w:pPr>
        <w:pStyle w:val="16"/>
      </w:pPr>
      <w:r>
        <w:t>组织用户访谈，挖掘潜在需求。</w:t>
      </w:r>
    </w:p>
    <w:p w14:paraId="04857B1D">
      <w:r>
        <w:rPr>
          <w:b/>
        </w:rPr>
        <w:t>卓越金融有限公司 | 产品经理 | 2023-08 ~ 2026-07</w:t>
      </w:r>
    </w:p>
    <w:p w14:paraId="5DF741EA">
      <w:pPr>
        <w:pStyle w:val="16"/>
      </w:pPr>
      <w:r>
        <w:t>负责产品需求调研、用户分析，完成产品规划与设计。</w:t>
      </w:r>
    </w:p>
    <w:p w14:paraId="56ACCC42">
      <w:pPr>
        <w:pStyle w:val="4"/>
      </w:pPr>
      <w:r>
        <w:t>技能证书</w:t>
      </w:r>
    </w:p>
    <w:p w14:paraId="61F10A40">
      <w:r>
        <w:t>语言能力：韩语TOPIK4，基础交流能力。</w:t>
      </w:r>
    </w:p>
    <w:p w14:paraId="18AA4CF4">
      <w:r>
        <w:t>计算机能力：熟悉Python基础</w:t>
      </w:r>
    </w:p>
    <w:p w14:paraId="03A50AB3">
      <w:r>
        <w:t>专业能力：数据分析、Axure、需求分析</w:t>
      </w:r>
    </w:p>
    <w:p w14:paraId="5D787406">
      <w:pPr>
        <w:pStyle w:val="4"/>
      </w:pPr>
      <w:r>
        <w:t>荣誉证书</w:t>
      </w:r>
    </w:p>
    <w:p w14:paraId="41E9BCB8">
      <w:pPr>
        <w:pStyle w:val="16"/>
      </w:pPr>
      <w:r>
        <w:t>PMP项目管理认证。</w:t>
      </w:r>
    </w:p>
    <w:p w14:paraId="673E9A24">
      <w:pPr>
        <w:pStyle w:val="4"/>
      </w:pPr>
      <w:r>
        <w:t>项目实践</w:t>
      </w:r>
    </w:p>
    <w:p w14:paraId="117FB266">
      <w:r>
        <w:rPr>
          <w:b/>
        </w:rPr>
        <w:t>数据可视化平台（2023-12 ~ 2025-12）</w:t>
      </w:r>
    </w:p>
    <w:p w14:paraId="0D3107F8">
      <w:pPr>
        <w:pStyle w:val="16"/>
      </w:pPr>
      <w:r>
        <w:t>负责核心模块设计与开发，实现了高并发处理，提升了系统性能30%。</w:t>
      </w:r>
    </w:p>
    <w:p w14:paraId="6BCD9EB3">
      <w:pPr>
        <w:pStyle w:val="4"/>
      </w:pPr>
      <w:r>
        <w:t>自我陈述</w:t>
      </w:r>
    </w:p>
    <w:p w14:paraId="7C083B94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216A685">
      <w:r>
        <w:br w:type="page"/>
      </w:r>
    </w:p>
    <w:p w14:paraId="085C9B5A">
      <w:pPr>
        <w:jc w:val="center"/>
      </w:pPr>
      <w:r>
        <w:rPr>
          <w:b/>
          <w:sz w:val="32"/>
        </w:rPr>
        <w:t>李浩</w:t>
      </w:r>
    </w:p>
    <w:p w14:paraId="23E2ACE9">
      <w:r>
        <w:t>求职意向：设计师 | 成都 | 13518/月 | 随时到岗</w:t>
      </w:r>
    </w:p>
    <w:p w14:paraId="620FCAD6">
      <w:r>
        <w:t>基本信息：35岁 | 男 | 成都 | 11年经验</w:t>
      </w:r>
    </w:p>
    <w:p w14:paraId="5065A2A3">
      <w:r>
        <w:t>联系方式：13822102889 | ntao@example.com</w:t>
      </w:r>
    </w:p>
    <w:p w14:paraId="12552B5C">
      <w:pPr>
        <w:pStyle w:val="4"/>
      </w:pPr>
      <w:r>
        <w:t>教育状况</w:t>
      </w:r>
    </w:p>
    <w:p w14:paraId="1668A6B3">
      <w:r>
        <w:t>中国科学技术大学 | 艺术设计 | 硕士 | 2012-09 ~ 2015-06</w:t>
      </w:r>
    </w:p>
    <w:p w14:paraId="2126101E">
      <w:r>
        <w:t>专业成绩：3.98/4（专业前15%）</w:t>
      </w:r>
    </w:p>
    <w:p w14:paraId="57D55049">
      <w:r>
        <w:t>主修课程：财务管理、战略管理、运营管理、组织行为学、管理学原理、市场营销学</w:t>
      </w:r>
    </w:p>
    <w:p w14:paraId="24A2B91F">
      <w:pPr>
        <w:pStyle w:val="4"/>
      </w:pPr>
      <w:r>
        <w:t>工作经历</w:t>
      </w:r>
    </w:p>
    <w:p w14:paraId="5A8FA0E9">
      <w:r>
        <w:rPr>
          <w:b/>
        </w:rPr>
        <w:t>1. 智云医疗有限公司 | 平面设计师 | 2024-06 ~ 2025-10</w:t>
      </w:r>
    </w:p>
    <w:p w14:paraId="2AA57AC6">
      <w:pPr>
        <w:pStyle w:val="16"/>
      </w:pPr>
      <w:r>
        <w:t>维护设计规范，持续优化设计风格。 参与品牌VI设计，确保品牌一致性。</w:t>
      </w:r>
    </w:p>
    <w:p w14:paraId="0C973746">
      <w:r>
        <w:rPr>
          <w:b/>
        </w:rPr>
        <w:t>2. 智云金融有限公司 | 平面设计师 | 2025-06 ~ 2026-01</w:t>
      </w:r>
    </w:p>
    <w:p w14:paraId="47DDFCAD">
      <w:pPr>
        <w:pStyle w:val="16"/>
      </w:pPr>
      <w:r>
        <w:t>维护设计规范，持续优化设计风格。</w:t>
      </w:r>
    </w:p>
    <w:p w14:paraId="30ACD45A">
      <w:pPr>
        <w:pStyle w:val="4"/>
      </w:pPr>
      <w:r>
        <w:t>专业技能</w:t>
      </w:r>
    </w:p>
    <w:p w14:paraId="3E3A6145">
      <w:r>
        <w:t>语言能力：英语CET-4，具备基本读写能力。</w:t>
      </w:r>
    </w:p>
    <w:p w14:paraId="0D3F57F5">
      <w:r>
        <w:t>计算机能力：精通Excel数据处理</w:t>
      </w:r>
    </w:p>
    <w:p w14:paraId="49695858">
      <w:r>
        <w:t>专业能力：Figma、Illustrator、Sketch</w:t>
      </w:r>
    </w:p>
    <w:p w14:paraId="741736C6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ED6D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C12903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744B94ED">
      <w:pPr>
        <w:pStyle w:val="4"/>
      </w:pPr>
      <w:r>
        <w:t>自我评价</w:t>
      </w:r>
    </w:p>
    <w:p w14:paraId="71428628">
      <w:r>
        <w:t>具备良好的审美能力和设计功底；热爱设计，关注细节；善于沟通，能准确理解需求并转化为优秀的设计方案。</w:t>
      </w:r>
    </w:p>
    <w:p w14:paraId="6D293C10">
      <w:r>
        <w:br w:type="page"/>
      </w:r>
    </w:p>
    <w:p w14:paraId="4BA6A85E">
      <w:pPr>
        <w:jc w:val="center"/>
      </w:pPr>
      <w:r>
        <w:rPr>
          <w:b/>
          <w:sz w:val="32"/>
        </w:rPr>
        <w:t>王桂芳</w:t>
      </w:r>
    </w:p>
    <w:p w14:paraId="1CACACC6">
      <w:r>
        <w:t>求职意向：行政专员 | 青岛 | 12678/月 | 两周内到岗</w:t>
      </w:r>
    </w:p>
    <w:p w14:paraId="5A375883">
      <w:r>
        <w:t>基本信息：30岁 | 男 | 重庆 | 8年经验</w:t>
      </w:r>
    </w:p>
    <w:p w14:paraId="3A105DBD">
      <w:r>
        <w:t>联系方式：18702014457 | xiazhao@example.net</w:t>
      </w:r>
    </w:p>
    <w:p w14:paraId="6A496ED6">
      <w:pPr>
        <w:pStyle w:val="4"/>
      </w:pPr>
      <w:r>
        <w:t>教育背景</w:t>
      </w:r>
    </w:p>
    <w:p w14:paraId="52DD3197">
      <w:r>
        <w:t>吉林大学 | 工商管理 | 本科 | 2014-09 ~ 2018-06</w:t>
      </w:r>
    </w:p>
    <w:p w14:paraId="60D69778">
      <w:r>
        <w:t>专业成绩：3.11/4</w:t>
      </w:r>
    </w:p>
    <w:p w14:paraId="352C4578">
      <w:r>
        <w:t>主修课程：财务管理、组织行为学、战略管理、管理学原理、运营管理、市场营销学</w:t>
      </w:r>
    </w:p>
    <w:p w14:paraId="73CB1339">
      <w:pPr>
        <w:pStyle w:val="4"/>
      </w:pPr>
      <w:r>
        <w:t>实习经历</w:t>
      </w:r>
    </w:p>
    <w:p w14:paraId="79084829">
      <w:r>
        <w:rPr>
          <w:b/>
        </w:rPr>
        <w:t>智云互联网科技有限公司 | 行政主管 | 2024-01 ~ 2026-04</w:t>
      </w:r>
    </w:p>
    <w:p w14:paraId="2E4980C5">
      <w:pPr>
        <w:pStyle w:val="16"/>
      </w:pPr>
      <w:r>
        <w:t>参与制定行政管理制度，优化流程，提高工作效率。 管理公司固定资产、车辆、印章等，确保规范使用。 协助组织公司内部会议、活动，撰写会议纪要并跟进落实。</w:t>
      </w:r>
    </w:p>
    <w:p w14:paraId="1BE40868">
      <w:pPr>
        <w:pStyle w:val="4"/>
      </w:pPr>
      <w:r>
        <w:t>能力专长</w:t>
      </w:r>
    </w:p>
    <w:p w14:paraId="7C5E313B">
      <w:r>
        <w:t>语言能力：英语CET-4，具备基本读写能力。</w:t>
      </w:r>
    </w:p>
    <w:p w14:paraId="4E866319">
      <w:r>
        <w:t>计算机能力：掌握Photoshop基本操作</w:t>
      </w:r>
    </w:p>
    <w:p w14:paraId="48FEE65A">
      <w:r>
        <w:t>专业能力：办公软件、公文写作、会议组织、固定资产管理</w:t>
      </w:r>
    </w:p>
    <w:p w14:paraId="3B2E2E76">
      <w:pPr>
        <w:pStyle w:val="4"/>
      </w:pPr>
      <w:r>
        <w:t>资质认证</w:t>
      </w:r>
    </w:p>
    <w:p w14:paraId="4C4EBCE6">
      <w:pPr>
        <w:pStyle w:val="16"/>
      </w:pPr>
      <w:r>
        <w:t>大学英语四级（CET-4），良好的读写能力。</w:t>
      </w:r>
    </w:p>
    <w:p w14:paraId="4BE1E2F5">
      <w:pPr>
        <w:pStyle w:val="16"/>
      </w:pPr>
      <w:r>
        <w:t>大学英语六级（CET-6），优秀的听说读写能力。</w:t>
      </w:r>
    </w:p>
    <w:p w14:paraId="506F5104">
      <w:pPr>
        <w:pStyle w:val="4"/>
      </w:pPr>
      <w:r>
        <w:t>自我陈述</w:t>
      </w:r>
    </w:p>
    <w:p w14:paraId="46862D48">
      <w:r>
        <w:t>工作细致认真，有良好的条理性；善于沟通协调，能够高效处理多项任务；责任心强，有较强的服务意识和团队合作精神。</w:t>
      </w:r>
    </w:p>
    <w:p w14:paraId="7C86BD91">
      <w:r>
        <w:br w:type="page"/>
      </w:r>
    </w:p>
    <w:p w14:paraId="41280541">
      <w:pPr>
        <w:jc w:val="center"/>
      </w:pPr>
      <w:r>
        <w:rPr>
          <w:b/>
          <w:sz w:val="32"/>
        </w:rPr>
        <w:t>李红梅</w:t>
      </w:r>
    </w:p>
    <w:p w14:paraId="39102F98">
      <w:r>
        <w:t>求职意向：产品经理 | 青岛 | 11899/月 | 一周内到岗</w:t>
      </w:r>
    </w:p>
    <w:p w14:paraId="580D3A0F">
      <w:r>
        <w:t>基本信息：29岁 | 男 | 杭州 | 7年经验</w:t>
      </w:r>
    </w:p>
    <w:p w14:paraId="70651C5A">
      <w:r>
        <w:t>联系方式：13933363359 | wei61@example.net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7C7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CB54FF">
            <w:pPr>
              <w:pStyle w:val="4"/>
            </w:pPr>
            <w:r>
              <w:t>教育背景</w:t>
            </w:r>
          </w:p>
          <w:p w14:paraId="6A88C554">
            <w:r>
              <w:t>浙江大学 | 信息管理 | 本科 | 2015-09 ~ 2019-06</w:t>
            </w:r>
          </w:p>
          <w:p w14:paraId="0B023FD1">
            <w:r>
              <w:t>专业成绩：3.02/4</w:t>
            </w:r>
          </w:p>
          <w:p w14:paraId="49C95FAC">
            <w:r>
              <w:t>主修课程：管理学原理、运营管理、组织行为学、战略管理、财务管理、市场营销学</w:t>
            </w:r>
          </w:p>
        </w:tc>
      </w:tr>
    </w:tbl>
    <w:p w14:paraId="0B139BD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83A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6035635">
            <w:pPr>
              <w:pStyle w:val="4"/>
            </w:pPr>
            <w:r>
              <w:t>过往经历</w:t>
            </w:r>
          </w:p>
          <w:p w14:paraId="391CE4A0">
            <w:r>
              <w:rPr>
                <w:b/>
              </w:rPr>
              <w:t>博雅教育科技有限公司 | 产品助理 | 2019-02 ~ 2022-02</w:t>
            </w:r>
          </w:p>
          <w:p w14:paraId="7B1E5971">
            <w:pPr>
              <w:pStyle w:val="16"/>
            </w:pPr>
            <w:r>
              <w:t>组织用户访谈，挖掘潜在需求。 负责产品需求调研、用户分析，完成产品规划与设计。 输出PRD文档，协调开发、测试、运营团队推进产品落地。</w:t>
            </w:r>
          </w:p>
          <w:p w14:paraId="50677F65">
            <w:r>
              <w:rPr>
                <w:b/>
              </w:rPr>
              <w:t>领航传媒有限公司 | 高级产品经理 | 2022-07 ~ 2026-07</w:t>
            </w:r>
          </w:p>
          <w:p w14:paraId="37147933">
            <w:pPr>
              <w:pStyle w:val="16"/>
            </w:pPr>
            <w:r>
              <w:t>输出PRD文档，协调开发、测试、运营团队推进产品落地。 负责产品需求调研、用户分析，完成产品规划与设计。 参与竞品分析，提炼差异化优势。</w:t>
            </w:r>
          </w:p>
        </w:tc>
      </w:tr>
    </w:tbl>
    <w:p w14:paraId="252E92F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F96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8F42813">
            <w:pPr>
              <w:pStyle w:val="4"/>
            </w:pPr>
            <w:r>
              <w:t>能力专长</w:t>
            </w:r>
          </w:p>
          <w:p w14:paraId="62A386DC">
            <w:r>
              <w:t>语言能力：英语专八，流利商务沟通。</w:t>
            </w:r>
          </w:p>
          <w:p w14:paraId="29FC04EF">
            <w:r>
              <w:t>计算机能力：具备网络基础</w:t>
            </w:r>
          </w:p>
          <w:p w14:paraId="0E00A403">
            <w:r>
              <w:t>专业能力：项目管理、数据分析、需求分析、用户调研</w:t>
            </w:r>
          </w:p>
        </w:tc>
      </w:tr>
    </w:tbl>
    <w:p w14:paraId="3913D46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9DA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6398D4">
            <w:pPr>
              <w:pStyle w:val="4"/>
            </w:pPr>
            <w:r>
              <w:t>荣誉证书</w:t>
            </w:r>
          </w:p>
          <w:p w14:paraId="1A707EC4">
            <w:pPr>
              <w:pStyle w:val="16"/>
            </w:pPr>
            <w:r>
              <w:t>PMP项目管理认证。</w:t>
            </w:r>
          </w:p>
        </w:tc>
      </w:tr>
    </w:tbl>
    <w:p w14:paraId="6919326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192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684FFC">
            <w:pPr>
              <w:pStyle w:val="4"/>
            </w:pPr>
            <w:r>
              <w:t>个人评价</w:t>
            </w:r>
          </w:p>
          <w:p w14:paraId="120521A9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4FE93782"/>
    <w:p w14:paraId="57CE3E8E">
      <w:r>
        <w:br w:type="page"/>
      </w:r>
    </w:p>
    <w:p w14:paraId="1B998F77">
      <w:pPr>
        <w:jc w:val="center"/>
      </w:pPr>
      <w:r>
        <w:rPr>
          <w:b/>
          <w:sz w:val="32"/>
        </w:rPr>
        <w:t>张勇</w:t>
      </w:r>
    </w:p>
    <w:p w14:paraId="026497FF">
      <w:r>
        <w:t>求职意向：行政专员 | 长沙 | 10994/月 | 两周内到岗</w:t>
      </w:r>
    </w:p>
    <w:p w14:paraId="76781CCC">
      <w:r>
        <w:t>基本信息：35岁 | 男 | 长沙 | 13年经验</w:t>
      </w:r>
    </w:p>
    <w:p w14:paraId="3C89E4E0">
      <w:r>
        <w:t>联系方式：13260109503 | jietang@example.net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01E2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9CC44F">
            <w:pPr>
              <w:pStyle w:val="4"/>
            </w:pPr>
            <w:r>
              <w:t>学习背景</w:t>
            </w:r>
          </w:p>
          <w:p w14:paraId="6EB2D86B">
            <w:r>
              <w:t>中国科学技术大学 | 行政管理 | 本科 | 2009-09 ~ 2013-06</w:t>
            </w:r>
          </w:p>
          <w:p w14:paraId="70883F09">
            <w:r>
              <w:t>专业成绩：3.14/4</w:t>
            </w:r>
          </w:p>
          <w:p w14:paraId="1675353F">
            <w:r>
              <w:t>主修课程：行政管理学、公共关系学、公文写作、公共政策分析、人力资源管理</w:t>
            </w:r>
          </w:p>
        </w:tc>
      </w:tr>
    </w:tbl>
    <w:p w14:paraId="09A0C1A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9BA5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293713">
            <w:pPr>
              <w:pStyle w:val="4"/>
            </w:pPr>
            <w:r>
              <w:t>职业经历</w:t>
            </w:r>
          </w:p>
          <w:p w14:paraId="2EFA6817">
            <w:r>
              <w:rPr>
                <w:b/>
              </w:rPr>
              <w:t>智云互联网科技有限公司 | 行政经理 | 2016-09 ~ 2020-10</w:t>
            </w:r>
          </w:p>
          <w:p w14:paraId="69B85418">
            <w:pPr>
              <w:pStyle w:val="16"/>
            </w:pPr>
            <w:r>
              <w:t>负责来访客户接待及电话接听，展现良好企业形象。 管理公司固定资产、车辆、印章等，确保规范使用。</w:t>
            </w:r>
          </w:p>
          <w:p w14:paraId="6DE3C91C">
            <w:r>
              <w:rPr>
                <w:b/>
              </w:rPr>
              <w:t>创想传媒科技有限公司 | 行政主管 | 2020-07 ~ 2022-02</w:t>
            </w:r>
          </w:p>
          <w:p w14:paraId="292F9A9F">
            <w:pPr>
              <w:pStyle w:val="16"/>
            </w:pPr>
            <w:r>
              <w:t>管理公司固定资产、车辆、印章等，确保规范使用。 协助组织公司内部会议、活动，撰写会议纪要并跟进落实。</w:t>
            </w:r>
          </w:p>
          <w:p w14:paraId="66086B7D">
            <w:r>
              <w:rPr>
                <w:b/>
              </w:rPr>
              <w:t>成都科技科技有限公司 | 行政主管 | 2022-09 ~ 2026-09</w:t>
            </w:r>
          </w:p>
          <w:p w14:paraId="5490CB5D">
            <w:pPr>
              <w:pStyle w:val="16"/>
            </w:pPr>
            <w:r>
              <w:t>参与制定行政管理制度，优化流程，提高工作效率。</w:t>
            </w:r>
          </w:p>
        </w:tc>
      </w:tr>
    </w:tbl>
    <w:p w14:paraId="2A698DC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15A2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5F5115">
            <w:pPr>
              <w:pStyle w:val="4"/>
            </w:pPr>
            <w:r>
              <w:t>核心技能</w:t>
            </w:r>
          </w:p>
          <w:p w14:paraId="17A2F7BD">
            <w:r>
              <w:t>语言能力：英语CET-6，读写熟练，可日常交流。</w:t>
            </w:r>
          </w:p>
          <w:p w14:paraId="396AD32B">
            <w:r>
              <w:t>计算机能力：具备网络基础</w:t>
            </w:r>
          </w:p>
          <w:p w14:paraId="226B08D7">
            <w:r>
              <w:t>专业能力：公文写作、固定资产管理</w:t>
            </w:r>
          </w:p>
        </w:tc>
      </w:tr>
    </w:tbl>
    <w:p w14:paraId="563472C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A23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6A7582E">
            <w:pPr>
              <w:pStyle w:val="4"/>
            </w:pPr>
            <w:r>
              <w:t>荣誉证书</w:t>
            </w:r>
          </w:p>
          <w:p w14:paraId="020A157D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5F34FD0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5C8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27FFA75">
            <w:pPr>
              <w:pStyle w:val="4"/>
            </w:pPr>
            <w:r>
              <w:t>自我评价</w:t>
            </w:r>
          </w:p>
          <w:p w14:paraId="79B48701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6D4741EF"/>
    <w:p w14:paraId="67AD73F4">
      <w:r>
        <w:br w:type="page"/>
      </w:r>
    </w:p>
    <w:p w14:paraId="1997CFEF">
      <w:pPr>
        <w:jc w:val="center"/>
      </w:pPr>
      <w:r>
        <w:rPr>
          <w:b/>
          <w:sz w:val="32"/>
        </w:rPr>
        <w:t>吴莉</w:t>
      </w:r>
    </w:p>
    <w:p w14:paraId="17EB2530">
      <w:r>
        <w:t>求职意向：人事专员 | 上海 | 20636/月 | 随时到岗</w:t>
      </w:r>
    </w:p>
    <w:p w14:paraId="7DC87E15">
      <w:r>
        <w:t>基本信息：33岁 | 男 | 上海 | 11年经验</w:t>
      </w:r>
    </w:p>
    <w:p w14:paraId="2251ADB5">
      <w:r>
        <w:t>联系方式：13086976001 | juanyi@example.com</w:t>
      </w:r>
    </w:p>
    <w:p w14:paraId="3D5AE9A8">
      <w:pPr>
        <w:pStyle w:val="4"/>
      </w:pPr>
      <w:r>
        <w:t>教育经历</w:t>
      </w:r>
    </w:p>
    <w:p w14:paraId="2CA3FED5">
      <w:r>
        <w:t>哈尔滨工业大学 | 人力资源管理 | 本科 | 2011-09 ~ 2015-06</w:t>
      </w:r>
    </w:p>
    <w:p w14:paraId="2DBB946B">
      <w:r>
        <w:t>专业成绩：3.41/4</w:t>
      </w:r>
    </w:p>
    <w:p w14:paraId="3F57AFE0">
      <w:r>
        <w:t>主修课程：组织行为学、人力资源管理、绩效管理、薪酬管理、培训与开发</w:t>
      </w:r>
    </w:p>
    <w:p w14:paraId="03E615B1">
      <w:pPr>
        <w:pStyle w:val="4"/>
      </w:pPr>
      <w:r>
        <w:t>职业经历</w:t>
      </w:r>
    </w:p>
    <w:p w14:paraId="3FCF7FBF">
      <w:r>
        <w:rPr>
          <w:b/>
        </w:rPr>
        <w:t>1. 新锐科技科技有限公司 | 薪酬专员 | 2023-07 ~ 2026-07</w:t>
      </w:r>
    </w:p>
    <w:p w14:paraId="0E81B989">
      <w:pPr>
        <w:pStyle w:val="16"/>
      </w:pPr>
      <w:r>
        <w:t>协助组织员工培训及企业文化活动，提升员工满意度。 负责考勤统计、薪酬核算及社保公积金缴纳。</w:t>
      </w:r>
    </w:p>
    <w:p w14:paraId="3F8BB8D5">
      <w:pPr>
        <w:pStyle w:val="4"/>
      </w:pPr>
      <w:r>
        <w:t>专业技能</w:t>
      </w:r>
    </w:p>
    <w:p w14:paraId="26DF24A8">
      <w:r>
        <w:t>语言能力：韩语TOPIK4，基础交流能力。</w:t>
      </w:r>
    </w:p>
    <w:p w14:paraId="6AD14249">
      <w:r>
        <w:t>计算机能力：掌握Photoshop基本操作</w:t>
      </w:r>
    </w:p>
    <w:p w14:paraId="710F6DF0">
      <w:r>
        <w:t>专业能力：劳动法、薪酬核算、员工关系、招聘面试</w:t>
      </w:r>
    </w:p>
    <w:p w14:paraId="200FBF32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07A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6E00FB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23A99DC7">
      <w:pPr>
        <w:pStyle w:val="4"/>
      </w:pPr>
      <w:r>
        <w:t>个人评价</w:t>
      </w:r>
    </w:p>
    <w:p w14:paraId="2E90F6A0">
      <w:r>
        <w:t>性格开朗，亲和力强，善于与各部门沟通协作；具备良好的组织协调能力和解决冲突能力；积极主动，乐于学习新知识。</w:t>
      </w:r>
    </w:p>
    <w:p w14:paraId="75CFBD5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12F0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A01974">
            <w:r>
              <w:rPr>
                <w:b/>
                <w:sz w:val="28"/>
              </w:rPr>
              <w:t>吕玉</w:t>
            </w:r>
          </w:p>
          <w:p w14:paraId="54C42A3B">
            <w:r>
              <w:t>求职意向：运营专员 | 北京 | 18586/月 | 两周内到岗</w:t>
            </w:r>
          </w:p>
          <w:p w14:paraId="73FB994A">
            <w:r>
              <w:t>基本信息：30岁 | 女 | 长沙 | 10年经验</w:t>
            </w:r>
          </w:p>
          <w:p w14:paraId="2344E18F">
            <w:r>
              <w:t>联系方式：13114693366 | weili@example.com</w:t>
            </w:r>
          </w:p>
          <w:p w14:paraId="6A110CBE">
            <w:pPr>
              <w:pStyle w:val="4"/>
            </w:pPr>
            <w:r>
              <w:t>技能证书</w:t>
            </w:r>
          </w:p>
          <w:p w14:paraId="5489C9C7">
            <w:r>
              <w:t>语言能力：日语N2，可进行日常对话。</w:t>
            </w:r>
          </w:p>
          <w:p w14:paraId="39C43553">
            <w:r>
              <w:t>计算机能力：精通Excel数据处理</w:t>
            </w:r>
          </w:p>
          <w:p w14:paraId="48D5347C">
            <w:r>
              <w:t>专业能力：内容创作、社群管理、PS/PR</w:t>
            </w:r>
          </w:p>
        </w:tc>
        <w:tc>
          <w:tcPr>
            <w:tcW w:w="4320" w:type="dxa"/>
          </w:tcPr>
          <w:p w14:paraId="21C89663"/>
          <w:p w14:paraId="0F6C5DEB">
            <w:pPr>
              <w:pStyle w:val="4"/>
            </w:pPr>
            <w:r>
              <w:t>教育状况</w:t>
            </w:r>
          </w:p>
          <w:p w14:paraId="2A188ECE">
            <w:r>
              <w:t>杭州职业技术学院 | 电子商务 | 专科 | 2013-09 ~ 2016-06</w:t>
            </w:r>
          </w:p>
          <w:p w14:paraId="5FDB46F2">
            <w:r>
              <w:t>专业成绩：3.11/4</w:t>
            </w:r>
          </w:p>
          <w:p w14:paraId="55F7842C">
            <w:r>
              <w:t>主修课程：管理学原理、战略管理、组织行为学、运营管理、财务管理、市场营销学</w:t>
            </w:r>
          </w:p>
          <w:p w14:paraId="5B1286DA">
            <w:pPr>
              <w:pStyle w:val="4"/>
            </w:pPr>
            <w:r>
              <w:t>工作经验</w:t>
            </w:r>
          </w:p>
          <w:p w14:paraId="46CB7037">
            <w:r>
              <w:rPr>
                <w:b/>
              </w:rPr>
              <w:t>智云科技科技有限公司 | 内容运营 | 2023-06 ~ 2025-01</w:t>
            </w:r>
          </w:p>
          <w:p w14:paraId="42AC3C31">
            <w:pPr>
              <w:pStyle w:val="16"/>
            </w:pPr>
            <w:r>
              <w:t>负责用户社群运营，提升用户活跃度和粘性。</w:t>
            </w:r>
          </w:p>
          <w:p w14:paraId="0C8A990F">
            <w:r>
              <w:rPr>
                <w:b/>
              </w:rPr>
              <w:t>领航制造科技有限公司 | 运营专员 | 2025-08 ~ 2026-07</w:t>
            </w:r>
          </w:p>
          <w:p w14:paraId="1A05F088">
            <w:pPr>
              <w:pStyle w:val="16"/>
            </w:pPr>
            <w:r>
              <w:t>处理用户反馈，提升用户体验。</w:t>
            </w:r>
          </w:p>
          <w:p w14:paraId="27F3A149">
            <w:pPr>
              <w:pStyle w:val="4"/>
            </w:pPr>
            <w:r>
              <w:t>获奖情况</w:t>
            </w:r>
          </w:p>
          <w:p w14:paraId="3DBA29A5">
            <w:pPr>
              <w:pStyle w:val="16"/>
            </w:pPr>
            <w:r>
              <w:t>大学英语四级（CET-4），良好的读写能力。</w:t>
            </w:r>
          </w:p>
          <w:p w14:paraId="3D09AB2A">
            <w:pPr>
              <w:pStyle w:val="16"/>
            </w:pPr>
            <w:r>
              <w:t>大学英语六级（CET-6），优秀的听说读写能力。</w:t>
            </w:r>
          </w:p>
          <w:p w14:paraId="44B716EF">
            <w:pPr>
              <w:pStyle w:val="4"/>
            </w:pPr>
            <w:r>
              <w:t>自我评价</w:t>
            </w:r>
          </w:p>
          <w:p w14:paraId="11CF8138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618E62E">
      <w:r>
        <w:br w:type="page"/>
      </w:r>
    </w:p>
    <w:p w14:paraId="5C4E13D6">
      <w:pPr>
        <w:jc w:val="center"/>
      </w:pPr>
      <w:r>
        <w:rPr>
          <w:b/>
          <w:sz w:val="32"/>
        </w:rPr>
        <w:t>钱玉珍</w:t>
      </w:r>
    </w:p>
    <w:p w14:paraId="4D77854E">
      <w:r>
        <w:t>求职意向：产品经理 | 重庆 | 9024/月 | 两周内到岗</w:t>
      </w:r>
    </w:p>
    <w:p w14:paraId="05FC8329">
      <w:r>
        <w:t>基本信息：28岁 | 男 | 重庆 | 6年经验</w:t>
      </w:r>
    </w:p>
    <w:p w14:paraId="5BB70FA6">
      <w:r>
        <w:t>联系方式：13941545357 | yqin@example.net</w:t>
      </w:r>
    </w:p>
    <w:p w14:paraId="29451D5E">
      <w:pPr>
        <w:pStyle w:val="4"/>
      </w:pPr>
      <w:r>
        <w:t>关于我</w:t>
      </w:r>
    </w:p>
    <w:p w14:paraId="24694817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06F7C5F">
      <w:pPr>
        <w:pStyle w:val="4"/>
      </w:pPr>
      <w:r>
        <w:t>教育状况</w:t>
      </w:r>
    </w:p>
    <w:p w14:paraId="4342ED19">
      <w:r>
        <w:t>中国科学技术大学 | 工业设计 | 本科 | 2016-09 ~ 2020-06</w:t>
      </w:r>
    </w:p>
    <w:p w14:paraId="11D45612">
      <w:r>
        <w:t>专业成绩：3.63/4（专业前10%）</w:t>
      </w:r>
    </w:p>
    <w:p w14:paraId="31A28A36">
      <w:r>
        <w:t>主修课程：管理学原理、运营管理、组织行为学、市场营销学、战略管理、财务管理</w:t>
      </w:r>
    </w:p>
    <w:p w14:paraId="7E20D7D1">
      <w:pPr>
        <w:pStyle w:val="4"/>
      </w:pPr>
      <w:r>
        <w:t>过往经历</w:t>
      </w:r>
    </w:p>
    <w:p w14:paraId="3FF20F01">
      <w:r>
        <w:rPr>
          <w:b/>
        </w:rPr>
        <w:t>领航咨询有限公司 | 高级产品经理 | 2022-04 ~ 2025-11</w:t>
      </w:r>
    </w:p>
    <w:p w14:paraId="3582F0B5">
      <w:pPr>
        <w:pStyle w:val="16"/>
      </w:pPr>
      <w:r>
        <w:t>负责产品需求调研、用户分析，完成产品规划与设计。</w:t>
      </w:r>
    </w:p>
    <w:p w14:paraId="7471291D">
      <w:r>
        <w:rPr>
          <w:b/>
        </w:rPr>
        <w:t>创想零售有限公司 | 高级产品经理 | 2025-04 ~ 2026-02</w:t>
      </w:r>
    </w:p>
    <w:p w14:paraId="71062D8C">
      <w:pPr>
        <w:pStyle w:val="16"/>
      </w:pPr>
      <w:r>
        <w:t>跟踪产品数据，根据反馈持续优化迭代。</w:t>
      </w:r>
    </w:p>
    <w:p w14:paraId="674F6A14">
      <w:pPr>
        <w:pStyle w:val="4"/>
      </w:pPr>
      <w:r>
        <w:t>技能证书</w:t>
      </w:r>
    </w:p>
    <w:p w14:paraId="16772D4C">
      <w:r>
        <w:t>语言能力：日语N2，可进行日常对话。</w:t>
      </w:r>
    </w:p>
    <w:p w14:paraId="6FBD8A4E">
      <w:r>
        <w:t>计算机能力：掌握Photoshop基本操作</w:t>
      </w:r>
    </w:p>
    <w:p w14:paraId="1A0A8B4E">
      <w:r>
        <w:t>专业能力：用户调研、项目管理、数据分析、Axure</w:t>
      </w:r>
    </w:p>
    <w:p w14:paraId="7460104B">
      <w:pPr>
        <w:pStyle w:val="4"/>
      </w:pPr>
      <w:r>
        <w:t>证书与荣誉</w:t>
      </w:r>
    </w:p>
    <w:p w14:paraId="6D0167FD">
      <w:pPr>
        <w:pStyle w:val="16"/>
      </w:pPr>
      <w:r>
        <w:t>PMP项目管理认证。</w:t>
      </w:r>
    </w:p>
    <w:p w14:paraId="65328A31">
      <w:r>
        <w:br w:type="page"/>
      </w:r>
    </w:p>
    <w:p w14:paraId="43028E4D">
      <w:pPr>
        <w:jc w:val="center"/>
      </w:pPr>
      <w:r>
        <w:rPr>
          <w:b/>
          <w:color w:val="003366"/>
          <w:sz w:val="32"/>
        </w:rPr>
        <w:t>李荣</w:t>
      </w:r>
    </w:p>
    <w:p w14:paraId="468EAC2C">
      <w:r>
        <w:t>求职意向：运营专员 | 成都 | 13234/月 | 一个月内到岗</w:t>
      </w:r>
    </w:p>
    <w:p w14:paraId="09EA3167">
      <w:r>
        <w:t>基本信息：32岁 | 男 | 成都 | 12年经验</w:t>
      </w:r>
    </w:p>
    <w:p w14:paraId="1F3F933F">
      <w:r>
        <w:t>联系方式：13623400510 | yangluo@example.net</w:t>
      </w:r>
    </w:p>
    <w:p w14:paraId="3CF23673">
      <w:pPr>
        <w:pStyle w:val="4"/>
      </w:pPr>
      <w:r>
        <w:t>技能证书</w:t>
      </w:r>
    </w:p>
    <w:p w14:paraId="19C8D13A">
      <w:r>
        <w:t>语言能力：英语CET-4，具备基本读写能力。</w:t>
      </w:r>
    </w:p>
    <w:p w14:paraId="50D44B6A">
      <w:r>
        <w:t>计算机能力：熟悉Python基础</w:t>
      </w:r>
    </w:p>
    <w:p w14:paraId="319AD11D">
      <w:r>
        <w:t>专业能力：社群管理、活动策划、数据分析、内容创作</w:t>
      </w:r>
    </w:p>
    <w:p w14:paraId="3186EC9F">
      <w:pPr>
        <w:pStyle w:val="4"/>
      </w:pPr>
      <w:r>
        <w:t>获奖情况</w:t>
      </w:r>
    </w:p>
    <w:p w14:paraId="738900E7">
      <w:pPr>
        <w:pStyle w:val="16"/>
      </w:pPr>
      <w:r>
        <w:t>全国计算机等级考试二级（Office高级应用）。</w:t>
      </w:r>
    </w:p>
    <w:p w14:paraId="6BC678B4">
      <w:pPr>
        <w:pStyle w:val="4"/>
      </w:pPr>
      <w:r>
        <w:t>教育背景</w:t>
      </w:r>
    </w:p>
    <w:p w14:paraId="1A295FA8">
      <w:r>
        <w:t>深圳职业技术学院 | 汉语言文学 | 专科 | 2011-09 ~ 2014-06</w:t>
      </w:r>
    </w:p>
    <w:p w14:paraId="18388FFA">
      <w:r>
        <w:t>专业成绩：3.42/4（专业前30%）</w:t>
      </w:r>
    </w:p>
    <w:p w14:paraId="24BB52CA">
      <w:r>
        <w:t>主修课程：市场营销学、管理学原理、运营管理、财务管理、战略管理、组织行为学</w:t>
      </w:r>
    </w:p>
    <w:p w14:paraId="2C045278">
      <w:pPr>
        <w:pStyle w:val="4"/>
      </w:pPr>
      <w:r>
        <w:t>过往经历</w:t>
      </w:r>
    </w:p>
    <w:p w14:paraId="632CBCD0">
      <w:r>
        <w:rPr>
          <w:b/>
        </w:rPr>
        <w:t>杭州教育有限公司 | 内容运营 | 2025-06 ~ 2026-12</w:t>
      </w:r>
    </w:p>
    <w:p w14:paraId="2DF2BB4E">
      <w:pPr>
        <w:pStyle w:val="16"/>
      </w:pPr>
      <w:r>
        <w:t>分析运营数据，提出优化建议。 撰写内容文案，维护APP/网站内容更新。</w:t>
      </w:r>
    </w:p>
    <w:p w14:paraId="3EEEBB1A">
      <w:pPr>
        <w:pStyle w:val="4"/>
      </w:pPr>
      <w:r>
        <w:t>自我陈述</w:t>
      </w:r>
    </w:p>
    <w:p w14:paraId="46CFB117">
      <w:r>
        <w:t>执行力强，结果导向；具备良好的沟通能力和文案功底；善于在快节奏环境中工作，能高效完成目标。</w:t>
      </w:r>
    </w:p>
    <w:p w14:paraId="18A531A8">
      <w:r>
        <w:br w:type="page"/>
      </w:r>
    </w:p>
    <w:p w14:paraId="7AFADBB0">
      <w:pPr>
        <w:jc w:val="center"/>
      </w:pPr>
      <w:r>
        <w:rPr>
          <w:b/>
          <w:sz w:val="32"/>
        </w:rPr>
        <w:t>王兰英</w:t>
      </w:r>
    </w:p>
    <w:p w14:paraId="64A8A235">
      <w:r>
        <w:t>求职意向：产品经理 | 成都 | 10703/月 | 两周内到岗</w:t>
      </w:r>
    </w:p>
    <w:p w14:paraId="07FB01D6">
      <w:r>
        <w:t>基本信息：39岁 | 男 | 成都 | 15年经验</w:t>
      </w:r>
    </w:p>
    <w:p w14:paraId="75128BC2">
      <w:r>
        <w:t>联系方式：18248272617 | txiong@example.org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4C7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273031">
            <w:pPr>
              <w:pStyle w:val="4"/>
            </w:pPr>
            <w:r>
              <w:t>学历信息</w:t>
            </w:r>
          </w:p>
          <w:p w14:paraId="0E54E225">
            <w:r>
              <w:t>复旦大学 | 计算机科学与技术 | 硕士 | 2008-09 ~ 2011-06</w:t>
            </w:r>
          </w:p>
          <w:p w14:paraId="55731845">
            <w:r>
              <w:t>专业成绩：3.77/4</w:t>
            </w:r>
          </w:p>
          <w:p w14:paraId="2672DAF7">
            <w:r>
              <w:t>主修课程：计算机网络、数据结构、数据库原理、操作系统、算法设计</w:t>
            </w:r>
          </w:p>
        </w:tc>
      </w:tr>
    </w:tbl>
    <w:p w14:paraId="6910420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A5D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47DDDD">
            <w:pPr>
              <w:pStyle w:val="4"/>
            </w:pPr>
            <w:r>
              <w:t>过往经历</w:t>
            </w:r>
          </w:p>
          <w:p w14:paraId="429F10BB">
            <w:r>
              <w:rPr>
                <w:b/>
              </w:rPr>
              <w:t>全民简历金融科技有限公司 | 产品经理 | 2024-03 ~ 2026-07</w:t>
            </w:r>
          </w:p>
          <w:p w14:paraId="1A0663BE">
            <w:pPr>
              <w:pStyle w:val="16"/>
            </w:pPr>
            <w:r>
              <w:t>输出PRD文档，协调开发、测试、运营团队推进产品落地。 跟踪产品数据，根据反馈持续优化迭代。</w:t>
            </w:r>
          </w:p>
        </w:tc>
      </w:tr>
    </w:tbl>
    <w:p w14:paraId="70FF772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1A35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2E68FDE">
            <w:pPr>
              <w:pStyle w:val="4"/>
            </w:pPr>
            <w:r>
              <w:t>能力专长</w:t>
            </w:r>
          </w:p>
          <w:p w14:paraId="58680A8B">
            <w:r>
              <w:t>语言能力：英语CET-4，具备基本读写能力。</w:t>
            </w:r>
          </w:p>
          <w:p w14:paraId="131F6898">
            <w:r>
              <w:t>计算机能力：精通Excel数据处理</w:t>
            </w:r>
          </w:p>
          <w:p w14:paraId="5C79480B">
            <w:r>
              <w:t>专业能力：数据分析、项目管理</w:t>
            </w:r>
          </w:p>
        </w:tc>
      </w:tr>
    </w:tbl>
    <w:p w14:paraId="4003243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CAD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D16A86">
            <w:pPr>
              <w:pStyle w:val="4"/>
            </w:pPr>
            <w:r>
              <w:t>荣誉证书</w:t>
            </w:r>
          </w:p>
          <w:p w14:paraId="02850698">
            <w:pPr>
              <w:pStyle w:val="16"/>
            </w:pPr>
            <w:r>
              <w:t>PMP项目管理认证。</w:t>
            </w:r>
          </w:p>
        </w:tc>
      </w:tr>
    </w:tbl>
    <w:p w14:paraId="406E749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1BE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7D1F21">
            <w:pPr>
              <w:pStyle w:val="4"/>
            </w:pPr>
            <w:r>
              <w:t>主要项目</w:t>
            </w:r>
          </w:p>
          <w:p w14:paraId="25FE33AF">
            <w:r>
              <w:rPr>
                <w:b/>
              </w:rPr>
              <w:t>移动电商APP（2023-09 ~ 2024-07）</w:t>
            </w:r>
          </w:p>
          <w:p w14:paraId="1ADF9512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E6C919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F97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0F545BE">
            <w:pPr>
              <w:pStyle w:val="4"/>
            </w:pPr>
            <w:r>
              <w:t>自我评价</w:t>
            </w:r>
          </w:p>
          <w:p w14:paraId="590F3DD6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7E92AE87"/>
    <w:p w14:paraId="3EF137F6">
      <w:r>
        <w:br w:type="page"/>
      </w:r>
    </w:p>
    <w:p w14:paraId="67045665">
      <w:pPr>
        <w:jc w:val="center"/>
      </w:pPr>
      <w:r>
        <w:rPr>
          <w:b/>
          <w:sz w:val="32"/>
        </w:rPr>
        <w:t>李斌</w:t>
      </w:r>
    </w:p>
    <w:p w14:paraId="19B26D05">
      <w:r>
        <w:t>求职意向：软件工程师 | 杭州 | 12053/月 | 一个月内到岗</w:t>
      </w:r>
    </w:p>
    <w:p w14:paraId="62B5150B">
      <w:r>
        <w:t>基本信息：26岁 | 男 | 杭州 | 4年经验</w:t>
      </w:r>
    </w:p>
    <w:p w14:paraId="029C0800">
      <w:r>
        <w:t>联系方式：15184042375 | junqiao@example.com</w:t>
      </w:r>
    </w:p>
    <w:p w14:paraId="1D940ED9">
      <w:pPr>
        <w:pStyle w:val="4"/>
      </w:pPr>
      <w:r>
        <w:t>学历信息</w:t>
      </w:r>
    </w:p>
    <w:p w14:paraId="560A2306">
      <w:r>
        <w:t>南京大学 | 计算机科学与技术 | 本科 | 2018-09 ~ 2022-06</w:t>
      </w:r>
    </w:p>
    <w:p w14:paraId="64D57AE3">
      <w:r>
        <w:t>专业成绩：3.71/4</w:t>
      </w:r>
    </w:p>
    <w:p w14:paraId="01DB646F">
      <w:r>
        <w:t>主修课程：操作系统、计算机网络、算法设计、数据结构、编程基础</w:t>
      </w:r>
    </w:p>
    <w:p w14:paraId="0AF22B95">
      <w:pPr>
        <w:pStyle w:val="4"/>
      </w:pPr>
      <w:r>
        <w:t>实习经历</w:t>
      </w:r>
    </w:p>
    <w:p w14:paraId="308C9BF9">
      <w:r>
        <w:rPr>
          <w:b/>
        </w:rPr>
        <w:t>1. 上海零售科技有限公司 | 前端开发工程师 | 2022-02 ~ 2024-06</w:t>
      </w:r>
    </w:p>
    <w:p w14:paraId="7DD75A65">
      <w:pPr>
        <w:pStyle w:val="16"/>
      </w:pPr>
      <w:r>
        <w:t>参与需求分析，负责后端/前端模块设计与开发。 修复系统Bug，保障系统稳定运行。 协助团队完成项目迭代与上线。</w:t>
      </w:r>
    </w:p>
    <w:p w14:paraId="713578FF">
      <w:r>
        <w:rPr>
          <w:b/>
        </w:rPr>
        <w:t>2. 全民简历制造科技有限公司 | Java开发工程师 | 2024-01 ~ 2026-09</w:t>
      </w:r>
    </w:p>
    <w:p w14:paraId="31054D80">
      <w:pPr>
        <w:pStyle w:val="16"/>
      </w:pPr>
      <w:r>
        <w:t>编写高质量代码，进行单元测试和性能优化。 协助团队完成项目迭代与上线。</w:t>
      </w:r>
    </w:p>
    <w:p w14:paraId="4C82ABCF">
      <w:pPr>
        <w:pStyle w:val="4"/>
      </w:pPr>
      <w:r>
        <w:t>能力专长</w:t>
      </w:r>
    </w:p>
    <w:p w14:paraId="12D55823">
      <w:r>
        <w:t>语言能力：英语CET-4，具备基本读写能力。</w:t>
      </w:r>
    </w:p>
    <w:p w14:paraId="725076F2">
      <w:r>
        <w:t>计算机能力：熟悉Python基础</w:t>
      </w:r>
    </w:p>
    <w:p w14:paraId="6E2821EE">
      <w:r>
        <w:t>专业能力：Git、Spring、Python</w:t>
      </w:r>
    </w:p>
    <w:p w14:paraId="3539FF3A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348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395E01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6CF7ED5E">
      <w:pPr>
        <w:pStyle w:val="4"/>
      </w:pPr>
      <w:r>
        <w:t>主要项目</w:t>
      </w:r>
    </w:p>
    <w:p w14:paraId="5701CEEB">
      <w:r>
        <w:rPr>
          <w:b/>
        </w:rPr>
        <w:t>品牌官网改版（2022-02 ~ 2024-08）</w:t>
      </w:r>
    </w:p>
    <w:p w14:paraId="6FA597E8">
      <w:pPr>
        <w:pStyle w:val="16"/>
      </w:pPr>
      <w:r>
        <w:t>负责核心模块设计与开发，实现了高并发处理，提升了系统性能30%。</w:t>
      </w:r>
    </w:p>
    <w:p w14:paraId="7E5D17A0">
      <w:pPr>
        <w:pStyle w:val="4"/>
      </w:pPr>
      <w:r>
        <w:t>自我评价</w:t>
      </w:r>
    </w:p>
    <w:p w14:paraId="0AF5743B">
      <w:r>
        <w:t>逻辑思维清晰，代码规范；热爱技术，乐于钻研；具备良好的问题分析和解决能力；有较强的学习能力和团队协作精神。</w:t>
      </w:r>
    </w:p>
    <w:p w14:paraId="50DE0485">
      <w:r>
        <w:br w:type="page"/>
      </w:r>
    </w:p>
    <w:p w14:paraId="56B96575">
      <w:pPr>
        <w:jc w:val="center"/>
      </w:pPr>
      <w:r>
        <w:rPr>
          <w:b/>
          <w:sz w:val="32"/>
        </w:rPr>
        <w:t>曹兰英</w:t>
      </w:r>
    </w:p>
    <w:p w14:paraId="201B333B">
      <w:r>
        <w:t>求职意向：财务助理 | 西安 | 17308/月 | 两周内到岗</w:t>
      </w:r>
    </w:p>
    <w:p w14:paraId="1083D412">
      <w:r>
        <w:t>基本信息：35岁 | 男 | 西安 | 13年经验</w:t>
      </w:r>
    </w:p>
    <w:p w14:paraId="32D5AE1B">
      <w:r>
        <w:t>联系方式：13050695915 | min36@example.com</w:t>
      </w:r>
    </w:p>
    <w:p w14:paraId="33A6D1C3">
      <w:pPr>
        <w:pStyle w:val="4"/>
      </w:pPr>
      <w:r>
        <w:t>学历信息</w:t>
      </w:r>
    </w:p>
    <w:p w14:paraId="7466B3DC">
      <w:r>
        <w:t>天津大学 | 审计学 | 本科 | 2009-09 ~ 2013-06</w:t>
      </w:r>
    </w:p>
    <w:p w14:paraId="774721A5">
      <w:r>
        <w:t>专业成绩：3.35/4</w:t>
      </w:r>
    </w:p>
    <w:p w14:paraId="07A92F6E">
      <w:r>
        <w:t>主修课程：市场营销学、财务管理、组织行为学、管理学原理、战略管理</w:t>
      </w:r>
    </w:p>
    <w:p w14:paraId="657BE455">
      <w:pPr>
        <w:pStyle w:val="4"/>
      </w:pPr>
      <w:r>
        <w:t>工作经验</w:t>
      </w:r>
    </w:p>
    <w:p w14:paraId="0A25B1FD">
      <w:r>
        <w:rPr>
          <w:b/>
        </w:rPr>
        <w:t>深圳教育科技有限公司 | 财务分析 | 2020-11 ~ 2022-09</w:t>
      </w:r>
    </w:p>
    <w:p w14:paraId="58C0BF9E">
      <w:pPr>
        <w:pStyle w:val="16"/>
      </w:pPr>
      <w:r>
        <w:t>管理发票、合同等财务档案，确保合规。</w:t>
      </w:r>
    </w:p>
    <w:p w14:paraId="140C93A9">
      <w:r>
        <w:rPr>
          <w:b/>
        </w:rPr>
        <w:t>鼎盛科技有限公司 | 财务分析 | 2022-05 ~ 2026-06</w:t>
      </w:r>
    </w:p>
    <w:p w14:paraId="5BEFA46A">
      <w:pPr>
        <w:pStyle w:val="16"/>
      </w:pPr>
      <w:r>
        <w:t>配合审计工作，提供所需财务资料。 协助完成月度财务报表编制及税务申报。 参与预算编制及成本控制分析。</w:t>
      </w:r>
    </w:p>
    <w:p w14:paraId="60F799F4">
      <w:pPr>
        <w:pStyle w:val="4"/>
      </w:pPr>
      <w:r>
        <w:t>核心技能</w:t>
      </w:r>
    </w:p>
    <w:p w14:paraId="7A3C4E0F">
      <w:r>
        <w:t>语言能力：日语N2，可进行日常对话。</w:t>
      </w:r>
    </w:p>
    <w:p w14:paraId="7363E350">
      <w:r>
        <w:t>计算机能力：熟练使用Office办公软件</w:t>
      </w:r>
    </w:p>
    <w:p w14:paraId="42A73DD4">
      <w:r>
        <w:t>专业能力：财务报表、税务申报、金蝶、Excel</w:t>
      </w:r>
    </w:p>
    <w:p w14:paraId="3AF4BDF0">
      <w:pPr>
        <w:pStyle w:val="4"/>
      </w:pPr>
      <w:r>
        <w:t>荣誉证书</w:t>
      </w:r>
    </w:p>
    <w:p w14:paraId="4D427109">
      <w:pPr>
        <w:pStyle w:val="16"/>
      </w:pPr>
      <w:r>
        <w:t>初级会计职称。</w:t>
      </w:r>
    </w:p>
    <w:p w14:paraId="43086027">
      <w:pPr>
        <w:pStyle w:val="16"/>
      </w:pPr>
      <w:r>
        <w:t>会计从业资格证。</w:t>
      </w:r>
    </w:p>
    <w:p w14:paraId="55CDD894">
      <w:pPr>
        <w:pStyle w:val="4"/>
      </w:pPr>
      <w:r>
        <w:t>自我介绍</w:t>
      </w:r>
    </w:p>
    <w:p w14:paraId="30AABA37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88CAB5E">
      <w:r>
        <w:br w:type="page"/>
      </w:r>
    </w:p>
    <w:p w14:paraId="2E4329D0">
      <w:pPr>
        <w:jc w:val="center"/>
      </w:pPr>
      <w:r>
        <w:rPr>
          <w:b/>
          <w:sz w:val="32"/>
        </w:rPr>
        <w:t>邓华</w:t>
      </w:r>
    </w:p>
    <w:p w14:paraId="572B0E57">
      <w:r>
        <w:t>求职意向：市场专员 | 成都 | 11772/月 | 一个月内到岗</w:t>
      </w:r>
    </w:p>
    <w:p w14:paraId="5AF76846">
      <w:r>
        <w:t>基本信息：30岁 | 女 | 成都 | 8年经验</w:t>
      </w:r>
    </w:p>
    <w:p w14:paraId="12A52B2C">
      <w:r>
        <w:t>联系方式：13163460984 | wangqiang@example.com</w:t>
      </w:r>
    </w:p>
    <w:p w14:paraId="5372B1F0">
      <w:pPr>
        <w:pStyle w:val="4"/>
      </w:pPr>
      <w:r>
        <w:t>学习背景</w:t>
      </w:r>
    </w:p>
    <w:p w14:paraId="416C7C10">
      <w:r>
        <w:t>南开大学 | 工商管理 | 本科 | 2014-09 ~ 2018-06</w:t>
      </w:r>
    </w:p>
    <w:p w14:paraId="1EA732F4">
      <w:r>
        <w:t>专业成绩：3.19/4</w:t>
      </w:r>
    </w:p>
    <w:p w14:paraId="61D1CC8A">
      <w:r>
        <w:t>主修课程：战略管理、运营管理、市场营销学、财务管理、组织行为学、管理学原理</w:t>
      </w:r>
    </w:p>
    <w:p w14:paraId="3ACEF364">
      <w:pPr>
        <w:pStyle w:val="4"/>
      </w:pPr>
      <w:r>
        <w:t>实习经历</w:t>
      </w:r>
    </w:p>
    <w:p w14:paraId="7F6630AD">
      <w:r>
        <w:rPr>
          <w:b/>
        </w:rPr>
        <w:t>智云教育科技有限公司 | 品牌专员 | 2020-08 ~ 2022-08</w:t>
      </w:r>
    </w:p>
    <w:p w14:paraId="3325F761">
      <w:pPr>
        <w:pStyle w:val="16"/>
      </w:pPr>
      <w:r>
        <w:t>运营公司社交媒体账号（公众号、微博等），提高粉丝互动。 策划并执行线上线下营销活动，提升品牌知名度。 协助制定营销策略，跟踪推广效果并优化。</w:t>
      </w:r>
    </w:p>
    <w:p w14:paraId="5FE38859">
      <w:r>
        <w:rPr>
          <w:b/>
        </w:rPr>
        <w:t>鼎盛零售有限公司 | 市场专员 | 2022-02 ~ 2026-10</w:t>
      </w:r>
    </w:p>
    <w:p w14:paraId="4464780F">
      <w:pPr>
        <w:pStyle w:val="16"/>
      </w:pPr>
      <w:r>
        <w:t>策划并执行线上线下营销活动，提升品牌知名度。 运营公司社交媒体账号（公众号、微博等），提高粉丝互动。</w:t>
      </w:r>
    </w:p>
    <w:p w14:paraId="22D5F52B">
      <w:pPr>
        <w:pStyle w:val="4"/>
      </w:pPr>
      <w:r>
        <w:t>技能证书</w:t>
      </w:r>
    </w:p>
    <w:p w14:paraId="6F36ACA9">
      <w:r>
        <w:t>语言能力：英语专八，流利商务沟通。</w:t>
      </w:r>
    </w:p>
    <w:p w14:paraId="75CD0D68">
      <w:r>
        <w:t>计算机能力：熟悉Python基础</w:t>
      </w:r>
    </w:p>
    <w:p w14:paraId="7993BBB1">
      <w:r>
        <w:t>专业能力：活动策划、社交媒体运营、文案写作、数据分析</w:t>
      </w:r>
    </w:p>
    <w:p w14:paraId="1C8B93A6">
      <w:pPr>
        <w:pStyle w:val="4"/>
      </w:pPr>
      <w:r>
        <w:t>证书与荣誉</w:t>
      </w:r>
    </w:p>
    <w:p w14:paraId="4AA27E70">
      <w:pPr>
        <w:pStyle w:val="16"/>
      </w:pPr>
      <w:r>
        <w:t>大学英语四级（CET-4），良好的读写能力。</w:t>
      </w:r>
    </w:p>
    <w:p w14:paraId="2A20A938">
      <w:pPr>
        <w:pStyle w:val="16"/>
      </w:pPr>
      <w:r>
        <w:t>大学英语六级（CET-6），优秀的听说读写能力。</w:t>
      </w:r>
    </w:p>
    <w:p w14:paraId="18901811">
      <w:pPr>
        <w:pStyle w:val="16"/>
      </w:pPr>
      <w:r>
        <w:t>全国计算机等级考试二级（Office高级应用）。</w:t>
      </w:r>
    </w:p>
    <w:p w14:paraId="3FFFAA66">
      <w:pPr>
        <w:pStyle w:val="4"/>
      </w:pPr>
      <w:r>
        <w:t>自我陈述</w:t>
      </w:r>
    </w:p>
    <w:p w14:paraId="07F97D08">
      <w:r>
        <w:t>思维活跃，富有创意；具备敏锐的市场洞察力；热爱挑战，能够承受工作压力；善于数据分析，用数据驱动决策。</w:t>
      </w:r>
    </w:p>
    <w:p w14:paraId="5D1A5FF5">
      <w:r>
        <w:br w:type="page"/>
      </w:r>
    </w:p>
    <w:p w14:paraId="2E00F999">
      <w:pPr>
        <w:jc w:val="center"/>
      </w:pPr>
      <w:r>
        <w:rPr>
          <w:b/>
          <w:sz w:val="32"/>
        </w:rPr>
        <w:t>戚玉梅</w:t>
      </w:r>
    </w:p>
    <w:p w14:paraId="082FB08A">
      <w:r>
        <w:t>求职意向：行政专员 | 西安 | 15525/月 | 随时到岗</w:t>
      </w:r>
    </w:p>
    <w:p w14:paraId="2D6371DA">
      <w:r>
        <w:t>基本信息：32岁 | 男 | 青岛 | 10年经验</w:t>
      </w:r>
    </w:p>
    <w:p w14:paraId="5FD325A9">
      <w:r>
        <w:t>联系方式：13609465713 | lei98@example.net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D01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43DE62">
            <w:pPr>
              <w:pStyle w:val="4"/>
            </w:pPr>
            <w:r>
              <w:t>教育状况</w:t>
            </w:r>
          </w:p>
          <w:p w14:paraId="48283EA0">
            <w:r>
              <w:t>中山大学 | 工商管理 | 本科 | 2012-09 ~ 2016-06</w:t>
            </w:r>
          </w:p>
          <w:p w14:paraId="3C5B8D1C">
            <w:r>
              <w:t>专业成绩：3.18/4</w:t>
            </w:r>
          </w:p>
          <w:p w14:paraId="5DA42B33">
            <w:r>
              <w:t>主修课程：管理学原理、组织行为学、运营管理、市场营销学、财务管理</w:t>
            </w:r>
          </w:p>
        </w:tc>
      </w:tr>
    </w:tbl>
    <w:p w14:paraId="002372C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826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DDB464">
            <w:pPr>
              <w:pStyle w:val="4"/>
            </w:pPr>
            <w:r>
              <w:t>职业经历</w:t>
            </w:r>
          </w:p>
          <w:p w14:paraId="052EA2D2">
            <w:r>
              <w:rPr>
                <w:b/>
              </w:rPr>
              <w:t>领航互联网科技有限公司 | 行政经理 | 2024-05 ~ 2025-07</w:t>
            </w:r>
          </w:p>
          <w:p w14:paraId="375A3AEE">
            <w:pPr>
              <w:pStyle w:val="16"/>
            </w:pPr>
            <w:r>
              <w:t>参与制定行政管理制度，优化流程，提高工作效率。 负责公司日常行政事务管理，包括办公环境维护、办公用品采购与发放。 管理公司固定资产、车辆、印章等，确保规范使用。</w:t>
            </w:r>
          </w:p>
          <w:p w14:paraId="38802A6F">
            <w:r>
              <w:rPr>
                <w:b/>
              </w:rPr>
              <w:t>领航医疗科技有限公司 | 行政主管 | 2025-01 ~ 2026-06</w:t>
            </w:r>
          </w:p>
          <w:p w14:paraId="54F0C537">
            <w:pPr>
              <w:pStyle w:val="16"/>
            </w:pPr>
            <w:r>
              <w:t>负责公司日常行政事务管理，包括办公环境维护、办公用品采购与发放。</w:t>
            </w:r>
          </w:p>
        </w:tc>
      </w:tr>
    </w:tbl>
    <w:p w14:paraId="4E768D0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F7B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E8E753">
            <w:pPr>
              <w:pStyle w:val="4"/>
            </w:pPr>
            <w:r>
              <w:t>能力专长</w:t>
            </w:r>
          </w:p>
          <w:p w14:paraId="46E34B82">
            <w:r>
              <w:t>语言能力：韩语TOPIK4，基础交流能力。</w:t>
            </w:r>
          </w:p>
          <w:p w14:paraId="392ED709">
            <w:r>
              <w:t>计算机能力：掌握Photoshop基本操作</w:t>
            </w:r>
          </w:p>
          <w:p w14:paraId="54BB39EA">
            <w:r>
              <w:t>专业能力：公文写作、办公软件</w:t>
            </w:r>
          </w:p>
        </w:tc>
      </w:tr>
    </w:tbl>
    <w:p w14:paraId="11B5C1B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9C2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111F8F">
            <w:pPr>
              <w:pStyle w:val="4"/>
            </w:pPr>
            <w:r>
              <w:t>获奖情况</w:t>
            </w:r>
          </w:p>
          <w:p w14:paraId="2A853754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4F47B31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4B3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D91778">
            <w:pPr>
              <w:pStyle w:val="4"/>
            </w:pPr>
            <w:r>
              <w:t>自我介绍</w:t>
            </w:r>
          </w:p>
          <w:p w14:paraId="5BEC29C0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40884104"/>
    <w:p w14:paraId="5C47A52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69B8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E6F7B5">
            <w:r>
              <w:rPr>
                <w:b/>
                <w:sz w:val="28"/>
              </w:rPr>
              <w:t>童华</w:t>
            </w:r>
          </w:p>
          <w:p w14:paraId="230E0057">
            <w:r>
              <w:t>求职意向：产品经理 | 长沙 | 18188/月 | 一周内到岗</w:t>
            </w:r>
          </w:p>
          <w:p w14:paraId="6E0A6890">
            <w:r>
              <w:t>基本信息：33岁 | 男 | 长沙 | 11年经验</w:t>
            </w:r>
          </w:p>
          <w:p w14:paraId="05BDE56C">
            <w:r>
              <w:t>联系方式：15201437197 | czou@example.org</w:t>
            </w:r>
          </w:p>
          <w:p w14:paraId="34F79CC7">
            <w:pPr>
              <w:pStyle w:val="4"/>
            </w:pPr>
            <w:r>
              <w:t>技能证书</w:t>
            </w:r>
          </w:p>
          <w:p w14:paraId="584994E0">
            <w:r>
              <w:t>语言能力：英语CET-6，读写熟练，可日常交流。</w:t>
            </w:r>
          </w:p>
          <w:p w14:paraId="238FEA55">
            <w:r>
              <w:t>计算机能力：精通Excel数据处理</w:t>
            </w:r>
          </w:p>
          <w:p w14:paraId="29CD32C1">
            <w:r>
              <w:t>专业能力：数据分析、Axure、用户调研</w:t>
            </w:r>
          </w:p>
        </w:tc>
        <w:tc>
          <w:tcPr>
            <w:tcW w:w="4320" w:type="dxa"/>
          </w:tcPr>
          <w:p w14:paraId="09D36A7F"/>
          <w:p w14:paraId="178FF4F8">
            <w:pPr>
              <w:pStyle w:val="4"/>
            </w:pPr>
            <w:r>
              <w:t>学历信息</w:t>
            </w:r>
          </w:p>
          <w:p w14:paraId="7D8D6F32">
            <w:r>
              <w:t>北京师范大学 | 信息管理 | 本科 | 2011-09 ~ 2015-06</w:t>
            </w:r>
          </w:p>
          <w:p w14:paraId="6F5F9EFE">
            <w:r>
              <w:t>专业成绩：3.5/4</w:t>
            </w:r>
          </w:p>
          <w:p w14:paraId="08FC1FB1">
            <w:r>
              <w:t>主修课程：管理学原理、市场营销学、组织行为学、战略管理、财务管理、运营管理</w:t>
            </w:r>
          </w:p>
          <w:p w14:paraId="3228158D">
            <w:pPr>
              <w:pStyle w:val="4"/>
            </w:pPr>
            <w:r>
              <w:t>职业经历</w:t>
            </w:r>
          </w:p>
          <w:p w14:paraId="1A070663">
            <w:r>
              <w:rPr>
                <w:b/>
              </w:rPr>
              <w:t>恒通互联网科技有限公司 | 高级产品经理 | 2018-02 ~ 2022-06</w:t>
            </w:r>
          </w:p>
          <w:p w14:paraId="45FCF903">
            <w:pPr>
              <w:pStyle w:val="16"/>
            </w:pPr>
            <w:r>
              <w:t>输出PRD文档，协调开发、测试、运营团队推进产品落地。 参与竞品分析，提炼差异化优势。 跟踪产品数据，根据反馈持续优化迭代。</w:t>
            </w:r>
          </w:p>
          <w:p w14:paraId="2DE16C72">
            <w:r>
              <w:rPr>
                <w:b/>
              </w:rPr>
              <w:t>博雅科技科技有限公司 | 产品助理 | 2022-02 ~ 2026-02</w:t>
            </w:r>
          </w:p>
          <w:p w14:paraId="04E5C231">
            <w:pPr>
              <w:pStyle w:val="16"/>
            </w:pPr>
            <w:r>
              <w:t>输出PRD文档，协调开发、测试、运营团队推进产品落地。</w:t>
            </w:r>
          </w:p>
          <w:p w14:paraId="4F680981">
            <w:pPr>
              <w:pStyle w:val="4"/>
            </w:pPr>
            <w:r>
              <w:t>资格证书</w:t>
            </w:r>
          </w:p>
          <w:p w14:paraId="2FCEF13D">
            <w:pPr>
              <w:pStyle w:val="16"/>
            </w:pPr>
            <w:r>
              <w:t>PMP项目管理认证。</w:t>
            </w:r>
          </w:p>
          <w:p w14:paraId="459D5180">
            <w:pPr>
              <w:pStyle w:val="4"/>
            </w:pPr>
            <w:r>
              <w:t>参与项目</w:t>
            </w:r>
          </w:p>
          <w:p w14:paraId="51840CFB">
            <w:r>
              <w:rPr>
                <w:b/>
              </w:rPr>
              <w:t>移动电商APP（2023-08 ~ 2023-05）</w:t>
            </w:r>
          </w:p>
          <w:p w14:paraId="1DA9A6E9">
            <w:pPr>
              <w:pStyle w:val="16"/>
            </w:pPr>
            <w:r>
              <w:t>负责核心模块设计与开发，实现了高并发处理，提升了系统性能30%。</w:t>
            </w:r>
          </w:p>
          <w:p w14:paraId="5D46EB03">
            <w:pPr>
              <w:pStyle w:val="4"/>
            </w:pPr>
            <w:r>
              <w:t>自我评价</w:t>
            </w:r>
          </w:p>
          <w:p w14:paraId="4A73E57A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0F986699">
      <w:r>
        <w:br w:type="page"/>
      </w:r>
    </w:p>
    <w:p w14:paraId="65C0AC72">
      <w:pPr>
        <w:jc w:val="center"/>
      </w:pPr>
      <w:r>
        <w:rPr>
          <w:b/>
          <w:sz w:val="32"/>
        </w:rPr>
        <w:t>李梅</w:t>
      </w:r>
    </w:p>
    <w:p w14:paraId="0409242E">
      <w:r>
        <w:t>求职意向：市场专员 | 上海 | 16094/月 | 随时到岗</w:t>
      </w:r>
    </w:p>
    <w:p w14:paraId="0601E6EB">
      <w:r>
        <w:t>基本信息：33岁 | 女 | 上海 | 11年经验</w:t>
      </w:r>
    </w:p>
    <w:p w14:paraId="7407472B">
      <w:r>
        <w:t>联系方式：18136181743 | jie19@example.com</w:t>
      </w:r>
    </w:p>
    <w:p w14:paraId="43D0BE64">
      <w:pPr>
        <w:pStyle w:val="4"/>
      </w:pPr>
      <w:r>
        <w:t>学习背景</w:t>
      </w:r>
    </w:p>
    <w:p w14:paraId="4DDAA9B7">
      <w:r>
        <w:t>南开大学 | 工商管理 | 本科 | 2011-09 ~ 2015-06</w:t>
      </w:r>
    </w:p>
    <w:p w14:paraId="6A5F1082">
      <w:r>
        <w:t>专业成绩：3.71/4（专业前10%）</w:t>
      </w:r>
    </w:p>
    <w:p w14:paraId="2678827E">
      <w:r>
        <w:t>主修课程：战略管理、运营管理、财务管理、管理学原理、市场营销学、组织行为学</w:t>
      </w:r>
    </w:p>
    <w:p w14:paraId="53EC9470">
      <w:pPr>
        <w:pStyle w:val="4"/>
      </w:pPr>
      <w:r>
        <w:t>过往经历</w:t>
      </w:r>
    </w:p>
    <w:p w14:paraId="7778DC54">
      <w:r>
        <w:rPr>
          <w:b/>
        </w:rPr>
        <w:t>1. 创想咨询有限公司 | 品牌专员 | 2020-03 ~ 2022-03</w:t>
      </w:r>
    </w:p>
    <w:p w14:paraId="485F2F74">
      <w:pPr>
        <w:pStyle w:val="16"/>
      </w:pPr>
      <w:r>
        <w:t>运营公司社交媒体账号（公众号、微博等），提高粉丝互动。</w:t>
      </w:r>
    </w:p>
    <w:p w14:paraId="1B940EB6">
      <w:r>
        <w:rPr>
          <w:b/>
        </w:rPr>
        <w:t>2. 北京金融有限公司 | 品牌专员 | 2022-01 ~ 2026-08</w:t>
      </w:r>
    </w:p>
    <w:p w14:paraId="1E3C030D">
      <w:pPr>
        <w:pStyle w:val="16"/>
      </w:pPr>
      <w:r>
        <w:t>与媒体、渠道保持良好合作，拓展市场资源。</w:t>
      </w:r>
    </w:p>
    <w:p w14:paraId="4FBD9A11">
      <w:pPr>
        <w:pStyle w:val="4"/>
      </w:pPr>
      <w:r>
        <w:t>能力专长</w:t>
      </w:r>
    </w:p>
    <w:p w14:paraId="67A884D3">
      <w:r>
        <w:t>语言能力：英语专八，流利商务沟通。</w:t>
      </w:r>
    </w:p>
    <w:p w14:paraId="1687C700">
      <w:r>
        <w:t>计算机能力：熟悉Python基础</w:t>
      </w:r>
    </w:p>
    <w:p w14:paraId="0456B88E">
      <w:r>
        <w:t>专业能力：文案写作、社交媒体运营、市场调研</w:t>
      </w:r>
    </w:p>
    <w:p w14:paraId="19182EA0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D37E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9799E6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673C435C">
      <w:pPr>
        <w:pStyle w:val="4"/>
      </w:pPr>
      <w:r>
        <w:t>关于我</w:t>
      </w:r>
    </w:p>
    <w:p w14:paraId="754EB598">
      <w:r>
        <w:t>思维活跃，富有创意；具备敏锐的市场洞察力；热爱挑战，能够承受工作压力；善于数据分析，用数据驱动决策。</w:t>
      </w:r>
    </w:p>
    <w:p w14:paraId="1B959D16">
      <w:r>
        <w:br w:type="page"/>
      </w:r>
    </w:p>
    <w:p w14:paraId="77379412">
      <w:pPr>
        <w:jc w:val="center"/>
      </w:pPr>
      <w:r>
        <w:rPr>
          <w:b/>
          <w:sz w:val="32"/>
        </w:rPr>
        <w:t>汪桂珍</w:t>
      </w:r>
    </w:p>
    <w:p w14:paraId="7EB2305E">
      <w:r>
        <w:t>求职意向：软件工程师 | 杭州 | 10259/月 | 随时到岗</w:t>
      </w:r>
    </w:p>
    <w:p w14:paraId="12D46E8E">
      <w:r>
        <w:t>基本信息：35岁 | 女 | 杭州 | 13年经验</w:t>
      </w:r>
    </w:p>
    <w:p w14:paraId="36559A97">
      <w:r>
        <w:t>联系方式：18614661062 | juan29@example.org</w:t>
      </w:r>
    </w:p>
    <w:p w14:paraId="096F7C1A">
      <w:pPr>
        <w:pStyle w:val="4"/>
      </w:pPr>
      <w:r>
        <w:t>教育状况</w:t>
      </w:r>
    </w:p>
    <w:p w14:paraId="5B8601C4">
      <w:r>
        <w:t>浙江大学 | 信息管理与信息系统 | 本科 | 2009-09 ~ 2013-06</w:t>
      </w:r>
    </w:p>
    <w:p w14:paraId="775A7FD4">
      <w:r>
        <w:t>专业成绩：3.14/4</w:t>
      </w:r>
    </w:p>
    <w:p w14:paraId="4CCBF103">
      <w:r>
        <w:t>主修课程：战略管理、组织行为学、运营管理、市场营销学、管理学原理、财务管理</w:t>
      </w:r>
    </w:p>
    <w:p w14:paraId="0E0DBD7A">
      <w:pPr>
        <w:pStyle w:val="4"/>
      </w:pPr>
      <w:r>
        <w:t>职业经历</w:t>
      </w:r>
    </w:p>
    <w:p w14:paraId="20C45766">
      <w:r>
        <w:rPr>
          <w:b/>
        </w:rPr>
        <w:t>深圳传媒科技有限公司 | 前端开发工程师 | 2018-02 ~ 2019-10</w:t>
      </w:r>
    </w:p>
    <w:p w14:paraId="4350B375">
      <w:pPr>
        <w:pStyle w:val="16"/>
      </w:pPr>
      <w:r>
        <w:t>编写高质量代码，进行单元测试和性能优化。 修复系统Bug，保障系统稳定运行。</w:t>
      </w:r>
    </w:p>
    <w:p w14:paraId="2CA81F30">
      <w:r>
        <w:rPr>
          <w:b/>
        </w:rPr>
        <w:t>卓越互联网有限公司 | 前端开发工程师 | 2019-06 ~ 2023-04</w:t>
      </w:r>
    </w:p>
    <w:p w14:paraId="607D6C25">
      <w:pPr>
        <w:pStyle w:val="16"/>
      </w:pPr>
      <w:r>
        <w:t>编写高质量代码，进行单元测试和性能优化。 修复系统Bug，保障系统稳定运行。</w:t>
      </w:r>
    </w:p>
    <w:p w14:paraId="7E7C9362">
      <w:r>
        <w:rPr>
          <w:b/>
        </w:rPr>
        <w:t>杭州咨询有限公司 | 前端开发工程师 | 2023-10 ~ 2026-07</w:t>
      </w:r>
    </w:p>
    <w:p w14:paraId="0241AF8D">
      <w:pPr>
        <w:pStyle w:val="16"/>
      </w:pPr>
      <w:r>
        <w:t>参与技术方案讨论，撰写技术文档。 协助团队完成项目迭代与上线。 编写高质量代码，进行单元测试和性能优化。</w:t>
      </w:r>
    </w:p>
    <w:p w14:paraId="207F7830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393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D326AF5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5565C59F">
            <w:r>
              <w:t>掌握Photoshop基本操作</w:t>
            </w:r>
          </w:p>
        </w:tc>
      </w:tr>
      <w:tr w14:paraId="30DA0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78FB52B">
            <w:r>
              <w:t>React</w:t>
            </w:r>
          </w:p>
        </w:tc>
        <w:tc>
          <w:tcPr>
            <w:tcW w:w="4320" w:type="dxa"/>
            <w:shd w:val="clear" w:color="auto" w:fill="E7E6E6"/>
          </w:tcPr>
          <w:p w14:paraId="4584E096">
            <w:r>
              <w:t>Java</w:t>
            </w:r>
          </w:p>
        </w:tc>
      </w:tr>
      <w:tr w14:paraId="3744C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74F675D">
            <w:r>
              <w:t>Python</w:t>
            </w:r>
          </w:p>
        </w:tc>
        <w:tc>
          <w:tcPr>
            <w:tcW w:w="4320" w:type="dxa"/>
            <w:shd w:val="clear" w:color="auto" w:fill="E7E6E6"/>
          </w:tcPr>
          <w:p w14:paraId="686A9489">
            <w:r>
              <w:t>Spring</w:t>
            </w:r>
          </w:p>
        </w:tc>
      </w:tr>
    </w:tbl>
    <w:p w14:paraId="676F9ACF"/>
    <w:p w14:paraId="5180049E">
      <w:pPr>
        <w:pStyle w:val="4"/>
      </w:pPr>
      <w:r>
        <w:t>证书与荣誉</w:t>
      </w:r>
    </w:p>
    <w:p w14:paraId="5A43DE40">
      <w:pPr>
        <w:pStyle w:val="16"/>
      </w:pPr>
      <w:r>
        <w:t>全国计算机等级考试二级（Office高级应用）。</w:t>
      </w:r>
    </w:p>
    <w:p w14:paraId="6984711C">
      <w:pPr>
        <w:pStyle w:val="16"/>
      </w:pPr>
      <w:r>
        <w:t>全国计算机等级考试三级（数据库技术）。</w:t>
      </w:r>
    </w:p>
    <w:p w14:paraId="7024CB89">
      <w:pPr>
        <w:pStyle w:val="4"/>
      </w:pPr>
      <w:r>
        <w:t>主要项目</w:t>
      </w:r>
    </w:p>
    <w:p w14:paraId="0E533ED0">
      <w:r>
        <w:rPr>
          <w:b/>
        </w:rPr>
        <w:t>企业级管理系统（2021-05 ~ 2024-05）</w:t>
      </w:r>
    </w:p>
    <w:p w14:paraId="438FD06D">
      <w:pPr>
        <w:pStyle w:val="16"/>
      </w:pPr>
      <w:r>
        <w:t>负责核心模块设计与开发，实现了高并发处理，提升了系统性能30%。</w:t>
      </w:r>
    </w:p>
    <w:p w14:paraId="7ED996F5">
      <w:pPr>
        <w:pStyle w:val="4"/>
      </w:pPr>
      <w:r>
        <w:t>自我陈述</w:t>
      </w:r>
    </w:p>
    <w:p w14:paraId="58F01205">
      <w:r>
        <w:t>逻辑思维清晰，代码规范；热爱技术，乐于钻研；具备良好的问题分析和解决能力；有较强的学习能力和团队协作精神。</w:t>
      </w:r>
    </w:p>
    <w:p w14:paraId="2D2C5514">
      <w:r>
        <w:br w:type="page"/>
      </w:r>
    </w:p>
    <w:p w14:paraId="19EA3524">
      <w:pPr>
        <w:jc w:val="center"/>
      </w:pPr>
      <w:r>
        <w:rPr>
          <w:b/>
          <w:color w:val="003366"/>
          <w:sz w:val="32"/>
        </w:rPr>
        <w:t>李旭</w:t>
      </w:r>
    </w:p>
    <w:p w14:paraId="66B417C4">
      <w:r>
        <w:t>求职意向：设计师 | 郑州 | 8992/月 | 两周内到岗</w:t>
      </w:r>
    </w:p>
    <w:p w14:paraId="5A6151F1">
      <w:r>
        <w:t>基本信息：25岁 | 男 | 郑州 | 5年经验</w:t>
      </w:r>
    </w:p>
    <w:p w14:paraId="29084D90">
      <w:r>
        <w:t>联系方式：18097125321 | weizou@example.net</w:t>
      </w:r>
    </w:p>
    <w:p w14:paraId="202E3098">
      <w:pPr>
        <w:pStyle w:val="4"/>
      </w:pPr>
      <w:r>
        <w:t>能力专长</w:t>
      </w:r>
    </w:p>
    <w:p w14:paraId="7069C5CC">
      <w:r>
        <w:t>语言能力：韩语TOPIK4，基础交流能力。</w:t>
      </w:r>
    </w:p>
    <w:p w14:paraId="5AA99183">
      <w:r>
        <w:t>计算机能力：熟悉Python基础</w:t>
      </w:r>
    </w:p>
    <w:p w14:paraId="4BFEA458">
      <w:r>
        <w:t>专业能力：色彩搭配、Sketch</w:t>
      </w:r>
    </w:p>
    <w:p w14:paraId="7307E8A2">
      <w:pPr>
        <w:pStyle w:val="4"/>
      </w:pPr>
      <w:r>
        <w:t>资格证书</w:t>
      </w:r>
    </w:p>
    <w:p w14:paraId="4AF3C937">
      <w:pPr>
        <w:pStyle w:val="16"/>
      </w:pPr>
      <w:r>
        <w:t>Adobe认证设计师。</w:t>
      </w:r>
    </w:p>
    <w:p w14:paraId="003E8233">
      <w:pPr>
        <w:pStyle w:val="4"/>
      </w:pPr>
      <w:r>
        <w:t>教育经历</w:t>
      </w:r>
    </w:p>
    <w:p w14:paraId="44F50465">
      <w:r>
        <w:t>杭州职业技术学院 | 艺术设计 | 专科 | 2018-09 ~ 2021-06</w:t>
      </w:r>
    </w:p>
    <w:p w14:paraId="40AC8F02">
      <w:r>
        <w:t>专业成绩：3.37/4</w:t>
      </w:r>
    </w:p>
    <w:p w14:paraId="306D9855">
      <w:r>
        <w:t>主修课程：战略管理、管理学原理、财务管理、市场营销学、组织行为学、运营管理</w:t>
      </w:r>
    </w:p>
    <w:p w14:paraId="2A34FE56">
      <w:pPr>
        <w:pStyle w:val="4"/>
      </w:pPr>
      <w:r>
        <w:t>过往经历</w:t>
      </w:r>
    </w:p>
    <w:p w14:paraId="669F8647">
      <w:r>
        <w:rPr>
          <w:b/>
        </w:rPr>
        <w:t>成都金融有限公司 | UI设计师 | 2021-01 ~ 2022-10</w:t>
      </w:r>
    </w:p>
    <w:p w14:paraId="3A61829C">
      <w:pPr>
        <w:pStyle w:val="16"/>
      </w:pPr>
      <w:r>
        <w:t>负责公司产品UI界面设计，提升视觉体验。 制作宣传海报、画册、名片等平面物料。</w:t>
      </w:r>
    </w:p>
    <w:p w14:paraId="077F2820">
      <w:r>
        <w:rPr>
          <w:b/>
        </w:rPr>
        <w:t>领航咨询有限公司 | 平面设计师 | 2022-04 ~ 2025-07</w:t>
      </w:r>
    </w:p>
    <w:p w14:paraId="4D8F75CF">
      <w:pPr>
        <w:pStyle w:val="16"/>
      </w:pPr>
      <w:r>
        <w:t>参与品牌VI设计，确保品牌一致性。</w:t>
      </w:r>
    </w:p>
    <w:p w14:paraId="1096B08E">
      <w:r>
        <w:rPr>
          <w:b/>
        </w:rPr>
        <w:t>领航互联网科技有限公司 | 平面设计师 | 2025-02 ~ 2026-06</w:t>
      </w:r>
    </w:p>
    <w:p w14:paraId="744BFA36">
      <w:pPr>
        <w:pStyle w:val="16"/>
      </w:pPr>
      <w:r>
        <w:t>维护设计规范，持续优化设计风格。</w:t>
      </w:r>
    </w:p>
    <w:p w14:paraId="54A52181">
      <w:pPr>
        <w:pStyle w:val="4"/>
      </w:pPr>
      <w:r>
        <w:t>自我陈述</w:t>
      </w:r>
    </w:p>
    <w:p w14:paraId="0E882C43">
      <w:r>
        <w:t>具备良好的审美能力和设计功底；热爱设计，关注细节；善于沟通，能准确理解需求并转化为优秀的设计方案。</w:t>
      </w:r>
    </w:p>
    <w:p w14:paraId="08F87BC6">
      <w:r>
        <w:br w:type="page"/>
      </w:r>
    </w:p>
    <w:p w14:paraId="5472BC88">
      <w:pPr>
        <w:jc w:val="center"/>
      </w:pPr>
      <w:r>
        <w:rPr>
          <w:b/>
          <w:sz w:val="32"/>
        </w:rPr>
        <w:t>张博</w:t>
      </w:r>
    </w:p>
    <w:p w14:paraId="7A2A316C">
      <w:r>
        <w:t>求职意向：财务助理 | 广州 | 18089/月 | 一周内到岗</w:t>
      </w:r>
    </w:p>
    <w:p w14:paraId="409CDD55">
      <w:r>
        <w:t>基本信息：27岁 | 女 | 西安 | 7年经验</w:t>
      </w:r>
    </w:p>
    <w:p w14:paraId="5AB857EB">
      <w:r>
        <w:t>联系方式：13451687324 | wcui@example.org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392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804E55">
            <w:pPr>
              <w:pStyle w:val="4"/>
            </w:pPr>
            <w:r>
              <w:t>学习背景</w:t>
            </w:r>
          </w:p>
          <w:p w14:paraId="0C7995E4">
            <w:r>
              <w:t>深圳职业技术学院 | 财务管理 | 专科 | 2016-09 ~ 2019-06</w:t>
            </w:r>
          </w:p>
          <w:p w14:paraId="7634B3B0">
            <w:r>
              <w:t>专业成绩：3.2/4</w:t>
            </w:r>
          </w:p>
          <w:p w14:paraId="2B3B21C2">
            <w:r>
              <w:t>主修课程：管理学原理、财务管理、市场营销学、战略管理、组织行为学、运营管理</w:t>
            </w:r>
          </w:p>
        </w:tc>
      </w:tr>
    </w:tbl>
    <w:p w14:paraId="1011B3D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E4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963308D">
            <w:pPr>
              <w:pStyle w:val="4"/>
            </w:pPr>
            <w:r>
              <w:t>工作经验</w:t>
            </w:r>
          </w:p>
          <w:p w14:paraId="047BE54A">
            <w:r>
              <w:rPr>
                <w:b/>
              </w:rPr>
              <w:t>创想教育有限公司 | 财务分析 | 2021-02 ~ 2025-10</w:t>
            </w:r>
          </w:p>
          <w:p w14:paraId="067AF5FC">
            <w:pPr>
              <w:pStyle w:val="16"/>
            </w:pPr>
            <w:r>
              <w:t>管理发票、合同等财务档案，确保合规。</w:t>
            </w:r>
          </w:p>
          <w:p w14:paraId="7B4F3FDE">
            <w:r>
              <w:rPr>
                <w:b/>
              </w:rPr>
              <w:t>鼎盛医疗有限公司 | 财务助理 | 2025-06 ~ 2026-03</w:t>
            </w:r>
          </w:p>
          <w:p w14:paraId="56CA9B32">
            <w:pPr>
              <w:pStyle w:val="16"/>
            </w:pPr>
            <w:r>
              <w:t>参与预算编制及成本控制分析。 负责日常报销审核、凭证编制及账务处理。 管理发票、合同等财务档案，确保合规。</w:t>
            </w:r>
          </w:p>
        </w:tc>
      </w:tr>
    </w:tbl>
    <w:p w14:paraId="01D920B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E60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2B3EAF">
            <w:pPr>
              <w:pStyle w:val="4"/>
            </w:pPr>
            <w:r>
              <w:t>能力专长</w:t>
            </w:r>
          </w:p>
          <w:p w14:paraId="3049386F">
            <w:r>
              <w:t>语言能力：英语CET-4，具备基本读写能力。</w:t>
            </w:r>
          </w:p>
          <w:p w14:paraId="56966BDE">
            <w:r>
              <w:t>计算机能力：具备网络基础</w:t>
            </w:r>
          </w:p>
          <w:p w14:paraId="647639F5">
            <w:r>
              <w:t>专业能力：用友、财务报表、Excel、金蝶</w:t>
            </w:r>
          </w:p>
        </w:tc>
      </w:tr>
    </w:tbl>
    <w:p w14:paraId="164886A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CF7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377009">
            <w:pPr>
              <w:pStyle w:val="4"/>
            </w:pPr>
            <w:r>
              <w:t>获奖情况</w:t>
            </w:r>
          </w:p>
          <w:p w14:paraId="654CDD2D">
            <w:pPr>
              <w:pStyle w:val="16"/>
            </w:pPr>
            <w:r>
              <w:t>会计从业资格证。</w:t>
            </w:r>
          </w:p>
        </w:tc>
      </w:tr>
    </w:tbl>
    <w:p w14:paraId="3633DEE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CA2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43036C">
            <w:pPr>
              <w:pStyle w:val="4"/>
            </w:pPr>
            <w:r>
              <w:t>自我介绍</w:t>
            </w:r>
          </w:p>
          <w:p w14:paraId="4C785347">
            <w:r>
              <w:t>做事严谨，对数字敏感；熟练掌握财务软件，有较强的合规意识；诚实守信，具备良好的职业道德。</w:t>
            </w:r>
          </w:p>
        </w:tc>
      </w:tr>
    </w:tbl>
    <w:p w14:paraId="6707F9DD"/>
    <w:p w14:paraId="6AA6CCED">
      <w:r>
        <w:br w:type="page"/>
      </w:r>
    </w:p>
    <w:p w14:paraId="5D0AC15A">
      <w:pPr>
        <w:jc w:val="center"/>
      </w:pPr>
      <w:r>
        <w:rPr>
          <w:b/>
          <w:color w:val="003366"/>
          <w:sz w:val="32"/>
        </w:rPr>
        <w:t>吕海燕</w:t>
      </w:r>
    </w:p>
    <w:p w14:paraId="2058C040">
      <w:r>
        <w:t>求职意向：人事专员 | 上海 | 18584/月 | 两周内到岗</w:t>
      </w:r>
    </w:p>
    <w:p w14:paraId="2CF54ED5">
      <w:r>
        <w:t>基本信息：30岁 | 男 | 广州 | 10年经验</w:t>
      </w:r>
    </w:p>
    <w:p w14:paraId="1EF137DA">
      <w:r>
        <w:t>联系方式：13320556216 | ming58@example.com</w:t>
      </w:r>
    </w:p>
    <w:p w14:paraId="096A8FC4">
      <w:pPr>
        <w:pStyle w:val="4"/>
      </w:pPr>
      <w:r>
        <w:t>技能特长</w:t>
      </w:r>
    </w:p>
    <w:p w14:paraId="196A7F61">
      <w:r>
        <w:t>语言能力：日语N2，可进行日常对话。</w:t>
      </w:r>
    </w:p>
    <w:p w14:paraId="07FF7810">
      <w:r>
        <w:t>计算机能力：掌握Photoshop基本操作</w:t>
      </w:r>
    </w:p>
    <w:p w14:paraId="21DD630A">
      <w:r>
        <w:t>专业能力：劳动法、培训组织、薪酬核算、员工关系</w:t>
      </w:r>
    </w:p>
    <w:p w14:paraId="1F59BABE">
      <w:pPr>
        <w:pStyle w:val="4"/>
      </w:pPr>
      <w:r>
        <w:t>资格证书</w:t>
      </w:r>
    </w:p>
    <w:p w14:paraId="6C0F8B15">
      <w:pPr>
        <w:pStyle w:val="16"/>
      </w:pPr>
      <w:r>
        <w:t>人力资源管理师三级证书。</w:t>
      </w:r>
    </w:p>
    <w:p w14:paraId="16156F23">
      <w:pPr>
        <w:pStyle w:val="4"/>
      </w:pPr>
      <w:r>
        <w:t>学历信息</w:t>
      </w:r>
    </w:p>
    <w:p w14:paraId="345539B3">
      <w:r>
        <w:t>深圳职业技术学院 | 工商管理 | 专科 | 2013-09 ~ 2016-06</w:t>
      </w:r>
    </w:p>
    <w:p w14:paraId="6901AC45">
      <w:r>
        <w:t>专业成绩：3.8/4（专业前15%）</w:t>
      </w:r>
    </w:p>
    <w:p w14:paraId="25FA544D">
      <w:r>
        <w:t>主修课程：组织行为学、管理学原理、战略管理、市场营销学、财务管理、运营管理</w:t>
      </w:r>
    </w:p>
    <w:p w14:paraId="0627DC95">
      <w:pPr>
        <w:pStyle w:val="4"/>
      </w:pPr>
      <w:r>
        <w:t>工作经验</w:t>
      </w:r>
    </w:p>
    <w:p w14:paraId="5F53DAAC">
      <w:r>
        <w:rPr>
          <w:b/>
        </w:rPr>
        <w:t>恒通互联网有限公司 | 人事专员 | 2022-11 ~ 2026-02</w:t>
      </w:r>
    </w:p>
    <w:p w14:paraId="418C3DED">
      <w:pPr>
        <w:pStyle w:val="16"/>
      </w:pPr>
      <w:r>
        <w:t>办理员工入职、转正、调动、离职手续，维护人事档案。 负责招聘全流程，包括职位发布、简历筛选、面试安排及录用跟进。 负责考勤统计、薪酬核算及社保公积金缴纳。</w:t>
      </w:r>
    </w:p>
    <w:p w14:paraId="53B7EECF">
      <w:pPr>
        <w:pStyle w:val="4"/>
      </w:pPr>
      <w:r>
        <w:t>个人评价</w:t>
      </w:r>
    </w:p>
    <w:p w14:paraId="2248B8E1">
      <w:r>
        <w:t>性格开朗，亲和力强，善于与各部门沟通协作；具备良好的组织协调能力和解决冲突能力；积极主动，乐于学习新知识。</w:t>
      </w:r>
    </w:p>
    <w:p w14:paraId="1DBD0B9B">
      <w:r>
        <w:br w:type="page"/>
      </w:r>
    </w:p>
    <w:p w14:paraId="5A2DE755">
      <w:pPr>
        <w:jc w:val="center"/>
      </w:pPr>
      <w:r>
        <w:rPr>
          <w:b/>
          <w:sz w:val="32"/>
        </w:rPr>
        <w:t>荆秀英</w:t>
      </w:r>
    </w:p>
    <w:p w14:paraId="4E458681">
      <w:r>
        <w:t>求职意向：行政专员 | 上海 | 24825/月 | 一周内到岗</w:t>
      </w:r>
    </w:p>
    <w:p w14:paraId="2E1CECD2">
      <w:r>
        <w:t>基本信息：39岁 | 女 | 上海 | 15年经验</w:t>
      </w:r>
    </w:p>
    <w:p w14:paraId="7B000863">
      <w:r>
        <w:t>联系方式：13903971774 | ming10@example.net</w:t>
      </w:r>
    </w:p>
    <w:p w14:paraId="7B550CE7">
      <w:pPr>
        <w:pStyle w:val="4"/>
      </w:pPr>
      <w:r>
        <w:t>教育经历</w:t>
      </w:r>
    </w:p>
    <w:p w14:paraId="40A2416B">
      <w:r>
        <w:t>武汉大学 | 汉语言文学 | 硕士 | 2008-09 ~ 2011-06</w:t>
      </w:r>
    </w:p>
    <w:p w14:paraId="76734C1D">
      <w:r>
        <w:t>专业成绩：3.97/4</w:t>
      </w:r>
    </w:p>
    <w:p w14:paraId="720665AB">
      <w:r>
        <w:t>主修课程：市场营销学、管理学原理、战略管理、运营管理、组织行为学、财务管理</w:t>
      </w:r>
    </w:p>
    <w:p w14:paraId="536DB624">
      <w:pPr>
        <w:pStyle w:val="4"/>
      </w:pPr>
      <w:r>
        <w:t>职业经历</w:t>
      </w:r>
    </w:p>
    <w:p w14:paraId="2385A6B7">
      <w:r>
        <w:rPr>
          <w:b/>
        </w:rPr>
        <w:t>成都互联网有限公司 | 行政专员 | 2025-08 ~ 2026-02</w:t>
      </w:r>
    </w:p>
    <w:p w14:paraId="1F8281BC">
      <w:pPr>
        <w:pStyle w:val="16"/>
      </w:pPr>
      <w:r>
        <w:t>负责来访客户接待及电话接听，展现良好企业形象。 负责公司日常行政事务管理，包括办公环境维护、办公用品采购与发放。 管理公司固定资产、车辆、印章等，确保规范使用。</w:t>
      </w:r>
    </w:p>
    <w:p w14:paraId="3B7CD9D3">
      <w:pPr>
        <w:pStyle w:val="4"/>
      </w:pPr>
      <w:r>
        <w:t>技能证书</w:t>
      </w:r>
    </w:p>
    <w:p w14:paraId="2D2BF484">
      <w:r>
        <w:t>语言能力：英语CET-4，具备基本读写能力。</w:t>
      </w:r>
    </w:p>
    <w:p w14:paraId="39E433F8">
      <w:r>
        <w:t>计算机能力：精通Excel数据处理</w:t>
      </w:r>
    </w:p>
    <w:p w14:paraId="3576AD4F">
      <w:r>
        <w:t>专业能力：公文写作、办公软件</w:t>
      </w:r>
    </w:p>
    <w:p w14:paraId="6F53D0A2">
      <w:pPr>
        <w:pStyle w:val="4"/>
      </w:pPr>
      <w:r>
        <w:t>资质认证</w:t>
      </w:r>
    </w:p>
    <w:p w14:paraId="27139A7F">
      <w:pPr>
        <w:pStyle w:val="16"/>
      </w:pPr>
      <w:r>
        <w:t>全国计算机等级考试二级（Office高级应用）。</w:t>
      </w:r>
    </w:p>
    <w:p w14:paraId="51C329A9">
      <w:pPr>
        <w:pStyle w:val="16"/>
      </w:pPr>
      <w:r>
        <w:t>大学英语四级（CET-4），良好的读写能力。</w:t>
      </w:r>
    </w:p>
    <w:p w14:paraId="7220CA7C">
      <w:pPr>
        <w:pStyle w:val="16"/>
      </w:pPr>
      <w:r>
        <w:t>大学英语六级（CET-6），优秀的听说读写能力。</w:t>
      </w:r>
    </w:p>
    <w:p w14:paraId="0E45F700">
      <w:pPr>
        <w:pStyle w:val="4"/>
      </w:pPr>
      <w:r>
        <w:t>自我评价</w:t>
      </w:r>
    </w:p>
    <w:p w14:paraId="356CE333">
      <w:r>
        <w:t>工作细致认真，有良好的条理性；善于沟通协调，能够高效处理多项任务；责任心强，有较强的服务意识和团队合作精神。</w:t>
      </w:r>
    </w:p>
    <w:p w14:paraId="3FA83556">
      <w:r>
        <w:br w:type="page"/>
      </w:r>
    </w:p>
    <w:p w14:paraId="69F6F029">
      <w:pPr>
        <w:jc w:val="center"/>
      </w:pPr>
      <w:r>
        <w:rPr>
          <w:b/>
          <w:sz w:val="32"/>
        </w:rPr>
        <w:t>杨璐</w:t>
      </w:r>
    </w:p>
    <w:p w14:paraId="35B62172">
      <w:r>
        <w:t>求职意向：运营专员 | 郑州 | 11889/月 | 一周内到岗</w:t>
      </w:r>
    </w:p>
    <w:p w14:paraId="618275B9">
      <w:r>
        <w:t>基本信息：26岁 | 女 | 郑州 | 4年经验</w:t>
      </w:r>
    </w:p>
    <w:p w14:paraId="400E9EBC">
      <w:r>
        <w:t>联系方式：18538075690 | caiwei@example.com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41D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997609">
            <w:pPr>
              <w:pStyle w:val="4"/>
            </w:pPr>
            <w:r>
              <w:t>学习背景</w:t>
            </w:r>
          </w:p>
          <w:p w14:paraId="4861F981">
            <w:r>
              <w:t>武汉大学 | 汉语言文学 | 本科 | 2018-09 ~ 2022-06</w:t>
            </w:r>
          </w:p>
          <w:p w14:paraId="41730FC9">
            <w:r>
              <w:t>专业成绩：3.53/4（专业前30%）</w:t>
            </w:r>
          </w:p>
          <w:p w14:paraId="6AA71474">
            <w:r>
              <w:t>主修课程：战略管理、运营管理、管理学原理、组织行为学、财务管理、市场营销学</w:t>
            </w:r>
          </w:p>
        </w:tc>
      </w:tr>
    </w:tbl>
    <w:p w14:paraId="52DB926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946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BA81EB">
            <w:pPr>
              <w:pStyle w:val="4"/>
            </w:pPr>
            <w:r>
              <w:t>实习经历</w:t>
            </w:r>
          </w:p>
          <w:p w14:paraId="4BFAE78C">
            <w:r>
              <w:rPr>
                <w:b/>
              </w:rPr>
              <w:t>博雅金融有限公司 | 内容运营 | 2022-09 ~ 2023-10</w:t>
            </w:r>
          </w:p>
          <w:p w14:paraId="7ADE6705">
            <w:pPr>
              <w:pStyle w:val="16"/>
            </w:pPr>
            <w:r>
              <w:t>处理用户反馈，提升用户体验。 负责用户社群运营，提升用户活跃度和粘性。 分析运营数据，提出优化建议。</w:t>
            </w:r>
          </w:p>
          <w:p w14:paraId="4509A643">
            <w:r>
              <w:rPr>
                <w:b/>
              </w:rPr>
              <w:t>深圳金融科技有限公司 | 用户运营 | 2023-08 ~ 2026-05</w:t>
            </w:r>
          </w:p>
          <w:p w14:paraId="06F5BFE7">
            <w:pPr>
              <w:pStyle w:val="16"/>
            </w:pPr>
            <w:r>
              <w:t>处理用户反馈，提升用户体验。 撰写内容文案，维护APP/网站内容更新。 分析运营数据，提出优化建议。</w:t>
            </w:r>
          </w:p>
        </w:tc>
      </w:tr>
    </w:tbl>
    <w:p w14:paraId="2A33867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5B3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BE2481">
            <w:pPr>
              <w:pStyle w:val="4"/>
            </w:pPr>
            <w:r>
              <w:t>能力专长</w:t>
            </w:r>
          </w:p>
          <w:p w14:paraId="69D1A477">
            <w:r>
              <w:t>语言能力：英语专八，流利商务沟通。</w:t>
            </w:r>
          </w:p>
          <w:p w14:paraId="6E22A54B">
            <w:r>
              <w:t>计算机能力：精通Excel数据处理</w:t>
            </w:r>
          </w:p>
          <w:p w14:paraId="2827C634">
            <w:r>
              <w:t>专业能力：社群管理、活动策划、数据分析</w:t>
            </w:r>
          </w:p>
        </w:tc>
      </w:tr>
    </w:tbl>
    <w:p w14:paraId="10BEE78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A75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9EC477">
            <w:pPr>
              <w:pStyle w:val="4"/>
            </w:pPr>
            <w:r>
              <w:t>荣誉证书</w:t>
            </w:r>
          </w:p>
          <w:p w14:paraId="23569505">
            <w:pPr>
              <w:pStyle w:val="16"/>
            </w:pPr>
            <w:r>
              <w:t>大学英语四级（CET-4），良好的读写能力。</w:t>
            </w:r>
          </w:p>
          <w:p w14:paraId="718871C6">
            <w:pPr>
              <w:pStyle w:val="16"/>
            </w:pPr>
            <w:r>
              <w:t>全国计算机等级考试二级（Office高级应用）。</w:t>
            </w:r>
          </w:p>
          <w:p w14:paraId="3581EDAA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613A04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72C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96DB9A">
            <w:pPr>
              <w:pStyle w:val="4"/>
            </w:pPr>
            <w:r>
              <w:t>自我陈述</w:t>
            </w:r>
          </w:p>
          <w:p w14:paraId="478A71CB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880D0F2"/>
    <w:p w14:paraId="7C26F28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3036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EA983E">
            <w:r>
              <w:rPr>
                <w:b/>
                <w:sz w:val="28"/>
              </w:rPr>
              <w:t>谈海燕</w:t>
            </w:r>
          </w:p>
          <w:p w14:paraId="62B6FFFD">
            <w:r>
              <w:t>求职意向：行政专员 | 深圳 | 13071/月 | 一个月内到岗</w:t>
            </w:r>
          </w:p>
          <w:p w14:paraId="7E076820">
            <w:r>
              <w:t>基本信息：32岁 | 男 | 深圳 | 8年经验</w:t>
            </w:r>
          </w:p>
          <w:p w14:paraId="2E0F65DF">
            <w:r>
              <w:t>联系方式：18763016364 | xiuying84@example.com</w:t>
            </w:r>
          </w:p>
          <w:p w14:paraId="1D91534C">
            <w:pPr>
              <w:pStyle w:val="4"/>
            </w:pPr>
            <w:r>
              <w:t>技能特长</w:t>
            </w:r>
          </w:p>
          <w:p w14:paraId="5F55ADF2">
            <w:r>
              <w:t>语言能力：英语专八，流利商务沟通。</w:t>
            </w:r>
          </w:p>
          <w:p w14:paraId="090FC247">
            <w:r>
              <w:t>计算机能力：精通Excel数据处理</w:t>
            </w:r>
          </w:p>
          <w:p w14:paraId="6A081F8D">
            <w:r>
              <w:t>专业能力：固定资产管理、公文写作</w:t>
            </w:r>
          </w:p>
        </w:tc>
        <w:tc>
          <w:tcPr>
            <w:tcW w:w="4320" w:type="dxa"/>
          </w:tcPr>
          <w:p w14:paraId="6B1AE75A"/>
          <w:p w14:paraId="7F3205B6">
            <w:pPr>
              <w:pStyle w:val="4"/>
            </w:pPr>
            <w:r>
              <w:t>学历信息</w:t>
            </w:r>
          </w:p>
          <w:p w14:paraId="3E994C39">
            <w:r>
              <w:t>浙江大学 | 行政管理 | 硕士 | 2015-09 ~ 2018-06</w:t>
            </w:r>
          </w:p>
          <w:p w14:paraId="291B3A92">
            <w:r>
              <w:t>专业成绩：3.77/4（专业前10%）</w:t>
            </w:r>
          </w:p>
          <w:p w14:paraId="185140DF">
            <w:r>
              <w:t>主修课程：公文写作、人力资源管理、公共政策分析、行政管理学、组织行为学、公共关系学</w:t>
            </w:r>
          </w:p>
          <w:p w14:paraId="17BB612B">
            <w:pPr>
              <w:pStyle w:val="4"/>
            </w:pPr>
            <w:r>
              <w:t>过往经历</w:t>
            </w:r>
          </w:p>
          <w:p w14:paraId="6D7EEEBB">
            <w:r>
              <w:rPr>
                <w:b/>
              </w:rPr>
              <w:t>鼎盛制造有限公司 | 行政专员 | 2025-12 ~ 2026-08</w:t>
            </w:r>
          </w:p>
          <w:p w14:paraId="260E905B">
            <w:pPr>
              <w:pStyle w:val="16"/>
            </w:pPr>
            <w:r>
              <w:t>负责公司日常行政事务管理，包括办公环境维护、办公用品采购与发放。</w:t>
            </w:r>
          </w:p>
          <w:p w14:paraId="004D3B13">
            <w:pPr>
              <w:pStyle w:val="4"/>
            </w:pPr>
            <w:r>
              <w:t>荣誉证书</w:t>
            </w:r>
          </w:p>
          <w:p w14:paraId="3B052DF8">
            <w:pPr>
              <w:pStyle w:val="16"/>
            </w:pPr>
            <w:r>
              <w:t>大学英语六级（CET-6），优秀的听说读写能力。</w:t>
            </w:r>
          </w:p>
          <w:p w14:paraId="1B183750">
            <w:pPr>
              <w:pStyle w:val="16"/>
            </w:pPr>
            <w:r>
              <w:t>大学英语四级（CET-4），良好的读写能力。</w:t>
            </w:r>
          </w:p>
          <w:p w14:paraId="467FBA6C">
            <w:pPr>
              <w:pStyle w:val="4"/>
            </w:pPr>
            <w:r>
              <w:t>自我陈述</w:t>
            </w:r>
          </w:p>
          <w:p w14:paraId="383DB38B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347D32C6">
      <w:r>
        <w:br w:type="page"/>
      </w:r>
    </w:p>
    <w:p w14:paraId="57377372">
      <w:pPr>
        <w:jc w:val="center"/>
      </w:pPr>
      <w:r>
        <w:rPr>
          <w:b/>
          <w:sz w:val="32"/>
        </w:rPr>
        <w:t>宁丹丹</w:t>
      </w:r>
    </w:p>
    <w:p w14:paraId="789724AB">
      <w:r>
        <w:t>求职意向：设计师 | 上海 | 18797/月 | 随时到岗</w:t>
      </w:r>
    </w:p>
    <w:p w14:paraId="1DB5A14C">
      <w:r>
        <w:t>基本信息：33岁 | 女 | 武汉 | 11年经验</w:t>
      </w:r>
    </w:p>
    <w:p w14:paraId="669E4E0D">
      <w:r>
        <w:t>联系方式：18626883406 | guiying67@example.com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D72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4E6678D">
            <w:pPr>
              <w:pStyle w:val="4"/>
            </w:pPr>
            <w:r>
              <w:t>教育状况</w:t>
            </w:r>
          </w:p>
          <w:p w14:paraId="73433868">
            <w:r>
              <w:t>吉林大学 | 数字媒体艺术 | 本科 | 2011-09 ~ 2015-06</w:t>
            </w:r>
          </w:p>
          <w:p w14:paraId="403C6428">
            <w:r>
              <w:t>专业成绩：3.75/4</w:t>
            </w:r>
          </w:p>
          <w:p w14:paraId="09E37E68">
            <w:r>
              <w:t>主修课程：市场营销学、财务管理、组织行为学、管理学原理、战略管理、运营管理</w:t>
            </w:r>
          </w:p>
        </w:tc>
      </w:tr>
    </w:tbl>
    <w:p w14:paraId="6E1FE90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E87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1ECB98">
            <w:pPr>
              <w:pStyle w:val="4"/>
            </w:pPr>
            <w:r>
              <w:t>工作经历</w:t>
            </w:r>
          </w:p>
          <w:p w14:paraId="3BA324B0">
            <w:r>
              <w:rPr>
                <w:b/>
              </w:rPr>
              <w:t>杭州医疗有限公司 | 平面设计师 | 2025-06 ~ 2026-03</w:t>
            </w:r>
          </w:p>
          <w:p w14:paraId="2F8934AC">
            <w:pPr>
              <w:pStyle w:val="16"/>
            </w:pPr>
            <w:r>
              <w:t>参与品牌VI设计，确保品牌一致性。 与产品、开发沟通，保证设计落地效果。 负责公司产品UI界面设计，提升视觉体验。</w:t>
            </w:r>
          </w:p>
        </w:tc>
      </w:tr>
    </w:tbl>
    <w:p w14:paraId="72DAA6E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C2D7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0110BF">
            <w:pPr>
              <w:pStyle w:val="4"/>
            </w:pPr>
            <w:r>
              <w:t>技能特长</w:t>
            </w:r>
          </w:p>
          <w:p w14:paraId="3BEE1151">
            <w:r>
              <w:t>语言能力：日语N2，可进行日常对话。</w:t>
            </w:r>
          </w:p>
          <w:p w14:paraId="5D6FAACD">
            <w:r>
              <w:t>计算机能力：熟悉Python基础</w:t>
            </w:r>
          </w:p>
          <w:p w14:paraId="70707A78">
            <w:r>
              <w:t>专业能力：Figma、Photoshop、色彩搭配、Sketch</w:t>
            </w:r>
          </w:p>
        </w:tc>
      </w:tr>
    </w:tbl>
    <w:p w14:paraId="57DEDC7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90D9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18407F">
            <w:pPr>
              <w:pStyle w:val="4"/>
            </w:pPr>
            <w:r>
              <w:t>获奖情况</w:t>
            </w:r>
          </w:p>
          <w:p w14:paraId="6584DEAE">
            <w:pPr>
              <w:pStyle w:val="16"/>
            </w:pPr>
            <w:r>
              <w:t>Adobe认证设计师。</w:t>
            </w:r>
          </w:p>
        </w:tc>
      </w:tr>
    </w:tbl>
    <w:p w14:paraId="0D05E01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956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54AB41">
            <w:pPr>
              <w:pStyle w:val="4"/>
            </w:pPr>
            <w:r>
              <w:t>个人评价</w:t>
            </w:r>
          </w:p>
          <w:p w14:paraId="392D7356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281E6379"/>
    <w:p w14:paraId="7D4D932E">
      <w:r>
        <w:br w:type="page"/>
      </w:r>
    </w:p>
    <w:p w14:paraId="2190039F">
      <w:pPr>
        <w:jc w:val="center"/>
      </w:pPr>
      <w:r>
        <w:rPr>
          <w:b/>
          <w:sz w:val="32"/>
        </w:rPr>
        <w:t>柳磊</w:t>
      </w:r>
    </w:p>
    <w:p w14:paraId="328103DE">
      <w:r>
        <w:t>求职意向：市场专员 | 苏州 | 11497/月 | 随时到岗</w:t>
      </w:r>
    </w:p>
    <w:p w14:paraId="273CC02F">
      <w:r>
        <w:t>基本信息：26岁 | 男 | 苏州 | 4年经验</w:t>
      </w:r>
    </w:p>
    <w:p w14:paraId="293BCF7D">
      <w:r>
        <w:t>联系方式：14733799333 | dtao@example.net</w:t>
      </w:r>
    </w:p>
    <w:p w14:paraId="0474AF32">
      <w:pPr>
        <w:pStyle w:val="4"/>
      </w:pPr>
      <w:r>
        <w:t>关于我</w:t>
      </w:r>
    </w:p>
    <w:p w14:paraId="08352F96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1C182325">
      <w:pPr>
        <w:pStyle w:val="4"/>
      </w:pPr>
      <w:r>
        <w:t>教育背景</w:t>
      </w:r>
    </w:p>
    <w:p w14:paraId="70284AC7">
      <w:r>
        <w:t>西安交通大学 | 市场营销 | 本科 | 2018-09 ~ 2022-06</w:t>
      </w:r>
    </w:p>
    <w:p w14:paraId="67AC6256">
      <w:r>
        <w:t>专业成绩：3.97/4</w:t>
      </w:r>
    </w:p>
    <w:p w14:paraId="62ED3306">
      <w:r>
        <w:t>主修课程：销售管理、品牌管理、广告学、消费者行为学、市场营销学、市场调研</w:t>
      </w:r>
    </w:p>
    <w:p w14:paraId="32311DFD">
      <w:pPr>
        <w:pStyle w:val="4"/>
      </w:pPr>
      <w:r>
        <w:t>工作经验</w:t>
      </w:r>
    </w:p>
    <w:p w14:paraId="4565BB0D">
      <w:r>
        <w:rPr>
          <w:b/>
        </w:rPr>
        <w:t>深圳科技科技有限公司 | 营销专员 | 2023-11 ~ 2024-04</w:t>
      </w:r>
    </w:p>
    <w:p w14:paraId="26D6759D">
      <w:pPr>
        <w:pStyle w:val="16"/>
      </w:pPr>
      <w:r>
        <w:t>策划并执行线上线下营销活动，提升品牌知名度。 运营公司社交媒体账号（公众号、微博等），提高粉丝互动。</w:t>
      </w:r>
    </w:p>
    <w:p w14:paraId="122EE9C0">
      <w:r>
        <w:rPr>
          <w:b/>
        </w:rPr>
        <w:t>新锐医疗科技有限公司 | 市场专员 | 2024-05 ~ 2025-05</w:t>
      </w:r>
    </w:p>
    <w:p w14:paraId="3256B289">
      <w:pPr>
        <w:pStyle w:val="16"/>
      </w:pPr>
      <w:r>
        <w:t>运营公司社交媒体账号（公众号、微博等），提高粉丝互动。</w:t>
      </w:r>
    </w:p>
    <w:p w14:paraId="23FF2B41">
      <w:r>
        <w:rPr>
          <w:b/>
        </w:rPr>
        <w:t>博雅传媒有限公司 | 营销专员 | 2025-02 ~ 2026-02</w:t>
      </w:r>
    </w:p>
    <w:p w14:paraId="01D5C02D">
      <w:pPr>
        <w:pStyle w:val="16"/>
      </w:pPr>
      <w:r>
        <w:t>协助制定营销策略，跟踪推广效果并优化。 与媒体、渠道保持良好合作，拓展市场资源。 运营公司社交媒体账号（公众号、微博等），提高粉丝互动。</w:t>
      </w:r>
    </w:p>
    <w:p w14:paraId="09A00643">
      <w:pPr>
        <w:pStyle w:val="4"/>
      </w:pPr>
      <w:r>
        <w:t>技能证书</w:t>
      </w:r>
    </w:p>
    <w:p w14:paraId="0F8B4BB0">
      <w:r>
        <w:t>语言能力：日语N2，可进行日常对话。</w:t>
      </w:r>
    </w:p>
    <w:p w14:paraId="0C961CD7">
      <w:r>
        <w:t>计算机能力：熟练使用Office办公软件</w:t>
      </w:r>
    </w:p>
    <w:p w14:paraId="71B69877">
      <w:r>
        <w:t>专业能力：社交媒体运营、文案写作</w:t>
      </w:r>
    </w:p>
    <w:p w14:paraId="6EAA4AE6">
      <w:pPr>
        <w:pStyle w:val="4"/>
      </w:pPr>
      <w:r>
        <w:t>获奖情况</w:t>
      </w:r>
    </w:p>
    <w:p w14:paraId="19E2D4F9">
      <w:pPr>
        <w:pStyle w:val="16"/>
      </w:pPr>
      <w:r>
        <w:t>大学英语四级（CET-4），良好的读写能力。</w:t>
      </w:r>
    </w:p>
    <w:p w14:paraId="01595574">
      <w:pPr>
        <w:pStyle w:val="16"/>
      </w:pPr>
      <w:r>
        <w:t>全国计算机等级考试二级（Office高级应用）。</w:t>
      </w:r>
    </w:p>
    <w:p w14:paraId="5FF6F717">
      <w:pPr>
        <w:pStyle w:val="16"/>
      </w:pPr>
      <w:r>
        <w:t>大学英语六级（CET-6），优秀的听说读写能力。</w:t>
      </w:r>
    </w:p>
    <w:p w14:paraId="7F753D5C">
      <w:r>
        <w:br w:type="page"/>
      </w:r>
    </w:p>
    <w:p w14:paraId="288F8CBB">
      <w:pPr>
        <w:jc w:val="center"/>
      </w:pPr>
      <w:r>
        <w:rPr>
          <w:b/>
          <w:sz w:val="32"/>
        </w:rPr>
        <w:t>张荣</w:t>
      </w:r>
    </w:p>
    <w:p w14:paraId="271C7C0A">
      <w:r>
        <w:t>求职意向：软件工程师 | 苏州 | 19465/月 | 两周内到岗</w:t>
      </w:r>
    </w:p>
    <w:p w14:paraId="3C38FAE5">
      <w:r>
        <w:t>基本信息：33岁 | 女 | 南京 | 11年经验</w:t>
      </w:r>
    </w:p>
    <w:p w14:paraId="21A170CE">
      <w:r>
        <w:t>联系方式：15101762123 | jun23@example.net</w:t>
      </w:r>
    </w:p>
    <w:p w14:paraId="4631F8CC">
      <w:pPr>
        <w:pStyle w:val="4"/>
      </w:pPr>
      <w:r>
        <w:t>教育背景</w:t>
      </w:r>
    </w:p>
    <w:p w14:paraId="4EDFE679">
      <w:r>
        <w:t>南京大学 | 软件工程 | 本科 | 2011-09 ~ 2015-06</w:t>
      </w:r>
    </w:p>
    <w:p w14:paraId="4BA415F9">
      <w:r>
        <w:t>专业成绩：3.72/4（专业前10%）</w:t>
      </w:r>
    </w:p>
    <w:p w14:paraId="7B7A89DB">
      <w:r>
        <w:t>主修课程：Web开发、软件工程、数据库设计、面向对象编程、项目管理、软件测试</w:t>
      </w:r>
    </w:p>
    <w:p w14:paraId="09EAA070">
      <w:pPr>
        <w:pStyle w:val="4"/>
      </w:pPr>
      <w:r>
        <w:t>工作经历</w:t>
      </w:r>
    </w:p>
    <w:p w14:paraId="66B22B5D">
      <w:r>
        <w:rPr>
          <w:b/>
        </w:rPr>
        <w:t>博雅互联网科技有限公司 | 前端开发工程师 | 2016-07 ~ 2020-02</w:t>
      </w:r>
    </w:p>
    <w:p w14:paraId="2662A63C">
      <w:pPr>
        <w:pStyle w:val="16"/>
      </w:pPr>
      <w:r>
        <w:t>参与技术方案讨论，撰写技术文档。 编写高质量代码，进行单元测试和性能优化。</w:t>
      </w:r>
    </w:p>
    <w:p w14:paraId="149AAD9F">
      <w:r>
        <w:rPr>
          <w:b/>
        </w:rPr>
        <w:t>创想互联网科技有限公司 | Java开发工程师 | 2020-10 ~ 2024-06</w:t>
      </w:r>
    </w:p>
    <w:p w14:paraId="6294BA91">
      <w:pPr>
        <w:pStyle w:val="16"/>
      </w:pPr>
      <w:r>
        <w:t>参与需求分析，负责后端/前端模块设计与开发。 协助团队完成项目迭代与上线。</w:t>
      </w:r>
    </w:p>
    <w:p w14:paraId="6A0A9889">
      <w:r>
        <w:rPr>
          <w:b/>
        </w:rPr>
        <w:t>博雅零售科技有限公司 | 全栈工程师 | 2024-08 ~ 2026-08</w:t>
      </w:r>
    </w:p>
    <w:p w14:paraId="0A238D0F">
      <w:pPr>
        <w:pStyle w:val="16"/>
      </w:pPr>
      <w:r>
        <w:t>参与需求分析，负责后端/前端模块设计与开发。 参与技术方案讨论，撰写技术文档。 编写高质量代码，进行单元测试和性能优化。</w:t>
      </w:r>
    </w:p>
    <w:p w14:paraId="0BC072CF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F3D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2EFA85B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54A4C43D">
            <w:r>
              <w:t>精通Excel数据处理</w:t>
            </w:r>
          </w:p>
        </w:tc>
      </w:tr>
      <w:tr w14:paraId="3E1A9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5653AAC">
            <w:r>
              <w:t>Spring</w:t>
            </w:r>
          </w:p>
        </w:tc>
        <w:tc>
          <w:tcPr>
            <w:tcW w:w="4320" w:type="dxa"/>
            <w:shd w:val="clear" w:color="auto" w:fill="E7E6E6"/>
          </w:tcPr>
          <w:p w14:paraId="7719B58A">
            <w:r>
              <w:t>Python</w:t>
            </w:r>
          </w:p>
        </w:tc>
      </w:tr>
      <w:tr w14:paraId="45A3F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42066F">
            <w:r>
              <w:t>MySQL</w:t>
            </w:r>
          </w:p>
        </w:tc>
        <w:tc>
          <w:tcPr>
            <w:tcW w:w="4320" w:type="dxa"/>
            <w:shd w:val="clear" w:color="auto" w:fill="E7E6E6"/>
          </w:tcPr>
          <w:p w14:paraId="08E1F9AA">
            <w:r>
              <w:t>Git</w:t>
            </w:r>
          </w:p>
        </w:tc>
      </w:tr>
    </w:tbl>
    <w:p w14:paraId="777B0424"/>
    <w:p w14:paraId="6D0A146B">
      <w:pPr>
        <w:pStyle w:val="4"/>
      </w:pPr>
      <w:r>
        <w:t>荣誉证书</w:t>
      </w:r>
    </w:p>
    <w:p w14:paraId="0567D9BF">
      <w:pPr>
        <w:pStyle w:val="16"/>
      </w:pPr>
      <w:r>
        <w:t>全国计算机等级考试二级（Office高级应用）。</w:t>
      </w:r>
    </w:p>
    <w:p w14:paraId="18607257">
      <w:pPr>
        <w:pStyle w:val="16"/>
      </w:pPr>
      <w:r>
        <w:t>全国计算机等级考试三级（数据库技术）。</w:t>
      </w:r>
    </w:p>
    <w:p w14:paraId="52156CCB">
      <w:pPr>
        <w:pStyle w:val="4"/>
      </w:pPr>
      <w:r>
        <w:t>个人评价</w:t>
      </w:r>
    </w:p>
    <w:p w14:paraId="7F665130">
      <w:r>
        <w:t>逻辑思维清晰，代码规范；热爱技术，乐于钻研；具备良好的问题分析和解决能力；有较强的学习能力和团队协作精神。</w:t>
      </w:r>
    </w:p>
    <w:p w14:paraId="2AF80E6E">
      <w:r>
        <w:br w:type="page"/>
      </w:r>
    </w:p>
    <w:p w14:paraId="3B73802D">
      <w:pPr>
        <w:jc w:val="center"/>
      </w:pPr>
      <w:r>
        <w:rPr>
          <w:b/>
          <w:sz w:val="32"/>
        </w:rPr>
        <w:t>班桂英</w:t>
      </w:r>
    </w:p>
    <w:p w14:paraId="6D8132B3">
      <w:r>
        <w:t>求职意向：软件工程师 | 青岛 | 8310/月 | 两周内到岗</w:t>
      </w:r>
    </w:p>
    <w:p w14:paraId="1D08A138">
      <w:r>
        <w:t>基本信息：26岁 | 男 | 青岛 | 4年经验</w:t>
      </w:r>
    </w:p>
    <w:p w14:paraId="590152A0">
      <w:r>
        <w:t>联系方式：15249273959 | xiulanhe@example.org</w:t>
      </w:r>
    </w:p>
    <w:p w14:paraId="417F8158">
      <w:pPr>
        <w:pStyle w:val="4"/>
      </w:pPr>
      <w:r>
        <w:t>个人评价</w:t>
      </w:r>
    </w:p>
    <w:p w14:paraId="62FCE29D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925F297">
      <w:pPr>
        <w:pStyle w:val="4"/>
      </w:pPr>
      <w:r>
        <w:t>学习背景</w:t>
      </w:r>
    </w:p>
    <w:p w14:paraId="06D65195">
      <w:r>
        <w:t>北京师范大学 | 网络工程 | 本科 | 2018-09 ~ 2022-06</w:t>
      </w:r>
    </w:p>
    <w:p w14:paraId="6ACC6772">
      <w:r>
        <w:t>专业成绩：3.72/4（专业前15%）</w:t>
      </w:r>
    </w:p>
    <w:p w14:paraId="6413D793">
      <w:r>
        <w:t>主修课程：战略管理、运营管理、管理学原理、财务管理、市场营销学、组织行为学</w:t>
      </w:r>
    </w:p>
    <w:p w14:paraId="3C4895E4">
      <w:pPr>
        <w:pStyle w:val="4"/>
      </w:pPr>
      <w:r>
        <w:t>实习经历</w:t>
      </w:r>
    </w:p>
    <w:p w14:paraId="4A723854">
      <w:r>
        <w:rPr>
          <w:b/>
        </w:rPr>
        <w:t>恒通教育科技有限公司 | Python开发工程师 | 2022-07 ~ 2026-10</w:t>
      </w:r>
    </w:p>
    <w:p w14:paraId="0B5C4D2B">
      <w:pPr>
        <w:pStyle w:val="16"/>
      </w:pPr>
      <w:r>
        <w:t>修复系统Bug，保障系统稳定运行。</w:t>
      </w:r>
    </w:p>
    <w:p w14:paraId="71349D4F">
      <w:pPr>
        <w:pStyle w:val="4"/>
      </w:pPr>
      <w:r>
        <w:t>专业技能</w:t>
      </w:r>
    </w:p>
    <w:p w14:paraId="3E7E1FB0">
      <w:r>
        <w:t>语言能力：日语N2，可进行日常对话。</w:t>
      </w:r>
    </w:p>
    <w:p w14:paraId="6FFC8C50">
      <w:r>
        <w:t>计算机能力：熟练使用Office办公软件</w:t>
      </w:r>
    </w:p>
    <w:p w14:paraId="3CC1223B">
      <w:r>
        <w:t>专业能力：Python、Spring</w:t>
      </w:r>
    </w:p>
    <w:p w14:paraId="6E47753D">
      <w:pPr>
        <w:pStyle w:val="4"/>
      </w:pPr>
      <w:r>
        <w:t>资质认证</w:t>
      </w:r>
    </w:p>
    <w:p w14:paraId="263546F0">
      <w:pPr>
        <w:pStyle w:val="16"/>
      </w:pPr>
      <w:r>
        <w:t>全国计算机等级考试二级（Office高级应用）。</w:t>
      </w:r>
    </w:p>
    <w:p w14:paraId="3B5AA6E6">
      <w:pPr>
        <w:pStyle w:val="4"/>
      </w:pPr>
      <w:r>
        <w:t>项目经历</w:t>
      </w:r>
    </w:p>
    <w:p w14:paraId="7937AE85">
      <w:r>
        <w:rPr>
          <w:b/>
        </w:rPr>
        <w:t>智能客服系统（2021-02 ~ 2023-07）</w:t>
      </w:r>
    </w:p>
    <w:p w14:paraId="7F8887FF">
      <w:pPr>
        <w:pStyle w:val="16"/>
      </w:pPr>
      <w:r>
        <w:t>负责核心模块设计与开发，实现了高并发处理，提升了系统性能30%。</w:t>
      </w:r>
    </w:p>
    <w:p w14:paraId="71B04CD3">
      <w:r>
        <w:br w:type="page"/>
      </w:r>
    </w:p>
    <w:p w14:paraId="0E2512C3">
      <w:pPr>
        <w:jc w:val="center"/>
      </w:pPr>
      <w:r>
        <w:rPr>
          <w:b/>
          <w:sz w:val="32"/>
        </w:rPr>
        <w:t>张军</w:t>
      </w:r>
    </w:p>
    <w:p w14:paraId="3068032D">
      <w:r>
        <w:t>求职意向：运营专员 | 郑州 | 10187/月 | 两周内到岗</w:t>
      </w:r>
    </w:p>
    <w:p w14:paraId="12FF3E58">
      <w:r>
        <w:t>基本信息：35岁 | 女 | 郑州 | 11年经验</w:t>
      </w:r>
    </w:p>
    <w:p w14:paraId="12FAD0AC">
      <w:r>
        <w:t>联系方式：13183365620 | fanggang@example.net</w:t>
      </w:r>
    </w:p>
    <w:p w14:paraId="610753D7">
      <w:pPr>
        <w:pStyle w:val="4"/>
      </w:pPr>
      <w:r>
        <w:t>自我介绍</w:t>
      </w:r>
    </w:p>
    <w:p w14:paraId="1D474943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ED30DAF">
      <w:pPr>
        <w:pStyle w:val="4"/>
      </w:pPr>
      <w:r>
        <w:t>教育状况</w:t>
      </w:r>
    </w:p>
    <w:p w14:paraId="279D80B5">
      <w:r>
        <w:t>复旦大学 | 市场营销 | 硕士 | 2012-09 ~ 2015-06</w:t>
      </w:r>
    </w:p>
    <w:p w14:paraId="2731DC3B">
      <w:r>
        <w:t>专业成绩：3.29/4</w:t>
      </w:r>
    </w:p>
    <w:p w14:paraId="7BFC0464">
      <w:r>
        <w:t>主修课程：市场营销学、消费者行为学、品牌管理、市场调研、广告学、销售管理</w:t>
      </w:r>
    </w:p>
    <w:p w14:paraId="6DCD2945">
      <w:pPr>
        <w:pStyle w:val="4"/>
      </w:pPr>
      <w:r>
        <w:t>过往经历</w:t>
      </w:r>
    </w:p>
    <w:p w14:paraId="08EF4D1A">
      <w:r>
        <w:rPr>
          <w:b/>
        </w:rPr>
        <w:t>北京零售科技有限公司 | 运营专员 | 2022-05 ~ 2026-01</w:t>
      </w:r>
    </w:p>
    <w:p w14:paraId="4EE298A8">
      <w:pPr>
        <w:pStyle w:val="16"/>
      </w:pPr>
      <w:r>
        <w:t>策划并执行线上活动，促进用户增长和转化。 处理用户反馈，提升用户体验。</w:t>
      </w:r>
    </w:p>
    <w:p w14:paraId="7CE88527">
      <w:pPr>
        <w:pStyle w:val="4"/>
      </w:pPr>
      <w:r>
        <w:t>技能证书</w:t>
      </w:r>
    </w:p>
    <w:p w14:paraId="6943980B">
      <w:r>
        <w:t>语言能力：英语CET-6，读写熟练，可日常交流。</w:t>
      </w:r>
    </w:p>
    <w:p w14:paraId="7C7721A1">
      <w:r>
        <w:t>计算机能力：熟悉Python基础</w:t>
      </w:r>
    </w:p>
    <w:p w14:paraId="4A07252A">
      <w:r>
        <w:t>专业能力：活动策划、内容创作</w:t>
      </w:r>
    </w:p>
    <w:p w14:paraId="028BB4CF">
      <w:pPr>
        <w:pStyle w:val="4"/>
      </w:pPr>
      <w:r>
        <w:t>资质认证</w:t>
      </w:r>
    </w:p>
    <w:p w14:paraId="4FAA0A07">
      <w:pPr>
        <w:pStyle w:val="16"/>
      </w:pPr>
      <w:r>
        <w:t>全国计算机等级考试二级（Office高级应用）。</w:t>
      </w:r>
    </w:p>
    <w:p w14:paraId="305713EA">
      <w:r>
        <w:br w:type="page"/>
      </w:r>
    </w:p>
    <w:p w14:paraId="4D15441C">
      <w:pPr>
        <w:jc w:val="center"/>
      </w:pPr>
      <w:r>
        <w:rPr>
          <w:b/>
          <w:color w:val="003366"/>
          <w:sz w:val="32"/>
        </w:rPr>
        <w:t>董畅</w:t>
      </w:r>
    </w:p>
    <w:p w14:paraId="57CFF6F2">
      <w:r>
        <w:t>求职意向：软件工程师 | 苏州 | 13061/月 | 一个月内到岗</w:t>
      </w:r>
    </w:p>
    <w:p w14:paraId="6588897F">
      <w:r>
        <w:t>基本信息：29岁 | 男 | 苏州 | 9年经验</w:t>
      </w:r>
    </w:p>
    <w:p w14:paraId="67EC3411">
      <w:r>
        <w:t>联系方式：14581283673 | wwan@example.com</w:t>
      </w:r>
    </w:p>
    <w:p w14:paraId="408DD935">
      <w:pPr>
        <w:pStyle w:val="4"/>
      </w:pPr>
      <w:r>
        <w:t>技能特长</w:t>
      </w:r>
    </w:p>
    <w:p w14:paraId="3C6D4831">
      <w:r>
        <w:t>语言能力：英语专八，流利商务沟通。</w:t>
      </w:r>
    </w:p>
    <w:p w14:paraId="23345703">
      <w:r>
        <w:t>计算机能力：掌握Photoshop基本操作</w:t>
      </w:r>
    </w:p>
    <w:p w14:paraId="3643B4E0">
      <w:r>
        <w:t>专业能力：Spring、Java、Python</w:t>
      </w:r>
    </w:p>
    <w:p w14:paraId="2D88DF7D">
      <w:pPr>
        <w:pStyle w:val="4"/>
      </w:pPr>
      <w:r>
        <w:t>资质认证</w:t>
      </w:r>
    </w:p>
    <w:p w14:paraId="06E76AF8">
      <w:pPr>
        <w:pStyle w:val="16"/>
      </w:pPr>
      <w:r>
        <w:t>全国计算机等级考试二级（Office高级应用）。</w:t>
      </w:r>
    </w:p>
    <w:p w14:paraId="332D1F8B">
      <w:pPr>
        <w:pStyle w:val="4"/>
      </w:pPr>
      <w:r>
        <w:t>教育状况</w:t>
      </w:r>
    </w:p>
    <w:p w14:paraId="349ABBFB">
      <w:r>
        <w:t>北京信息职业技术学院 | 软件工程 | 专科 | 2014-09 ~ 2017-06</w:t>
      </w:r>
    </w:p>
    <w:p w14:paraId="0D776EC5">
      <w:r>
        <w:t>专业成绩：3.18/4</w:t>
      </w:r>
    </w:p>
    <w:p w14:paraId="2F1A1CD1">
      <w:r>
        <w:t>主修课程：软件测试、项目管理、Web开发、软件工程、数据库设计</w:t>
      </w:r>
    </w:p>
    <w:p w14:paraId="030C50C6">
      <w:pPr>
        <w:pStyle w:val="4"/>
      </w:pPr>
      <w:r>
        <w:t>职业经历</w:t>
      </w:r>
    </w:p>
    <w:p w14:paraId="52CA9483">
      <w:r>
        <w:rPr>
          <w:b/>
        </w:rPr>
        <w:t>卓越金融科技有限公司 | 全栈工程师 | 2024-11 ~ 2026-11</w:t>
      </w:r>
    </w:p>
    <w:p w14:paraId="0BF82E9D">
      <w:pPr>
        <w:pStyle w:val="16"/>
      </w:pPr>
      <w:r>
        <w:t>参与需求分析，负责后端/前端模块设计与开发。 修复系统Bug，保障系统稳定运行。 编写高质量代码，进行单元测试和性能优化。</w:t>
      </w:r>
    </w:p>
    <w:p w14:paraId="423D613C">
      <w:pPr>
        <w:pStyle w:val="4"/>
      </w:pPr>
      <w:r>
        <w:t>自我介绍</w:t>
      </w:r>
    </w:p>
    <w:p w14:paraId="1E5E2F72">
      <w:r>
        <w:t>逻辑思维清晰，代码规范；热爱技术，乐于钻研；具备良好的问题分析和解决能力；有较强的学习能力和团队协作精神。</w:t>
      </w:r>
    </w:p>
    <w:p w14:paraId="47061D8C">
      <w:r>
        <w:br w:type="page"/>
      </w:r>
    </w:p>
    <w:p w14:paraId="333AA70F">
      <w:pPr>
        <w:jc w:val="center"/>
      </w:pPr>
      <w:r>
        <w:rPr>
          <w:b/>
          <w:color w:val="003366"/>
          <w:sz w:val="32"/>
        </w:rPr>
        <w:t>萧建华</w:t>
      </w:r>
    </w:p>
    <w:p w14:paraId="5384E21A">
      <w:r>
        <w:t>求职意向：设计师 | 北京 | 10710/月 | 两周内到岗</w:t>
      </w:r>
    </w:p>
    <w:p w14:paraId="0440C317">
      <w:r>
        <w:t>基本信息：27岁 | 女 | 北京 | 5年经验</w:t>
      </w:r>
    </w:p>
    <w:p w14:paraId="52731FEF">
      <w:r>
        <w:t>联系方式：14701638159 | wei40@example.org</w:t>
      </w:r>
    </w:p>
    <w:p w14:paraId="19B2E589">
      <w:pPr>
        <w:pStyle w:val="4"/>
      </w:pPr>
      <w:r>
        <w:t>专业技能</w:t>
      </w:r>
    </w:p>
    <w:p w14:paraId="2169BFA8">
      <w:r>
        <w:t>语言能力：韩语TOPIK4，基础交流能力。</w:t>
      </w:r>
    </w:p>
    <w:p w14:paraId="78E16AFB">
      <w:r>
        <w:t>计算机能力：熟练使用Office办公软件</w:t>
      </w:r>
    </w:p>
    <w:p w14:paraId="2652C375">
      <w:r>
        <w:t>专业能力：Figma、Sketch、Illustrator</w:t>
      </w:r>
    </w:p>
    <w:p w14:paraId="73E1285D">
      <w:pPr>
        <w:pStyle w:val="4"/>
      </w:pPr>
      <w:r>
        <w:t>资质认证</w:t>
      </w:r>
    </w:p>
    <w:p w14:paraId="2A5F4B18">
      <w:pPr>
        <w:pStyle w:val="16"/>
      </w:pPr>
      <w:r>
        <w:t>Adobe认证设计师。</w:t>
      </w:r>
    </w:p>
    <w:p w14:paraId="51F0A4A6">
      <w:pPr>
        <w:pStyle w:val="4"/>
      </w:pPr>
      <w:r>
        <w:t>教育背景</w:t>
      </w:r>
    </w:p>
    <w:p w14:paraId="5D78D61F">
      <w:r>
        <w:t>武汉大学 | 视觉传达 | 本科 | 2017-09 ~ 2021-06</w:t>
      </w:r>
    </w:p>
    <w:p w14:paraId="7249DE5C">
      <w:r>
        <w:t>专业成绩：3.1/4</w:t>
      </w:r>
    </w:p>
    <w:p w14:paraId="370175E4">
      <w:r>
        <w:t>主修课程：包装设计、UI设计、平面设计、设计史、色彩构成、字体设计</w:t>
      </w:r>
    </w:p>
    <w:p w14:paraId="12375BA9">
      <w:pPr>
        <w:pStyle w:val="4"/>
      </w:pPr>
      <w:r>
        <w:t>实习经历</w:t>
      </w:r>
    </w:p>
    <w:p w14:paraId="00FF887C">
      <w:r>
        <w:rPr>
          <w:b/>
        </w:rPr>
        <w:t>华讯互联网有限公司 | UI设计师 | 2023-04 ~ 2025-11</w:t>
      </w:r>
    </w:p>
    <w:p w14:paraId="28AAF4FF">
      <w:pPr>
        <w:pStyle w:val="16"/>
      </w:pPr>
      <w:r>
        <w:t>制作宣传海报、画册、名片等平面物料。 参与品牌VI设计，确保品牌一致性。 负责公司产品UI界面设计，提升视觉体验。</w:t>
      </w:r>
    </w:p>
    <w:p w14:paraId="7C3BD6DB">
      <w:r>
        <w:rPr>
          <w:b/>
        </w:rPr>
        <w:t>领航教育科技有限公司 | 视觉设计师 | 2025-03 ~ 2026-03</w:t>
      </w:r>
    </w:p>
    <w:p w14:paraId="177C3095">
      <w:pPr>
        <w:pStyle w:val="16"/>
      </w:pPr>
      <w:r>
        <w:t>参与品牌VI设计，确保品牌一致性。</w:t>
      </w:r>
    </w:p>
    <w:p w14:paraId="6B6AADCA">
      <w:pPr>
        <w:pStyle w:val="4"/>
      </w:pPr>
      <w:r>
        <w:t>自我评价</w:t>
      </w:r>
    </w:p>
    <w:p w14:paraId="08839725">
      <w:r>
        <w:t>具备良好的审美能力和设计功底；热爱设计，关注细节；善于沟通，能准确理解需求并转化为优秀的设计方案。</w:t>
      </w:r>
    </w:p>
    <w:p w14:paraId="4670B04A">
      <w:r>
        <w:br w:type="page"/>
      </w:r>
    </w:p>
    <w:p w14:paraId="371DFF08">
      <w:pPr>
        <w:jc w:val="center"/>
      </w:pPr>
      <w:r>
        <w:rPr>
          <w:b/>
          <w:color w:val="003366"/>
          <w:sz w:val="32"/>
        </w:rPr>
        <w:t>刘玉兰</w:t>
      </w:r>
    </w:p>
    <w:p w14:paraId="04FD0F61">
      <w:r>
        <w:t>求职意向：人事专员 | 长沙 | 12588/月 | 两周内到岗</w:t>
      </w:r>
    </w:p>
    <w:p w14:paraId="7ED49C97">
      <w:r>
        <w:t>基本信息：39岁 | 女 | 长沙 | 15年经验</w:t>
      </w:r>
    </w:p>
    <w:p w14:paraId="6BE0CFF3">
      <w:r>
        <w:t>联系方式：18785578400 | zzhao@example.org</w:t>
      </w:r>
    </w:p>
    <w:p w14:paraId="07EF0922">
      <w:pPr>
        <w:pStyle w:val="4"/>
      </w:pPr>
      <w:r>
        <w:t>能力专长</w:t>
      </w:r>
    </w:p>
    <w:p w14:paraId="5C590C71">
      <w:r>
        <w:t>语言能力：韩语TOPIK4，基础交流能力。</w:t>
      </w:r>
    </w:p>
    <w:p w14:paraId="082F83D0">
      <w:r>
        <w:t>计算机能力：精通Excel数据处理</w:t>
      </w:r>
    </w:p>
    <w:p w14:paraId="2B3A3E35">
      <w:r>
        <w:t>专业能力：员工关系、招聘面试、劳动法、薪酬核算</w:t>
      </w:r>
    </w:p>
    <w:p w14:paraId="1CAAC58E">
      <w:pPr>
        <w:pStyle w:val="4"/>
      </w:pPr>
      <w:r>
        <w:t>获奖情况</w:t>
      </w:r>
    </w:p>
    <w:p w14:paraId="0DDDCFA9">
      <w:pPr>
        <w:pStyle w:val="16"/>
      </w:pPr>
      <w:r>
        <w:t>人力资源管理师三级证书。</w:t>
      </w:r>
    </w:p>
    <w:p w14:paraId="0AC2D54A">
      <w:pPr>
        <w:pStyle w:val="4"/>
      </w:pPr>
      <w:r>
        <w:t>教育背景</w:t>
      </w:r>
    </w:p>
    <w:p w14:paraId="28A3F915">
      <w:r>
        <w:t>复旦大学 | 劳动与社会保障 | 硕士 | 2008-09 ~ 2011-06</w:t>
      </w:r>
    </w:p>
    <w:p w14:paraId="15FADD0D">
      <w:r>
        <w:t>专业成绩：3.63/4</w:t>
      </w:r>
    </w:p>
    <w:p w14:paraId="5F2F15F8">
      <w:r>
        <w:t>主修课程：运营管理、战略管理、组织行为学、财务管理、管理学原理</w:t>
      </w:r>
    </w:p>
    <w:p w14:paraId="66D87903">
      <w:pPr>
        <w:pStyle w:val="4"/>
      </w:pPr>
      <w:r>
        <w:t>实习经历</w:t>
      </w:r>
    </w:p>
    <w:p w14:paraId="2167A9FF">
      <w:r>
        <w:rPr>
          <w:b/>
        </w:rPr>
        <w:t>鼎盛传媒科技有限公司 | HR助理 | 2023-10 ~ 2026-04</w:t>
      </w:r>
    </w:p>
    <w:p w14:paraId="30C3CBF6">
      <w:pPr>
        <w:pStyle w:val="16"/>
      </w:pPr>
      <w:r>
        <w:t>协助组织员工培训及企业文化活动，提升员工满意度。</w:t>
      </w:r>
    </w:p>
    <w:p w14:paraId="25473069">
      <w:pPr>
        <w:pStyle w:val="4"/>
      </w:pPr>
      <w:r>
        <w:t>自我陈述</w:t>
      </w:r>
    </w:p>
    <w:p w14:paraId="506C062B">
      <w:r>
        <w:t>性格开朗，亲和力强，善于与各部门沟通协作；具备良好的组织协调能力和解决冲突能力；积极主动，乐于学习新知识。</w:t>
      </w:r>
    </w:p>
    <w:p w14:paraId="2D4F53E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18F5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BFDA79">
            <w:r>
              <w:rPr>
                <w:b/>
                <w:sz w:val="28"/>
              </w:rPr>
              <w:t>李洁</w:t>
            </w:r>
          </w:p>
          <w:p w14:paraId="12A58931">
            <w:r>
              <w:t>求职意向：运营专员 | 深圳 | 18840/月 | 一个月内到岗</w:t>
            </w:r>
          </w:p>
          <w:p w14:paraId="0D7243EF">
            <w:r>
              <w:t>基本信息：33岁 | 男 | 深圳 | 11年经验</w:t>
            </w:r>
          </w:p>
          <w:p w14:paraId="413071DC">
            <w:r>
              <w:t>联系方式：13265810374 | hanjing@example.net</w:t>
            </w:r>
          </w:p>
          <w:p w14:paraId="5FF50790">
            <w:pPr>
              <w:pStyle w:val="4"/>
            </w:pPr>
            <w:r>
              <w:t>技能证书</w:t>
            </w:r>
          </w:p>
          <w:p w14:paraId="758CA359">
            <w:r>
              <w:t>语言能力：韩语TOPIK4，基础交流能力。</w:t>
            </w:r>
          </w:p>
          <w:p w14:paraId="0F4C41EA">
            <w:r>
              <w:t>计算机能力：熟悉Python基础</w:t>
            </w:r>
          </w:p>
          <w:p w14:paraId="25DAAF46">
            <w:r>
              <w:t>专业能力：PS/PR、活动策划、数据分析</w:t>
            </w:r>
          </w:p>
        </w:tc>
        <w:tc>
          <w:tcPr>
            <w:tcW w:w="4320" w:type="dxa"/>
          </w:tcPr>
          <w:p w14:paraId="4CECF830"/>
          <w:p w14:paraId="3BF27F60">
            <w:pPr>
              <w:pStyle w:val="4"/>
            </w:pPr>
            <w:r>
              <w:t>学习背景</w:t>
            </w:r>
          </w:p>
          <w:p w14:paraId="3D0260ED">
            <w:r>
              <w:t>武汉大学 | 汉语言文学 | 本科 | 2011-09 ~ 2015-06</w:t>
            </w:r>
          </w:p>
          <w:p w14:paraId="081A397F">
            <w:r>
              <w:t>专业成绩：3.54/4（专业前30%）</w:t>
            </w:r>
          </w:p>
          <w:p w14:paraId="07EFF18A">
            <w:r>
              <w:t>主修课程：管理学原理、战略管理、组织行为学、财务管理、运营管理、市场营销学</w:t>
            </w:r>
          </w:p>
          <w:p w14:paraId="6EA41785">
            <w:pPr>
              <w:pStyle w:val="4"/>
            </w:pPr>
            <w:r>
              <w:t>工作经历</w:t>
            </w:r>
          </w:p>
          <w:p w14:paraId="1CE665FE">
            <w:r>
              <w:rPr>
                <w:b/>
              </w:rPr>
              <w:t>北京教育科技有限公司 | 运营专员 | 2022-06 ~ 2024-04</w:t>
            </w:r>
          </w:p>
          <w:p w14:paraId="6D0A151E">
            <w:pPr>
              <w:pStyle w:val="16"/>
            </w:pPr>
            <w:r>
              <w:t>撰写内容文案，维护APP/网站内容更新。 负责用户社群运营，提升用户活跃度和粘性。</w:t>
            </w:r>
          </w:p>
          <w:p w14:paraId="64618D2C">
            <w:r>
              <w:rPr>
                <w:b/>
              </w:rPr>
              <w:t>全民简历医疗有限公司 | 新媒体运营 | 2024-10 ~ 2026-07</w:t>
            </w:r>
          </w:p>
          <w:p w14:paraId="7CB016D1">
            <w:pPr>
              <w:pStyle w:val="16"/>
            </w:pPr>
            <w:r>
              <w:t>策划并执行线上活动，促进用户增长和转化。 撰写内容文案，维护APP/网站内容更新。 负责用户社群运营，提升用户活跃度和粘性。</w:t>
            </w:r>
          </w:p>
          <w:p w14:paraId="2F95C7F7">
            <w:pPr>
              <w:pStyle w:val="4"/>
            </w:pPr>
            <w:r>
              <w:t>获奖情况</w:t>
            </w:r>
          </w:p>
          <w:p w14:paraId="60BAF433">
            <w:pPr>
              <w:pStyle w:val="16"/>
            </w:pPr>
            <w:r>
              <w:t>大学英语六级（CET-6），优秀的听说读写能力。</w:t>
            </w:r>
          </w:p>
          <w:p w14:paraId="42F8C7DB">
            <w:pPr>
              <w:pStyle w:val="16"/>
            </w:pPr>
            <w:r>
              <w:t>全国计算机等级考试二级（Office高级应用）。</w:t>
            </w:r>
          </w:p>
          <w:p w14:paraId="0C68B762">
            <w:pPr>
              <w:pStyle w:val="4"/>
            </w:pPr>
            <w:r>
              <w:t>关于我</w:t>
            </w:r>
          </w:p>
          <w:p w14:paraId="38917B3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4FCE9C15">
      <w:r>
        <w:br w:type="page"/>
      </w:r>
    </w:p>
    <w:p w14:paraId="4FDC8A7E">
      <w:pPr>
        <w:jc w:val="center"/>
      </w:pPr>
      <w:r>
        <w:rPr>
          <w:b/>
          <w:sz w:val="32"/>
        </w:rPr>
        <w:t>李霞</w:t>
      </w:r>
    </w:p>
    <w:p w14:paraId="533C6A52">
      <w:r>
        <w:t>求职意向：设计师 | 西安 | 12928/月 | 一个月内到岗</w:t>
      </w:r>
    </w:p>
    <w:p w14:paraId="46392C63">
      <w:r>
        <w:t>基本信息：27岁 | 女 | 上海 | 5年经验</w:t>
      </w:r>
    </w:p>
    <w:p w14:paraId="37E535AB">
      <w:r>
        <w:t>联系方式：18804529917 | yli@example.net</w:t>
      </w:r>
    </w:p>
    <w:p w14:paraId="32CED3FD">
      <w:pPr>
        <w:pStyle w:val="4"/>
      </w:pPr>
      <w:r>
        <w:t>教育状况</w:t>
      </w:r>
    </w:p>
    <w:p w14:paraId="600AB696">
      <w:r>
        <w:t>天津大学 | 视觉传达 | 本科 | 2017-09 ~ 2021-06</w:t>
      </w:r>
    </w:p>
    <w:p w14:paraId="646F1A2D">
      <w:r>
        <w:t>专业成绩：3.4/4（专业前30%）</w:t>
      </w:r>
    </w:p>
    <w:p w14:paraId="6E118021">
      <w:r>
        <w:t>主修课程：UI设计、设计史、字体设计、色彩构成、包装设计、平面设计</w:t>
      </w:r>
    </w:p>
    <w:p w14:paraId="344E2DE0">
      <w:pPr>
        <w:pStyle w:val="4"/>
      </w:pPr>
      <w:r>
        <w:t>过往经历</w:t>
      </w:r>
    </w:p>
    <w:p w14:paraId="61343CD8">
      <w:r>
        <w:rPr>
          <w:b/>
        </w:rPr>
        <w:t>1. 博雅互联网有限公司 | 视觉设计师 | 2025-01 ~ 2026-05</w:t>
      </w:r>
    </w:p>
    <w:p w14:paraId="52379205">
      <w:pPr>
        <w:pStyle w:val="16"/>
      </w:pPr>
      <w:r>
        <w:t>负责公司产品UI界面设计，提升视觉体验。 维护设计规范，持续优化设计风格。 与产品、开发沟通，保证设计落地效果。</w:t>
      </w:r>
    </w:p>
    <w:p w14:paraId="28B5BB85">
      <w:pPr>
        <w:pStyle w:val="4"/>
      </w:pPr>
      <w:r>
        <w:t>核心技能</w:t>
      </w:r>
    </w:p>
    <w:p w14:paraId="2D1F26B5">
      <w:r>
        <w:t>语言能力：英语专八，流利商务沟通。</w:t>
      </w:r>
    </w:p>
    <w:p w14:paraId="1409624D">
      <w:r>
        <w:t>计算机能力：熟悉Python基础</w:t>
      </w:r>
    </w:p>
    <w:p w14:paraId="5A178E9A">
      <w:r>
        <w:t>专业能力：Photoshop、Sketch</w:t>
      </w:r>
    </w:p>
    <w:p w14:paraId="11E54812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13DD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59786B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64EEA408">
      <w:pPr>
        <w:pStyle w:val="4"/>
      </w:pPr>
      <w:r>
        <w:t>项目经历</w:t>
      </w:r>
    </w:p>
    <w:p w14:paraId="3B83E7F2">
      <w:r>
        <w:rPr>
          <w:b/>
        </w:rPr>
        <w:t>智能客服系统（2022-04 ~ 2024-07）</w:t>
      </w:r>
    </w:p>
    <w:p w14:paraId="3F1C5721">
      <w:pPr>
        <w:pStyle w:val="16"/>
      </w:pPr>
      <w:r>
        <w:t>负责核心模块设计与开发，实现了高并发处理，提升了系统性能30%。</w:t>
      </w:r>
    </w:p>
    <w:p w14:paraId="64ACD77D">
      <w:pPr>
        <w:pStyle w:val="4"/>
      </w:pPr>
      <w:r>
        <w:t>自我陈述</w:t>
      </w:r>
    </w:p>
    <w:p w14:paraId="1410F706">
      <w:r>
        <w:t>具备良好的审美能力和设计功底；热爱设计，关注细节；善于沟通，能准确理解需求并转化为优秀的设计方案。</w:t>
      </w:r>
    </w:p>
    <w:p w14:paraId="08A9EE91">
      <w:r>
        <w:br w:type="page"/>
      </w:r>
    </w:p>
    <w:p w14:paraId="71B608CB">
      <w:pPr>
        <w:jc w:val="center"/>
      </w:pPr>
      <w:r>
        <w:rPr>
          <w:b/>
          <w:sz w:val="32"/>
        </w:rPr>
        <w:t>苏刚</w:t>
      </w:r>
    </w:p>
    <w:p w14:paraId="1FAD829B">
      <w:r>
        <w:t>求职意向：人事专员 | 长沙 | 9921/月 | 随时到岗</w:t>
      </w:r>
    </w:p>
    <w:p w14:paraId="1E54B717">
      <w:r>
        <w:t>基本信息：29岁 | 男 | 长沙 | 7年经验</w:t>
      </w:r>
    </w:p>
    <w:p w14:paraId="110D8B24">
      <w:r>
        <w:t>联系方式：15843438163 | xiuyingxia@example.net</w:t>
      </w:r>
    </w:p>
    <w:p w14:paraId="181154A1">
      <w:pPr>
        <w:pStyle w:val="4"/>
      </w:pPr>
      <w:r>
        <w:t>教育背景</w:t>
      </w:r>
    </w:p>
    <w:p w14:paraId="589D88B5">
      <w:r>
        <w:t>北京师范大学 | 工商管理 | 本科 | 2015-09 ~ 2019-06</w:t>
      </w:r>
    </w:p>
    <w:p w14:paraId="40D41E6B">
      <w:r>
        <w:t>专业成绩：3.46/4</w:t>
      </w:r>
    </w:p>
    <w:p w14:paraId="088B564B">
      <w:r>
        <w:t>主修课程：财务管理、组织行为学、管理学原理、战略管理、运营管理、市场营销学</w:t>
      </w:r>
    </w:p>
    <w:p w14:paraId="573F807A">
      <w:pPr>
        <w:pStyle w:val="4"/>
      </w:pPr>
      <w:r>
        <w:t>职业经历</w:t>
      </w:r>
    </w:p>
    <w:p w14:paraId="7F7A448D">
      <w:r>
        <w:rPr>
          <w:b/>
        </w:rPr>
        <w:t>华讯医疗科技有限公司 | HR助理 | 2020-10 ~ 2024-10</w:t>
      </w:r>
    </w:p>
    <w:p w14:paraId="628B2EBC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2BACD4A8">
      <w:r>
        <w:rPr>
          <w:b/>
        </w:rPr>
        <w:t>上海医疗有限公司 | 招聘专员 | 2024-03 ~ 2026-05</w:t>
      </w:r>
    </w:p>
    <w:p w14:paraId="170B8E8B">
      <w:pPr>
        <w:pStyle w:val="16"/>
      </w:pPr>
      <w:r>
        <w:t>负责招聘全流程，包括职位发布、简历筛选、面试安排及录用跟进。 处理员工关系，协助解决劳动争议，维护和谐劳动关系。 负责考勤统计、薪酬核算及社保公积金缴纳。</w:t>
      </w:r>
    </w:p>
    <w:p w14:paraId="78ADF109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62C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89412BD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5FEB6F88">
            <w:r>
              <w:t>具备网络基础</w:t>
            </w:r>
          </w:p>
        </w:tc>
      </w:tr>
      <w:tr w14:paraId="02BE2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7F04FB0">
            <w:r>
              <w:t>薪酬核算</w:t>
            </w:r>
          </w:p>
        </w:tc>
        <w:tc>
          <w:tcPr>
            <w:tcW w:w="4320" w:type="dxa"/>
            <w:shd w:val="clear" w:color="auto" w:fill="E7E6E6"/>
          </w:tcPr>
          <w:p w14:paraId="1AE43BE3">
            <w:r>
              <w:t>劳动法</w:t>
            </w:r>
          </w:p>
        </w:tc>
      </w:tr>
    </w:tbl>
    <w:p w14:paraId="3825371C"/>
    <w:p w14:paraId="6467E949">
      <w:pPr>
        <w:pStyle w:val="4"/>
      </w:pPr>
      <w:r>
        <w:t>获奖情况</w:t>
      </w:r>
    </w:p>
    <w:p w14:paraId="1E791DB7">
      <w:pPr>
        <w:pStyle w:val="16"/>
      </w:pPr>
      <w:r>
        <w:t>人力资源管理师三级证书。</w:t>
      </w:r>
    </w:p>
    <w:p w14:paraId="51F60572">
      <w:pPr>
        <w:pStyle w:val="4"/>
      </w:pPr>
      <w:r>
        <w:t>自我评价</w:t>
      </w:r>
    </w:p>
    <w:p w14:paraId="64C3E32D">
      <w:r>
        <w:t>性格开朗，亲和力强，善于与各部门沟通协作；具备良好的组织协调能力和解决冲突能力；积极主动，乐于学习新知识。</w:t>
      </w:r>
    </w:p>
    <w:p w14:paraId="36DE9FC1">
      <w:r>
        <w:br w:type="page"/>
      </w:r>
    </w:p>
    <w:p w14:paraId="2F88177C">
      <w:pPr>
        <w:jc w:val="center"/>
      </w:pPr>
      <w:r>
        <w:rPr>
          <w:b/>
          <w:sz w:val="32"/>
        </w:rPr>
        <w:t>覃淑英</w:t>
      </w:r>
    </w:p>
    <w:p w14:paraId="6B326BAC">
      <w:r>
        <w:t>求职意向：运营专员 | 长沙 | 14799/月 | 随时到岗</w:t>
      </w:r>
    </w:p>
    <w:p w14:paraId="61720C9C">
      <w:r>
        <w:t>基本信息：36岁 | 男 | 长沙 | 14年经验</w:t>
      </w:r>
    </w:p>
    <w:p w14:paraId="4599160C">
      <w:r>
        <w:t>联系方式：13890311418 | luoping@example.net</w:t>
      </w:r>
    </w:p>
    <w:p w14:paraId="434B9BFB">
      <w:pPr>
        <w:pStyle w:val="4"/>
      </w:pPr>
      <w:r>
        <w:t>教育经历</w:t>
      </w:r>
    </w:p>
    <w:p w14:paraId="4F6F1AE0">
      <w:r>
        <w:t>清华大学 | 电子商务 | 本科 | 2008-09 ~ 2012-06</w:t>
      </w:r>
    </w:p>
    <w:p w14:paraId="21A454F2">
      <w:r>
        <w:t>专业成绩：3.24/4</w:t>
      </w:r>
    </w:p>
    <w:p w14:paraId="4AFA2FE5">
      <w:r>
        <w:t>主修课程：组织行为学、财务管理、市场营销学、管理学原理、运营管理、战略管理</w:t>
      </w:r>
    </w:p>
    <w:p w14:paraId="4CB3EB72">
      <w:pPr>
        <w:pStyle w:val="4"/>
      </w:pPr>
      <w:r>
        <w:t>实习经历</w:t>
      </w:r>
    </w:p>
    <w:p w14:paraId="2AD241B9">
      <w:r>
        <w:rPr>
          <w:b/>
        </w:rPr>
        <w:t>新锐零售科技有限公司 | 内容运营 | 2025-08 ~ 2026-10</w:t>
      </w:r>
    </w:p>
    <w:p w14:paraId="3F435D51">
      <w:pPr>
        <w:pStyle w:val="16"/>
      </w:pPr>
      <w:r>
        <w:t>分析运营数据，提出优化建议。 处理用户反馈，提升用户体验。 策划并执行线上活动，促进用户增长和转化。</w:t>
      </w:r>
    </w:p>
    <w:p w14:paraId="6D9B499C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472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97D0A5E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7DB4C4F6">
            <w:r>
              <w:t>掌握Photoshop基本操作</w:t>
            </w:r>
          </w:p>
        </w:tc>
      </w:tr>
      <w:tr w14:paraId="35A99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86568CA">
            <w:r>
              <w:t>社群管理</w:t>
            </w:r>
          </w:p>
        </w:tc>
        <w:tc>
          <w:tcPr>
            <w:tcW w:w="4320" w:type="dxa"/>
            <w:shd w:val="clear" w:color="auto" w:fill="E7E6E6"/>
          </w:tcPr>
          <w:p w14:paraId="76C75CDB">
            <w:r>
              <w:t>活动策划</w:t>
            </w:r>
          </w:p>
        </w:tc>
      </w:tr>
      <w:tr w14:paraId="5259A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3930696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4722BDD6">
            <w:r>
              <w:t>PS/PR</w:t>
            </w:r>
          </w:p>
        </w:tc>
      </w:tr>
    </w:tbl>
    <w:p w14:paraId="5BF211CE"/>
    <w:p w14:paraId="1CD744FB">
      <w:pPr>
        <w:pStyle w:val="4"/>
      </w:pPr>
      <w:r>
        <w:t>证书与荣誉</w:t>
      </w:r>
    </w:p>
    <w:p w14:paraId="5AECC5CE">
      <w:pPr>
        <w:pStyle w:val="16"/>
      </w:pPr>
      <w:r>
        <w:t>全国计算机等级考试二级（Office高级应用）。</w:t>
      </w:r>
    </w:p>
    <w:p w14:paraId="1E2FD456">
      <w:pPr>
        <w:pStyle w:val="4"/>
      </w:pPr>
      <w:r>
        <w:t>自我评价</w:t>
      </w:r>
    </w:p>
    <w:p w14:paraId="6932C1A7">
      <w:r>
        <w:t>执行力强，结果导向；具备良好的沟通能力和文案功底；善于在快节奏环境中工作，能高效完成目标。</w:t>
      </w:r>
    </w:p>
    <w:p w14:paraId="72C93C52">
      <w:r>
        <w:br w:type="page"/>
      </w:r>
    </w:p>
    <w:p w14:paraId="1C5D44C7">
      <w:pPr>
        <w:jc w:val="center"/>
      </w:pPr>
      <w:r>
        <w:rPr>
          <w:b/>
          <w:sz w:val="32"/>
        </w:rPr>
        <w:t>毛倩</w:t>
      </w:r>
    </w:p>
    <w:p w14:paraId="48075828">
      <w:pPr>
        <w:jc w:val="center"/>
      </w:pPr>
      <w:r>
        <w:rPr>
          <w:sz w:val="2"/>
        </w:rPr>
        <w:t>____________________________________________________________</w:t>
      </w:r>
    </w:p>
    <w:p w14:paraId="1988C352">
      <w:r>
        <w:t>求职意向：软件工程师 | 青岛 | 12195/月 | 一周内到岗</w:t>
      </w:r>
    </w:p>
    <w:p w14:paraId="06047740">
      <w:r>
        <w:t>基本信息：34岁 | 女 | 青岛 | 14年经验</w:t>
      </w:r>
    </w:p>
    <w:p w14:paraId="4CFE938A">
      <w:r>
        <w:t>联系方式：14767862221 | wwan@example.com</w:t>
      </w:r>
    </w:p>
    <w:p w14:paraId="51C63A59">
      <w:pPr>
        <w:pStyle w:val="4"/>
      </w:pPr>
      <w:r>
        <w:t>职业经历</w:t>
      </w:r>
    </w:p>
    <w:p w14:paraId="5D9E620D">
      <w:r>
        <w:rPr>
          <w:b/>
        </w:rPr>
        <w:t>上海制造有限公司 | Python开发工程师 | 2023-06 ~ 2026-11</w:t>
      </w:r>
    </w:p>
    <w:p w14:paraId="73D33B12">
      <w:pPr>
        <w:pStyle w:val="16"/>
      </w:pPr>
      <w:r>
        <w:t>协助团队完成项目迭代与上线。</w:t>
      </w:r>
    </w:p>
    <w:p w14:paraId="1A582369">
      <w:pPr>
        <w:pStyle w:val="4"/>
      </w:pPr>
      <w:r>
        <w:t>教育经历</w:t>
      </w:r>
    </w:p>
    <w:p w14:paraId="323DD55D">
      <w:r>
        <w:t>深圳职业技术学院 | 信息管理与信息系统 | 专科 | 2009-09 ~ 2012-06</w:t>
      </w:r>
    </w:p>
    <w:p w14:paraId="25EF8B9A">
      <w:r>
        <w:t>专业成绩：3.14/4</w:t>
      </w:r>
    </w:p>
    <w:p w14:paraId="371F0DBF">
      <w:r>
        <w:t>主修课程：组织行为学、管理学原理、战略管理、市场营销学、运营管理、财务管理</w:t>
      </w:r>
    </w:p>
    <w:p w14:paraId="16CD89C8">
      <w:pPr>
        <w:pStyle w:val="4"/>
      </w:pPr>
      <w:r>
        <w:t>核心技能</w:t>
      </w:r>
    </w:p>
    <w:p w14:paraId="4FC75EDF">
      <w:r>
        <w:t>语言能力：英语专八，流利商务沟通。</w:t>
      </w:r>
    </w:p>
    <w:p w14:paraId="10594679">
      <w:r>
        <w:t>计算机能力：具备网络基础</w:t>
      </w:r>
    </w:p>
    <w:p w14:paraId="35788713">
      <w:r>
        <w:t>专业能力：Git、MySQL、Java</w:t>
      </w:r>
    </w:p>
    <w:p w14:paraId="28A6F58B">
      <w:pPr>
        <w:pStyle w:val="4"/>
      </w:pPr>
      <w:r>
        <w:t>获奖情况</w:t>
      </w:r>
    </w:p>
    <w:p w14:paraId="377D7957">
      <w:pPr>
        <w:pStyle w:val="16"/>
      </w:pPr>
      <w:r>
        <w:t>全国计算机等级考试三级（数据库技术）。</w:t>
      </w:r>
    </w:p>
    <w:p w14:paraId="540B59FC">
      <w:pPr>
        <w:pStyle w:val="16"/>
      </w:pPr>
      <w:r>
        <w:t>全国计算机等级考试二级（Office高级应用）。</w:t>
      </w:r>
    </w:p>
    <w:p w14:paraId="5DD3C898">
      <w:pPr>
        <w:pStyle w:val="4"/>
      </w:pPr>
      <w:r>
        <w:t>自我介绍</w:t>
      </w:r>
    </w:p>
    <w:p w14:paraId="2CD4C040">
      <w:r>
        <w:t>逻辑思维清晰，代码规范；热爱技术，乐于钻研；具备良好的问题分析和解决能力；有较强的学习能力和团队协作精神。</w:t>
      </w:r>
    </w:p>
    <w:p w14:paraId="620F90B6">
      <w:r>
        <w:br w:type="page"/>
      </w:r>
    </w:p>
    <w:p w14:paraId="510674B8">
      <w:pPr>
        <w:jc w:val="center"/>
      </w:pPr>
      <w:r>
        <w:rPr>
          <w:b/>
          <w:sz w:val="32"/>
        </w:rPr>
        <w:t>李建国</w:t>
      </w:r>
    </w:p>
    <w:p w14:paraId="5BD49CD1">
      <w:r>
        <w:t>求职意向：运营专员 | 长沙 | 11880/月 | 随时到岗</w:t>
      </w:r>
    </w:p>
    <w:p w14:paraId="3E9478F5">
      <w:r>
        <w:t>基本信息：34岁 | 女 | 成都 | 12年经验</w:t>
      </w:r>
    </w:p>
    <w:p w14:paraId="2B612364">
      <w:r>
        <w:t>联系方式：18793971542 | lei57@example.com</w:t>
      </w:r>
    </w:p>
    <w:p w14:paraId="505AFDF0">
      <w:pPr>
        <w:pStyle w:val="4"/>
      </w:pPr>
      <w:r>
        <w:t>学习背景</w:t>
      </w:r>
    </w:p>
    <w:p w14:paraId="083AC42E">
      <w:r>
        <w:t>复旦大学 | 电子商务 | 本科 | 2010-09 ~ 2014-06</w:t>
      </w:r>
    </w:p>
    <w:p w14:paraId="62EDD6B9">
      <w:r>
        <w:t>专业成绩：3.58/4</w:t>
      </w:r>
    </w:p>
    <w:p w14:paraId="41550130">
      <w:r>
        <w:t>主修课程：市场营销学、财务管理、运营管理、组织行为学、战略管理、管理学原理</w:t>
      </w:r>
    </w:p>
    <w:p w14:paraId="00CD47CF">
      <w:pPr>
        <w:pStyle w:val="4"/>
      </w:pPr>
      <w:r>
        <w:t>工作经历</w:t>
      </w:r>
    </w:p>
    <w:p w14:paraId="19BFD569">
      <w:r>
        <w:rPr>
          <w:b/>
        </w:rPr>
        <w:t>新锐咨询有限公司 | 新媒体运营 | 2025-11 ~ 2026-01</w:t>
      </w:r>
    </w:p>
    <w:p w14:paraId="4CEA4C0F">
      <w:pPr>
        <w:pStyle w:val="16"/>
      </w:pPr>
      <w:r>
        <w:t>负责用户社群运营，提升用户活跃度和粘性。</w:t>
      </w:r>
    </w:p>
    <w:p w14:paraId="740FC4DC">
      <w:pPr>
        <w:pStyle w:val="4"/>
      </w:pPr>
      <w:r>
        <w:t>技能特长</w:t>
      </w:r>
    </w:p>
    <w:p w14:paraId="6AE7EBD7">
      <w:r>
        <w:t>语言能力：日语N2，可进行日常对话。</w:t>
      </w:r>
    </w:p>
    <w:p w14:paraId="79434EC1">
      <w:r>
        <w:t>计算机能力：熟练使用Office办公软件</w:t>
      </w:r>
    </w:p>
    <w:p w14:paraId="24843994">
      <w:r>
        <w:t>专业能力：社群管理、活动策划、内容创作</w:t>
      </w:r>
    </w:p>
    <w:p w14:paraId="65D721A0">
      <w:pPr>
        <w:pStyle w:val="4"/>
      </w:pPr>
      <w:r>
        <w:t>资格证书</w:t>
      </w:r>
    </w:p>
    <w:p w14:paraId="60DA5E6A">
      <w:pPr>
        <w:pStyle w:val="16"/>
      </w:pPr>
      <w:r>
        <w:t>全国计算机等级考试二级（Office高级应用）。</w:t>
      </w:r>
    </w:p>
    <w:p w14:paraId="5EE0B3F8">
      <w:pPr>
        <w:pStyle w:val="16"/>
      </w:pPr>
      <w:r>
        <w:t>大学英语四级（CET-4），良好的读写能力。</w:t>
      </w:r>
    </w:p>
    <w:p w14:paraId="5071DC98">
      <w:pPr>
        <w:pStyle w:val="16"/>
      </w:pPr>
      <w:r>
        <w:t>大学英语六级（CET-6），优秀的听说读写能力。</w:t>
      </w:r>
    </w:p>
    <w:p w14:paraId="7BE0AB76">
      <w:pPr>
        <w:pStyle w:val="4"/>
      </w:pPr>
      <w:r>
        <w:t>关于我</w:t>
      </w:r>
    </w:p>
    <w:p w14:paraId="21C9571E">
      <w:r>
        <w:t>执行力强，结果导向；具备良好的沟通能力和文案功底；善于在快节奏环境中工作，能高效完成目标。</w:t>
      </w:r>
    </w:p>
    <w:p w14:paraId="08E7D5AC">
      <w:r>
        <w:br w:type="page"/>
      </w:r>
    </w:p>
    <w:p w14:paraId="407CE866">
      <w:pPr>
        <w:jc w:val="center"/>
      </w:pPr>
      <w:r>
        <w:rPr>
          <w:b/>
          <w:sz w:val="32"/>
        </w:rPr>
        <w:t>张小红</w:t>
      </w:r>
    </w:p>
    <w:p w14:paraId="1EC87512">
      <w:pPr>
        <w:jc w:val="center"/>
      </w:pPr>
      <w:r>
        <w:rPr>
          <w:sz w:val="2"/>
        </w:rPr>
        <w:t>____________________________________________________________</w:t>
      </w:r>
    </w:p>
    <w:p w14:paraId="06CA5D6A">
      <w:r>
        <w:t>求职意向：设计师 | 重庆 | 12430/月 | 一个月内到岗</w:t>
      </w:r>
    </w:p>
    <w:p w14:paraId="34ECBA8D">
      <w:r>
        <w:t>基本信息：29岁 | 女 | 重庆 | 7年经验</w:t>
      </w:r>
    </w:p>
    <w:p w14:paraId="0D55CDAB">
      <w:r>
        <w:t>联系方式：13203594874 | hujun@example.org</w:t>
      </w:r>
    </w:p>
    <w:p w14:paraId="7DD59D7F">
      <w:pPr>
        <w:pStyle w:val="4"/>
      </w:pPr>
      <w:r>
        <w:t>实习经历</w:t>
      </w:r>
    </w:p>
    <w:p w14:paraId="19F2F9B0">
      <w:r>
        <w:rPr>
          <w:b/>
        </w:rPr>
        <w:t>博雅咨询科技有限公司 | 平面设计师 | 2019-06 ~ 2023-04</w:t>
      </w:r>
    </w:p>
    <w:p w14:paraId="28DA04B2">
      <w:pPr>
        <w:pStyle w:val="16"/>
      </w:pPr>
      <w:r>
        <w:t>维护设计规范，持续优化设计风格。</w:t>
      </w:r>
    </w:p>
    <w:p w14:paraId="6514F290">
      <w:r>
        <w:rPr>
          <w:b/>
        </w:rPr>
        <w:t>创想咨询有限公司 | 平面设计师 | 2023-09 ~ 2026-02</w:t>
      </w:r>
    </w:p>
    <w:p w14:paraId="29B470BE">
      <w:pPr>
        <w:pStyle w:val="16"/>
      </w:pPr>
      <w:r>
        <w:t>与产品、开发沟通，保证设计落地效果。</w:t>
      </w:r>
    </w:p>
    <w:p w14:paraId="536E5002">
      <w:pPr>
        <w:pStyle w:val="4"/>
      </w:pPr>
      <w:r>
        <w:t>学历信息</w:t>
      </w:r>
    </w:p>
    <w:p w14:paraId="6E77911A">
      <w:r>
        <w:t>山东大学 | 数字媒体艺术 | 本科 | 2015-09 ~ 2019-06</w:t>
      </w:r>
    </w:p>
    <w:p w14:paraId="250900D1">
      <w:r>
        <w:t>专业成绩：3.9/4</w:t>
      </w:r>
    </w:p>
    <w:p w14:paraId="0846C5A2">
      <w:r>
        <w:t>主修课程：管理学原理、运营管理、战略管理、财务管理、市场营销学、组织行为学</w:t>
      </w:r>
    </w:p>
    <w:p w14:paraId="54689FBB">
      <w:pPr>
        <w:pStyle w:val="4"/>
      </w:pPr>
      <w:r>
        <w:t>核心技能</w:t>
      </w:r>
    </w:p>
    <w:p w14:paraId="72E6335D">
      <w:r>
        <w:t>语言能力：韩语TOPIK4，基础交流能力。</w:t>
      </w:r>
    </w:p>
    <w:p w14:paraId="313CE04E">
      <w:r>
        <w:t>计算机能力：熟练使用Office办公软件</w:t>
      </w:r>
    </w:p>
    <w:p w14:paraId="171EBBA6">
      <w:r>
        <w:t>专业能力：Figma、Illustrator、Photoshop</w:t>
      </w:r>
    </w:p>
    <w:p w14:paraId="02D90FAF">
      <w:pPr>
        <w:pStyle w:val="4"/>
      </w:pPr>
      <w:r>
        <w:t>获奖情况</w:t>
      </w:r>
    </w:p>
    <w:p w14:paraId="3950B4EC">
      <w:pPr>
        <w:pStyle w:val="16"/>
      </w:pPr>
      <w:r>
        <w:t>Adobe认证设计师。</w:t>
      </w:r>
    </w:p>
    <w:p w14:paraId="649FEAC8">
      <w:pPr>
        <w:pStyle w:val="4"/>
      </w:pPr>
      <w:r>
        <w:t>关于我</w:t>
      </w:r>
    </w:p>
    <w:p w14:paraId="3CDAF82A">
      <w:r>
        <w:t>具备良好的审美能力和设计功底；热爱设计，关注细节；善于沟通，能准确理解需求并转化为优秀的设计方案。</w:t>
      </w:r>
    </w:p>
    <w:p w14:paraId="5A4C54C5">
      <w:r>
        <w:br w:type="page"/>
      </w:r>
    </w:p>
    <w:p w14:paraId="4BB068B6">
      <w:pPr>
        <w:jc w:val="center"/>
      </w:pPr>
      <w:r>
        <w:rPr>
          <w:b/>
          <w:sz w:val="32"/>
        </w:rPr>
        <w:t>黄淑珍</w:t>
      </w:r>
    </w:p>
    <w:p w14:paraId="74C12802">
      <w:r>
        <w:t>求职意向：设计师 | 北京 | 10208/月 | 两周内到岗</w:t>
      </w:r>
    </w:p>
    <w:p w14:paraId="7F8D058D">
      <w:r>
        <w:t>基本信息：30岁 | 女 | 北京 | 8年经验</w:t>
      </w:r>
    </w:p>
    <w:p w14:paraId="0C963C49">
      <w:r>
        <w:t>联系方式：15530431626 | gangxia@example.net</w:t>
      </w:r>
    </w:p>
    <w:p w14:paraId="4DCE4BFB">
      <w:pPr>
        <w:pStyle w:val="4"/>
      </w:pPr>
      <w:r>
        <w:t>自我陈述</w:t>
      </w:r>
    </w:p>
    <w:p w14:paraId="47B809D3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A36066F">
      <w:pPr>
        <w:pStyle w:val="4"/>
      </w:pPr>
      <w:r>
        <w:t>教育背景</w:t>
      </w:r>
    </w:p>
    <w:p w14:paraId="0210C202">
      <w:r>
        <w:t>复旦大学 | 视觉传达 | 本科 | 2014-09 ~ 2018-06</w:t>
      </w:r>
    </w:p>
    <w:p w14:paraId="30C5B244">
      <w:r>
        <w:t>专业成绩：3.71/4（专业前15%）</w:t>
      </w:r>
    </w:p>
    <w:p w14:paraId="3D5BE442">
      <w:r>
        <w:t>主修课程：平面设计、设计史、包装设计、字体设计、UI设计、色彩构成</w:t>
      </w:r>
    </w:p>
    <w:p w14:paraId="74979760">
      <w:pPr>
        <w:pStyle w:val="4"/>
      </w:pPr>
      <w:r>
        <w:t>职业经历</w:t>
      </w:r>
    </w:p>
    <w:p w14:paraId="60C811EE">
      <w:r>
        <w:rPr>
          <w:b/>
        </w:rPr>
        <w:t>卓越零售有限公司 | UI设计师 | 2018-01 ~ 2022-07</w:t>
      </w:r>
    </w:p>
    <w:p w14:paraId="74373494">
      <w:pPr>
        <w:pStyle w:val="16"/>
      </w:pPr>
      <w:r>
        <w:t>维护设计规范，持续优化设计风格。 参与品牌VI设计，确保品牌一致性。 制作宣传海报、画册、名片等平面物料。</w:t>
      </w:r>
    </w:p>
    <w:p w14:paraId="28DBA25D">
      <w:r>
        <w:rPr>
          <w:b/>
        </w:rPr>
        <w:t>博雅教育有限公司 | 平面设计师 | 2022-05 ~ 2026-04</w:t>
      </w:r>
    </w:p>
    <w:p w14:paraId="7062A801">
      <w:pPr>
        <w:pStyle w:val="16"/>
      </w:pPr>
      <w:r>
        <w:t>负责公司产品UI界面设计，提升视觉体验。 与产品、开发沟通，保证设计落地效果。 维护设计规范，持续优化设计风格。</w:t>
      </w:r>
    </w:p>
    <w:p w14:paraId="7E005694">
      <w:pPr>
        <w:pStyle w:val="4"/>
      </w:pPr>
      <w:r>
        <w:t>核心技能</w:t>
      </w:r>
    </w:p>
    <w:p w14:paraId="0AF98361">
      <w:r>
        <w:t>语言能力：英语专八，流利商务沟通。</w:t>
      </w:r>
    </w:p>
    <w:p w14:paraId="17345E52">
      <w:r>
        <w:t>计算机能力：精通Excel数据处理</w:t>
      </w:r>
    </w:p>
    <w:p w14:paraId="2EF9F7C0">
      <w:r>
        <w:t>专业能力：Illustrator、Sketch</w:t>
      </w:r>
    </w:p>
    <w:p w14:paraId="1F1DD33D">
      <w:pPr>
        <w:pStyle w:val="4"/>
      </w:pPr>
      <w:r>
        <w:t>资格证书</w:t>
      </w:r>
    </w:p>
    <w:p w14:paraId="1A37174F">
      <w:pPr>
        <w:pStyle w:val="16"/>
      </w:pPr>
      <w:r>
        <w:t>Adobe认证设计师。</w:t>
      </w:r>
    </w:p>
    <w:p w14:paraId="5E2FA8BE">
      <w:pPr>
        <w:pStyle w:val="4"/>
      </w:pPr>
      <w:r>
        <w:t>参与项目</w:t>
      </w:r>
    </w:p>
    <w:p w14:paraId="31272B99">
      <w:r>
        <w:rPr>
          <w:b/>
        </w:rPr>
        <w:t>智能客服系统（2023-11 ~ 2024-06）</w:t>
      </w:r>
    </w:p>
    <w:p w14:paraId="65DEFE9F">
      <w:pPr>
        <w:pStyle w:val="16"/>
      </w:pPr>
      <w:r>
        <w:t>负责核心模块设计与开发，实现了高并发处理，提升了系统性能30%。</w:t>
      </w:r>
    </w:p>
    <w:p w14:paraId="13AAEAD2">
      <w:r>
        <w:br w:type="page"/>
      </w:r>
    </w:p>
    <w:p w14:paraId="6E167379">
      <w:pPr>
        <w:jc w:val="center"/>
      </w:pPr>
      <w:r>
        <w:rPr>
          <w:b/>
          <w:color w:val="003366"/>
          <w:sz w:val="32"/>
        </w:rPr>
        <w:t>邓文</w:t>
      </w:r>
    </w:p>
    <w:p w14:paraId="006BA3BC">
      <w:r>
        <w:t>求职意向：产品经理 | 郑州 | 19078/月 | 随时到岗</w:t>
      </w:r>
    </w:p>
    <w:p w14:paraId="0C161A4C">
      <w:r>
        <w:t>基本信息：32岁 | 男 | 郑州 | 10年经验</w:t>
      </w:r>
    </w:p>
    <w:p w14:paraId="3DCAED66">
      <w:r>
        <w:t>联系方式：15531009475 | oyao@example.org</w:t>
      </w:r>
    </w:p>
    <w:p w14:paraId="02BF96C1">
      <w:pPr>
        <w:pStyle w:val="4"/>
      </w:pPr>
      <w:r>
        <w:t>核心技能</w:t>
      </w:r>
    </w:p>
    <w:p w14:paraId="209DD2EF">
      <w:r>
        <w:t>语言能力：英语CET-6，读写熟练，可日常交流。</w:t>
      </w:r>
    </w:p>
    <w:p w14:paraId="0B7358BD">
      <w:r>
        <w:t>计算机能力：熟练使用Office办公软件</w:t>
      </w:r>
    </w:p>
    <w:p w14:paraId="650E5B66">
      <w:r>
        <w:t>专业能力：项目管理、用户调研、Axure、数据分析</w:t>
      </w:r>
    </w:p>
    <w:p w14:paraId="332B3A9C">
      <w:pPr>
        <w:pStyle w:val="4"/>
      </w:pPr>
      <w:r>
        <w:t>资质认证</w:t>
      </w:r>
    </w:p>
    <w:p w14:paraId="2049F251">
      <w:pPr>
        <w:pStyle w:val="16"/>
      </w:pPr>
      <w:r>
        <w:t>PMP项目管理认证。</w:t>
      </w:r>
    </w:p>
    <w:p w14:paraId="5E762B3C">
      <w:pPr>
        <w:pStyle w:val="4"/>
      </w:pPr>
      <w:r>
        <w:t>学历信息</w:t>
      </w:r>
    </w:p>
    <w:p w14:paraId="684053E5">
      <w:r>
        <w:t>山东大学 | 信息管理 | 本科 | 2012-09 ~ 2016-06</w:t>
      </w:r>
    </w:p>
    <w:p w14:paraId="0999B84F">
      <w:r>
        <w:t>专业成绩：3.43/4（专业前30%）</w:t>
      </w:r>
    </w:p>
    <w:p w14:paraId="76FB7D9D">
      <w:r>
        <w:t>主修课程：运营管理、组织行为学、管理学原理、战略管理、市场营销学、财务管理</w:t>
      </w:r>
    </w:p>
    <w:p w14:paraId="27BE9FF0">
      <w:pPr>
        <w:pStyle w:val="4"/>
      </w:pPr>
      <w:r>
        <w:t>工作经验</w:t>
      </w:r>
    </w:p>
    <w:p w14:paraId="0771F02D">
      <w:r>
        <w:rPr>
          <w:b/>
        </w:rPr>
        <w:t>杭州科技有限公司 | 高级产品经理 | 2020-08 ~ 2022-09</w:t>
      </w:r>
    </w:p>
    <w:p w14:paraId="6F159FAD">
      <w:pPr>
        <w:pStyle w:val="16"/>
      </w:pPr>
      <w:r>
        <w:t>参与竞品分析，提炼差异化优势。</w:t>
      </w:r>
    </w:p>
    <w:p w14:paraId="2EF7F37F">
      <w:r>
        <w:rPr>
          <w:b/>
        </w:rPr>
        <w:t>领航咨询科技有限公司 | 产品助理 | 2022-12 ~ 2026-07</w:t>
      </w:r>
    </w:p>
    <w:p w14:paraId="7B531A49">
      <w:pPr>
        <w:pStyle w:val="16"/>
      </w:pPr>
      <w:r>
        <w:t>组织用户访谈，挖掘潜在需求。 输出PRD文档，协调开发、测试、运营团队推进产品落地。</w:t>
      </w:r>
    </w:p>
    <w:p w14:paraId="2A6BE809">
      <w:pPr>
        <w:pStyle w:val="4"/>
      </w:pPr>
      <w:r>
        <w:t>自我介绍</w:t>
      </w:r>
    </w:p>
    <w:p w14:paraId="6C677098">
      <w:r>
        <w:t>善于洞察用户需求，逻辑分析能力强；能够快速理解业务场景；有责任心，注重细节，追求产品极致。</w:t>
      </w:r>
    </w:p>
    <w:p w14:paraId="556A2CF2">
      <w:r>
        <w:br w:type="page"/>
      </w:r>
    </w:p>
    <w:p w14:paraId="17CD47AB">
      <w:pPr>
        <w:jc w:val="center"/>
      </w:pPr>
      <w:r>
        <w:rPr>
          <w:b/>
          <w:sz w:val="32"/>
        </w:rPr>
        <w:t>陈文</w:t>
      </w:r>
    </w:p>
    <w:p w14:paraId="6795CF6C">
      <w:pPr>
        <w:jc w:val="center"/>
      </w:pPr>
      <w:r>
        <w:rPr>
          <w:sz w:val="2"/>
        </w:rPr>
        <w:t>____________________________________________________________</w:t>
      </w:r>
    </w:p>
    <w:p w14:paraId="61F7B3F8">
      <w:r>
        <w:t>求职意向：行政专员 | 重庆 | 10208/月 | 一周内到岗</w:t>
      </w:r>
    </w:p>
    <w:p w14:paraId="7A5BC1AF">
      <w:r>
        <w:t>基本信息：33岁 | 男 | 重庆 | 11年经验</w:t>
      </w:r>
    </w:p>
    <w:p w14:paraId="77819B7D">
      <w:r>
        <w:t>联系方式：15169936767 | guiying62@example.org</w:t>
      </w:r>
    </w:p>
    <w:p w14:paraId="2F23E9E4">
      <w:pPr>
        <w:pStyle w:val="4"/>
      </w:pPr>
      <w:r>
        <w:t>实习经历</w:t>
      </w:r>
    </w:p>
    <w:p w14:paraId="62134B62">
      <w:r>
        <w:rPr>
          <w:b/>
        </w:rPr>
        <w:t>鼎盛金融科技有限公司 | 行政专员 | 2020-05 ~ 2024-06</w:t>
      </w:r>
    </w:p>
    <w:p w14:paraId="68005729">
      <w:pPr>
        <w:pStyle w:val="16"/>
      </w:pPr>
      <w:r>
        <w:t>负责公司日常行政事务管理，包括办公环境维护、办公用品采购与发放。 协助组织公司内部会议、活动，撰写会议纪要并跟进落实。</w:t>
      </w:r>
    </w:p>
    <w:p w14:paraId="1F59CBE2">
      <w:r>
        <w:rPr>
          <w:b/>
        </w:rPr>
        <w:t>深圳教育科技有限公司 | 行政助理 | 2024-07 ~ 2026-03</w:t>
      </w:r>
    </w:p>
    <w:p w14:paraId="35981726">
      <w:pPr>
        <w:pStyle w:val="16"/>
      </w:pPr>
      <w:r>
        <w:t>参与制定行政管理制度，优化流程，提高工作效率。</w:t>
      </w:r>
    </w:p>
    <w:p w14:paraId="1E8F2A9E">
      <w:pPr>
        <w:pStyle w:val="4"/>
      </w:pPr>
      <w:r>
        <w:t>学习背景</w:t>
      </w:r>
    </w:p>
    <w:p w14:paraId="2C0A29FA">
      <w:r>
        <w:t>西安交通大学 | 行政管理 | 本科 | 2011-09 ~ 2015-06</w:t>
      </w:r>
    </w:p>
    <w:p w14:paraId="7F789584">
      <w:r>
        <w:t>专业成绩：3.19/4</w:t>
      </w:r>
    </w:p>
    <w:p w14:paraId="0120D787">
      <w:r>
        <w:t>主修课程：人力资源管理、公共政策分析、公共关系学、公文写作、行政管理学</w:t>
      </w:r>
    </w:p>
    <w:p w14:paraId="0EFC2B4F">
      <w:pPr>
        <w:pStyle w:val="4"/>
      </w:pPr>
      <w:r>
        <w:t>能力专长</w:t>
      </w:r>
    </w:p>
    <w:p w14:paraId="16E12969">
      <w:r>
        <w:t>语言能力：英语CET-6，读写熟练，可日常交流。</w:t>
      </w:r>
    </w:p>
    <w:p w14:paraId="622BF5DC">
      <w:r>
        <w:t>计算机能力：精通Excel数据处理</w:t>
      </w:r>
    </w:p>
    <w:p w14:paraId="117C7C76">
      <w:r>
        <w:t>专业能力：办公软件、档案管理、公文写作、会议组织</w:t>
      </w:r>
    </w:p>
    <w:p w14:paraId="2561133B">
      <w:pPr>
        <w:pStyle w:val="4"/>
      </w:pPr>
      <w:r>
        <w:t>资质认证</w:t>
      </w:r>
    </w:p>
    <w:p w14:paraId="7BF310FE">
      <w:pPr>
        <w:pStyle w:val="16"/>
      </w:pPr>
      <w:r>
        <w:t>大学英语六级（CET-6），优秀的听说读写能力。</w:t>
      </w:r>
    </w:p>
    <w:p w14:paraId="225C0F57">
      <w:pPr>
        <w:pStyle w:val="16"/>
      </w:pPr>
      <w:r>
        <w:t>全国计算机等级考试二级（Office高级应用）。</w:t>
      </w:r>
    </w:p>
    <w:p w14:paraId="72B5F239">
      <w:pPr>
        <w:pStyle w:val="4"/>
      </w:pPr>
      <w:r>
        <w:t>自我陈述</w:t>
      </w:r>
    </w:p>
    <w:p w14:paraId="29EAA1A6">
      <w:r>
        <w:t>工作细致认真，有良好的条理性；善于沟通协调，能够高效处理多项任务；责任心强，有较强的服务意识和团队合作精神。</w:t>
      </w:r>
    </w:p>
    <w:p w14:paraId="3412B455">
      <w:r>
        <w:br w:type="page"/>
      </w:r>
    </w:p>
    <w:p w14:paraId="429670E6">
      <w:pPr>
        <w:jc w:val="center"/>
      </w:pPr>
      <w:r>
        <w:rPr>
          <w:b/>
          <w:sz w:val="32"/>
        </w:rPr>
        <w:t>徐璐</w:t>
      </w:r>
    </w:p>
    <w:p w14:paraId="25F67DF7">
      <w:r>
        <w:t>求职意向：软件工程师 | 广州 | 18339/月 | 随时到岗</w:t>
      </w:r>
    </w:p>
    <w:p w14:paraId="46C5EF66">
      <w:r>
        <w:t>基本信息：32岁 | 女 | 广州 | 12年经验</w:t>
      </w:r>
    </w:p>
    <w:p w14:paraId="04D6C8B5">
      <w:r>
        <w:t>联系方式：13634831106 | najia@example.com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6C8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9CBE1D2">
            <w:pPr>
              <w:pStyle w:val="4"/>
            </w:pPr>
            <w:r>
              <w:t>学习背景</w:t>
            </w:r>
          </w:p>
          <w:p w14:paraId="4361D2A7">
            <w:r>
              <w:t>上海工商职业技术学院 | 信息管理与信息系统 | 专科 | 2011-09 ~ 2014-06</w:t>
            </w:r>
          </w:p>
          <w:p w14:paraId="62D22B3B">
            <w:r>
              <w:t>专业成绩：3.77/4（专业前15%）</w:t>
            </w:r>
          </w:p>
          <w:p w14:paraId="06DA6635">
            <w:r>
              <w:t>主修课程：组织行为学、管理学原理、运营管理、战略管理、市场营销学</w:t>
            </w:r>
          </w:p>
        </w:tc>
      </w:tr>
    </w:tbl>
    <w:p w14:paraId="00095BC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EBAC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A3A5656">
            <w:pPr>
              <w:pStyle w:val="4"/>
            </w:pPr>
            <w:r>
              <w:t>工作经历</w:t>
            </w:r>
          </w:p>
          <w:p w14:paraId="3F7D0D3D">
            <w:r>
              <w:rPr>
                <w:b/>
              </w:rPr>
              <w:t>全民简历制造科技有限公司 | 全栈工程师 | 2017-02 ~ 2018-02</w:t>
            </w:r>
          </w:p>
          <w:p w14:paraId="69A3700C">
            <w:pPr>
              <w:pStyle w:val="16"/>
            </w:pPr>
            <w:r>
              <w:t>协助团队完成项目迭代与上线。 编写高质量代码，进行单元测试和性能优化。</w:t>
            </w:r>
          </w:p>
          <w:p w14:paraId="240B5A22">
            <w:r>
              <w:rPr>
                <w:b/>
              </w:rPr>
              <w:t>北京互联网科技有限公司 | 前端开发工程师 | 2018-02 ~ 2022-09</w:t>
            </w:r>
          </w:p>
          <w:p w14:paraId="074E7508">
            <w:pPr>
              <w:pStyle w:val="16"/>
            </w:pPr>
            <w:r>
              <w:t>参与技术方案讨论，撰写技术文档。 协助团队完成项目迭代与上线。 参与需求分析，负责后端/前端模块设计与开发。</w:t>
            </w:r>
          </w:p>
          <w:p w14:paraId="1BDA6567">
            <w:r>
              <w:rPr>
                <w:b/>
              </w:rPr>
              <w:t>卓越互联网科技有限公司 | Java开发工程师 | 2022-04 ~ 2026-03</w:t>
            </w:r>
          </w:p>
          <w:p w14:paraId="15577DE7">
            <w:pPr>
              <w:pStyle w:val="16"/>
            </w:pPr>
            <w:r>
              <w:t>参与技术方案讨论，撰写技术文档。 修复系统Bug，保障系统稳定运行。 编写高质量代码，进行单元测试和性能优化。</w:t>
            </w:r>
          </w:p>
        </w:tc>
      </w:tr>
    </w:tbl>
    <w:p w14:paraId="7907E05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AD1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C373B81">
            <w:pPr>
              <w:pStyle w:val="4"/>
            </w:pPr>
            <w:r>
              <w:t>专业技能</w:t>
            </w:r>
          </w:p>
          <w:p w14:paraId="764C197E">
            <w:r>
              <w:t>语言能力：韩语TOPIK4，基础交流能力。</w:t>
            </w:r>
          </w:p>
          <w:p w14:paraId="61427B54">
            <w:r>
              <w:t>计算机能力：掌握Photoshop基本操作</w:t>
            </w:r>
          </w:p>
          <w:p w14:paraId="45651E37">
            <w:r>
              <w:t>专业能力：MySQL、Java、Spring</w:t>
            </w:r>
          </w:p>
        </w:tc>
      </w:tr>
    </w:tbl>
    <w:p w14:paraId="4C0C93A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431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72E8FDD">
            <w:pPr>
              <w:pStyle w:val="4"/>
            </w:pPr>
            <w:r>
              <w:t>获奖情况</w:t>
            </w:r>
          </w:p>
          <w:p w14:paraId="676870F9">
            <w:pPr>
              <w:pStyle w:val="16"/>
            </w:pPr>
            <w:r>
              <w:t>全国计算机等级考试三级（数据库技术）。</w:t>
            </w:r>
          </w:p>
          <w:p w14:paraId="4FC205E7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2A30867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2F0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65B1C1">
            <w:pPr>
              <w:pStyle w:val="4"/>
            </w:pPr>
            <w:r>
              <w:t>项目实践</w:t>
            </w:r>
          </w:p>
          <w:p w14:paraId="350AA1B2">
            <w:r>
              <w:rPr>
                <w:b/>
              </w:rPr>
              <w:t>品牌官网改版（2020-11 ~ 2025-04）</w:t>
            </w:r>
          </w:p>
          <w:p w14:paraId="3E814673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B1211D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DE6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F333C5">
            <w:pPr>
              <w:pStyle w:val="4"/>
            </w:pPr>
            <w:r>
              <w:t>自我评价</w:t>
            </w:r>
          </w:p>
          <w:p w14:paraId="235118A1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78E7709"/>
    <w:p w14:paraId="049AC10D">
      <w:r>
        <w:br w:type="page"/>
      </w:r>
    </w:p>
    <w:p w14:paraId="26605DE7">
      <w:pPr>
        <w:jc w:val="center"/>
      </w:pPr>
      <w:r>
        <w:rPr>
          <w:b/>
          <w:color w:val="003366"/>
          <w:sz w:val="32"/>
        </w:rPr>
        <w:t>方璐</w:t>
      </w:r>
    </w:p>
    <w:p w14:paraId="5D78BBBE">
      <w:r>
        <w:t>求职意向：财务助理 | 郑州 | 11665/月 | 随时到岗</w:t>
      </w:r>
    </w:p>
    <w:p w14:paraId="600EC04D">
      <w:r>
        <w:t>基本信息：36岁 | 女 | 郑州 | 14年经验</w:t>
      </w:r>
    </w:p>
    <w:p w14:paraId="5F306D13">
      <w:r>
        <w:t>联系方式：15780045400 | liuguiying@example.net</w:t>
      </w:r>
    </w:p>
    <w:p w14:paraId="1D661519">
      <w:pPr>
        <w:pStyle w:val="4"/>
      </w:pPr>
      <w:r>
        <w:t>技能特长</w:t>
      </w:r>
    </w:p>
    <w:p w14:paraId="299E970A">
      <w:r>
        <w:t>语言能力：日语N2，可进行日常对话。</w:t>
      </w:r>
    </w:p>
    <w:p w14:paraId="27C48FDF">
      <w:r>
        <w:t>计算机能力：熟悉Python基础</w:t>
      </w:r>
    </w:p>
    <w:p w14:paraId="1B0A49D9">
      <w:r>
        <w:t>专业能力：财务报表、Excel</w:t>
      </w:r>
    </w:p>
    <w:p w14:paraId="341D06E3">
      <w:pPr>
        <w:pStyle w:val="4"/>
      </w:pPr>
      <w:r>
        <w:t>资质认证</w:t>
      </w:r>
    </w:p>
    <w:p w14:paraId="480B1BC5">
      <w:pPr>
        <w:pStyle w:val="16"/>
      </w:pPr>
      <w:r>
        <w:t>初级会计职称。</w:t>
      </w:r>
    </w:p>
    <w:p w14:paraId="4E56274E">
      <w:pPr>
        <w:pStyle w:val="4"/>
      </w:pPr>
      <w:r>
        <w:t>教育经历</w:t>
      </w:r>
    </w:p>
    <w:p w14:paraId="0A7B9D51">
      <w:r>
        <w:t>同济大学 | 金融学 | 本科 | 2008-09 ~ 2012-06</w:t>
      </w:r>
    </w:p>
    <w:p w14:paraId="5C7E2EDE">
      <w:r>
        <w:t>专业成绩：3.13/4</w:t>
      </w:r>
    </w:p>
    <w:p w14:paraId="2798B3D3">
      <w:r>
        <w:t>主修课程：战略管理、组织行为学、运营管理、市场营销学、管理学原理</w:t>
      </w:r>
    </w:p>
    <w:p w14:paraId="003A5BE1">
      <w:pPr>
        <w:pStyle w:val="4"/>
      </w:pPr>
      <w:r>
        <w:t>工作经验</w:t>
      </w:r>
    </w:p>
    <w:p w14:paraId="43065369">
      <w:r>
        <w:rPr>
          <w:b/>
        </w:rPr>
        <w:t>鼎盛制造科技有限公司 | 出纳 | 2021-11 ~ 2024-12</w:t>
      </w:r>
    </w:p>
    <w:p w14:paraId="29717212">
      <w:pPr>
        <w:pStyle w:val="16"/>
      </w:pPr>
      <w:r>
        <w:t>配合审计工作，提供所需财务资料。 协助完成月度财务报表编制及税务申报。</w:t>
      </w:r>
    </w:p>
    <w:p w14:paraId="33A70D06">
      <w:r>
        <w:rPr>
          <w:b/>
        </w:rPr>
        <w:t>成都互联网有限公司 | 会计 | 2024-08 ~ 2026-05</w:t>
      </w:r>
    </w:p>
    <w:p w14:paraId="1C5DC2B0">
      <w:pPr>
        <w:pStyle w:val="16"/>
      </w:pPr>
      <w:r>
        <w:t>参与预算编制及成本控制分析。 配合审计工作，提供所需财务资料。</w:t>
      </w:r>
    </w:p>
    <w:p w14:paraId="5E9C4068">
      <w:pPr>
        <w:pStyle w:val="4"/>
      </w:pPr>
      <w:r>
        <w:t>自我评价</w:t>
      </w:r>
    </w:p>
    <w:p w14:paraId="1ECAC8FC">
      <w:r>
        <w:t>做事严谨，对数字敏感；熟练掌握财务软件，有较强的合规意识；诚实守信，具备良好的职业道德。</w:t>
      </w:r>
    </w:p>
    <w:p w14:paraId="5B0AFFE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DCD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4EE34B">
            <w:r>
              <w:rPr>
                <w:b/>
                <w:sz w:val="28"/>
              </w:rPr>
              <w:t>李淑华</w:t>
            </w:r>
          </w:p>
          <w:p w14:paraId="181C39F7">
            <w:r>
              <w:t>求职意向：行政专员 | 南京 | 14700/月 | 一个月内到岗</w:t>
            </w:r>
          </w:p>
          <w:p w14:paraId="29034A9F">
            <w:r>
              <w:t>基本信息：27岁 | 男 | 苏州 | 7年经验</w:t>
            </w:r>
          </w:p>
          <w:p w14:paraId="0329DF49">
            <w:r>
              <w:t>联系方式：18561447906 | fshen@example.org</w:t>
            </w:r>
          </w:p>
          <w:p w14:paraId="0E6A283B">
            <w:pPr>
              <w:pStyle w:val="4"/>
            </w:pPr>
            <w:r>
              <w:t>技能特长</w:t>
            </w:r>
          </w:p>
          <w:p w14:paraId="48AA2DDD">
            <w:r>
              <w:t>语言能力：英语CET-6，读写熟练，可日常交流。</w:t>
            </w:r>
          </w:p>
          <w:p w14:paraId="00FA810F">
            <w:r>
              <w:t>计算机能力：精通Excel数据处理</w:t>
            </w:r>
          </w:p>
          <w:p w14:paraId="55CA12B2">
            <w:r>
              <w:t>专业能力：档案管理、固定资产管理</w:t>
            </w:r>
          </w:p>
        </w:tc>
        <w:tc>
          <w:tcPr>
            <w:tcW w:w="4320" w:type="dxa"/>
          </w:tcPr>
          <w:p w14:paraId="3638DACF"/>
          <w:p w14:paraId="7D64E00F">
            <w:pPr>
              <w:pStyle w:val="4"/>
            </w:pPr>
            <w:r>
              <w:t>教育经历</w:t>
            </w:r>
          </w:p>
          <w:p w14:paraId="3BD0A434">
            <w:r>
              <w:t>北京信息职业技术学院 | 公共事业管理 | 专科 | 2016-09 ~ 2019-06</w:t>
            </w:r>
          </w:p>
          <w:p w14:paraId="46E6EA5A">
            <w:r>
              <w:t>专业成绩：3.31/4</w:t>
            </w:r>
          </w:p>
          <w:p w14:paraId="0021E8F7">
            <w:r>
              <w:t>主修课程：市场营销学、组织行为学、财务管理、运营管理、战略管理、管理学原理</w:t>
            </w:r>
          </w:p>
          <w:p w14:paraId="5A804DA9">
            <w:pPr>
              <w:pStyle w:val="4"/>
            </w:pPr>
            <w:r>
              <w:t>过往经历</w:t>
            </w:r>
          </w:p>
          <w:p w14:paraId="17F95AA3">
            <w:r>
              <w:rPr>
                <w:b/>
              </w:rPr>
              <w:t>华讯金融有限公司 | 行政专员 | 2022-11 ~ 2026-10</w:t>
            </w:r>
          </w:p>
          <w:p w14:paraId="61A9F257">
            <w:pPr>
              <w:pStyle w:val="16"/>
            </w:pPr>
            <w:r>
              <w:t>参与制定行政管理制度，优化流程，提高工作效率。</w:t>
            </w:r>
          </w:p>
          <w:p w14:paraId="062BB442">
            <w:pPr>
              <w:pStyle w:val="4"/>
            </w:pPr>
            <w:r>
              <w:t>资质认证</w:t>
            </w:r>
          </w:p>
          <w:p w14:paraId="7E4D7F4C">
            <w:pPr>
              <w:pStyle w:val="16"/>
            </w:pPr>
            <w:r>
              <w:t>大学英语六级（CET-6），优秀的听说读写能力。</w:t>
            </w:r>
          </w:p>
          <w:p w14:paraId="580E0F83">
            <w:pPr>
              <w:pStyle w:val="16"/>
            </w:pPr>
            <w:r>
              <w:t>全国计算机等级考试二级（Office高级应用）。</w:t>
            </w:r>
          </w:p>
          <w:p w14:paraId="0EEE9CBA">
            <w:pPr>
              <w:pStyle w:val="4"/>
            </w:pPr>
            <w:r>
              <w:t>关于我</w:t>
            </w:r>
          </w:p>
          <w:p w14:paraId="3C52EEB1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F572868">
      <w:r>
        <w:br w:type="page"/>
      </w:r>
    </w:p>
    <w:p w14:paraId="7C920271">
      <w:pPr>
        <w:jc w:val="center"/>
      </w:pPr>
      <w:r>
        <w:rPr>
          <w:b/>
          <w:sz w:val="32"/>
        </w:rPr>
        <w:t>李磊</w:t>
      </w:r>
    </w:p>
    <w:p w14:paraId="6A11F5ED">
      <w:r>
        <w:t>求职意向：行政专员 | 成都 | 14114/月 | 随时到岗</w:t>
      </w:r>
    </w:p>
    <w:p w14:paraId="74975E89">
      <w:r>
        <w:t>基本信息：36岁 | 男 | 成都 | 14年经验</w:t>
      </w:r>
    </w:p>
    <w:p w14:paraId="62B647ED">
      <w:r>
        <w:t>联系方式：13532283776 | yangqiao@example.com</w:t>
      </w:r>
    </w:p>
    <w:p w14:paraId="7A2EEAD4">
      <w:pPr>
        <w:pStyle w:val="4"/>
      </w:pPr>
      <w:r>
        <w:t>自我介绍</w:t>
      </w:r>
    </w:p>
    <w:p w14:paraId="69A7821E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1FC6C62">
      <w:pPr>
        <w:pStyle w:val="4"/>
      </w:pPr>
      <w:r>
        <w:t>学习背景</w:t>
      </w:r>
    </w:p>
    <w:p w14:paraId="7026657D">
      <w:r>
        <w:t>武汉大学 | 工商管理 | 本科 | 2008-09 ~ 2012-06</w:t>
      </w:r>
    </w:p>
    <w:p w14:paraId="0CE30A8A">
      <w:r>
        <w:t>专业成绩：3.03/4</w:t>
      </w:r>
    </w:p>
    <w:p w14:paraId="755D6DB7">
      <w:r>
        <w:t>主修课程：市场营销学、战略管理、运营管理、组织行为学、管理学原理</w:t>
      </w:r>
    </w:p>
    <w:p w14:paraId="44995F73">
      <w:pPr>
        <w:pStyle w:val="4"/>
      </w:pPr>
      <w:r>
        <w:t>工作经历</w:t>
      </w:r>
    </w:p>
    <w:p w14:paraId="75E599AC">
      <w:r>
        <w:rPr>
          <w:b/>
        </w:rPr>
        <w:t>上海金融有限公司 | 行政助理 | 2018-01 ~ 2022-10</w:t>
      </w:r>
    </w:p>
    <w:p w14:paraId="5E4605A6">
      <w:pPr>
        <w:pStyle w:val="16"/>
      </w:pPr>
      <w:r>
        <w:t>管理公司固定资产、车辆、印章等，确保规范使用。 协助组织公司内部会议、活动，撰写会议纪要并跟进落实。 参与制定行政管理制度，优化流程，提高工作效率。</w:t>
      </w:r>
    </w:p>
    <w:p w14:paraId="149D0546">
      <w:r>
        <w:rPr>
          <w:b/>
        </w:rPr>
        <w:t>博雅科技有限公司 | 行政经理 | 2022-11 ~ 2025-08</w:t>
      </w:r>
    </w:p>
    <w:p w14:paraId="7E1D10E2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360735A1">
      <w:r>
        <w:rPr>
          <w:b/>
        </w:rPr>
        <w:t>华讯互联网科技有限公司 | 行政助理 | 2025-06 ~ 2026-09</w:t>
      </w:r>
    </w:p>
    <w:p w14:paraId="72FEF20C">
      <w:pPr>
        <w:pStyle w:val="16"/>
      </w:pPr>
      <w:r>
        <w:t>负责公司日常行政事务管理，包括办公环境维护、办公用品采购与发放。 负责来访客户接待及电话接听，展现良好企业形象。</w:t>
      </w:r>
    </w:p>
    <w:p w14:paraId="42E7135C">
      <w:pPr>
        <w:pStyle w:val="4"/>
      </w:pPr>
      <w:r>
        <w:t>核心技能</w:t>
      </w:r>
    </w:p>
    <w:p w14:paraId="41F934A0">
      <w:r>
        <w:t>语言能力：英语专八，流利商务沟通。</w:t>
      </w:r>
    </w:p>
    <w:p w14:paraId="3B9E8EE0">
      <w:r>
        <w:t>计算机能力：掌握Photoshop基本操作</w:t>
      </w:r>
    </w:p>
    <w:p w14:paraId="686DCE14">
      <w:r>
        <w:t>专业能力：档案管理、会议组织、公文写作、固定资产管理</w:t>
      </w:r>
    </w:p>
    <w:p w14:paraId="0E228EFD">
      <w:pPr>
        <w:pStyle w:val="4"/>
      </w:pPr>
      <w:r>
        <w:t>证书与荣誉</w:t>
      </w:r>
    </w:p>
    <w:p w14:paraId="70C44F93">
      <w:pPr>
        <w:pStyle w:val="16"/>
      </w:pPr>
      <w:r>
        <w:t>大学英语六级（CET-6），优秀的听说读写能力。</w:t>
      </w:r>
    </w:p>
    <w:p w14:paraId="05232000">
      <w:r>
        <w:br w:type="page"/>
      </w:r>
    </w:p>
    <w:p w14:paraId="062422A4">
      <w:pPr>
        <w:jc w:val="center"/>
      </w:pPr>
      <w:r>
        <w:rPr>
          <w:b/>
          <w:sz w:val="32"/>
        </w:rPr>
        <w:t>谢斌</w:t>
      </w:r>
    </w:p>
    <w:p w14:paraId="2E0A8B47">
      <w:r>
        <w:t>求职意向：人事专员 | 上海 | 17380/月 | 一周内到岗</w:t>
      </w:r>
    </w:p>
    <w:p w14:paraId="01BE47A1">
      <w:r>
        <w:t>基本信息：29岁 | 女 | 上海 | 5年经验</w:t>
      </w:r>
    </w:p>
    <w:p w14:paraId="0EB8127C">
      <w:r>
        <w:t>联系方式：15991709858 | qiang86@example.org</w:t>
      </w:r>
    </w:p>
    <w:p w14:paraId="60F87632">
      <w:pPr>
        <w:pStyle w:val="4"/>
      </w:pPr>
      <w:r>
        <w:t>学习背景</w:t>
      </w:r>
    </w:p>
    <w:p w14:paraId="04BCBB84">
      <w:r>
        <w:t>南京大学 | 劳动与社会保障 | 硕士 | 2018-09 ~ 2021-06</w:t>
      </w:r>
    </w:p>
    <w:p w14:paraId="0D0DC3EA">
      <w:r>
        <w:t>专业成绩：3.42/4</w:t>
      </w:r>
    </w:p>
    <w:p w14:paraId="7E601D3F">
      <w:r>
        <w:t>主修课程：组织行为学、市场营销学、运营管理、战略管理、管理学原理、财务管理</w:t>
      </w:r>
    </w:p>
    <w:p w14:paraId="76C01625">
      <w:pPr>
        <w:pStyle w:val="4"/>
      </w:pPr>
      <w:r>
        <w:t>工作经验</w:t>
      </w:r>
    </w:p>
    <w:p w14:paraId="53E14409">
      <w:r>
        <w:rPr>
          <w:b/>
        </w:rPr>
        <w:t>1. 华讯传媒科技有限公司 | 招聘专员 | 2021-06 ~ 2023-02</w:t>
      </w:r>
    </w:p>
    <w:p w14:paraId="105EB6F6">
      <w:pPr>
        <w:pStyle w:val="16"/>
      </w:pPr>
      <w:r>
        <w:t>负责招聘全流程，包括职位发布、简历筛选、面试安排及录用跟进。 负责考勤统计、薪酬核算及社保公积金缴纳。</w:t>
      </w:r>
    </w:p>
    <w:p w14:paraId="2BC61127">
      <w:r>
        <w:rPr>
          <w:b/>
        </w:rPr>
        <w:t>2. 鼎盛咨询有限公司 | 招聘专员 | 2023-02 ~ 2026-09</w:t>
      </w:r>
    </w:p>
    <w:p w14:paraId="49368D9A">
      <w:pPr>
        <w:pStyle w:val="16"/>
      </w:pPr>
      <w:r>
        <w:t>协助组织员工培训及企业文化活动，提升员工满意度。 处理员工关系，协助解决劳动争议，维护和谐劳动关系。</w:t>
      </w:r>
    </w:p>
    <w:p w14:paraId="7B4F7E9E">
      <w:pPr>
        <w:pStyle w:val="4"/>
      </w:pPr>
      <w:r>
        <w:t>能力专长</w:t>
      </w:r>
    </w:p>
    <w:p w14:paraId="3F3E35FC">
      <w:r>
        <w:t>语言能力：英语专八，流利商务沟通。</w:t>
      </w:r>
    </w:p>
    <w:p w14:paraId="1B58008F">
      <w:r>
        <w:t>计算机能力：熟练使用Office办公软件</w:t>
      </w:r>
    </w:p>
    <w:p w14:paraId="35202DE5">
      <w:r>
        <w:t>专业能力：招聘面试、劳动法、员工关系</w:t>
      </w:r>
    </w:p>
    <w:p w14:paraId="66C3132E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0D7D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FE2276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502A62F3">
      <w:pPr>
        <w:pStyle w:val="4"/>
      </w:pPr>
      <w:r>
        <w:t>个人评价</w:t>
      </w:r>
    </w:p>
    <w:p w14:paraId="56BF0827">
      <w:r>
        <w:t>性格开朗，亲和力强，善于与各部门沟通协作；具备良好的组织协调能力和解决冲突能力；积极主动，乐于学习新知识。</w:t>
      </w:r>
    </w:p>
    <w:p w14:paraId="5065162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067D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5ED6CE">
            <w:r>
              <w:rPr>
                <w:b/>
                <w:sz w:val="28"/>
              </w:rPr>
              <w:t>李建平</w:t>
            </w:r>
          </w:p>
          <w:p w14:paraId="7BC629C6">
            <w:r>
              <w:t>求职意向：设计师 | 深圳 | 16146/月 | 一周内到岗</w:t>
            </w:r>
          </w:p>
          <w:p w14:paraId="2A8EE4E0">
            <w:r>
              <w:t>基本信息：31岁 | 男 | 深圳 | 9年经验</w:t>
            </w:r>
          </w:p>
          <w:p w14:paraId="03D03D3A">
            <w:r>
              <w:t>联系方式：13412295625 | owen@example.com</w:t>
            </w:r>
          </w:p>
          <w:p w14:paraId="745A40AE">
            <w:pPr>
              <w:pStyle w:val="4"/>
            </w:pPr>
            <w:r>
              <w:t>技能证书</w:t>
            </w:r>
          </w:p>
          <w:p w14:paraId="5CAF5219">
            <w:r>
              <w:t>语言能力：英语CET-4，具备基本读写能力。</w:t>
            </w:r>
          </w:p>
          <w:p w14:paraId="14C15262">
            <w:r>
              <w:t>计算机能力：掌握Photoshop基本操作</w:t>
            </w:r>
          </w:p>
          <w:p w14:paraId="22A80766">
            <w:r>
              <w:t>专业能力：Figma、Illustrator、色彩搭配</w:t>
            </w:r>
          </w:p>
        </w:tc>
        <w:tc>
          <w:tcPr>
            <w:tcW w:w="4320" w:type="dxa"/>
          </w:tcPr>
          <w:p w14:paraId="2D3D8934"/>
          <w:p w14:paraId="49DADC3C">
            <w:pPr>
              <w:pStyle w:val="4"/>
            </w:pPr>
            <w:r>
              <w:t>学历信息</w:t>
            </w:r>
          </w:p>
          <w:p w14:paraId="37C44104">
            <w:r>
              <w:t>北京大学 | 艺术设计 | 本科 | 2013-09 ~ 2017-06</w:t>
            </w:r>
          </w:p>
          <w:p w14:paraId="49DEE196">
            <w:r>
              <w:t>专业成绩：3.17/4</w:t>
            </w:r>
          </w:p>
          <w:p w14:paraId="31685087">
            <w:r>
              <w:t>主修课程：运营管理、管理学原理、组织行为学、战略管理、财务管理</w:t>
            </w:r>
          </w:p>
          <w:p w14:paraId="7983B192">
            <w:pPr>
              <w:pStyle w:val="4"/>
            </w:pPr>
            <w:r>
              <w:t>实习经历</w:t>
            </w:r>
          </w:p>
          <w:p w14:paraId="1ED6E186">
            <w:r>
              <w:rPr>
                <w:b/>
              </w:rPr>
              <w:t>上海医疗有限公司 | 平面设计师 | 2023-08 ~ 2026-03</w:t>
            </w:r>
          </w:p>
          <w:p w14:paraId="409C51D2">
            <w:pPr>
              <w:pStyle w:val="16"/>
            </w:pPr>
            <w:r>
              <w:t>参与品牌VI设计，确保品牌一致性。 维护设计规范，持续优化设计风格。 负责公司产品UI界面设计，提升视觉体验。</w:t>
            </w:r>
          </w:p>
          <w:p w14:paraId="4102C5E1">
            <w:pPr>
              <w:pStyle w:val="4"/>
            </w:pPr>
            <w:r>
              <w:t>证书与荣誉</w:t>
            </w:r>
          </w:p>
          <w:p w14:paraId="199AAAD7">
            <w:pPr>
              <w:pStyle w:val="16"/>
            </w:pPr>
            <w:r>
              <w:t>Adobe认证设计师。</w:t>
            </w:r>
          </w:p>
          <w:p w14:paraId="04DB087D">
            <w:pPr>
              <w:pStyle w:val="4"/>
            </w:pPr>
            <w:r>
              <w:t>项目经历</w:t>
            </w:r>
          </w:p>
          <w:p w14:paraId="7036A388">
            <w:r>
              <w:rPr>
                <w:b/>
              </w:rPr>
              <w:t>数据可视化平台（2022-07 ~ 2025-08）</w:t>
            </w:r>
          </w:p>
          <w:p w14:paraId="6548DAC0">
            <w:pPr>
              <w:pStyle w:val="16"/>
            </w:pPr>
            <w:r>
              <w:t>负责核心模块设计与开发，实现了高并发处理，提升了系统性能30%。</w:t>
            </w:r>
          </w:p>
          <w:p w14:paraId="01B0154C">
            <w:pPr>
              <w:pStyle w:val="4"/>
            </w:pPr>
            <w:r>
              <w:t>自我陈述</w:t>
            </w:r>
          </w:p>
          <w:p w14:paraId="3B33296D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64701821">
      <w:r>
        <w:br w:type="page"/>
      </w:r>
    </w:p>
    <w:p w14:paraId="6C8EE1F0">
      <w:pPr>
        <w:jc w:val="center"/>
      </w:pPr>
      <w:r>
        <w:rPr>
          <w:b/>
          <w:color w:val="003366"/>
          <w:sz w:val="32"/>
        </w:rPr>
        <w:t>张玉珍</w:t>
      </w:r>
    </w:p>
    <w:p w14:paraId="16D9B8F8">
      <w:r>
        <w:t>求职意向：设计师 | 上海 | 21396/月 | 两周内到岗</w:t>
      </w:r>
    </w:p>
    <w:p w14:paraId="2637AE3A">
      <w:r>
        <w:t>基本信息：37岁 | 女 | 长沙 | 13年经验</w:t>
      </w:r>
    </w:p>
    <w:p w14:paraId="5AE6A03F">
      <w:r>
        <w:t>联系方式：13020807454 | yanzhong@example.org</w:t>
      </w:r>
    </w:p>
    <w:p w14:paraId="7658E00C">
      <w:pPr>
        <w:pStyle w:val="4"/>
      </w:pPr>
      <w:r>
        <w:t>技能特长</w:t>
      </w:r>
    </w:p>
    <w:p w14:paraId="7128683B">
      <w:r>
        <w:t>语言能力：韩语TOPIK4，基础交流能力。</w:t>
      </w:r>
    </w:p>
    <w:p w14:paraId="10831C10">
      <w:r>
        <w:t>计算机能力：熟悉Python基础</w:t>
      </w:r>
    </w:p>
    <w:p w14:paraId="0A5D4CB8">
      <w:r>
        <w:t>专业能力：Sketch、Photoshop、Illustrator</w:t>
      </w:r>
    </w:p>
    <w:p w14:paraId="5A948DAF">
      <w:pPr>
        <w:pStyle w:val="4"/>
      </w:pPr>
      <w:r>
        <w:t>资质认证</w:t>
      </w:r>
    </w:p>
    <w:p w14:paraId="5B8209EE">
      <w:pPr>
        <w:pStyle w:val="16"/>
      </w:pPr>
      <w:r>
        <w:t>Adobe认证设计师。</w:t>
      </w:r>
    </w:p>
    <w:p w14:paraId="7F128B1D">
      <w:pPr>
        <w:pStyle w:val="4"/>
      </w:pPr>
      <w:r>
        <w:t>学习背景</w:t>
      </w:r>
    </w:p>
    <w:p w14:paraId="094502C6">
      <w:r>
        <w:t>四川大学 | 数字媒体艺术 | 硕士 | 2010-09 ~ 2013-06</w:t>
      </w:r>
    </w:p>
    <w:p w14:paraId="64B10D65">
      <w:r>
        <w:t>专业成绩：3.52/4（专业前30%）</w:t>
      </w:r>
    </w:p>
    <w:p w14:paraId="037D50F6">
      <w:r>
        <w:t>主修课程：财务管理、市场营销学、战略管理、运营管理、管理学原理、组织行为学</w:t>
      </w:r>
    </w:p>
    <w:p w14:paraId="0F300E38">
      <w:pPr>
        <w:pStyle w:val="4"/>
      </w:pPr>
      <w:r>
        <w:t>工作经验</w:t>
      </w:r>
    </w:p>
    <w:p w14:paraId="12CBC643">
      <w:r>
        <w:rPr>
          <w:b/>
        </w:rPr>
        <w:t>创想教育有限公司 | UI设计师 | 2020-04 ~ 2024-06</w:t>
      </w:r>
    </w:p>
    <w:p w14:paraId="7447C899">
      <w:pPr>
        <w:pStyle w:val="16"/>
      </w:pPr>
      <w:r>
        <w:t>参与品牌VI设计，确保品牌一致性。 负责公司产品UI界面设计，提升视觉体验。 制作宣传海报、画册、名片等平面物料。</w:t>
      </w:r>
    </w:p>
    <w:p w14:paraId="423BF59C">
      <w:r>
        <w:rPr>
          <w:b/>
        </w:rPr>
        <w:t>新锐金融有限公司 | UI设计师 | 2024-03 ~ 2026-08</w:t>
      </w:r>
    </w:p>
    <w:p w14:paraId="3723482E">
      <w:pPr>
        <w:pStyle w:val="16"/>
      </w:pPr>
      <w:r>
        <w:t>参与品牌VI设计，确保品牌一致性。 负责公司产品UI界面设计，提升视觉体验。</w:t>
      </w:r>
    </w:p>
    <w:p w14:paraId="2CD68CD2">
      <w:pPr>
        <w:pStyle w:val="4"/>
      </w:pPr>
      <w:r>
        <w:t>自我陈述</w:t>
      </w:r>
    </w:p>
    <w:p w14:paraId="4FF72EA4">
      <w:r>
        <w:t>具备良好的审美能力和设计功底；热爱设计，关注细节；善于沟通，能准确理解需求并转化为优秀的设计方案。</w:t>
      </w:r>
    </w:p>
    <w:p w14:paraId="5217B28C">
      <w:r>
        <w:br w:type="page"/>
      </w:r>
    </w:p>
    <w:p w14:paraId="4E200403">
      <w:pPr>
        <w:jc w:val="center"/>
      </w:pPr>
      <w:r>
        <w:rPr>
          <w:b/>
          <w:sz w:val="32"/>
        </w:rPr>
        <w:t>李秀英</w:t>
      </w:r>
    </w:p>
    <w:p w14:paraId="02ADD3D4">
      <w:r>
        <w:t>求职意向：市场专员 | 郑州 | 12520/月 | 一个月内到岗</w:t>
      </w:r>
    </w:p>
    <w:p w14:paraId="4AC4E22A">
      <w:r>
        <w:t>基本信息：35岁 | 男 | 郑州 | 13年经验</w:t>
      </w:r>
    </w:p>
    <w:p w14:paraId="131D899C">
      <w:r>
        <w:t>联系方式：15854051013 | yuyang@example.com</w:t>
      </w:r>
    </w:p>
    <w:p w14:paraId="6ED935BF">
      <w:pPr>
        <w:pStyle w:val="4"/>
      </w:pPr>
      <w:r>
        <w:t>教育状况</w:t>
      </w:r>
    </w:p>
    <w:p w14:paraId="50DA8D3B">
      <w:r>
        <w:t>同济大学 | 广告学 | 本科 | 2009-09 ~ 2013-06</w:t>
      </w:r>
    </w:p>
    <w:p w14:paraId="0EB0B378">
      <w:r>
        <w:t>专业成绩：3.47/4</w:t>
      </w:r>
    </w:p>
    <w:p w14:paraId="538EA485">
      <w:r>
        <w:t>主修课程：组织行为学、战略管理、运营管理、市场营销学、管理学原理</w:t>
      </w:r>
    </w:p>
    <w:p w14:paraId="4AC46495">
      <w:pPr>
        <w:pStyle w:val="4"/>
      </w:pPr>
      <w:r>
        <w:t>职业经历</w:t>
      </w:r>
    </w:p>
    <w:p w14:paraId="220AD49C">
      <w:r>
        <w:rPr>
          <w:b/>
        </w:rPr>
        <w:t>恒通医疗科技有限公司 | 品牌专员 | 2021-01 ~ 2024-03</w:t>
      </w:r>
    </w:p>
    <w:p w14:paraId="54EC14F6">
      <w:pPr>
        <w:pStyle w:val="16"/>
      </w:pPr>
      <w:r>
        <w:t>策划并执行线上线下营销活动，提升品牌知名度。</w:t>
      </w:r>
    </w:p>
    <w:p w14:paraId="35D70D00">
      <w:r>
        <w:rPr>
          <w:b/>
        </w:rPr>
        <w:t>上海咨询有限公司 | 市场专员 | 2024-05 ~ 2025-11</w:t>
      </w:r>
    </w:p>
    <w:p w14:paraId="251F789F">
      <w:pPr>
        <w:pStyle w:val="16"/>
      </w:pPr>
      <w:r>
        <w:t>与媒体、渠道保持良好合作，拓展市场资源。</w:t>
      </w:r>
    </w:p>
    <w:p w14:paraId="4E2204D1">
      <w:r>
        <w:rPr>
          <w:b/>
        </w:rPr>
        <w:t>智云传媒科技有限公司 | 市场助理 | 2025-10 ~ 2026-03</w:t>
      </w:r>
    </w:p>
    <w:p w14:paraId="603BBB8A">
      <w:pPr>
        <w:pStyle w:val="16"/>
      </w:pPr>
      <w:r>
        <w:t>策划并执行线上线下营销活动，提升品牌知名度。 协助制定营销策略，跟踪推广效果并优化。</w:t>
      </w:r>
    </w:p>
    <w:p w14:paraId="1FE60C04">
      <w:pPr>
        <w:pStyle w:val="4"/>
      </w:pPr>
      <w:r>
        <w:t>技能证书</w:t>
      </w:r>
    </w:p>
    <w:p w14:paraId="06ABAC8A">
      <w:r>
        <w:t>语言能力：英语专八，流利商务沟通。</w:t>
      </w:r>
    </w:p>
    <w:p w14:paraId="34B7899C">
      <w:r>
        <w:t>计算机能力：熟练使用Office办公软件</w:t>
      </w:r>
    </w:p>
    <w:p w14:paraId="31C4C80A">
      <w:r>
        <w:t>专业能力：市场调研、文案写作、社交媒体运营</w:t>
      </w:r>
    </w:p>
    <w:p w14:paraId="19ACF6D2">
      <w:pPr>
        <w:pStyle w:val="4"/>
      </w:pPr>
      <w:r>
        <w:t>证书与荣誉</w:t>
      </w:r>
    </w:p>
    <w:p w14:paraId="11D6E3AC">
      <w:pPr>
        <w:pStyle w:val="16"/>
      </w:pPr>
      <w:r>
        <w:t>大学英语四级（CET-4），良好的读写能力。</w:t>
      </w:r>
    </w:p>
    <w:p w14:paraId="273BF5D7">
      <w:pPr>
        <w:pStyle w:val="16"/>
      </w:pPr>
      <w:r>
        <w:t>全国计算机等级考试二级（Office高级应用）。</w:t>
      </w:r>
    </w:p>
    <w:p w14:paraId="5CA76068">
      <w:pPr>
        <w:pStyle w:val="4"/>
      </w:pPr>
      <w:r>
        <w:t>个人评价</w:t>
      </w:r>
    </w:p>
    <w:p w14:paraId="09DDE135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295B881F">
      <w:r>
        <w:br w:type="page"/>
      </w:r>
    </w:p>
    <w:p w14:paraId="088EE912">
      <w:pPr>
        <w:jc w:val="center"/>
      </w:pPr>
      <w:r>
        <w:rPr>
          <w:b/>
          <w:sz w:val="32"/>
        </w:rPr>
        <w:t>王想</w:t>
      </w:r>
    </w:p>
    <w:p w14:paraId="2FCF9549">
      <w:r>
        <w:t>求职意向：财务助理 | 青岛 | 19349/月 | 随时到岗</w:t>
      </w:r>
    </w:p>
    <w:p w14:paraId="19DFCB4F">
      <w:r>
        <w:t>基本信息：35岁 | 女 | 苏州 | 13年经验</w:t>
      </w:r>
    </w:p>
    <w:p w14:paraId="3C0FD206">
      <w:r>
        <w:t>联系方式：18694743570 | xia68@example.com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098A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E03FCE7">
            <w:pPr>
              <w:pStyle w:val="4"/>
            </w:pPr>
            <w:r>
              <w:t>教育背景</w:t>
            </w:r>
          </w:p>
          <w:p w14:paraId="4E7A63A7">
            <w:r>
              <w:t>清华大学 | 会计学 | 本科 | 2009-09 ~ 2013-06</w:t>
            </w:r>
          </w:p>
          <w:p w14:paraId="47017142">
            <w:r>
              <w:t>专业成绩：3.7/4（专业前15%）</w:t>
            </w:r>
          </w:p>
          <w:p w14:paraId="0FAE5E3B">
            <w:r>
              <w:t>主修课程：管理会计、基础会计、中级财务会计、税法、审计学、成本会计</w:t>
            </w:r>
          </w:p>
        </w:tc>
      </w:tr>
    </w:tbl>
    <w:p w14:paraId="19EDE44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908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4598A1">
            <w:pPr>
              <w:pStyle w:val="4"/>
            </w:pPr>
            <w:r>
              <w:t>实习经历</w:t>
            </w:r>
          </w:p>
          <w:p w14:paraId="7C1F0E76">
            <w:r>
              <w:rPr>
                <w:b/>
              </w:rPr>
              <w:t>杭州制造科技有限公司 | 财务助理 | 2019-10 ~ 2021-07</w:t>
            </w:r>
          </w:p>
          <w:p w14:paraId="613C9AA6">
            <w:pPr>
              <w:pStyle w:val="16"/>
            </w:pPr>
            <w:r>
              <w:t>协助完成月度财务报表编制及税务申报。 参与预算编制及成本控制分析。 负责日常报销审核、凭证编制及账务处理。</w:t>
            </w:r>
          </w:p>
          <w:p w14:paraId="76384975">
            <w:r>
              <w:rPr>
                <w:b/>
              </w:rPr>
              <w:t>成都制造有限公司 | 财务分析 | 2021-12 ~ 2024-11</w:t>
            </w:r>
          </w:p>
          <w:p w14:paraId="030C4325">
            <w:pPr>
              <w:pStyle w:val="16"/>
            </w:pPr>
            <w:r>
              <w:t>负责日常报销审核、凭证编制及账务处理。</w:t>
            </w:r>
          </w:p>
          <w:p w14:paraId="3F932EDF">
            <w:r>
              <w:rPr>
                <w:b/>
              </w:rPr>
              <w:t>博雅金融科技有限公司 | 会计 | 2024-01 ~ 2026-08</w:t>
            </w:r>
          </w:p>
          <w:p w14:paraId="5B5DC3D9">
            <w:pPr>
              <w:pStyle w:val="16"/>
            </w:pPr>
            <w:r>
              <w:t>配合审计工作，提供所需财务资料。 参与预算编制及成本控制分析。</w:t>
            </w:r>
          </w:p>
        </w:tc>
      </w:tr>
    </w:tbl>
    <w:p w14:paraId="083C77C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AE7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525BA3">
            <w:pPr>
              <w:pStyle w:val="4"/>
            </w:pPr>
            <w:r>
              <w:t>技能证书</w:t>
            </w:r>
          </w:p>
          <w:p w14:paraId="13C20A35">
            <w:r>
              <w:t>语言能力：英语CET-4，具备基本读写能力。</w:t>
            </w:r>
          </w:p>
          <w:p w14:paraId="0F6E8172">
            <w:r>
              <w:t>计算机能力：熟悉Python基础</w:t>
            </w:r>
          </w:p>
          <w:p w14:paraId="763F78F7">
            <w:r>
              <w:t>专业能力：财务报表、金蝶</w:t>
            </w:r>
          </w:p>
        </w:tc>
      </w:tr>
    </w:tbl>
    <w:p w14:paraId="3210C03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2B7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36631DA">
            <w:pPr>
              <w:pStyle w:val="4"/>
            </w:pPr>
            <w:r>
              <w:t>获奖情况</w:t>
            </w:r>
          </w:p>
          <w:p w14:paraId="16E4E80A">
            <w:pPr>
              <w:pStyle w:val="16"/>
            </w:pPr>
            <w:r>
              <w:t>初级会计职称。</w:t>
            </w:r>
          </w:p>
        </w:tc>
      </w:tr>
    </w:tbl>
    <w:p w14:paraId="0983C8B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773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2028D0">
            <w:pPr>
              <w:pStyle w:val="4"/>
            </w:pPr>
            <w:r>
              <w:t>关于我</w:t>
            </w:r>
          </w:p>
          <w:p w14:paraId="42079172">
            <w:r>
              <w:t>做事严谨，对数字敏感；熟练掌握财务软件，有较强的合规意识；诚实守信，具备良好的职业道德。</w:t>
            </w:r>
          </w:p>
        </w:tc>
      </w:tr>
    </w:tbl>
    <w:p w14:paraId="2BC67D9A"/>
    <w:p w14:paraId="06C4D7FB">
      <w:r>
        <w:br w:type="page"/>
      </w:r>
    </w:p>
    <w:p w14:paraId="598B94D8">
      <w:pPr>
        <w:jc w:val="center"/>
      </w:pPr>
      <w:r>
        <w:rPr>
          <w:b/>
          <w:sz w:val="32"/>
        </w:rPr>
        <w:t>李淑珍</w:t>
      </w:r>
    </w:p>
    <w:p w14:paraId="2FFC07F7">
      <w:r>
        <w:t>求职意向：设计师 | 深圳 | 14115/月 | 两周内到岗</w:t>
      </w:r>
    </w:p>
    <w:p w14:paraId="7E8EF2AC">
      <w:r>
        <w:t>基本信息：29岁 | 男 | 深圳 | 7年经验</w:t>
      </w:r>
    </w:p>
    <w:p w14:paraId="53C154B2">
      <w:r>
        <w:t>联系方式：15725477831 | gaoyang@example.net</w:t>
      </w:r>
    </w:p>
    <w:p w14:paraId="01FB8550">
      <w:pPr>
        <w:pStyle w:val="4"/>
      </w:pPr>
      <w:r>
        <w:t>教育背景</w:t>
      </w:r>
    </w:p>
    <w:p w14:paraId="54259158">
      <w:r>
        <w:t>北京大学 | 产品设计 | 本科 | 2015-09 ~ 2019-06</w:t>
      </w:r>
    </w:p>
    <w:p w14:paraId="66623856">
      <w:r>
        <w:t>专业成绩：3.25/4</w:t>
      </w:r>
    </w:p>
    <w:p w14:paraId="73097969">
      <w:r>
        <w:t>主修课程：管理学原理、市场营销学、财务管理、运营管理、组织行为学、战略管理</w:t>
      </w:r>
    </w:p>
    <w:p w14:paraId="1459643F">
      <w:pPr>
        <w:pStyle w:val="4"/>
      </w:pPr>
      <w:r>
        <w:t>工作经验</w:t>
      </w:r>
    </w:p>
    <w:p w14:paraId="16774B94">
      <w:r>
        <w:rPr>
          <w:b/>
        </w:rPr>
        <w:t>华讯金融有限公司 | 视觉设计师 | 2023-05 ~ 2026-04</w:t>
      </w:r>
    </w:p>
    <w:p w14:paraId="44A88614">
      <w:pPr>
        <w:pStyle w:val="16"/>
      </w:pPr>
      <w:r>
        <w:t>负责公司产品UI界面设计，提升视觉体验。 维护设计规范，持续优化设计风格。</w:t>
      </w:r>
    </w:p>
    <w:p w14:paraId="4C060F06">
      <w:pPr>
        <w:pStyle w:val="4"/>
      </w:pPr>
      <w:r>
        <w:t>能力专长</w:t>
      </w:r>
    </w:p>
    <w:p w14:paraId="319FF0F1">
      <w:r>
        <w:t>语言能力：韩语TOPIK4，基础交流能力。</w:t>
      </w:r>
    </w:p>
    <w:p w14:paraId="6FB32C1F">
      <w:r>
        <w:t>计算机能力：掌握Photoshop基本操作</w:t>
      </w:r>
    </w:p>
    <w:p w14:paraId="11A5F133">
      <w:r>
        <w:t>专业能力：Figma、Photoshop、色彩搭配</w:t>
      </w:r>
    </w:p>
    <w:p w14:paraId="5CBDADBD">
      <w:pPr>
        <w:pStyle w:val="4"/>
      </w:pPr>
      <w:r>
        <w:t>荣誉证书</w:t>
      </w:r>
    </w:p>
    <w:p w14:paraId="27DC962E">
      <w:pPr>
        <w:pStyle w:val="16"/>
      </w:pPr>
      <w:r>
        <w:t>Adobe认证设计师。</w:t>
      </w:r>
    </w:p>
    <w:p w14:paraId="266B29D1">
      <w:pPr>
        <w:pStyle w:val="4"/>
      </w:pPr>
      <w:r>
        <w:t>个人评价</w:t>
      </w:r>
    </w:p>
    <w:p w14:paraId="603239E1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3571A8BD">
      <w:r>
        <w:br w:type="page"/>
      </w:r>
    </w:p>
    <w:p w14:paraId="4D4ED42A">
      <w:pPr>
        <w:jc w:val="center"/>
      </w:pPr>
      <w:r>
        <w:rPr>
          <w:b/>
          <w:sz w:val="32"/>
        </w:rPr>
        <w:t>叶桂芳</w:t>
      </w:r>
    </w:p>
    <w:p w14:paraId="5B561483">
      <w:r>
        <w:t>求职意向：财务助理 | 西安 | 16068/月 | 一个月内到岗</w:t>
      </w:r>
    </w:p>
    <w:p w14:paraId="48A71342">
      <w:r>
        <w:t>基本信息：32岁 | 男 | 西安 | 10年经验</w:t>
      </w:r>
    </w:p>
    <w:p w14:paraId="01A3C1B1">
      <w:r>
        <w:t>联系方式：18923540188 | wei08@example.net</w:t>
      </w:r>
    </w:p>
    <w:p w14:paraId="66D4D6EB">
      <w:pPr>
        <w:pStyle w:val="4"/>
      </w:pPr>
      <w:r>
        <w:t>教育背景</w:t>
      </w:r>
    </w:p>
    <w:p w14:paraId="46D5464B">
      <w:r>
        <w:t>北京大学 | 金融学 | 本科 | 2012-09 ~ 2016-06</w:t>
      </w:r>
    </w:p>
    <w:p w14:paraId="6BB5D6F3">
      <w:r>
        <w:t>专业成绩：3.13/4</w:t>
      </w:r>
    </w:p>
    <w:p w14:paraId="74B7EB10">
      <w:r>
        <w:t>主修课程：组织行为学、运营管理、财务管理、管理学原理、战略管理、市场营销学</w:t>
      </w:r>
    </w:p>
    <w:p w14:paraId="00847BB1">
      <w:pPr>
        <w:pStyle w:val="4"/>
      </w:pPr>
      <w:r>
        <w:t>职业经历</w:t>
      </w:r>
    </w:p>
    <w:p w14:paraId="0249348C">
      <w:r>
        <w:rPr>
          <w:b/>
        </w:rPr>
        <w:t>领航传媒科技有限公司 | 财务分析 | 2023-01 ~ 2026-11</w:t>
      </w:r>
    </w:p>
    <w:p w14:paraId="73E2BD0C">
      <w:pPr>
        <w:pStyle w:val="16"/>
      </w:pPr>
      <w:r>
        <w:t>管理发票、合同等财务档案，确保合规。</w:t>
      </w:r>
    </w:p>
    <w:p w14:paraId="518CB285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FA6B74">
        <w:tc>
          <w:tcPr>
            <w:tcW w:w="4320" w:type="dxa"/>
            <w:shd w:val="clear" w:color="auto" w:fill="E7E6E6"/>
          </w:tcPr>
          <w:p w14:paraId="7074FD48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401386FB">
            <w:r>
              <w:t>具备网络基础</w:t>
            </w:r>
          </w:p>
        </w:tc>
      </w:tr>
      <w:tr w14:paraId="0F4D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1286E07">
            <w:r>
              <w:t>Excel</w:t>
            </w:r>
          </w:p>
        </w:tc>
        <w:tc>
          <w:tcPr>
            <w:tcW w:w="4320" w:type="dxa"/>
            <w:shd w:val="clear" w:color="auto" w:fill="E7E6E6"/>
          </w:tcPr>
          <w:p w14:paraId="2DC3D06E">
            <w:r>
              <w:t>用友</w:t>
            </w:r>
          </w:p>
        </w:tc>
      </w:tr>
      <w:tr w14:paraId="264DE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DE06E58">
            <w:r>
              <w:t>税务申报</w:t>
            </w:r>
          </w:p>
        </w:tc>
        <w:tc>
          <w:tcPr>
            <w:tcW w:w="4320" w:type="dxa"/>
          </w:tcPr>
          <w:p w14:paraId="60FA07B3"/>
        </w:tc>
      </w:tr>
    </w:tbl>
    <w:p w14:paraId="53D806AA"/>
    <w:p w14:paraId="2C1A3385">
      <w:pPr>
        <w:pStyle w:val="4"/>
      </w:pPr>
      <w:r>
        <w:t>证书与荣誉</w:t>
      </w:r>
    </w:p>
    <w:p w14:paraId="12ACF2EC">
      <w:pPr>
        <w:pStyle w:val="16"/>
      </w:pPr>
      <w:r>
        <w:t>初级会计职称。</w:t>
      </w:r>
    </w:p>
    <w:p w14:paraId="4338FC2C">
      <w:pPr>
        <w:pStyle w:val="4"/>
      </w:pPr>
      <w:r>
        <w:t>自我评价</w:t>
      </w:r>
    </w:p>
    <w:p w14:paraId="044D4A51">
      <w:r>
        <w:t>做事严谨，对数字敏感；熟练掌握财务软件，有较强的合规意识；诚实守信，具备良好的职业道德。</w:t>
      </w:r>
    </w:p>
    <w:p w14:paraId="072DD72B">
      <w:r>
        <w:br w:type="page"/>
      </w:r>
    </w:p>
    <w:p w14:paraId="143D4EA9">
      <w:pPr>
        <w:jc w:val="center"/>
      </w:pPr>
      <w:r>
        <w:rPr>
          <w:b/>
          <w:sz w:val="32"/>
        </w:rPr>
        <w:t>尚阳</w:t>
      </w:r>
    </w:p>
    <w:p w14:paraId="5A35FCEA">
      <w:r>
        <w:t>求职意向：运营专员 | 武汉 | 10061/月 | 随时到岗</w:t>
      </w:r>
    </w:p>
    <w:p w14:paraId="5098EF03">
      <w:r>
        <w:t>基本信息：27岁 | 女 | 深圳 | 7年经验</w:t>
      </w:r>
    </w:p>
    <w:p w14:paraId="2255E710">
      <w:r>
        <w:t>联系方式：18787345606 | min27@example.org</w:t>
      </w:r>
    </w:p>
    <w:p w14:paraId="50E501F9">
      <w:pPr>
        <w:pStyle w:val="4"/>
      </w:pPr>
      <w:r>
        <w:t>教育经历</w:t>
      </w:r>
    </w:p>
    <w:p w14:paraId="094715B7">
      <w:r>
        <w:t>南京工业职业技术学院 | 市场营销 | 专科 | 2016-09 ~ 2019-06</w:t>
      </w:r>
    </w:p>
    <w:p w14:paraId="110A6A5D">
      <w:r>
        <w:t>专业成绩：3.28/4</w:t>
      </w:r>
    </w:p>
    <w:p w14:paraId="4687D989">
      <w:r>
        <w:t>主修课程：品牌管理、销售管理、市场调研、消费者行为学、市场营销学、广告学</w:t>
      </w:r>
    </w:p>
    <w:p w14:paraId="1C3268AB">
      <w:pPr>
        <w:pStyle w:val="4"/>
      </w:pPr>
      <w:r>
        <w:t>工作经历</w:t>
      </w:r>
    </w:p>
    <w:p w14:paraId="49DAB032">
      <w:r>
        <w:rPr>
          <w:b/>
        </w:rPr>
        <w:t>全民简历教育科技有限公司 | 运营专员 | 2021-03 ~ 2023-05</w:t>
      </w:r>
    </w:p>
    <w:p w14:paraId="4512791D">
      <w:pPr>
        <w:pStyle w:val="16"/>
      </w:pPr>
      <w:r>
        <w:t>负责用户社群运营，提升用户活跃度和粘性。 策划并执行线上活动，促进用户增长和转化。</w:t>
      </w:r>
    </w:p>
    <w:p w14:paraId="64B052AF">
      <w:r>
        <w:rPr>
          <w:b/>
        </w:rPr>
        <w:t>创想咨询科技有限公司 | 新媒体运营 | 2023-12 ~ 2026-07</w:t>
      </w:r>
    </w:p>
    <w:p w14:paraId="0D3FC010">
      <w:pPr>
        <w:pStyle w:val="16"/>
      </w:pPr>
      <w:r>
        <w:t>分析运营数据，提出优化建议。</w:t>
      </w:r>
    </w:p>
    <w:p w14:paraId="282A106C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7B8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3B5B75C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5A48E515">
            <w:r>
              <w:t>熟悉Python基础</w:t>
            </w:r>
          </w:p>
        </w:tc>
      </w:tr>
      <w:tr w14:paraId="1174D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4911929">
            <w:r>
              <w:t>社群管理</w:t>
            </w:r>
          </w:p>
        </w:tc>
        <w:tc>
          <w:tcPr>
            <w:tcW w:w="4320" w:type="dxa"/>
            <w:shd w:val="clear" w:color="auto" w:fill="E7E6E6"/>
          </w:tcPr>
          <w:p w14:paraId="3DC07DD7">
            <w:r>
              <w:t>数据分析</w:t>
            </w:r>
          </w:p>
        </w:tc>
      </w:tr>
      <w:tr w14:paraId="4A1C5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B19C5BD">
            <w:r>
              <w:t>PS/PR</w:t>
            </w:r>
          </w:p>
        </w:tc>
        <w:tc>
          <w:tcPr>
            <w:tcW w:w="4320" w:type="dxa"/>
            <w:shd w:val="clear" w:color="auto" w:fill="E7E6E6"/>
          </w:tcPr>
          <w:p w14:paraId="26A1F4A4">
            <w:r>
              <w:t>活动策划</w:t>
            </w:r>
          </w:p>
        </w:tc>
      </w:tr>
    </w:tbl>
    <w:p w14:paraId="4C27FDB8"/>
    <w:p w14:paraId="66AB71A3">
      <w:pPr>
        <w:pStyle w:val="4"/>
      </w:pPr>
      <w:r>
        <w:t>资格证书</w:t>
      </w:r>
    </w:p>
    <w:p w14:paraId="1AB91B95">
      <w:pPr>
        <w:pStyle w:val="16"/>
      </w:pPr>
      <w:r>
        <w:t>全国计算机等级考试二级（Office高级应用）。</w:t>
      </w:r>
    </w:p>
    <w:p w14:paraId="7D2C27ED">
      <w:pPr>
        <w:pStyle w:val="16"/>
      </w:pPr>
      <w:r>
        <w:t>大学英语四级（CET-4），良好的读写能力。</w:t>
      </w:r>
    </w:p>
    <w:p w14:paraId="6E768474">
      <w:pPr>
        <w:pStyle w:val="16"/>
      </w:pPr>
      <w:r>
        <w:t>大学英语六级（CET-6），优秀的听说读写能力。</w:t>
      </w:r>
    </w:p>
    <w:p w14:paraId="2BC6D9F2">
      <w:pPr>
        <w:pStyle w:val="4"/>
      </w:pPr>
      <w:r>
        <w:t>个人评价</w:t>
      </w:r>
    </w:p>
    <w:p w14:paraId="38EB5789">
      <w:r>
        <w:t>执行力强，结果导向；具备良好的沟通能力和文案功底；善于在快节奏环境中工作，能高效完成目标。</w:t>
      </w:r>
    </w:p>
    <w:p w14:paraId="5D64BAA3">
      <w:r>
        <w:br w:type="page"/>
      </w:r>
    </w:p>
    <w:p w14:paraId="4642C482">
      <w:pPr>
        <w:jc w:val="center"/>
      </w:pPr>
      <w:r>
        <w:rPr>
          <w:b/>
          <w:sz w:val="32"/>
        </w:rPr>
        <w:t>冯淑华</w:t>
      </w:r>
    </w:p>
    <w:p w14:paraId="767BCFAE">
      <w:r>
        <w:t>求职意向：市场专员 | 长沙 | 18770/月 | 两周内到岗</w:t>
      </w:r>
    </w:p>
    <w:p w14:paraId="48FB07E2">
      <w:r>
        <w:t>基本信息：39岁 | 男 | 长沙 | 15年经验</w:t>
      </w:r>
    </w:p>
    <w:p w14:paraId="57443F12">
      <w:r>
        <w:t>联系方式：18063065481 | lei73@example.org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D9C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01238F4">
            <w:pPr>
              <w:pStyle w:val="4"/>
            </w:pPr>
            <w:r>
              <w:t>教育状况</w:t>
            </w:r>
          </w:p>
          <w:p w14:paraId="4EEEB569">
            <w:r>
              <w:t>复旦大学 | 广告学 | 硕士 | 2008-09 ~ 2011-06</w:t>
            </w:r>
          </w:p>
          <w:p w14:paraId="16D7B648">
            <w:r>
              <w:t>专业成绩：3.05/4</w:t>
            </w:r>
          </w:p>
          <w:p w14:paraId="6459B0A1">
            <w:r>
              <w:t>主修课程：战略管理、管理学原理、运营管理、财务管理、市场营销学、组织行为学</w:t>
            </w:r>
          </w:p>
        </w:tc>
      </w:tr>
    </w:tbl>
    <w:p w14:paraId="77C6687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7D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150229">
            <w:pPr>
              <w:pStyle w:val="4"/>
            </w:pPr>
            <w:r>
              <w:t>工作经历</w:t>
            </w:r>
          </w:p>
          <w:p w14:paraId="5BF66ADF">
            <w:r>
              <w:rPr>
                <w:b/>
              </w:rPr>
              <w:t>深圳零售有限公司 | 营销专员 | 2025-10 ~ 2026-07</w:t>
            </w:r>
          </w:p>
          <w:p w14:paraId="0EDA9514">
            <w:pPr>
              <w:pStyle w:val="16"/>
            </w:pPr>
            <w:r>
              <w:t>与媒体、渠道保持良好合作，拓展市场资源。 策划并执行线上线下营销活动，提升品牌知名度。</w:t>
            </w:r>
          </w:p>
        </w:tc>
      </w:tr>
    </w:tbl>
    <w:p w14:paraId="0B6ED20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0BD536">
        <w:tc>
          <w:tcPr>
            <w:tcW w:w="8640" w:type="dxa"/>
          </w:tcPr>
          <w:p w14:paraId="7BCD5392">
            <w:pPr>
              <w:pStyle w:val="4"/>
            </w:pPr>
            <w:r>
              <w:t>技能特长</w:t>
            </w:r>
          </w:p>
          <w:p w14:paraId="11E0FA06">
            <w:r>
              <w:t>语言能力：英语CET-6，读写熟练，可日常交流。</w:t>
            </w:r>
          </w:p>
          <w:p w14:paraId="7688802D">
            <w:r>
              <w:t>计算机能力：掌握Photoshop基本操作</w:t>
            </w:r>
          </w:p>
          <w:p w14:paraId="13D6DC0D">
            <w:r>
              <w:t>专业能力：社交媒体运营、市场调研</w:t>
            </w:r>
          </w:p>
        </w:tc>
      </w:tr>
    </w:tbl>
    <w:p w14:paraId="22943A3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682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FB22881">
            <w:pPr>
              <w:pStyle w:val="4"/>
            </w:pPr>
            <w:r>
              <w:t>证书与荣誉</w:t>
            </w:r>
          </w:p>
          <w:p w14:paraId="7E48E998">
            <w:pPr>
              <w:pStyle w:val="16"/>
            </w:pPr>
            <w:r>
              <w:t>大学英语四级（CET-4），良好的读写能力。</w:t>
            </w:r>
          </w:p>
          <w:p w14:paraId="29E2DD5B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D96F44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D6B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06C58E">
            <w:pPr>
              <w:pStyle w:val="4"/>
            </w:pPr>
            <w:r>
              <w:t>个人评价</w:t>
            </w:r>
          </w:p>
          <w:p w14:paraId="289EBE61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6333FE10"/>
    <w:p w14:paraId="1C8EE9BD">
      <w:r>
        <w:br w:type="page"/>
      </w:r>
    </w:p>
    <w:p w14:paraId="76974007">
      <w:pPr>
        <w:jc w:val="center"/>
      </w:pPr>
      <w:r>
        <w:rPr>
          <w:b/>
          <w:sz w:val="32"/>
        </w:rPr>
        <w:t>廖旭</w:t>
      </w:r>
    </w:p>
    <w:p w14:paraId="40ED16BA">
      <w:r>
        <w:t>求职意向：行政专员 | 南京 | 12171/月 | 随时到岗</w:t>
      </w:r>
    </w:p>
    <w:p w14:paraId="5C4F4E9A">
      <w:r>
        <w:t>基本信息：33岁 | 女 | 南京 | 11年经验</w:t>
      </w:r>
    </w:p>
    <w:p w14:paraId="098ABED9">
      <w:r>
        <w:t>联系方式：18866173388 | jingshi@example.org</w:t>
      </w:r>
    </w:p>
    <w:p w14:paraId="17904CAD">
      <w:pPr>
        <w:pStyle w:val="4"/>
      </w:pPr>
      <w:r>
        <w:t>学历信息</w:t>
      </w:r>
    </w:p>
    <w:p w14:paraId="622034C6">
      <w:r>
        <w:t>清华大学 | 行政管理 | 本科 | 2011-09 ~ 2015-06</w:t>
      </w:r>
    </w:p>
    <w:p w14:paraId="052CC3AF">
      <w:r>
        <w:t>专业成绩：3.76/4（专业前10%）</w:t>
      </w:r>
    </w:p>
    <w:p w14:paraId="4E4E19E5">
      <w:r>
        <w:t>主修课程：组织行为学、行政管理学、公文写作、人力资源管理、公共政策分析、公共关系学</w:t>
      </w:r>
    </w:p>
    <w:p w14:paraId="3A4D5A27">
      <w:pPr>
        <w:pStyle w:val="4"/>
      </w:pPr>
      <w:r>
        <w:t>过往经历</w:t>
      </w:r>
    </w:p>
    <w:p w14:paraId="3C9A0EC0">
      <w:r>
        <w:rPr>
          <w:b/>
        </w:rPr>
        <w:t>深圳制造科技有限公司 | 行政主管 | 2022-04 ~ 2024-04</w:t>
      </w:r>
    </w:p>
    <w:p w14:paraId="716D0410">
      <w:pPr>
        <w:pStyle w:val="16"/>
      </w:pPr>
      <w:r>
        <w:t>管理公司固定资产、车辆、印章等，确保规范使用。</w:t>
      </w:r>
    </w:p>
    <w:p w14:paraId="038002DD">
      <w:r>
        <w:rPr>
          <w:b/>
        </w:rPr>
        <w:t>成都医疗有限公司 | 行政专员 | 2024-07 ~ 2025-05</w:t>
      </w:r>
    </w:p>
    <w:p w14:paraId="14771DB0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487BDB31">
      <w:r>
        <w:rPr>
          <w:b/>
        </w:rPr>
        <w:t>华讯传媒科技有限公司 | 行政专员 | 2025-02 ~ 2026-10</w:t>
      </w:r>
    </w:p>
    <w:p w14:paraId="5484FB82">
      <w:pPr>
        <w:pStyle w:val="16"/>
      </w:pPr>
      <w:r>
        <w:t>协助组织公司内部会议、活动，撰写会议纪要并跟进落实。 参与制定行政管理制度，优化流程，提高工作效率。</w:t>
      </w:r>
    </w:p>
    <w:p w14:paraId="4E3530D5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069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7F88EE4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01B2794C">
            <w:r>
              <w:t>具备网络基础</w:t>
            </w:r>
          </w:p>
        </w:tc>
      </w:tr>
      <w:tr w14:paraId="4A913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14CA8DB">
            <w:r>
              <w:t>办公软件</w:t>
            </w:r>
          </w:p>
        </w:tc>
        <w:tc>
          <w:tcPr>
            <w:tcW w:w="4320" w:type="dxa"/>
            <w:shd w:val="clear" w:color="auto" w:fill="E7E6E6"/>
          </w:tcPr>
          <w:p w14:paraId="37DDAF1E">
            <w:r>
              <w:t>公文写作</w:t>
            </w:r>
          </w:p>
        </w:tc>
      </w:tr>
    </w:tbl>
    <w:p w14:paraId="1EDDD683"/>
    <w:p w14:paraId="51708EEB">
      <w:pPr>
        <w:pStyle w:val="4"/>
      </w:pPr>
      <w:r>
        <w:t>证书与荣誉</w:t>
      </w:r>
    </w:p>
    <w:p w14:paraId="5FDA0A32">
      <w:pPr>
        <w:pStyle w:val="16"/>
      </w:pPr>
      <w:r>
        <w:t>全国计算机等级考试二级（Office高级应用）。</w:t>
      </w:r>
    </w:p>
    <w:p w14:paraId="6E20129D">
      <w:pPr>
        <w:pStyle w:val="4"/>
      </w:pPr>
      <w:r>
        <w:t>自我介绍</w:t>
      </w:r>
    </w:p>
    <w:p w14:paraId="6F48B0DB">
      <w:r>
        <w:t>工作细致认真，有良好的条理性；善于沟通协调，能够高效处理多项任务；责任心强，有较强的服务意识和团队合作精神。</w:t>
      </w:r>
    </w:p>
    <w:p w14:paraId="7A1DA085">
      <w:r>
        <w:br w:type="page"/>
      </w:r>
    </w:p>
    <w:p w14:paraId="1F9ED77E">
      <w:pPr>
        <w:jc w:val="center"/>
      </w:pPr>
      <w:r>
        <w:rPr>
          <w:b/>
          <w:sz w:val="32"/>
        </w:rPr>
        <w:t>李娟</w:t>
      </w:r>
    </w:p>
    <w:p w14:paraId="54D73551">
      <w:r>
        <w:t>求职意向：软件工程师 | 郑州 | 12253/月 | 随时到岗</w:t>
      </w:r>
    </w:p>
    <w:p w14:paraId="0AAF7F26">
      <w:r>
        <w:t>基本信息：29岁 | 男 | 郑州 | 7年经验</w:t>
      </w:r>
    </w:p>
    <w:p w14:paraId="5A6AED81">
      <w:r>
        <w:t>联系方式：15227159977 | jun47@example.com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2C9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B28F2C">
            <w:pPr>
              <w:pStyle w:val="4"/>
            </w:pPr>
            <w:r>
              <w:t>学习背景</w:t>
            </w:r>
          </w:p>
          <w:p w14:paraId="265FF06B">
            <w:r>
              <w:t>同济大学 | 信息管理与信息系统 | 本科 | 2015-09 ~ 2019-06</w:t>
            </w:r>
          </w:p>
          <w:p w14:paraId="57AF2CE0">
            <w:r>
              <w:t>专业成绩：3.54/4</w:t>
            </w:r>
          </w:p>
          <w:p w14:paraId="648CA47C">
            <w:r>
              <w:t>主修课程：市场营销学、财务管理、战略管理、组织行为学、运营管理</w:t>
            </w:r>
          </w:p>
        </w:tc>
      </w:tr>
    </w:tbl>
    <w:p w14:paraId="68F0A6C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A9E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0C197C4">
            <w:pPr>
              <w:pStyle w:val="4"/>
            </w:pPr>
            <w:r>
              <w:t>过往经历</w:t>
            </w:r>
          </w:p>
          <w:p w14:paraId="5AB4DA0E">
            <w:r>
              <w:rPr>
                <w:b/>
              </w:rPr>
              <w:t>华讯教育科技有限公司 | 前端开发工程师 | 2019-04 ~ 2023-04</w:t>
            </w:r>
          </w:p>
          <w:p w14:paraId="39DE9C37">
            <w:pPr>
              <w:pStyle w:val="16"/>
            </w:pPr>
            <w:r>
              <w:t>参与技术方案讨论，撰写技术文档。 修复系统Bug，保障系统稳定运行。</w:t>
            </w:r>
          </w:p>
          <w:p w14:paraId="02B54598">
            <w:r>
              <w:rPr>
                <w:b/>
              </w:rPr>
              <w:t>杭州咨询有限公司 | Python开发工程师 | 2023-01 ~ 2026-10</w:t>
            </w:r>
          </w:p>
          <w:p w14:paraId="4455BF73">
            <w:pPr>
              <w:pStyle w:val="16"/>
            </w:pPr>
            <w:r>
              <w:t>修复系统Bug，保障系统稳定运行。 参与技术方案讨论，撰写技术文档。 协助团队完成项目迭代与上线。</w:t>
            </w:r>
          </w:p>
        </w:tc>
      </w:tr>
    </w:tbl>
    <w:p w14:paraId="552C4C2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41F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7AA895">
            <w:pPr>
              <w:pStyle w:val="4"/>
            </w:pPr>
            <w:r>
              <w:t>专业技能</w:t>
            </w:r>
          </w:p>
          <w:p w14:paraId="1A510EEE">
            <w:r>
              <w:t>语言能力：英语CET-4，具备基本读写能力。</w:t>
            </w:r>
          </w:p>
          <w:p w14:paraId="78B4B89B">
            <w:r>
              <w:t>计算机能力：掌握Photoshop基本操作</w:t>
            </w:r>
          </w:p>
          <w:p w14:paraId="375F9F26">
            <w:r>
              <w:t>专业能力：Spring、Python</w:t>
            </w:r>
          </w:p>
        </w:tc>
      </w:tr>
    </w:tbl>
    <w:p w14:paraId="421160B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E83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0A8CF2">
            <w:pPr>
              <w:pStyle w:val="4"/>
            </w:pPr>
            <w:r>
              <w:t>证书与荣誉</w:t>
            </w:r>
          </w:p>
          <w:p w14:paraId="22A2D71E">
            <w:pPr>
              <w:pStyle w:val="16"/>
            </w:pPr>
            <w:r>
              <w:t>全国计算机等级考试三级（数据库技术）。</w:t>
            </w:r>
          </w:p>
          <w:p w14:paraId="606F2372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05FD81E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B48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0E11BE">
            <w:pPr>
              <w:pStyle w:val="4"/>
            </w:pPr>
            <w:r>
              <w:t>自我介绍</w:t>
            </w:r>
          </w:p>
          <w:p w14:paraId="4A5D9C9F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171DFF8"/>
    <w:p w14:paraId="3A3DE949">
      <w:r>
        <w:br w:type="page"/>
      </w:r>
    </w:p>
    <w:p w14:paraId="1616F6DE">
      <w:pPr>
        <w:jc w:val="center"/>
      </w:pPr>
      <w:r>
        <w:rPr>
          <w:b/>
          <w:sz w:val="32"/>
        </w:rPr>
        <w:t>李桂香</w:t>
      </w:r>
    </w:p>
    <w:p w14:paraId="08BC0D92">
      <w:r>
        <w:t>求职意向：运营专员 | 武汉 | 11792/月 | 一个月内到岗</w:t>
      </w:r>
    </w:p>
    <w:p w14:paraId="24058F87">
      <w:r>
        <w:t>基本信息：33岁 | 女 | 西安 | 11年经验</w:t>
      </w:r>
    </w:p>
    <w:p w14:paraId="6FE7F604">
      <w:r>
        <w:t>联系方式：15323174886 | juanluo@example.org</w:t>
      </w:r>
    </w:p>
    <w:p w14:paraId="131D7030">
      <w:pPr>
        <w:pStyle w:val="4"/>
      </w:pPr>
      <w:r>
        <w:t>教育经历</w:t>
      </w:r>
    </w:p>
    <w:p w14:paraId="0F978FAA">
      <w:r>
        <w:t>东南大学 | 新闻传播 | 本科 | 2011-09 ~ 2015-06</w:t>
      </w:r>
    </w:p>
    <w:p w14:paraId="17DB35A4">
      <w:r>
        <w:t>专业成绩：3.29/4</w:t>
      </w:r>
    </w:p>
    <w:p w14:paraId="6B702E25">
      <w:r>
        <w:t>主修课程：运营管理、管理学原理、市场营销学、财务管理、战略管理、组织行为学</w:t>
      </w:r>
    </w:p>
    <w:p w14:paraId="0161A7AB">
      <w:pPr>
        <w:pStyle w:val="4"/>
      </w:pPr>
      <w:r>
        <w:t>工作经验</w:t>
      </w:r>
    </w:p>
    <w:p w14:paraId="4DA9D27F">
      <w:r>
        <w:rPr>
          <w:b/>
        </w:rPr>
        <w:t>全民简历科技科技有限公司 | 内容运营 | 2015-01 ~ 2018-04</w:t>
      </w:r>
    </w:p>
    <w:p w14:paraId="30100817">
      <w:pPr>
        <w:pStyle w:val="16"/>
      </w:pPr>
      <w:r>
        <w:t>负责用户社群运营，提升用户活跃度和粘性。 分析运营数据，提出优化建议。</w:t>
      </w:r>
    </w:p>
    <w:p w14:paraId="2FB98CA8">
      <w:r>
        <w:rPr>
          <w:b/>
        </w:rPr>
        <w:t>上海咨询科技有限公司 | 新媒体运营 | 2018-02 ~ 2022-02</w:t>
      </w:r>
    </w:p>
    <w:p w14:paraId="259425F9">
      <w:pPr>
        <w:pStyle w:val="16"/>
      </w:pPr>
      <w:r>
        <w:t>撰写内容文案，维护APP/网站内容更新。 分析运营数据，提出优化建议。</w:t>
      </w:r>
    </w:p>
    <w:p w14:paraId="62CA00E7">
      <w:r>
        <w:rPr>
          <w:b/>
        </w:rPr>
        <w:t>创想制造科技有限公司 | 新媒体运营 | 2022-03 ~ 2026-02</w:t>
      </w:r>
    </w:p>
    <w:p w14:paraId="30B0D6D7">
      <w:pPr>
        <w:pStyle w:val="16"/>
      </w:pPr>
      <w:r>
        <w:t>撰写内容文案，维护APP/网站内容更新。 负责用户社群运营，提升用户活跃度和粘性。 分析运营数据，提出优化建议。</w:t>
      </w:r>
    </w:p>
    <w:p w14:paraId="68BB2919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CDD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DBA536E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4002DC6D">
            <w:r>
              <w:t>精通Excel数据处理</w:t>
            </w:r>
          </w:p>
        </w:tc>
      </w:tr>
      <w:tr w14:paraId="22F66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5EF2D7E">
            <w:r>
              <w:t>社群管理</w:t>
            </w:r>
          </w:p>
        </w:tc>
        <w:tc>
          <w:tcPr>
            <w:tcW w:w="4320" w:type="dxa"/>
            <w:shd w:val="clear" w:color="auto" w:fill="E7E6E6"/>
          </w:tcPr>
          <w:p w14:paraId="75B24805">
            <w:r>
              <w:t>内容创作</w:t>
            </w:r>
          </w:p>
        </w:tc>
      </w:tr>
    </w:tbl>
    <w:p w14:paraId="0C462570"/>
    <w:p w14:paraId="6611C1A0">
      <w:pPr>
        <w:pStyle w:val="4"/>
      </w:pPr>
      <w:r>
        <w:t>资格证书</w:t>
      </w:r>
    </w:p>
    <w:p w14:paraId="333E44DF">
      <w:pPr>
        <w:pStyle w:val="16"/>
      </w:pPr>
      <w:r>
        <w:t>大学英语六级（CET-6），优秀的听说读写能力。</w:t>
      </w:r>
    </w:p>
    <w:p w14:paraId="74ED1ECA">
      <w:pPr>
        <w:pStyle w:val="16"/>
      </w:pPr>
      <w:r>
        <w:t>大学英语四级（CET-4），良好的读写能力。</w:t>
      </w:r>
    </w:p>
    <w:p w14:paraId="114AFA14">
      <w:pPr>
        <w:pStyle w:val="4"/>
      </w:pPr>
      <w:r>
        <w:t>个人评价</w:t>
      </w:r>
    </w:p>
    <w:p w14:paraId="3E9B95A1">
      <w:r>
        <w:t>执行力强，结果导向；具备良好的沟通能力和文案功底；善于在快节奏环境中工作，能高效完成目标。</w:t>
      </w:r>
    </w:p>
    <w:p w14:paraId="5E24D986">
      <w:r>
        <w:br w:type="page"/>
      </w:r>
    </w:p>
    <w:p w14:paraId="71198DE1">
      <w:pPr>
        <w:jc w:val="center"/>
      </w:pPr>
      <w:r>
        <w:rPr>
          <w:b/>
          <w:sz w:val="32"/>
        </w:rPr>
        <w:t>李凤英</w:t>
      </w:r>
    </w:p>
    <w:p w14:paraId="2F4C4E5E">
      <w:pPr>
        <w:jc w:val="center"/>
      </w:pPr>
      <w:r>
        <w:rPr>
          <w:sz w:val="2"/>
        </w:rPr>
        <w:t>____________________________________________________________</w:t>
      </w:r>
    </w:p>
    <w:p w14:paraId="7E71D991">
      <w:r>
        <w:t>求职意向：运营专员 | 武汉 | 19351/月 | 两周内到岗</w:t>
      </w:r>
    </w:p>
    <w:p w14:paraId="47E0CA12">
      <w:r>
        <w:t>基本信息：34岁 | 女 | 郑州 | 12年经验</w:t>
      </w:r>
    </w:p>
    <w:p w14:paraId="531875A9">
      <w:r>
        <w:t>联系方式：13045947398 | atan@example.org</w:t>
      </w:r>
    </w:p>
    <w:p w14:paraId="26323618">
      <w:pPr>
        <w:pStyle w:val="4"/>
      </w:pPr>
      <w:r>
        <w:t>实习经历</w:t>
      </w:r>
    </w:p>
    <w:p w14:paraId="6E3713BF">
      <w:r>
        <w:rPr>
          <w:b/>
        </w:rPr>
        <w:t>华讯金融科技有限公司 | 内容运营 | 2018-07 ~ 2022-07</w:t>
      </w:r>
    </w:p>
    <w:p w14:paraId="4FF16F5E">
      <w:pPr>
        <w:pStyle w:val="16"/>
      </w:pPr>
      <w:r>
        <w:t>处理用户反馈，提升用户体验。 撰写内容文案，维护APP/网站内容更新。 策划并执行线上活动，促进用户增长和转化。</w:t>
      </w:r>
    </w:p>
    <w:p w14:paraId="10F6DB1A">
      <w:r>
        <w:rPr>
          <w:b/>
        </w:rPr>
        <w:t>卓越医疗有限公司 | 用户运营 | 2022-09 ~ 2025-05</w:t>
      </w:r>
    </w:p>
    <w:p w14:paraId="31750A44">
      <w:pPr>
        <w:pStyle w:val="16"/>
      </w:pPr>
      <w:r>
        <w:t>处理用户反馈，提升用户体验。 负责用户社群运营，提升用户活跃度和粘性。</w:t>
      </w:r>
    </w:p>
    <w:p w14:paraId="29B395A1">
      <w:r>
        <w:rPr>
          <w:b/>
        </w:rPr>
        <w:t>创想医疗科技有限公司 | 新媒体运营 | 2025-07 ~ 2026-05</w:t>
      </w:r>
    </w:p>
    <w:p w14:paraId="3A567953">
      <w:pPr>
        <w:pStyle w:val="16"/>
      </w:pPr>
      <w:r>
        <w:t>分析运营数据，提出优化建议。 负责用户社群运营，提升用户活跃度和粘性。 策划并执行线上活动，促进用户增长和转化。</w:t>
      </w:r>
    </w:p>
    <w:p w14:paraId="0C1852F3">
      <w:pPr>
        <w:pStyle w:val="4"/>
      </w:pPr>
      <w:r>
        <w:t>教育经历</w:t>
      </w:r>
    </w:p>
    <w:p w14:paraId="79481B50">
      <w:r>
        <w:t>北京师范大学 | 汉语言文学 | 本科 | 2010-09 ~ 2014-06</w:t>
      </w:r>
    </w:p>
    <w:p w14:paraId="265DB310">
      <w:r>
        <w:t>专业成绩：3.88/4（专业前10%）</w:t>
      </w:r>
    </w:p>
    <w:p w14:paraId="48213823">
      <w:r>
        <w:t>主修课程：财务管理、管理学原理、市场营销学、战略管理、组织行为学</w:t>
      </w:r>
    </w:p>
    <w:p w14:paraId="6CAEB817">
      <w:pPr>
        <w:pStyle w:val="4"/>
      </w:pPr>
      <w:r>
        <w:t>专业技能</w:t>
      </w:r>
    </w:p>
    <w:p w14:paraId="7BBEC917">
      <w:r>
        <w:t>语言能力：韩语TOPIK4，基础交流能力。</w:t>
      </w:r>
    </w:p>
    <w:p w14:paraId="0647ECF2">
      <w:r>
        <w:t>计算机能力：熟悉Python基础</w:t>
      </w:r>
    </w:p>
    <w:p w14:paraId="1C362B8A">
      <w:r>
        <w:t>专业能力：PS/PR、数据分析、内容创作</w:t>
      </w:r>
    </w:p>
    <w:p w14:paraId="3ADAF6A6">
      <w:pPr>
        <w:pStyle w:val="4"/>
      </w:pPr>
      <w:r>
        <w:t>证书与荣誉</w:t>
      </w:r>
    </w:p>
    <w:p w14:paraId="080E8372">
      <w:pPr>
        <w:pStyle w:val="16"/>
      </w:pPr>
      <w:r>
        <w:t>大学英语四级（CET-4），良好的读写能力。</w:t>
      </w:r>
    </w:p>
    <w:p w14:paraId="07C69A45">
      <w:pPr>
        <w:pStyle w:val="16"/>
      </w:pPr>
      <w:r>
        <w:t>全国计算机等级考试二级（Office高级应用）。</w:t>
      </w:r>
    </w:p>
    <w:p w14:paraId="4C15543E">
      <w:pPr>
        <w:pStyle w:val="4"/>
      </w:pPr>
      <w:r>
        <w:t>自我陈述</w:t>
      </w:r>
    </w:p>
    <w:p w14:paraId="6191954F">
      <w:r>
        <w:t>执行力强，结果导向；具备良好的沟通能力和文案功底；善于在快节奏环境中工作，能高效完成目标。</w:t>
      </w:r>
    </w:p>
    <w:p w14:paraId="2FBF1633">
      <w:r>
        <w:br w:type="page"/>
      </w:r>
    </w:p>
    <w:p w14:paraId="5B3BB613">
      <w:pPr>
        <w:jc w:val="center"/>
      </w:pPr>
      <w:r>
        <w:rPr>
          <w:b/>
          <w:sz w:val="32"/>
        </w:rPr>
        <w:t>马芳</w:t>
      </w:r>
    </w:p>
    <w:p w14:paraId="5A0E25B2">
      <w:r>
        <w:t>求职意向：运营专员 | 西安 | 8577/月 | 一周内到岗</w:t>
      </w:r>
    </w:p>
    <w:p w14:paraId="5D32C12C">
      <w:r>
        <w:t>基本信息：28岁 | 男 | 西安 | 8年经验</w:t>
      </w:r>
    </w:p>
    <w:p w14:paraId="78A3BCB2">
      <w:r>
        <w:t>联系方式：15500432991 | nadeng@example.com</w:t>
      </w:r>
    </w:p>
    <w:p w14:paraId="2779B0DD">
      <w:pPr>
        <w:pStyle w:val="4"/>
      </w:pPr>
      <w:r>
        <w:t>教育状况</w:t>
      </w:r>
    </w:p>
    <w:p w14:paraId="483C9863">
      <w:r>
        <w:t>深圳职业技术学院 | 汉语言文学 | 专科 | 2015-09 ~ 2018-06</w:t>
      </w:r>
    </w:p>
    <w:p w14:paraId="08E95B6C">
      <w:r>
        <w:t>专业成绩：3.05/4</w:t>
      </w:r>
    </w:p>
    <w:p w14:paraId="287BF159">
      <w:r>
        <w:t>主修课程：运营管理、战略管理、组织行为学、管理学原理、财务管理、市场营销学</w:t>
      </w:r>
    </w:p>
    <w:p w14:paraId="30FB461E">
      <w:pPr>
        <w:pStyle w:val="4"/>
      </w:pPr>
      <w:r>
        <w:t>过往经历</w:t>
      </w:r>
    </w:p>
    <w:p w14:paraId="0AD43CE5">
      <w:r>
        <w:rPr>
          <w:b/>
        </w:rPr>
        <w:t>全民简历传媒有限公司 | 运营专员 | 2022-04 ~ 2026-12</w:t>
      </w:r>
    </w:p>
    <w:p w14:paraId="0991D70B">
      <w:pPr>
        <w:pStyle w:val="16"/>
      </w:pPr>
      <w:r>
        <w:t>分析运营数据，提出优化建议。 策划并执行线上活动，促进用户增长和转化。</w:t>
      </w:r>
    </w:p>
    <w:p w14:paraId="798D8461">
      <w:pPr>
        <w:pStyle w:val="4"/>
      </w:pPr>
      <w:r>
        <w:t>技能证书</w:t>
      </w:r>
    </w:p>
    <w:p w14:paraId="03F1FBA5">
      <w:r>
        <w:t>语言能力：韩语TOPIK4，基础交流能力。</w:t>
      </w:r>
    </w:p>
    <w:p w14:paraId="2A003755">
      <w:r>
        <w:t>计算机能力：熟练使用Office办公软件</w:t>
      </w:r>
    </w:p>
    <w:p w14:paraId="435AA2C1">
      <w:r>
        <w:t>专业能力：活动策划、内容创作</w:t>
      </w:r>
    </w:p>
    <w:p w14:paraId="3111E64A">
      <w:pPr>
        <w:pStyle w:val="4"/>
      </w:pPr>
      <w:r>
        <w:t>证书与荣誉</w:t>
      </w:r>
    </w:p>
    <w:p w14:paraId="089B30F4">
      <w:pPr>
        <w:pStyle w:val="16"/>
      </w:pPr>
      <w:r>
        <w:t>大学英语六级（CET-6），优秀的听说读写能力。</w:t>
      </w:r>
    </w:p>
    <w:p w14:paraId="0A25D079">
      <w:pPr>
        <w:pStyle w:val="4"/>
      </w:pPr>
      <w:r>
        <w:t>关于我</w:t>
      </w:r>
    </w:p>
    <w:p w14:paraId="283586A6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145846AF">
      <w:r>
        <w:br w:type="page"/>
      </w:r>
    </w:p>
    <w:p w14:paraId="12EA7B39">
      <w:pPr>
        <w:jc w:val="center"/>
      </w:pPr>
      <w:r>
        <w:rPr>
          <w:b/>
          <w:sz w:val="32"/>
        </w:rPr>
        <w:t>舒淑珍</w:t>
      </w:r>
    </w:p>
    <w:p w14:paraId="2C18DE39">
      <w:r>
        <w:t>求职意向：财务助理 | 广州 | 14763/月 | 随时到岗</w:t>
      </w:r>
    </w:p>
    <w:p w14:paraId="4C30C240">
      <w:r>
        <w:t>基本信息：30岁 | 女 | 广州 | 8年经验</w:t>
      </w:r>
    </w:p>
    <w:p w14:paraId="103B8578">
      <w:r>
        <w:t>联系方式：15199749056 | sxiao@example.com</w:t>
      </w:r>
    </w:p>
    <w:p w14:paraId="4E3FD568">
      <w:pPr>
        <w:pStyle w:val="4"/>
      </w:pPr>
      <w:r>
        <w:t>学习背景</w:t>
      </w:r>
    </w:p>
    <w:p w14:paraId="61BBE765">
      <w:r>
        <w:t>吉林大学 | 会计学 | 本科 | 2014-09 ~ 2018-06</w:t>
      </w:r>
    </w:p>
    <w:p w14:paraId="23DD5740">
      <w:r>
        <w:t>专业成绩：3.31/4</w:t>
      </w:r>
    </w:p>
    <w:p w14:paraId="63F261C1">
      <w:r>
        <w:t>主修课程：成本会计、基础会计、中级财务会计、税法、管理会计、审计学</w:t>
      </w:r>
    </w:p>
    <w:p w14:paraId="3629D228">
      <w:pPr>
        <w:pStyle w:val="4"/>
      </w:pPr>
      <w:r>
        <w:t>工作经验</w:t>
      </w:r>
    </w:p>
    <w:p w14:paraId="17376AB9">
      <w:r>
        <w:rPr>
          <w:b/>
        </w:rPr>
        <w:t>北京互联网科技有限公司 | 财务分析 | 2022-07 ~ 2026-07</w:t>
      </w:r>
    </w:p>
    <w:p w14:paraId="29B811F0">
      <w:pPr>
        <w:pStyle w:val="16"/>
      </w:pPr>
      <w:r>
        <w:t>负责日常报销审核、凭证编制及账务处理。</w:t>
      </w:r>
    </w:p>
    <w:p w14:paraId="5C1309ED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DE3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ED1B35F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23114B32">
            <w:r>
              <w:t>精通Excel数据处理</w:t>
            </w:r>
          </w:p>
        </w:tc>
      </w:tr>
      <w:tr w14:paraId="7EDC2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DBC47C2">
            <w:r>
              <w:t>金蝶</w:t>
            </w:r>
          </w:p>
        </w:tc>
        <w:tc>
          <w:tcPr>
            <w:tcW w:w="4320" w:type="dxa"/>
            <w:shd w:val="clear" w:color="auto" w:fill="E7E6E6"/>
          </w:tcPr>
          <w:p w14:paraId="3A9EE080">
            <w:r>
              <w:t>用友</w:t>
            </w:r>
          </w:p>
        </w:tc>
      </w:tr>
    </w:tbl>
    <w:p w14:paraId="33B6D8DB"/>
    <w:p w14:paraId="09C145EC">
      <w:pPr>
        <w:pStyle w:val="4"/>
      </w:pPr>
      <w:r>
        <w:t>资格证书</w:t>
      </w:r>
    </w:p>
    <w:p w14:paraId="10D2CC41">
      <w:pPr>
        <w:pStyle w:val="16"/>
      </w:pPr>
      <w:r>
        <w:t>初级会计职称。</w:t>
      </w:r>
    </w:p>
    <w:p w14:paraId="0F97DD62">
      <w:pPr>
        <w:pStyle w:val="4"/>
      </w:pPr>
      <w:r>
        <w:t>自我陈述</w:t>
      </w:r>
    </w:p>
    <w:p w14:paraId="60859C8A">
      <w:r>
        <w:t>做事严谨，对数字敏感；熟练掌握财务软件，有较强的合规意识；诚实守信，具备良好的职业道德。</w:t>
      </w:r>
    </w:p>
    <w:p w14:paraId="3D1E8569">
      <w:r>
        <w:br w:type="page"/>
      </w:r>
    </w:p>
    <w:p w14:paraId="739BA924">
      <w:pPr>
        <w:jc w:val="center"/>
      </w:pPr>
      <w:r>
        <w:rPr>
          <w:b/>
          <w:sz w:val="32"/>
        </w:rPr>
        <w:t>刘晶</w:t>
      </w:r>
    </w:p>
    <w:p w14:paraId="634AA0B6">
      <w:r>
        <w:t>求职意向：财务助理 | 西安 | 16898/月 | 随时到岗</w:t>
      </w:r>
    </w:p>
    <w:p w14:paraId="5A816F21">
      <w:r>
        <w:t>基本信息：36岁 | 女 | 西安 | 14年经验</w:t>
      </w:r>
    </w:p>
    <w:p w14:paraId="78C89D07">
      <w:r>
        <w:t>联系方式：15876067134 | cjiang@example.net</w:t>
      </w:r>
    </w:p>
    <w:p w14:paraId="293E7038">
      <w:pPr>
        <w:pStyle w:val="4"/>
      </w:pPr>
      <w:r>
        <w:t>教育背景</w:t>
      </w:r>
    </w:p>
    <w:p w14:paraId="450BDC50">
      <w:r>
        <w:t>上海交通大学 | 财务管理 | 本科 | 2008-09 ~ 2012-06</w:t>
      </w:r>
    </w:p>
    <w:p w14:paraId="2494BB4E">
      <w:r>
        <w:t>专业成绩：3.32/4（专业前30%）</w:t>
      </w:r>
    </w:p>
    <w:p w14:paraId="73C090B6">
      <w:r>
        <w:t>主修课程：战略管理、运营管理、市场营销学、管理学原理、财务管理</w:t>
      </w:r>
    </w:p>
    <w:p w14:paraId="6E9A0931">
      <w:pPr>
        <w:pStyle w:val="4"/>
      </w:pPr>
      <w:r>
        <w:t>工作经验</w:t>
      </w:r>
    </w:p>
    <w:p w14:paraId="48DADE2D">
      <w:r>
        <w:rPr>
          <w:b/>
        </w:rPr>
        <w:t>1. 杭州传媒有限公司 | 出纳 | 2022-08 ~ 2026-08</w:t>
      </w:r>
    </w:p>
    <w:p w14:paraId="3A44A926">
      <w:pPr>
        <w:pStyle w:val="16"/>
      </w:pPr>
      <w:r>
        <w:t>配合审计工作，提供所需财务资料。</w:t>
      </w:r>
    </w:p>
    <w:p w14:paraId="2D7772A0">
      <w:pPr>
        <w:pStyle w:val="4"/>
      </w:pPr>
      <w:r>
        <w:t>专业技能</w:t>
      </w:r>
    </w:p>
    <w:p w14:paraId="1DBA67F4">
      <w:r>
        <w:t>语言能力：日语N2，可进行日常对话。</w:t>
      </w:r>
    </w:p>
    <w:p w14:paraId="4AE2190D">
      <w:r>
        <w:t>计算机能力：具备网络基础</w:t>
      </w:r>
    </w:p>
    <w:p w14:paraId="1E77B850">
      <w:r>
        <w:t>专业能力：税务申报、Excel、用友、金蝶</w:t>
      </w:r>
    </w:p>
    <w:p w14:paraId="76B161CE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D0ED2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36D749">
            <w:pPr>
              <w:spacing w:after="0" w:line="240" w:lineRule="auto"/>
            </w:pPr>
            <w:r>
              <w:t>初级会计职称。</w:t>
            </w:r>
          </w:p>
        </w:tc>
      </w:tr>
    </w:tbl>
    <w:p w14:paraId="59CAEC95">
      <w:pPr>
        <w:pStyle w:val="4"/>
      </w:pPr>
      <w:r>
        <w:t>个人评价</w:t>
      </w:r>
    </w:p>
    <w:p w14:paraId="4EB847CC">
      <w:r>
        <w:t>做事严谨，对数字敏感；熟练掌握财务软件，有较强的合规意识；诚实守信，具备良好的职业道德。</w:t>
      </w:r>
    </w:p>
    <w:p w14:paraId="559644A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E25F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90C869">
            <w:r>
              <w:rPr>
                <w:b/>
                <w:sz w:val="28"/>
              </w:rPr>
              <w:t>梁玉英</w:t>
            </w:r>
          </w:p>
          <w:p w14:paraId="27563F7D">
            <w:r>
              <w:t>求职意向：市场专员 | 上海 | 18677/月 | 两周内到岗</w:t>
            </w:r>
          </w:p>
          <w:p w14:paraId="7892BA2E">
            <w:r>
              <w:t>基本信息：26岁 | 女 | 上海 | 4年经验</w:t>
            </w:r>
          </w:p>
          <w:p w14:paraId="2E542FA5">
            <w:r>
              <w:t>联系方式：15917192409 | qiangzeng@example.com</w:t>
            </w:r>
          </w:p>
          <w:p w14:paraId="04FAAA18">
            <w:pPr>
              <w:pStyle w:val="4"/>
            </w:pPr>
            <w:r>
              <w:t>技能特长</w:t>
            </w:r>
          </w:p>
          <w:p w14:paraId="561B23BA">
            <w:r>
              <w:t>语言能力：英语CET-6，读写熟练，可日常交流。</w:t>
            </w:r>
          </w:p>
          <w:p w14:paraId="1FD42E3A">
            <w:r>
              <w:t>计算机能力：具备网络基础</w:t>
            </w:r>
          </w:p>
          <w:p w14:paraId="047DFB26">
            <w:r>
              <w:t>专业能力：文案写作、市场调研</w:t>
            </w:r>
          </w:p>
        </w:tc>
        <w:tc>
          <w:tcPr>
            <w:tcW w:w="4320" w:type="dxa"/>
          </w:tcPr>
          <w:p w14:paraId="6D624969"/>
          <w:p w14:paraId="31C2AF23">
            <w:pPr>
              <w:pStyle w:val="4"/>
            </w:pPr>
            <w:r>
              <w:t>教育背景</w:t>
            </w:r>
          </w:p>
          <w:p w14:paraId="5D6A4354">
            <w:r>
              <w:t>西安交通大学 | 广告学 | 本科 | 2018-09 ~ 2022-06</w:t>
            </w:r>
          </w:p>
          <w:p w14:paraId="178240E2">
            <w:r>
              <w:t>专业成绩：3.87/4（专业前15%）</w:t>
            </w:r>
          </w:p>
          <w:p w14:paraId="0B7F72EA">
            <w:r>
              <w:t>主修课程：管理学原理、战略管理、市场营销学、运营管理、财务管理、组织行为学</w:t>
            </w:r>
          </w:p>
          <w:p w14:paraId="0EC0FF17">
            <w:pPr>
              <w:pStyle w:val="4"/>
            </w:pPr>
            <w:r>
              <w:t>工作经验</w:t>
            </w:r>
          </w:p>
          <w:p w14:paraId="47FA2569">
            <w:r>
              <w:rPr>
                <w:b/>
              </w:rPr>
              <w:t>深圳零售有限公司 | 市场专员 | 2022-05 ~ 2023-09</w:t>
            </w:r>
          </w:p>
          <w:p w14:paraId="0F16F8B6">
            <w:pPr>
              <w:pStyle w:val="16"/>
            </w:pPr>
            <w:r>
              <w:t>负责市场调研，收集竞品信息，撰写分析报告。 协助制定营销策略，跟踪推广效果并优化。 运营公司社交媒体账号（公众号、微博等），提高粉丝互动。</w:t>
            </w:r>
          </w:p>
          <w:p w14:paraId="1B78AD46">
            <w:r>
              <w:rPr>
                <w:b/>
              </w:rPr>
              <w:t>新锐传媒科技有限公司 | 市场专员 | 2023-07 ~ 2026-08</w:t>
            </w:r>
          </w:p>
          <w:p w14:paraId="153557BE">
            <w:pPr>
              <w:pStyle w:val="16"/>
            </w:pPr>
            <w:r>
              <w:t>与媒体、渠道保持良好合作，拓展市场资源。 协助制定营销策略，跟踪推广效果并优化。 策划并执行线上线下营销活动，提升品牌知名度。</w:t>
            </w:r>
          </w:p>
          <w:p w14:paraId="2EE15FE2">
            <w:pPr>
              <w:pStyle w:val="4"/>
            </w:pPr>
            <w:r>
              <w:t>资质认证</w:t>
            </w:r>
          </w:p>
          <w:p w14:paraId="4A64467D">
            <w:pPr>
              <w:pStyle w:val="16"/>
            </w:pPr>
            <w:r>
              <w:t>大学英语四级（CET-4），良好的读写能力。</w:t>
            </w:r>
          </w:p>
          <w:p w14:paraId="716C49D4">
            <w:pPr>
              <w:pStyle w:val="4"/>
            </w:pPr>
            <w:r>
              <w:t>个人评价</w:t>
            </w:r>
          </w:p>
          <w:p w14:paraId="305B2D55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71D18C10">
      <w:r>
        <w:br w:type="page"/>
      </w:r>
    </w:p>
    <w:p w14:paraId="6C216DDB">
      <w:pPr>
        <w:jc w:val="center"/>
      </w:pPr>
      <w:r>
        <w:rPr>
          <w:b/>
          <w:sz w:val="32"/>
        </w:rPr>
        <w:t>陈秀英</w:t>
      </w:r>
    </w:p>
    <w:p w14:paraId="6C386089">
      <w:pPr>
        <w:jc w:val="center"/>
      </w:pPr>
      <w:r>
        <w:rPr>
          <w:sz w:val="2"/>
        </w:rPr>
        <w:t>____________________________________________________________</w:t>
      </w:r>
    </w:p>
    <w:p w14:paraId="5B0C3FA9">
      <w:r>
        <w:t>求职意向：行政专员 | 北京 | 19699/月 | 两周内到岗</w:t>
      </w:r>
    </w:p>
    <w:p w14:paraId="6ADB8A20">
      <w:r>
        <w:t>基本信息：34岁 | 女 | 北京 | 12年经验</w:t>
      </w:r>
    </w:p>
    <w:p w14:paraId="62B20608">
      <w:r>
        <w:t>联系方式：18688725405 | ping46@example.com</w:t>
      </w:r>
    </w:p>
    <w:p w14:paraId="01F4331E">
      <w:pPr>
        <w:pStyle w:val="4"/>
      </w:pPr>
      <w:r>
        <w:t>实习经历</w:t>
      </w:r>
    </w:p>
    <w:p w14:paraId="19D6FAD9">
      <w:r>
        <w:rPr>
          <w:b/>
        </w:rPr>
        <w:t>鼎盛零售科技有限公司 | 行政专员 | 2022-09 ~ 2026-04</w:t>
      </w:r>
    </w:p>
    <w:p w14:paraId="597A76B8">
      <w:pPr>
        <w:pStyle w:val="16"/>
      </w:pPr>
      <w:r>
        <w:t>负责公司日常行政事务管理，包括办公环境维护、办公用品采购与发放。 协助组织公司内部会议、活动，撰写会议纪要并跟进落实。 参与制定行政管理制度，优化流程，提高工作效率。</w:t>
      </w:r>
    </w:p>
    <w:p w14:paraId="1BF35EED">
      <w:pPr>
        <w:pStyle w:val="4"/>
      </w:pPr>
      <w:r>
        <w:t>教育背景</w:t>
      </w:r>
    </w:p>
    <w:p w14:paraId="6A820FCB">
      <w:r>
        <w:t>中山大学 | 行政管理 | 本科 | 2010-09 ~ 2014-06</w:t>
      </w:r>
    </w:p>
    <w:p w14:paraId="3330F5AC">
      <w:r>
        <w:t>专业成绩：3.42/4</w:t>
      </w:r>
    </w:p>
    <w:p w14:paraId="755222FA">
      <w:r>
        <w:t>主修课程：人力资源管理、行政管理学、公共关系学、公文写作、组织行为学、公共政策分析</w:t>
      </w:r>
    </w:p>
    <w:p w14:paraId="4363E8EE">
      <w:pPr>
        <w:pStyle w:val="4"/>
      </w:pPr>
      <w:r>
        <w:t>技能特长</w:t>
      </w:r>
    </w:p>
    <w:p w14:paraId="5D828A36">
      <w:r>
        <w:t>语言能力：韩语TOPIK4，基础交流能力。</w:t>
      </w:r>
    </w:p>
    <w:p w14:paraId="475CA48E">
      <w:r>
        <w:t>计算机能力：掌握Photoshop基本操作</w:t>
      </w:r>
    </w:p>
    <w:p w14:paraId="76394BA1">
      <w:r>
        <w:t>专业能力：公文写作、会议组织、办公软件、固定资产管理</w:t>
      </w:r>
    </w:p>
    <w:p w14:paraId="6EF93499">
      <w:pPr>
        <w:pStyle w:val="4"/>
      </w:pPr>
      <w:r>
        <w:t>荣誉证书</w:t>
      </w:r>
    </w:p>
    <w:p w14:paraId="6BC9D7C1">
      <w:pPr>
        <w:pStyle w:val="16"/>
      </w:pPr>
      <w:r>
        <w:t>大学英语六级（CET-6），优秀的听说读写能力。</w:t>
      </w:r>
    </w:p>
    <w:p w14:paraId="46CEA3BD">
      <w:pPr>
        <w:pStyle w:val="4"/>
      </w:pPr>
      <w:r>
        <w:t>自我介绍</w:t>
      </w:r>
    </w:p>
    <w:p w14:paraId="39F2BEDE">
      <w:r>
        <w:t>工作细致认真，有良好的条理性；善于沟通协调，能够高效处理多项任务；责任心强，有较强的服务意识和团队合作精神。</w:t>
      </w:r>
    </w:p>
    <w:p w14:paraId="273F3949">
      <w:r>
        <w:br w:type="page"/>
      </w:r>
    </w:p>
    <w:p w14:paraId="0E73A695">
      <w:pPr>
        <w:jc w:val="center"/>
      </w:pPr>
      <w:r>
        <w:rPr>
          <w:b/>
          <w:sz w:val="32"/>
        </w:rPr>
        <w:t>汤丽娟</w:t>
      </w:r>
    </w:p>
    <w:p w14:paraId="1701F0D6">
      <w:r>
        <w:t>求职意向：人事专员 | 苏州 | 15981/月 | 随时到岗</w:t>
      </w:r>
    </w:p>
    <w:p w14:paraId="453F28A5">
      <w:r>
        <w:t>基本信息：35岁 | 男 | 青岛 | 13年经验</w:t>
      </w:r>
    </w:p>
    <w:p w14:paraId="742B7997">
      <w:r>
        <w:t>联系方式：18872077448 | fang23@example.com</w:t>
      </w:r>
    </w:p>
    <w:p w14:paraId="3C137C76">
      <w:pPr>
        <w:pStyle w:val="4"/>
      </w:pPr>
      <w:r>
        <w:t>学历信息</w:t>
      </w:r>
    </w:p>
    <w:p w14:paraId="39979012">
      <w:r>
        <w:t>南京大学 | 工商管理 | 本科 | 2009-09 ~ 2013-06</w:t>
      </w:r>
    </w:p>
    <w:p w14:paraId="69825D46">
      <w:r>
        <w:t>专业成绩：3.53/4</w:t>
      </w:r>
    </w:p>
    <w:p w14:paraId="6D7B5028">
      <w:r>
        <w:t>主修课程：管理学原理、战略管理、运营管理、市场营销学、组织行为学、财务管理</w:t>
      </w:r>
    </w:p>
    <w:p w14:paraId="0FD49072">
      <w:pPr>
        <w:pStyle w:val="4"/>
      </w:pPr>
      <w:r>
        <w:t>过往经历</w:t>
      </w:r>
    </w:p>
    <w:p w14:paraId="51E6C889">
      <w:r>
        <w:rPr>
          <w:b/>
        </w:rPr>
        <w:t>创想教育有限公司 | 人事专员 | 2018-02 ~ 2022-04</w:t>
      </w:r>
    </w:p>
    <w:p w14:paraId="64AD26B9">
      <w:pPr>
        <w:pStyle w:val="16"/>
      </w:pPr>
      <w:r>
        <w:t>办理员工入职、转正、调动、离职手续，维护人事档案。</w:t>
      </w:r>
    </w:p>
    <w:p w14:paraId="0B9FEA76">
      <w:r>
        <w:rPr>
          <w:b/>
        </w:rPr>
        <w:t>卓越科技科技有限公司 | HR助理 | 2022-02 ~ 2026-06</w:t>
      </w:r>
    </w:p>
    <w:p w14:paraId="0D2BA32F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5EBBDA8D">
      <w:pPr>
        <w:pStyle w:val="4"/>
      </w:pPr>
      <w:r>
        <w:t>能力专长</w:t>
      </w:r>
    </w:p>
    <w:p w14:paraId="16059F6F">
      <w:r>
        <w:t>语言能力：英语CET-4，具备基本读写能力。</w:t>
      </w:r>
    </w:p>
    <w:p w14:paraId="558933FE">
      <w:r>
        <w:t>计算机能力：精通Excel数据处理</w:t>
      </w:r>
    </w:p>
    <w:p w14:paraId="0F7329F2">
      <w:r>
        <w:t>专业能力：薪酬核算、培训组织</w:t>
      </w:r>
    </w:p>
    <w:p w14:paraId="196733A9">
      <w:pPr>
        <w:pStyle w:val="4"/>
      </w:pPr>
      <w:r>
        <w:t>资质认证</w:t>
      </w:r>
    </w:p>
    <w:p w14:paraId="4E0A5453">
      <w:pPr>
        <w:pStyle w:val="16"/>
      </w:pPr>
      <w:r>
        <w:t>人力资源管理师三级证书。</w:t>
      </w:r>
    </w:p>
    <w:p w14:paraId="7583480F">
      <w:pPr>
        <w:pStyle w:val="4"/>
      </w:pPr>
      <w:r>
        <w:t>自我评价</w:t>
      </w:r>
    </w:p>
    <w:p w14:paraId="7895C621">
      <w:r>
        <w:t>性格开朗，亲和力强，善于与各部门沟通协作；具备良好的组织协调能力和解决冲突能力；积极主动，乐于学习新知识。</w:t>
      </w:r>
    </w:p>
    <w:p w14:paraId="6E541A85">
      <w:r>
        <w:br w:type="page"/>
      </w:r>
    </w:p>
    <w:p w14:paraId="1C63F66C">
      <w:pPr>
        <w:jc w:val="center"/>
      </w:pPr>
      <w:r>
        <w:rPr>
          <w:b/>
          <w:sz w:val="32"/>
        </w:rPr>
        <w:t>刘海燕</w:t>
      </w:r>
    </w:p>
    <w:p w14:paraId="5417890F">
      <w:pPr>
        <w:jc w:val="center"/>
      </w:pPr>
      <w:r>
        <w:rPr>
          <w:sz w:val="2"/>
        </w:rPr>
        <w:t>____________________________________________________________</w:t>
      </w:r>
    </w:p>
    <w:p w14:paraId="19CC4602">
      <w:r>
        <w:t>求职意向：产品经理 | 青岛 | 12575/月 | 两周内到岗</w:t>
      </w:r>
    </w:p>
    <w:p w14:paraId="619CA52C">
      <w:r>
        <w:t>基本信息：36岁 | 男 | 广州 | 14年经验</w:t>
      </w:r>
    </w:p>
    <w:p w14:paraId="347BD201">
      <w:r>
        <w:t>联系方式：18743802809 | juanchen@example.org</w:t>
      </w:r>
    </w:p>
    <w:p w14:paraId="4C143AED">
      <w:pPr>
        <w:pStyle w:val="4"/>
      </w:pPr>
      <w:r>
        <w:t>过往经历</w:t>
      </w:r>
    </w:p>
    <w:p w14:paraId="7F4077D5">
      <w:r>
        <w:rPr>
          <w:b/>
        </w:rPr>
        <w:t>智云制造有限公司 | 产品助理 | 2025-10 ~ 2026-10</w:t>
      </w:r>
    </w:p>
    <w:p w14:paraId="58BB672C">
      <w:pPr>
        <w:pStyle w:val="16"/>
      </w:pPr>
      <w:r>
        <w:t>负责产品需求调研、用户分析，完成产品规划与设计。 输出PRD文档，协调开发、测试、运营团队推进产品落地。 跟踪产品数据，根据反馈持续优化迭代。</w:t>
      </w:r>
    </w:p>
    <w:p w14:paraId="34264D8D">
      <w:pPr>
        <w:pStyle w:val="4"/>
      </w:pPr>
      <w:r>
        <w:t>学习背景</w:t>
      </w:r>
    </w:p>
    <w:p w14:paraId="6D6B909E">
      <w:r>
        <w:t>复旦大学 | 工业设计 | 本科 | 2008-09 ~ 2012-06</w:t>
      </w:r>
    </w:p>
    <w:p w14:paraId="62BC64F7">
      <w:r>
        <w:t>专业成绩：3.22/4</w:t>
      </w:r>
    </w:p>
    <w:p w14:paraId="69FC4969">
      <w:r>
        <w:t>主修课程：组织行为学、运营管理、市场营销学、战略管理、财务管理</w:t>
      </w:r>
    </w:p>
    <w:p w14:paraId="342FB167">
      <w:pPr>
        <w:pStyle w:val="4"/>
      </w:pPr>
      <w:r>
        <w:t>能力专长</w:t>
      </w:r>
    </w:p>
    <w:p w14:paraId="4FA181E6">
      <w:r>
        <w:t>语言能力：韩语TOPIK4，基础交流能力。</w:t>
      </w:r>
    </w:p>
    <w:p w14:paraId="09577ECD">
      <w:r>
        <w:t>计算机能力：精通Excel数据处理</w:t>
      </w:r>
    </w:p>
    <w:p w14:paraId="73001B14">
      <w:r>
        <w:t>专业能力：用户调研、项目管理、数据分析、需求分析</w:t>
      </w:r>
    </w:p>
    <w:p w14:paraId="61FF4818">
      <w:pPr>
        <w:pStyle w:val="4"/>
      </w:pPr>
      <w:r>
        <w:t>获奖情况</w:t>
      </w:r>
    </w:p>
    <w:p w14:paraId="6ECDB375">
      <w:pPr>
        <w:pStyle w:val="16"/>
      </w:pPr>
      <w:r>
        <w:t>PMP项目管理认证。</w:t>
      </w:r>
    </w:p>
    <w:p w14:paraId="6293AA2E">
      <w:pPr>
        <w:pStyle w:val="4"/>
      </w:pPr>
      <w:r>
        <w:t>自我陈述</w:t>
      </w:r>
    </w:p>
    <w:p w14:paraId="0838A942">
      <w:r>
        <w:t>善于洞察用户需求，逻辑分析能力强；能够快速理解业务场景；有责任心，注重细节，追求产品极致。</w:t>
      </w:r>
    </w:p>
    <w:p w14:paraId="05D673D5">
      <w:r>
        <w:br w:type="page"/>
      </w:r>
    </w:p>
    <w:p w14:paraId="3948F3DA">
      <w:pPr>
        <w:jc w:val="center"/>
      </w:pPr>
      <w:r>
        <w:rPr>
          <w:b/>
          <w:sz w:val="32"/>
        </w:rPr>
        <w:t>刘莹</w:t>
      </w:r>
    </w:p>
    <w:p w14:paraId="7577CD8A">
      <w:r>
        <w:t>求职意向：产品经理 | 郑州 | 11200/月 | 一周内到岗</w:t>
      </w:r>
    </w:p>
    <w:p w14:paraId="7C97C0E2">
      <w:r>
        <w:t>基本信息：30岁 | 女 | 郑州 | 8年经验</w:t>
      </w:r>
    </w:p>
    <w:p w14:paraId="5DF7910C">
      <w:r>
        <w:t>联系方式：13924672543 | hlu@example.com</w:t>
      </w:r>
    </w:p>
    <w:p w14:paraId="18DE5B86">
      <w:pPr>
        <w:pStyle w:val="4"/>
      </w:pPr>
      <w:r>
        <w:t>学历信息</w:t>
      </w:r>
    </w:p>
    <w:p w14:paraId="7508F04C">
      <w:r>
        <w:t>西安交通大学 | 信息管理 | 本科 | 2014-09 ~ 2018-06</w:t>
      </w:r>
    </w:p>
    <w:p w14:paraId="5148514B">
      <w:r>
        <w:t>专业成绩：3.18/4</w:t>
      </w:r>
    </w:p>
    <w:p w14:paraId="19EF124D">
      <w:r>
        <w:t>主修课程：组织行为学、战略管理、财务管理、运营管理、管理学原理、市场营销学</w:t>
      </w:r>
    </w:p>
    <w:p w14:paraId="3B702C93">
      <w:pPr>
        <w:pStyle w:val="4"/>
      </w:pPr>
      <w:r>
        <w:t>工作经验</w:t>
      </w:r>
    </w:p>
    <w:p w14:paraId="64FD6526">
      <w:r>
        <w:rPr>
          <w:b/>
        </w:rPr>
        <w:t>创想咨询科技有限公司 | 产品经理 | 2021-01 ~ 2024-01</w:t>
      </w:r>
    </w:p>
    <w:p w14:paraId="716F044F">
      <w:pPr>
        <w:pStyle w:val="16"/>
      </w:pPr>
      <w:r>
        <w:t>跟踪产品数据，根据反馈持续优化迭代。 参与竞品分析，提炼差异化优势。</w:t>
      </w:r>
    </w:p>
    <w:p w14:paraId="194E1C53">
      <w:r>
        <w:rPr>
          <w:b/>
        </w:rPr>
        <w:t>博雅咨询科技有限公司 | 高级产品经理 | 2024-04 ~ 2025-08</w:t>
      </w:r>
    </w:p>
    <w:p w14:paraId="40DA472C">
      <w:pPr>
        <w:pStyle w:val="16"/>
      </w:pPr>
      <w:r>
        <w:t>负责产品需求调研、用户分析，完成产品规划与设计。 跟踪产品数据，根据反馈持续优化迭代。</w:t>
      </w:r>
    </w:p>
    <w:p w14:paraId="67DE90BB">
      <w:r>
        <w:rPr>
          <w:b/>
        </w:rPr>
        <w:t>新锐传媒科技有限公司 | 产品助理 | 2025-08 ~ 2026-01</w:t>
      </w:r>
    </w:p>
    <w:p w14:paraId="6D09CB94">
      <w:pPr>
        <w:pStyle w:val="16"/>
      </w:pPr>
      <w:r>
        <w:t>负责产品需求调研、用户分析，完成产品规划与设计。</w:t>
      </w:r>
    </w:p>
    <w:p w14:paraId="2F71341B">
      <w:pPr>
        <w:pStyle w:val="4"/>
      </w:pPr>
      <w:r>
        <w:t>核心技能</w:t>
      </w:r>
    </w:p>
    <w:p w14:paraId="5B394157">
      <w:r>
        <w:t>语言能力：韩语TOPIK4，基础交流能力。</w:t>
      </w:r>
    </w:p>
    <w:p w14:paraId="2FE619B0">
      <w:r>
        <w:t>计算机能力：熟悉Python基础</w:t>
      </w:r>
    </w:p>
    <w:p w14:paraId="2EB931C9">
      <w:r>
        <w:t>专业能力：需求分析、用户调研</w:t>
      </w:r>
    </w:p>
    <w:p w14:paraId="7176420A">
      <w:pPr>
        <w:pStyle w:val="4"/>
      </w:pPr>
      <w:r>
        <w:t>获奖情况</w:t>
      </w:r>
    </w:p>
    <w:p w14:paraId="751C77FB">
      <w:pPr>
        <w:pStyle w:val="16"/>
      </w:pPr>
      <w:r>
        <w:t>PMP项目管理认证。</w:t>
      </w:r>
    </w:p>
    <w:p w14:paraId="7D0B7461">
      <w:pPr>
        <w:pStyle w:val="4"/>
      </w:pPr>
      <w:r>
        <w:t>参与项目</w:t>
      </w:r>
    </w:p>
    <w:p w14:paraId="4FB34160">
      <w:r>
        <w:rPr>
          <w:b/>
        </w:rPr>
        <w:t>品牌官网改版（2022-03 ~ 2025-06）</w:t>
      </w:r>
    </w:p>
    <w:p w14:paraId="712A7C00">
      <w:pPr>
        <w:pStyle w:val="16"/>
      </w:pPr>
      <w:r>
        <w:t>负责核心模块设计与开发，实现了高并发处理，提升了系统性能30%。</w:t>
      </w:r>
    </w:p>
    <w:p w14:paraId="2D9E7B00">
      <w:pPr>
        <w:pStyle w:val="4"/>
      </w:pPr>
      <w:r>
        <w:t>个人评价</w:t>
      </w:r>
    </w:p>
    <w:p w14:paraId="6D2E0932">
      <w:r>
        <w:t>善于洞察用户需求，逻辑分析能力强；能够快速理解业务场景；有责任心，注重细节，追求产品极致。</w:t>
      </w:r>
    </w:p>
    <w:p w14:paraId="4CB48124">
      <w:r>
        <w:br w:type="page"/>
      </w:r>
    </w:p>
    <w:p w14:paraId="1E794022">
      <w:pPr>
        <w:jc w:val="center"/>
      </w:pPr>
      <w:r>
        <w:rPr>
          <w:b/>
          <w:sz w:val="32"/>
        </w:rPr>
        <w:t>吴建华</w:t>
      </w:r>
    </w:p>
    <w:p w14:paraId="21783209">
      <w:r>
        <w:t>求职意向：财务助理 | 成都 | 15893/月 | 随时到岗</w:t>
      </w:r>
    </w:p>
    <w:p w14:paraId="3B7D0BD3">
      <w:r>
        <w:t>基本信息：30岁 | 男 | 青岛 | 10年经验</w:t>
      </w:r>
    </w:p>
    <w:p w14:paraId="02D07C30">
      <w:r>
        <w:t>联系方式：15328343929 | guiyingyang@example.net</w:t>
      </w:r>
    </w:p>
    <w:p w14:paraId="41F9D5BE">
      <w:pPr>
        <w:pStyle w:val="4"/>
      </w:pPr>
      <w:r>
        <w:t>自我评价</w:t>
      </w:r>
    </w:p>
    <w:p w14:paraId="421E70F2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24D5F972">
      <w:pPr>
        <w:pStyle w:val="4"/>
      </w:pPr>
      <w:r>
        <w:t>教育背景</w:t>
      </w:r>
    </w:p>
    <w:p w14:paraId="7FEAD1A0">
      <w:r>
        <w:t>深圳职业技术学院 | 财务管理 | 专科 | 2013-09 ~ 2016-06</w:t>
      </w:r>
    </w:p>
    <w:p w14:paraId="72C50865">
      <w:r>
        <w:t>专业成绩：3.7/4（专业前15%）</w:t>
      </w:r>
    </w:p>
    <w:p w14:paraId="39A0F124">
      <w:r>
        <w:t>主修课程：战略管理、组织行为学、管理学原理、财务管理、运营管理、市场营销学</w:t>
      </w:r>
    </w:p>
    <w:p w14:paraId="4149E3BE">
      <w:pPr>
        <w:pStyle w:val="4"/>
      </w:pPr>
      <w:r>
        <w:t>过往经历</w:t>
      </w:r>
    </w:p>
    <w:p w14:paraId="422EFDB9">
      <w:r>
        <w:rPr>
          <w:b/>
        </w:rPr>
        <w:t>深圳科技科技有限公司 | 出纳 | 2024-01 ~ 2025-03</w:t>
      </w:r>
    </w:p>
    <w:p w14:paraId="3A708F76">
      <w:pPr>
        <w:pStyle w:val="16"/>
      </w:pPr>
      <w:r>
        <w:t>参与预算编制及成本控制分析。 负责日常报销审核、凭证编制及账务处理。</w:t>
      </w:r>
    </w:p>
    <w:p w14:paraId="67836473">
      <w:r>
        <w:rPr>
          <w:b/>
        </w:rPr>
        <w:t>成都零售科技有限公司 | 财务助理 | 2025-12 ~ 2026-07</w:t>
      </w:r>
    </w:p>
    <w:p w14:paraId="3E1F38B5">
      <w:pPr>
        <w:pStyle w:val="16"/>
      </w:pPr>
      <w:r>
        <w:t>负责日常报销审核、凭证编制及账务处理。 参与预算编制及成本控制分析。</w:t>
      </w:r>
    </w:p>
    <w:p w14:paraId="2C1321BF">
      <w:pPr>
        <w:pStyle w:val="4"/>
      </w:pPr>
      <w:r>
        <w:t>技能特长</w:t>
      </w:r>
    </w:p>
    <w:p w14:paraId="26385F2F">
      <w:r>
        <w:t>语言能力：英语专八，流利商务沟通。</w:t>
      </w:r>
    </w:p>
    <w:p w14:paraId="04B977F3">
      <w:r>
        <w:t>计算机能力：掌握Photoshop基本操作</w:t>
      </w:r>
    </w:p>
    <w:p w14:paraId="30BF0A08">
      <w:r>
        <w:t>专业能力：用友、金蝶、Excel、税务申报</w:t>
      </w:r>
    </w:p>
    <w:p w14:paraId="36F5CC51">
      <w:pPr>
        <w:pStyle w:val="4"/>
      </w:pPr>
      <w:r>
        <w:t>资格证书</w:t>
      </w:r>
    </w:p>
    <w:p w14:paraId="67A5606B">
      <w:pPr>
        <w:pStyle w:val="16"/>
      </w:pPr>
      <w:r>
        <w:t>初级会计职称。</w:t>
      </w:r>
    </w:p>
    <w:p w14:paraId="6C04EB20">
      <w:pPr>
        <w:pStyle w:val="16"/>
      </w:pPr>
      <w:r>
        <w:t>会计从业资格证。</w:t>
      </w:r>
    </w:p>
    <w:p w14:paraId="14C8DDE4">
      <w:r>
        <w:br w:type="page"/>
      </w:r>
    </w:p>
    <w:p w14:paraId="03F740F8">
      <w:pPr>
        <w:jc w:val="center"/>
      </w:pPr>
      <w:r>
        <w:rPr>
          <w:b/>
          <w:sz w:val="32"/>
        </w:rPr>
        <w:t>韦莹</w:t>
      </w:r>
    </w:p>
    <w:p w14:paraId="2009AE15">
      <w:pPr>
        <w:jc w:val="center"/>
      </w:pPr>
      <w:r>
        <w:rPr>
          <w:sz w:val="2"/>
        </w:rPr>
        <w:t>____________________________________________________________</w:t>
      </w:r>
    </w:p>
    <w:p w14:paraId="303D0161">
      <w:r>
        <w:t>求职意向：设计师 | 西安 | 9774/月 | 一个月内到岗</w:t>
      </w:r>
    </w:p>
    <w:p w14:paraId="41270B03">
      <w:r>
        <w:t>基本信息：29岁 | 男 | 西安 | 5年经验</w:t>
      </w:r>
    </w:p>
    <w:p w14:paraId="2850C417">
      <w:r>
        <w:t>联系方式：18897954539 | pingmao@example.net</w:t>
      </w:r>
    </w:p>
    <w:p w14:paraId="4FBD9A22">
      <w:pPr>
        <w:pStyle w:val="4"/>
      </w:pPr>
      <w:r>
        <w:t>过往经历</w:t>
      </w:r>
    </w:p>
    <w:p w14:paraId="718189CF">
      <w:r>
        <w:rPr>
          <w:b/>
        </w:rPr>
        <w:t>卓越咨询有限公司 | 视觉设计师 | 2025-02 ~ 2026-02</w:t>
      </w:r>
    </w:p>
    <w:p w14:paraId="71DC354E">
      <w:pPr>
        <w:pStyle w:val="16"/>
      </w:pPr>
      <w:r>
        <w:t>维护设计规范，持续优化设计风格。</w:t>
      </w:r>
    </w:p>
    <w:p w14:paraId="2114F5A5">
      <w:pPr>
        <w:pStyle w:val="4"/>
      </w:pPr>
      <w:r>
        <w:t>学历信息</w:t>
      </w:r>
    </w:p>
    <w:p w14:paraId="1651AC38">
      <w:r>
        <w:t>武汉大学 | 数字媒体艺术 | 硕士 | 2018-09 ~ 2021-06</w:t>
      </w:r>
    </w:p>
    <w:p w14:paraId="67C496EE">
      <w:r>
        <w:t>专业成绩：3.94/4</w:t>
      </w:r>
    </w:p>
    <w:p w14:paraId="4FC79E2B">
      <w:r>
        <w:t>主修课程：财务管理、战略管理、管理学原理、组织行为学、运营管理、市场营销学</w:t>
      </w:r>
    </w:p>
    <w:p w14:paraId="6327B318">
      <w:pPr>
        <w:pStyle w:val="4"/>
      </w:pPr>
      <w:r>
        <w:t>核心技能</w:t>
      </w:r>
    </w:p>
    <w:p w14:paraId="53CF00F8">
      <w:r>
        <w:t>语言能力：英语CET-6，读写熟练，可日常交流。</w:t>
      </w:r>
    </w:p>
    <w:p w14:paraId="14ADD2C2">
      <w:r>
        <w:t>计算机能力：具备网络基础</w:t>
      </w:r>
    </w:p>
    <w:p w14:paraId="2F75E843">
      <w:r>
        <w:t>专业能力：Figma、Illustrator、色彩搭配</w:t>
      </w:r>
    </w:p>
    <w:p w14:paraId="43C09A45">
      <w:pPr>
        <w:pStyle w:val="4"/>
      </w:pPr>
      <w:r>
        <w:t>证书与荣誉</w:t>
      </w:r>
    </w:p>
    <w:p w14:paraId="3497AE2D">
      <w:pPr>
        <w:pStyle w:val="16"/>
      </w:pPr>
      <w:r>
        <w:t>Adobe认证设计师。</w:t>
      </w:r>
    </w:p>
    <w:p w14:paraId="605F75AC">
      <w:pPr>
        <w:pStyle w:val="4"/>
      </w:pPr>
      <w:r>
        <w:t>参与项目</w:t>
      </w:r>
    </w:p>
    <w:p w14:paraId="6D9BCE60">
      <w:r>
        <w:rPr>
          <w:b/>
        </w:rPr>
        <w:t>数据可视化平台（2022-04 ~ 2024-03）</w:t>
      </w:r>
    </w:p>
    <w:p w14:paraId="072BD0FC">
      <w:pPr>
        <w:pStyle w:val="16"/>
      </w:pPr>
      <w:r>
        <w:t>负责核心模块设计与开发，实现了高并发处理，提升了系统性能30%。</w:t>
      </w:r>
    </w:p>
    <w:p w14:paraId="3F10DA64">
      <w:pPr>
        <w:pStyle w:val="4"/>
      </w:pPr>
      <w:r>
        <w:t>自我评价</w:t>
      </w:r>
    </w:p>
    <w:p w14:paraId="2D0F35B2">
      <w:r>
        <w:t>具备良好的审美能力和设计功底；热爱设计，关注细节；善于沟通，能准确理解需求并转化为优秀的设计方案。</w:t>
      </w:r>
    </w:p>
    <w:p w14:paraId="471BC551">
      <w:r>
        <w:br w:type="page"/>
      </w:r>
    </w:p>
    <w:p w14:paraId="23167B10">
      <w:pPr>
        <w:jc w:val="center"/>
      </w:pPr>
      <w:r>
        <w:rPr>
          <w:b/>
          <w:sz w:val="32"/>
        </w:rPr>
        <w:t>王红梅</w:t>
      </w:r>
    </w:p>
    <w:p w14:paraId="4238A3E9">
      <w:r>
        <w:t>求职意向：人事专员 | 重庆 | 13577/月 | 随时到岗</w:t>
      </w:r>
    </w:p>
    <w:p w14:paraId="7096BED8">
      <w:r>
        <w:t>基本信息：34岁 | 女 | 重庆 | 12年经验</w:t>
      </w:r>
    </w:p>
    <w:p w14:paraId="240192B5">
      <w:r>
        <w:t>联系方式：18977897005 | jiangchao@example.org</w:t>
      </w:r>
    </w:p>
    <w:p w14:paraId="38553A72">
      <w:pPr>
        <w:pStyle w:val="4"/>
      </w:pPr>
      <w:r>
        <w:t>学历信息</w:t>
      </w:r>
    </w:p>
    <w:p w14:paraId="3AA4E78F">
      <w:r>
        <w:t>哈尔滨工业大学 | 劳动与社会保障 | 本科 | 2010-09 ~ 2014-06</w:t>
      </w:r>
    </w:p>
    <w:p w14:paraId="3269B858">
      <w:r>
        <w:t>专业成绩：3.11/4</w:t>
      </w:r>
    </w:p>
    <w:p w14:paraId="4266A14F">
      <w:r>
        <w:t>主修课程：市场营销学、运营管理、财务管理、战略管理、组织行为学、管理学原理</w:t>
      </w:r>
    </w:p>
    <w:p w14:paraId="14343AB6">
      <w:pPr>
        <w:pStyle w:val="4"/>
      </w:pPr>
      <w:r>
        <w:t>实习经历</w:t>
      </w:r>
    </w:p>
    <w:p w14:paraId="0007A7FA">
      <w:r>
        <w:rPr>
          <w:b/>
        </w:rPr>
        <w:t>博雅互联网有限公司 | 薪酬专员 | 2016-12 ~ 2020-04</w:t>
      </w:r>
    </w:p>
    <w:p w14:paraId="74BF23D5">
      <w:pPr>
        <w:pStyle w:val="16"/>
      </w:pPr>
      <w:r>
        <w:t>处理员工关系，协助解决劳动争议，维护和谐劳动关系。 负责招聘全流程，包括职位发布、简历筛选、面试安排及录用跟进。 办理员工入职、转正、调动、离职手续，维护人事档案。</w:t>
      </w:r>
    </w:p>
    <w:p w14:paraId="03667987">
      <w:r>
        <w:rPr>
          <w:b/>
        </w:rPr>
        <w:t>华讯咨询科技有限公司 | 招聘专员 | 2020-03 ~ 2022-08</w:t>
      </w:r>
    </w:p>
    <w:p w14:paraId="08F8DB7B">
      <w:pPr>
        <w:pStyle w:val="16"/>
      </w:pPr>
      <w:r>
        <w:t>负责考勤统计、薪酬核算及社保公积金缴纳。</w:t>
      </w:r>
    </w:p>
    <w:p w14:paraId="54A4C8E6">
      <w:r>
        <w:rPr>
          <w:b/>
        </w:rPr>
        <w:t>成都医疗科技有限公司 | HR助理 | 2022-08 ~ 2026-06</w:t>
      </w:r>
    </w:p>
    <w:p w14:paraId="530D7BC6">
      <w:pPr>
        <w:pStyle w:val="16"/>
      </w:pPr>
      <w:r>
        <w:t>办理员工入职、转正、调动、离职手续，维护人事档案。</w:t>
      </w:r>
    </w:p>
    <w:p w14:paraId="2E94F17B">
      <w:pPr>
        <w:pStyle w:val="4"/>
      </w:pPr>
      <w:r>
        <w:t>专业技能</w:t>
      </w:r>
    </w:p>
    <w:p w14:paraId="1F2C120A">
      <w:r>
        <w:t>语言能力：英语专八，流利商务沟通。</w:t>
      </w:r>
    </w:p>
    <w:p w14:paraId="7753C9F2">
      <w:r>
        <w:t>计算机能力：熟悉Python基础</w:t>
      </w:r>
    </w:p>
    <w:p w14:paraId="07EEBBD5">
      <w:r>
        <w:t>专业能力：招聘面试、劳动法、薪酬核算</w:t>
      </w:r>
    </w:p>
    <w:p w14:paraId="02C43CD0">
      <w:pPr>
        <w:pStyle w:val="4"/>
      </w:pPr>
      <w:r>
        <w:t>资质认证</w:t>
      </w:r>
    </w:p>
    <w:p w14:paraId="127E51C4">
      <w:pPr>
        <w:pStyle w:val="16"/>
      </w:pPr>
      <w:r>
        <w:t>人力资源管理师三级证书。</w:t>
      </w:r>
    </w:p>
    <w:p w14:paraId="508A1CE2">
      <w:pPr>
        <w:pStyle w:val="4"/>
      </w:pPr>
      <w:r>
        <w:t>自我介绍</w:t>
      </w:r>
    </w:p>
    <w:p w14:paraId="4031BEBF">
      <w:r>
        <w:t>性格开朗，亲和力强，善于与各部门沟通协作；具备良好的组织协调能力和解决冲突能力；积极主动，乐于学习新知识。</w:t>
      </w:r>
    </w:p>
    <w:p w14:paraId="7DB748B3">
      <w:r>
        <w:br w:type="page"/>
      </w:r>
    </w:p>
    <w:p w14:paraId="15016541">
      <w:pPr>
        <w:jc w:val="center"/>
      </w:pPr>
      <w:r>
        <w:rPr>
          <w:b/>
          <w:sz w:val="32"/>
        </w:rPr>
        <w:t>郭平</w:t>
      </w:r>
    </w:p>
    <w:p w14:paraId="28F66339">
      <w:r>
        <w:t>求职意向：产品经理 | 成都 | 17889/月 | 一周内到岗</w:t>
      </w:r>
    </w:p>
    <w:p w14:paraId="62B2AA0C">
      <w:r>
        <w:t>基本信息：33岁 | 男 | 苏州 | 9年经验</w:t>
      </w:r>
    </w:p>
    <w:p w14:paraId="550026F6">
      <w:r>
        <w:t>联系方式：13357454574 | tao28@example.net</w:t>
      </w:r>
    </w:p>
    <w:p w14:paraId="4093FC1D">
      <w:pPr>
        <w:pStyle w:val="4"/>
      </w:pPr>
      <w:r>
        <w:t>自我评价</w:t>
      </w:r>
    </w:p>
    <w:p w14:paraId="6C1B1BB3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F44CD77">
      <w:pPr>
        <w:pStyle w:val="4"/>
      </w:pPr>
      <w:r>
        <w:t>学习背景</w:t>
      </w:r>
    </w:p>
    <w:p w14:paraId="10CE84A0">
      <w:r>
        <w:t>复旦大学 | 计算机科学与技术 | 硕士 | 2014-09 ~ 2017-06</w:t>
      </w:r>
    </w:p>
    <w:p w14:paraId="19AB2E76">
      <w:r>
        <w:t>专业成绩：3.29/4</w:t>
      </w:r>
    </w:p>
    <w:p w14:paraId="7814B4EB">
      <w:r>
        <w:t>主修课程：数据库原理、算法设计、数据结构、操作系统、编程基础</w:t>
      </w:r>
    </w:p>
    <w:p w14:paraId="443455B9">
      <w:pPr>
        <w:pStyle w:val="4"/>
      </w:pPr>
      <w:r>
        <w:t>工作经验</w:t>
      </w:r>
    </w:p>
    <w:p w14:paraId="0A93EE7A">
      <w:r>
        <w:rPr>
          <w:b/>
        </w:rPr>
        <w:t>杭州金融科技有限公司 | 产品经理 | 2025-02 ~ 2026-06</w:t>
      </w:r>
    </w:p>
    <w:p w14:paraId="7FA8D93E">
      <w:pPr>
        <w:pStyle w:val="16"/>
      </w:pPr>
      <w:r>
        <w:t>参与竞品分析，提炼差异化优势。</w:t>
      </w:r>
    </w:p>
    <w:p w14:paraId="6611EEDD">
      <w:pPr>
        <w:pStyle w:val="4"/>
      </w:pPr>
      <w:r>
        <w:t>核心技能</w:t>
      </w:r>
    </w:p>
    <w:p w14:paraId="1FC43842">
      <w:r>
        <w:t>语言能力：韩语TOPIK4，基础交流能力。</w:t>
      </w:r>
    </w:p>
    <w:p w14:paraId="5ABAEC17">
      <w:r>
        <w:t>计算机能力：熟悉Python基础</w:t>
      </w:r>
    </w:p>
    <w:p w14:paraId="1A3B35FA">
      <w:r>
        <w:t>专业能力：数据分析、需求分析、用户调研</w:t>
      </w:r>
    </w:p>
    <w:p w14:paraId="75A0D0A6">
      <w:pPr>
        <w:pStyle w:val="4"/>
      </w:pPr>
      <w:r>
        <w:t>资质认证</w:t>
      </w:r>
    </w:p>
    <w:p w14:paraId="46E9E837">
      <w:pPr>
        <w:pStyle w:val="16"/>
      </w:pPr>
      <w:r>
        <w:t>PMP项目管理认证。</w:t>
      </w:r>
    </w:p>
    <w:p w14:paraId="5DA52AAE">
      <w:r>
        <w:br w:type="page"/>
      </w:r>
    </w:p>
    <w:p w14:paraId="1701259D">
      <w:pPr>
        <w:jc w:val="center"/>
      </w:pPr>
      <w:r>
        <w:rPr>
          <w:b/>
          <w:sz w:val="32"/>
        </w:rPr>
        <w:t>张淑珍</w:t>
      </w:r>
    </w:p>
    <w:p w14:paraId="6521030A">
      <w:r>
        <w:t>求职意向：人事专员 | 广州 | 12445/月 | 一个月内到岗</w:t>
      </w:r>
    </w:p>
    <w:p w14:paraId="18E7FA9C">
      <w:r>
        <w:t>基本信息：27岁 | 女 | 广州 | 5年经验</w:t>
      </w:r>
    </w:p>
    <w:p w14:paraId="58671F8C">
      <w:r>
        <w:t>联系方式：15983516369 | leiren@example.com</w:t>
      </w:r>
    </w:p>
    <w:p w14:paraId="51D41E3E">
      <w:pPr>
        <w:pStyle w:val="4"/>
      </w:pPr>
      <w:r>
        <w:t>教育状况</w:t>
      </w:r>
    </w:p>
    <w:p w14:paraId="2DF106B4">
      <w:r>
        <w:t>东南大学 | 劳动与社会保障 | 本科 | 2017-09 ~ 2021-06</w:t>
      </w:r>
    </w:p>
    <w:p w14:paraId="65BD5377">
      <w:r>
        <w:t>专业成绩：3.34/4（专业前30%）</w:t>
      </w:r>
    </w:p>
    <w:p w14:paraId="14C13815">
      <w:r>
        <w:t>主修课程：管理学原理、财务管理、运营管理、战略管理、组织行为学、市场营销学</w:t>
      </w:r>
    </w:p>
    <w:p w14:paraId="16C42E90">
      <w:pPr>
        <w:pStyle w:val="4"/>
      </w:pPr>
      <w:r>
        <w:t>工作经验</w:t>
      </w:r>
    </w:p>
    <w:p w14:paraId="44476E5F">
      <w:r>
        <w:rPr>
          <w:b/>
        </w:rPr>
        <w:t>1. 创想科技有限公司 | 招聘专员 | 2022-08 ~ 2025-07</w:t>
      </w:r>
    </w:p>
    <w:p w14:paraId="4722C1E7">
      <w:pPr>
        <w:pStyle w:val="16"/>
      </w:pPr>
      <w:r>
        <w:t>负责招聘全流程，包括职位发布、简历筛选、面试安排及录用跟进。</w:t>
      </w:r>
    </w:p>
    <w:p w14:paraId="7C2C09E5">
      <w:r>
        <w:rPr>
          <w:b/>
        </w:rPr>
        <w:t>2. 杭州科技科技有限公司 | HR助理 | 2025-04 ~ 2026-12</w:t>
      </w:r>
    </w:p>
    <w:p w14:paraId="16837E43">
      <w:pPr>
        <w:pStyle w:val="16"/>
      </w:pPr>
      <w:r>
        <w:t>协助组织员工培训及企业文化活动，提升员工满意度。 办理员工入职、转正、调动、离职手续，维护人事档案。 负责考勤统计、薪酬核算及社保公积金缴纳。</w:t>
      </w:r>
    </w:p>
    <w:p w14:paraId="374C3E4C">
      <w:pPr>
        <w:pStyle w:val="4"/>
      </w:pPr>
      <w:r>
        <w:t>核心技能</w:t>
      </w:r>
    </w:p>
    <w:p w14:paraId="2F0813BB">
      <w:r>
        <w:t>语言能力：英语专八，流利商务沟通。</w:t>
      </w:r>
    </w:p>
    <w:p w14:paraId="67004461">
      <w:r>
        <w:t>计算机能力：具备网络基础</w:t>
      </w:r>
    </w:p>
    <w:p w14:paraId="1EE36414">
      <w:r>
        <w:t>专业能力：薪酬核算、劳动法</w:t>
      </w:r>
    </w:p>
    <w:p w14:paraId="1CCE97E3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95B2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2CC993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5F37BEF3">
      <w:pPr>
        <w:pStyle w:val="4"/>
      </w:pPr>
      <w:r>
        <w:t>关于我</w:t>
      </w:r>
    </w:p>
    <w:p w14:paraId="2FA30A4C">
      <w:r>
        <w:t>性格开朗，亲和力强，善于与各部门沟通协作；具备良好的组织协调能力和解决冲突能力；积极主动，乐于学习新知识。</w:t>
      </w:r>
    </w:p>
    <w:p w14:paraId="05D78EDF">
      <w:r>
        <w:br w:type="page"/>
      </w:r>
    </w:p>
    <w:p w14:paraId="3FDB9785">
      <w:pPr>
        <w:jc w:val="center"/>
      </w:pPr>
      <w:r>
        <w:rPr>
          <w:b/>
          <w:sz w:val="32"/>
        </w:rPr>
        <w:t>郑明</w:t>
      </w:r>
    </w:p>
    <w:p w14:paraId="6606306B">
      <w:r>
        <w:t>求职意向：产品经理 | 郑州 | 19377/月 | 随时到岗</w:t>
      </w:r>
    </w:p>
    <w:p w14:paraId="4785EF1C">
      <w:r>
        <w:t>基本信息：34岁 | 女 | 郑州 | 12年经验</w:t>
      </w:r>
    </w:p>
    <w:p w14:paraId="0F22FA17">
      <w:r>
        <w:t>联系方式：18741776975 | udeng@example.net</w:t>
      </w:r>
    </w:p>
    <w:p w14:paraId="3E87301F">
      <w:pPr>
        <w:pStyle w:val="4"/>
      </w:pPr>
      <w:r>
        <w:t>关于我</w:t>
      </w:r>
    </w:p>
    <w:p w14:paraId="3B5B5615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52CE8C94">
      <w:pPr>
        <w:pStyle w:val="4"/>
      </w:pPr>
      <w:r>
        <w:t>学习背景</w:t>
      </w:r>
    </w:p>
    <w:p w14:paraId="7B39FC86">
      <w:r>
        <w:t>厦门大学 | 工业设计 | 本科 | 2010-09 ~ 2014-06</w:t>
      </w:r>
    </w:p>
    <w:p w14:paraId="7EAD1345">
      <w:r>
        <w:t>专业成绩：3.24/4</w:t>
      </w:r>
    </w:p>
    <w:p w14:paraId="103185BA">
      <w:r>
        <w:t>主修课程：运营管理、管理学原理、财务管理、战略管理、组织行为学</w:t>
      </w:r>
    </w:p>
    <w:p w14:paraId="73B72632">
      <w:pPr>
        <w:pStyle w:val="4"/>
      </w:pPr>
      <w:r>
        <w:t>过往经历</w:t>
      </w:r>
    </w:p>
    <w:p w14:paraId="1C861FB6">
      <w:r>
        <w:rPr>
          <w:b/>
        </w:rPr>
        <w:t>智云教育有限公司 | 高级产品经理 | 2018-06 ~ 2019-09</w:t>
      </w:r>
    </w:p>
    <w:p w14:paraId="32C3F4DC">
      <w:pPr>
        <w:pStyle w:val="16"/>
      </w:pPr>
      <w:r>
        <w:t>参与竞品分析，提炼差异化优势。 输出PRD文档，协调开发、测试、运营团队推进产品落地。 组织用户访谈，挖掘潜在需求。</w:t>
      </w:r>
    </w:p>
    <w:p w14:paraId="26C1C825">
      <w:r>
        <w:rPr>
          <w:b/>
        </w:rPr>
        <w:t>成都金融有限公司 | 高级产品经理 | 2019-07 ~ 2022-10</w:t>
      </w:r>
    </w:p>
    <w:p w14:paraId="7CA1BA05">
      <w:pPr>
        <w:pStyle w:val="16"/>
      </w:pPr>
      <w:r>
        <w:t>输出PRD文档，协调开发、测试、运营团队推进产品落地。 跟踪产品数据，根据反馈持续优化迭代。 负责产品需求调研、用户分析，完成产品规划与设计。</w:t>
      </w:r>
    </w:p>
    <w:p w14:paraId="13F3FBC3">
      <w:r>
        <w:rPr>
          <w:b/>
        </w:rPr>
        <w:t>成都传媒科技有限公司 | 产品经理 | 2022-12 ~ 2026-05</w:t>
      </w:r>
    </w:p>
    <w:p w14:paraId="4BC07B3F">
      <w:pPr>
        <w:pStyle w:val="16"/>
      </w:pPr>
      <w:r>
        <w:t>输出PRD文档，协调开发、测试、运营团队推进产品落地。 参与竞品分析，提炼差异化优势。 跟踪产品数据，根据反馈持续优化迭代。</w:t>
      </w:r>
    </w:p>
    <w:p w14:paraId="38A74516">
      <w:pPr>
        <w:pStyle w:val="4"/>
      </w:pPr>
      <w:r>
        <w:t>技能特长</w:t>
      </w:r>
    </w:p>
    <w:p w14:paraId="3C3C209B">
      <w:r>
        <w:t>语言能力：英语CET-4，具备基本读写能力。</w:t>
      </w:r>
    </w:p>
    <w:p w14:paraId="159B297E">
      <w:r>
        <w:t>计算机能力：精通Excel数据处理</w:t>
      </w:r>
    </w:p>
    <w:p w14:paraId="488A170B">
      <w:r>
        <w:t>专业能力：用户调研、项目管理、需求分析、Axure</w:t>
      </w:r>
    </w:p>
    <w:p w14:paraId="7E6D6328">
      <w:pPr>
        <w:pStyle w:val="4"/>
      </w:pPr>
      <w:r>
        <w:t>证书与荣誉</w:t>
      </w:r>
    </w:p>
    <w:p w14:paraId="427DB2D1">
      <w:pPr>
        <w:pStyle w:val="16"/>
      </w:pPr>
      <w:r>
        <w:t>PMP项目管理认证。</w:t>
      </w:r>
    </w:p>
    <w:p w14:paraId="4D876A53">
      <w:pPr>
        <w:pStyle w:val="4"/>
      </w:pPr>
      <w:r>
        <w:t>主要项目</w:t>
      </w:r>
    </w:p>
    <w:p w14:paraId="7303CB30">
      <w:r>
        <w:rPr>
          <w:b/>
        </w:rPr>
        <w:t>移动电商APP（2021-11 ~ 2024-09）</w:t>
      </w:r>
    </w:p>
    <w:p w14:paraId="7AD41C7F">
      <w:pPr>
        <w:pStyle w:val="16"/>
      </w:pPr>
      <w:r>
        <w:t>负责核心模块设计与开发，实现了高并发处理，提升了系统性能30%。</w:t>
      </w:r>
    </w:p>
    <w:p w14:paraId="18D660D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3D2F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9688F4">
            <w:r>
              <w:rPr>
                <w:b/>
                <w:sz w:val="28"/>
              </w:rPr>
              <w:t>徐华</w:t>
            </w:r>
          </w:p>
          <w:p w14:paraId="369CBE4E">
            <w:r>
              <w:t>求职意向：市场专员 | 郑州 | 13432/月 | 一个月内到岗</w:t>
            </w:r>
          </w:p>
          <w:p w14:paraId="4748A15D">
            <w:r>
              <w:t>基本信息：29岁 | 女 | 郑州 | 7年经验</w:t>
            </w:r>
          </w:p>
          <w:p w14:paraId="227A1F1C">
            <w:r>
              <w:t>联系方式：13448630854 | minxie@example.net</w:t>
            </w:r>
          </w:p>
          <w:p w14:paraId="400C08DD">
            <w:pPr>
              <w:pStyle w:val="4"/>
            </w:pPr>
            <w:r>
              <w:t>技能证书</w:t>
            </w:r>
          </w:p>
          <w:p w14:paraId="1B9E1EB1">
            <w:r>
              <w:t>语言能力：韩语TOPIK4，基础交流能力。</w:t>
            </w:r>
          </w:p>
          <w:p w14:paraId="5C15C455">
            <w:r>
              <w:t>计算机能力：掌握Photoshop基本操作</w:t>
            </w:r>
          </w:p>
          <w:p w14:paraId="18E88C40">
            <w:r>
              <w:t>专业能力：文案写作、社交媒体运营</w:t>
            </w:r>
          </w:p>
        </w:tc>
        <w:tc>
          <w:tcPr>
            <w:tcW w:w="4320" w:type="dxa"/>
          </w:tcPr>
          <w:p w14:paraId="4BB93C7D"/>
          <w:p w14:paraId="763F210F">
            <w:pPr>
              <w:pStyle w:val="4"/>
            </w:pPr>
            <w:r>
              <w:t>教育状况</w:t>
            </w:r>
          </w:p>
          <w:p w14:paraId="797BCE64">
            <w:r>
              <w:t>浙江大学 | 新闻传播 | 本科 | 2015-09 ~ 2019-06</w:t>
            </w:r>
          </w:p>
          <w:p w14:paraId="40C8C30C">
            <w:r>
              <w:t>专业成绩：3.66/4（专业前15%）</w:t>
            </w:r>
          </w:p>
          <w:p w14:paraId="0FAC3A37">
            <w:r>
              <w:t>主修课程：管理学原理、组织行为学、运营管理、财务管理、战略管理</w:t>
            </w:r>
          </w:p>
          <w:p w14:paraId="25CFC9BE">
            <w:pPr>
              <w:pStyle w:val="4"/>
            </w:pPr>
            <w:r>
              <w:t>工作经历</w:t>
            </w:r>
          </w:p>
          <w:p w14:paraId="7A2F9C9D">
            <w:r>
              <w:rPr>
                <w:b/>
              </w:rPr>
              <w:t>华讯医疗科技有限公司 | 市场专员 | 2023-12 ~ 2026-04</w:t>
            </w:r>
          </w:p>
          <w:p w14:paraId="235380F1">
            <w:pPr>
              <w:pStyle w:val="16"/>
            </w:pPr>
            <w:r>
              <w:t>负责市场调研，收集竞品信息，撰写分析报告。 策划并执行线上线下营销活动，提升品牌知名度。 与媒体、渠道保持良好合作，拓展市场资源。</w:t>
            </w:r>
          </w:p>
          <w:p w14:paraId="13DA27B6">
            <w:pPr>
              <w:pStyle w:val="4"/>
            </w:pPr>
            <w:r>
              <w:t>荣誉证书</w:t>
            </w:r>
          </w:p>
          <w:p w14:paraId="138B4226">
            <w:pPr>
              <w:pStyle w:val="16"/>
            </w:pPr>
            <w:r>
              <w:t>大学英语四级（CET-4），良好的读写能力。</w:t>
            </w:r>
          </w:p>
          <w:p w14:paraId="4BD6BA63">
            <w:pPr>
              <w:pStyle w:val="4"/>
            </w:pPr>
            <w:r>
              <w:t>自我介绍</w:t>
            </w:r>
          </w:p>
          <w:p w14:paraId="3FC87D78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C4B59B4">
      <w:r>
        <w:br w:type="page"/>
      </w:r>
    </w:p>
    <w:p w14:paraId="49A39B94">
      <w:pPr>
        <w:jc w:val="center"/>
      </w:pPr>
      <w:r>
        <w:rPr>
          <w:b/>
          <w:sz w:val="32"/>
        </w:rPr>
        <w:t>王峰</w:t>
      </w:r>
    </w:p>
    <w:p w14:paraId="7C70BE60">
      <w:r>
        <w:t>求职意向：行政专员 | 深圳 | 15659/月 | 一个月内到岗</w:t>
      </w:r>
    </w:p>
    <w:p w14:paraId="13288729">
      <w:r>
        <w:t>基本信息：35岁 | 男 | 深圳 | 13年经验</w:t>
      </w:r>
    </w:p>
    <w:p w14:paraId="7C1487FC">
      <w:r>
        <w:t>联系方式：18063701065 | jiayong@example.com</w:t>
      </w:r>
    </w:p>
    <w:p w14:paraId="0160D6D4">
      <w:pPr>
        <w:pStyle w:val="4"/>
      </w:pPr>
      <w:r>
        <w:t>教育状况</w:t>
      </w:r>
    </w:p>
    <w:p w14:paraId="295B2D00">
      <w:r>
        <w:t>同济大学 | 工商管理 | 本科 | 2009-09 ~ 2013-06</w:t>
      </w:r>
    </w:p>
    <w:p w14:paraId="6B7547CC">
      <w:r>
        <w:t>专业成绩：3.23/4</w:t>
      </w:r>
    </w:p>
    <w:p w14:paraId="2351748D">
      <w:r>
        <w:t>主修课程：市场营销学、运营管理、组织行为学、管理学原理、战略管理</w:t>
      </w:r>
    </w:p>
    <w:p w14:paraId="0DA3AB02">
      <w:pPr>
        <w:pStyle w:val="4"/>
      </w:pPr>
      <w:r>
        <w:t>职业经历</w:t>
      </w:r>
    </w:p>
    <w:p w14:paraId="54880A44">
      <w:r>
        <w:rPr>
          <w:b/>
        </w:rPr>
        <w:t>全民简历教育科技有限公司 | 行政助理 | 2023-04 ~ 2024-02</w:t>
      </w:r>
    </w:p>
    <w:p w14:paraId="42CFEE87">
      <w:pPr>
        <w:pStyle w:val="16"/>
      </w:pPr>
      <w:r>
        <w:t>负责来访客户接待及电话接听，展现良好企业形象。 管理公司固定资产、车辆、印章等，确保规范使用。 参与制定行政管理制度，优化流程，提高工作效率。</w:t>
      </w:r>
    </w:p>
    <w:p w14:paraId="632C1689">
      <w:r>
        <w:rPr>
          <w:b/>
        </w:rPr>
        <w:t>卓越医疗科技有限公司 | 行政经理 | 2024-02 ~ 2026-09</w:t>
      </w:r>
    </w:p>
    <w:p w14:paraId="2AAF597B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03E8000D">
      <w:pPr>
        <w:pStyle w:val="4"/>
      </w:pPr>
      <w:r>
        <w:t>技能特长</w:t>
      </w:r>
    </w:p>
    <w:p w14:paraId="3BDD98F2">
      <w:r>
        <w:t>语言能力：日语N2，可进行日常对话。</w:t>
      </w:r>
    </w:p>
    <w:p w14:paraId="7A29EFC9">
      <w:r>
        <w:t>计算机能力：熟练使用Office办公软件</w:t>
      </w:r>
    </w:p>
    <w:p w14:paraId="742ADDB1">
      <w:r>
        <w:t>专业能力：固定资产管理、会议组织、公文写作、办公软件</w:t>
      </w:r>
    </w:p>
    <w:p w14:paraId="10FB0843">
      <w:pPr>
        <w:pStyle w:val="4"/>
      </w:pPr>
      <w:r>
        <w:t>资格证书</w:t>
      </w:r>
    </w:p>
    <w:p w14:paraId="51127970">
      <w:pPr>
        <w:pStyle w:val="16"/>
      </w:pPr>
      <w:r>
        <w:t>大学英语四级（CET-4），良好的读写能力。</w:t>
      </w:r>
    </w:p>
    <w:p w14:paraId="09D6A309">
      <w:pPr>
        <w:pStyle w:val="16"/>
      </w:pPr>
      <w:r>
        <w:t>大学英语六级（CET-6），优秀的听说读写能力。</w:t>
      </w:r>
    </w:p>
    <w:p w14:paraId="01D03EC3">
      <w:pPr>
        <w:pStyle w:val="16"/>
      </w:pPr>
      <w:r>
        <w:t>全国计算机等级考试二级（Office高级应用）。</w:t>
      </w:r>
    </w:p>
    <w:p w14:paraId="25EE80FC">
      <w:pPr>
        <w:pStyle w:val="4"/>
      </w:pPr>
      <w:r>
        <w:t>个人评价</w:t>
      </w:r>
    </w:p>
    <w:p w14:paraId="6B1B2C6B">
      <w:r>
        <w:t>工作细致认真，有良好的条理性；善于沟通协调，能够高效处理多项任务；责任心强，有较强的服务意识和团队合作精神。</w:t>
      </w:r>
    </w:p>
    <w:p w14:paraId="3A270EEB">
      <w:r>
        <w:br w:type="page"/>
      </w:r>
    </w:p>
    <w:p w14:paraId="1BCB2157">
      <w:pPr>
        <w:jc w:val="center"/>
      </w:pPr>
      <w:r>
        <w:rPr>
          <w:b/>
          <w:sz w:val="32"/>
        </w:rPr>
        <w:t>陈淑英</w:t>
      </w:r>
    </w:p>
    <w:p w14:paraId="7E6A26F1">
      <w:r>
        <w:t>求职意向：产品经理 | 郑州 | 14840/月 | 随时到岗</w:t>
      </w:r>
    </w:p>
    <w:p w14:paraId="12AC100E">
      <w:r>
        <w:t>基本信息：27岁 | 男 | 郑州 | 7年经验</w:t>
      </w:r>
    </w:p>
    <w:p w14:paraId="74A250DD">
      <w:r>
        <w:t>联系方式：15693442384 | juan25@example.net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946E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E1C993">
            <w:pPr>
              <w:pStyle w:val="4"/>
            </w:pPr>
            <w:r>
              <w:t>学习背景</w:t>
            </w:r>
          </w:p>
          <w:p w14:paraId="7217877A">
            <w:r>
              <w:t>北京信息职业技术学院 | 心理学 | 专科 | 2016-09 ~ 2019-06</w:t>
            </w:r>
          </w:p>
          <w:p w14:paraId="78086858">
            <w:r>
              <w:t>专业成绩：4.0/4（专业前15%）</w:t>
            </w:r>
          </w:p>
          <w:p w14:paraId="6BC3F9C3">
            <w:r>
              <w:t>主修课程：运营管理、市场营销学、战略管理、组织行为学、管理学原理</w:t>
            </w:r>
          </w:p>
        </w:tc>
      </w:tr>
    </w:tbl>
    <w:p w14:paraId="22F5D98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B80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106D93">
            <w:pPr>
              <w:pStyle w:val="4"/>
            </w:pPr>
            <w:r>
              <w:t>工作经验</w:t>
            </w:r>
          </w:p>
          <w:p w14:paraId="4079366E">
            <w:r>
              <w:rPr>
                <w:b/>
              </w:rPr>
              <w:t>全民简历教育有限公司 | 产品助理 | 2023-12 ~ 2024-02</w:t>
            </w:r>
          </w:p>
          <w:p w14:paraId="7E002E4A">
            <w:pPr>
              <w:pStyle w:val="16"/>
            </w:pPr>
            <w:r>
              <w:t>输出PRD文档，协调开发、测试、运营团队推进产品落地。 跟踪产品数据，根据反馈持续优化迭代。 负责产品需求调研、用户分析，完成产品规划与设计。</w:t>
            </w:r>
          </w:p>
          <w:p w14:paraId="46259A7E">
            <w:r>
              <w:rPr>
                <w:b/>
              </w:rPr>
              <w:t>深圳零售科技有限公司 | 高级产品经理 | 2024-09 ~ 2025-10</w:t>
            </w:r>
          </w:p>
          <w:p w14:paraId="0E51AAFD">
            <w:pPr>
              <w:pStyle w:val="16"/>
            </w:pPr>
            <w:r>
              <w:t>组织用户访谈，挖掘潜在需求。 跟踪产品数据，根据反馈持续优化迭代。</w:t>
            </w:r>
          </w:p>
          <w:p w14:paraId="51750DC4">
            <w:r>
              <w:rPr>
                <w:b/>
              </w:rPr>
              <w:t>博雅互联网科技有限公司 | 高级产品经理 | 2025-03 ~ 2026-02</w:t>
            </w:r>
          </w:p>
          <w:p w14:paraId="1F936557">
            <w:pPr>
              <w:pStyle w:val="16"/>
            </w:pPr>
            <w:r>
              <w:t>负责产品需求调研、用户分析，完成产品规划与设计。 跟踪产品数据，根据反馈持续优化迭代。 输出PRD文档，协调开发、测试、运营团队推进产品落地。</w:t>
            </w:r>
          </w:p>
        </w:tc>
      </w:tr>
    </w:tbl>
    <w:p w14:paraId="1C82384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2F3B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15E568C">
            <w:pPr>
              <w:pStyle w:val="4"/>
            </w:pPr>
            <w:r>
              <w:t>技能证书</w:t>
            </w:r>
          </w:p>
          <w:p w14:paraId="2598D4FE">
            <w:r>
              <w:t>语言能力：英语专八，流利商务沟通。</w:t>
            </w:r>
          </w:p>
          <w:p w14:paraId="28D0FC56">
            <w:r>
              <w:t>计算机能力：精通Excel数据处理</w:t>
            </w:r>
          </w:p>
          <w:p w14:paraId="53A104B6">
            <w:r>
              <w:t>专业能力：需求分析、用户调研</w:t>
            </w:r>
          </w:p>
        </w:tc>
      </w:tr>
    </w:tbl>
    <w:p w14:paraId="2380771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524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03070FF">
            <w:pPr>
              <w:pStyle w:val="4"/>
            </w:pPr>
            <w:r>
              <w:t>荣誉证书</w:t>
            </w:r>
          </w:p>
          <w:p w14:paraId="181DA0BA">
            <w:pPr>
              <w:pStyle w:val="16"/>
            </w:pPr>
            <w:r>
              <w:t>PMP项目管理认证。</w:t>
            </w:r>
          </w:p>
        </w:tc>
      </w:tr>
    </w:tbl>
    <w:p w14:paraId="510904B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F36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96CAD0">
            <w:pPr>
              <w:pStyle w:val="4"/>
            </w:pPr>
            <w:r>
              <w:t>参与项目</w:t>
            </w:r>
          </w:p>
          <w:p w14:paraId="3C5D10AB">
            <w:r>
              <w:rPr>
                <w:b/>
              </w:rPr>
              <w:t>企业级管理系统（2023-06 ~ 2023-08）</w:t>
            </w:r>
          </w:p>
          <w:p w14:paraId="7C07BE40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602A18B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75E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FE34860">
            <w:pPr>
              <w:pStyle w:val="4"/>
            </w:pPr>
            <w:r>
              <w:t>自我介绍</w:t>
            </w:r>
          </w:p>
          <w:p w14:paraId="396E33C1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1BFF9BAD"/>
    <w:p w14:paraId="106EAE4C">
      <w:r>
        <w:br w:type="page"/>
      </w:r>
    </w:p>
    <w:p w14:paraId="01ABFA80">
      <w:pPr>
        <w:jc w:val="center"/>
      </w:pPr>
      <w:r>
        <w:rPr>
          <w:b/>
          <w:sz w:val="32"/>
        </w:rPr>
        <w:t>陈伟</w:t>
      </w:r>
    </w:p>
    <w:p w14:paraId="1A99162C">
      <w:r>
        <w:t>求职意向：产品经理 | 青岛 | 11632/月 | 一个月内到岗</w:t>
      </w:r>
    </w:p>
    <w:p w14:paraId="157D23FE">
      <w:r>
        <w:t>基本信息：29岁 | 女 | 青岛 | 7年经验</w:t>
      </w:r>
    </w:p>
    <w:p w14:paraId="56EFEF22">
      <w:r>
        <w:t>联系方式：15293875823 | chaomo@example.net</w:t>
      </w:r>
    </w:p>
    <w:p w14:paraId="7A85012A">
      <w:pPr>
        <w:pStyle w:val="4"/>
      </w:pPr>
      <w:r>
        <w:t>个人评价</w:t>
      </w:r>
    </w:p>
    <w:p w14:paraId="0E078812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67884E1F">
      <w:pPr>
        <w:pStyle w:val="4"/>
      </w:pPr>
      <w:r>
        <w:t>学历信息</w:t>
      </w:r>
    </w:p>
    <w:p w14:paraId="2FFE94FF">
      <w:r>
        <w:t>北京师范大学 | 工业设计 | 本科 | 2015-09 ~ 2019-06</w:t>
      </w:r>
    </w:p>
    <w:p w14:paraId="4481BA8B">
      <w:r>
        <w:t>专业成绩：3.01/4</w:t>
      </w:r>
    </w:p>
    <w:p w14:paraId="70C725BE">
      <w:r>
        <w:t>主修课程：战略管理、管理学原理、组织行为学、财务管理、市场营销学、运营管理</w:t>
      </w:r>
    </w:p>
    <w:p w14:paraId="6CF44C00">
      <w:pPr>
        <w:pStyle w:val="4"/>
      </w:pPr>
      <w:r>
        <w:t>实习经历</w:t>
      </w:r>
    </w:p>
    <w:p w14:paraId="45BFD052">
      <w:r>
        <w:rPr>
          <w:b/>
        </w:rPr>
        <w:t>新锐互联网科技有限公司 | 高级产品经理 | 2024-02 ~ 2026-05</w:t>
      </w:r>
    </w:p>
    <w:p w14:paraId="6D0BB672">
      <w:pPr>
        <w:pStyle w:val="16"/>
      </w:pPr>
      <w:r>
        <w:t>组织用户访谈，挖掘潜在需求。 参与竞品分析，提炼差异化优势。</w:t>
      </w:r>
    </w:p>
    <w:p w14:paraId="65989213">
      <w:pPr>
        <w:pStyle w:val="4"/>
      </w:pPr>
      <w:r>
        <w:t>专业技能</w:t>
      </w:r>
    </w:p>
    <w:p w14:paraId="66A11B63">
      <w:r>
        <w:t>语言能力：韩语TOPIK4，基础交流能力。</w:t>
      </w:r>
    </w:p>
    <w:p w14:paraId="46423EFC">
      <w:r>
        <w:t>计算机能力：精通Excel数据处理</w:t>
      </w:r>
    </w:p>
    <w:p w14:paraId="2E4A23F0">
      <w:r>
        <w:t>专业能力：数据分析、项目管理</w:t>
      </w:r>
    </w:p>
    <w:p w14:paraId="0D34C532">
      <w:pPr>
        <w:pStyle w:val="4"/>
      </w:pPr>
      <w:r>
        <w:t>资质认证</w:t>
      </w:r>
    </w:p>
    <w:p w14:paraId="1B2F70A5">
      <w:pPr>
        <w:pStyle w:val="16"/>
      </w:pPr>
      <w:r>
        <w:t>PMP项目管理认证。</w:t>
      </w:r>
    </w:p>
    <w:p w14:paraId="79C1BD64">
      <w:r>
        <w:br w:type="page"/>
      </w:r>
    </w:p>
    <w:p w14:paraId="7D41B339">
      <w:pPr>
        <w:jc w:val="center"/>
      </w:pPr>
      <w:r>
        <w:rPr>
          <w:b/>
          <w:sz w:val="32"/>
        </w:rPr>
        <w:t>杨涛</w:t>
      </w:r>
    </w:p>
    <w:p w14:paraId="2C2F9B8A">
      <w:r>
        <w:t>求职意向：设计师 | 深圳 | 12153/月 | 一个月内到岗</w:t>
      </w:r>
    </w:p>
    <w:p w14:paraId="0A6D001C">
      <w:r>
        <w:t>基本信息：30岁 | 女 | 长沙 | 8年经验</w:t>
      </w:r>
    </w:p>
    <w:p w14:paraId="228AAE78">
      <w:r>
        <w:t>联系方式：15110614520 | weitan@example.net</w:t>
      </w:r>
    </w:p>
    <w:p w14:paraId="0F8CAD7F">
      <w:pPr>
        <w:pStyle w:val="4"/>
      </w:pPr>
      <w:r>
        <w:t>关于我</w:t>
      </w:r>
    </w:p>
    <w:p w14:paraId="7CBE64C8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F18B791">
      <w:pPr>
        <w:pStyle w:val="4"/>
      </w:pPr>
      <w:r>
        <w:t>学习背景</w:t>
      </w:r>
    </w:p>
    <w:p w14:paraId="4FFC59D7">
      <w:r>
        <w:t>南京大学 | 数字媒体艺术 | 本科 | 2014-09 ~ 2018-06</w:t>
      </w:r>
    </w:p>
    <w:p w14:paraId="47C6A5A4">
      <w:r>
        <w:t>专业成绩：3.25/4</w:t>
      </w:r>
    </w:p>
    <w:p w14:paraId="1831F929">
      <w:r>
        <w:t>主修课程：管理学原理、市场营销学、战略管理、运营管理、财务管理、组织行为学</w:t>
      </w:r>
    </w:p>
    <w:p w14:paraId="2EFBBE66">
      <w:pPr>
        <w:pStyle w:val="4"/>
      </w:pPr>
      <w:r>
        <w:t>实习经历</w:t>
      </w:r>
    </w:p>
    <w:p w14:paraId="1E29782E">
      <w:r>
        <w:rPr>
          <w:b/>
        </w:rPr>
        <w:t>卓越互联网有限公司 | 平面设计师 | 2024-09 ~ 2026-06</w:t>
      </w:r>
    </w:p>
    <w:p w14:paraId="021A16FC">
      <w:pPr>
        <w:pStyle w:val="16"/>
      </w:pPr>
      <w:r>
        <w:t>制作宣传海报、画册、名片等平面物料。 维护设计规范，持续优化设计风格。 与产品、开发沟通，保证设计落地效果。</w:t>
      </w:r>
    </w:p>
    <w:p w14:paraId="4B843A19">
      <w:pPr>
        <w:pStyle w:val="4"/>
      </w:pPr>
      <w:r>
        <w:t>技能特长</w:t>
      </w:r>
    </w:p>
    <w:p w14:paraId="68A52B1C">
      <w:r>
        <w:t>语言能力：日语N2，可进行日常对话。</w:t>
      </w:r>
    </w:p>
    <w:p w14:paraId="175F94E1">
      <w:r>
        <w:t>计算机能力：熟悉Python基础</w:t>
      </w:r>
    </w:p>
    <w:p w14:paraId="2BFA45E2">
      <w:r>
        <w:t>专业能力：Photoshop、Sketch、色彩搭配</w:t>
      </w:r>
    </w:p>
    <w:p w14:paraId="73A4C30C">
      <w:pPr>
        <w:pStyle w:val="4"/>
      </w:pPr>
      <w:r>
        <w:t>证书与荣誉</w:t>
      </w:r>
    </w:p>
    <w:p w14:paraId="3A7E13E7">
      <w:pPr>
        <w:pStyle w:val="16"/>
      </w:pPr>
      <w:r>
        <w:t>Adobe认证设计师。</w:t>
      </w:r>
    </w:p>
    <w:p w14:paraId="129F6BD3">
      <w:pPr>
        <w:pStyle w:val="4"/>
      </w:pPr>
      <w:r>
        <w:t>项目经历</w:t>
      </w:r>
    </w:p>
    <w:p w14:paraId="77057EC0">
      <w:r>
        <w:rPr>
          <w:b/>
        </w:rPr>
        <w:t>移动电商APP（2019-07 ~ 2025-01）</w:t>
      </w:r>
    </w:p>
    <w:p w14:paraId="706335ED">
      <w:pPr>
        <w:pStyle w:val="16"/>
      </w:pPr>
      <w:r>
        <w:t>负责核心模块设计与开发，实现了高并发处理，提升了系统性能30%。</w:t>
      </w:r>
    </w:p>
    <w:p w14:paraId="34309F53">
      <w:r>
        <w:br w:type="page"/>
      </w:r>
    </w:p>
    <w:p w14:paraId="0AD54E21">
      <w:pPr>
        <w:jc w:val="center"/>
      </w:pPr>
      <w:r>
        <w:rPr>
          <w:b/>
          <w:sz w:val="32"/>
        </w:rPr>
        <w:t>刘强</w:t>
      </w:r>
    </w:p>
    <w:p w14:paraId="5045A0D4">
      <w:r>
        <w:t>求职意向：财务助理 | 西安 | 10033/月 | 一周内到岗</w:t>
      </w:r>
    </w:p>
    <w:p w14:paraId="1D5F3D2D">
      <w:r>
        <w:t>基本信息：34岁 | 男 | 西安 | 12年经验</w:t>
      </w:r>
    </w:p>
    <w:p w14:paraId="10F9A129">
      <w:r>
        <w:t>联系方式：18827845197 | czhu@example.net</w:t>
      </w:r>
    </w:p>
    <w:p w14:paraId="523843E8">
      <w:pPr>
        <w:pStyle w:val="4"/>
      </w:pPr>
      <w:r>
        <w:t>教育状况</w:t>
      </w:r>
    </w:p>
    <w:p w14:paraId="31F95491">
      <w:r>
        <w:t>吉林大学 | 会计学 | 本科 | 2010-09 ~ 2014-06</w:t>
      </w:r>
    </w:p>
    <w:p w14:paraId="5AD37C15">
      <w:r>
        <w:t>专业成绩：3.98/4（专业前15%）</w:t>
      </w:r>
    </w:p>
    <w:p w14:paraId="56233C3D">
      <w:r>
        <w:t>主修课程：管理会计、税法、中级财务会计、审计学、成本会计、基础会计</w:t>
      </w:r>
    </w:p>
    <w:p w14:paraId="5C273530">
      <w:pPr>
        <w:pStyle w:val="4"/>
      </w:pPr>
      <w:r>
        <w:t>工作经历</w:t>
      </w:r>
    </w:p>
    <w:p w14:paraId="55D4D6A1">
      <w:r>
        <w:rPr>
          <w:b/>
        </w:rPr>
        <w:t>博雅金融有限公司 | 财务助理 | 2022-02 ~ 2026-09</w:t>
      </w:r>
    </w:p>
    <w:p w14:paraId="24F159B8">
      <w:pPr>
        <w:pStyle w:val="16"/>
      </w:pPr>
      <w:r>
        <w:t>参与预算编制及成本控制分析。 负责日常报销审核、凭证编制及账务处理。</w:t>
      </w:r>
    </w:p>
    <w:p w14:paraId="16D8A774">
      <w:pPr>
        <w:pStyle w:val="4"/>
      </w:pPr>
      <w:r>
        <w:t>能力专长</w:t>
      </w:r>
    </w:p>
    <w:p w14:paraId="62465E2D">
      <w:r>
        <w:t>语言能力：英语CET-4，具备基本读写能力。</w:t>
      </w:r>
    </w:p>
    <w:p w14:paraId="6FD042EF">
      <w:r>
        <w:t>计算机能力：熟悉Python基础</w:t>
      </w:r>
    </w:p>
    <w:p w14:paraId="65B1899F">
      <w:r>
        <w:t>专业能力：税务申报、用友、Excel、金蝶</w:t>
      </w:r>
    </w:p>
    <w:p w14:paraId="447B90BC">
      <w:pPr>
        <w:pStyle w:val="4"/>
      </w:pPr>
      <w:r>
        <w:t>获奖情况</w:t>
      </w:r>
    </w:p>
    <w:p w14:paraId="7D0C2BD9">
      <w:pPr>
        <w:pStyle w:val="16"/>
      </w:pPr>
      <w:r>
        <w:t>初级会计职称。</w:t>
      </w:r>
    </w:p>
    <w:p w14:paraId="1057BB72">
      <w:pPr>
        <w:pStyle w:val="16"/>
      </w:pPr>
      <w:r>
        <w:t>会计从业资格证。</w:t>
      </w:r>
    </w:p>
    <w:p w14:paraId="7A91A86E">
      <w:pPr>
        <w:pStyle w:val="4"/>
      </w:pPr>
      <w:r>
        <w:t>个人评价</w:t>
      </w:r>
    </w:p>
    <w:p w14:paraId="5250E89E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B304237">
      <w:r>
        <w:br w:type="page"/>
      </w:r>
    </w:p>
    <w:p w14:paraId="69B86722">
      <w:pPr>
        <w:jc w:val="center"/>
      </w:pPr>
      <w:r>
        <w:rPr>
          <w:b/>
          <w:sz w:val="32"/>
        </w:rPr>
        <w:t>李帆</w:t>
      </w:r>
    </w:p>
    <w:p w14:paraId="0C4EB239">
      <w:r>
        <w:t>求职意向：财务助理 | 青岛 | 14196/月 | 一周内到岗</w:t>
      </w:r>
    </w:p>
    <w:p w14:paraId="5CEA4113">
      <w:r>
        <w:t>基本信息：32岁 | 男 | 青岛 | 10年经验</w:t>
      </w:r>
    </w:p>
    <w:p w14:paraId="707C2A6E">
      <w:r>
        <w:t>联系方式：13923839485 | wanxiuying@example.com</w:t>
      </w:r>
    </w:p>
    <w:p w14:paraId="15F612BC">
      <w:pPr>
        <w:pStyle w:val="4"/>
      </w:pPr>
      <w:r>
        <w:t>自我介绍</w:t>
      </w:r>
    </w:p>
    <w:p w14:paraId="4171D056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69D11EDC">
      <w:pPr>
        <w:pStyle w:val="4"/>
      </w:pPr>
      <w:r>
        <w:t>教育背景</w:t>
      </w:r>
    </w:p>
    <w:p w14:paraId="4B17F316">
      <w:r>
        <w:t>东南大学 | 财务管理 | 本科 | 2012-09 ~ 2016-06</w:t>
      </w:r>
    </w:p>
    <w:p w14:paraId="2C0FDC87">
      <w:r>
        <w:t>专业成绩：3.17/4</w:t>
      </w:r>
    </w:p>
    <w:p w14:paraId="266AFD85">
      <w:r>
        <w:t>主修课程：市场营销学、组织行为学、运营管理、财务管理、管理学原理、战略管理</w:t>
      </w:r>
    </w:p>
    <w:p w14:paraId="60A6C5E5">
      <w:pPr>
        <w:pStyle w:val="4"/>
      </w:pPr>
      <w:r>
        <w:t>工作经验</w:t>
      </w:r>
    </w:p>
    <w:p w14:paraId="09C8DC8C">
      <w:r>
        <w:rPr>
          <w:b/>
        </w:rPr>
        <w:t>北京互联网有限公司 | 会计 | 2024-05 ~ 2026-05</w:t>
      </w:r>
    </w:p>
    <w:p w14:paraId="71CD71BD">
      <w:pPr>
        <w:pStyle w:val="16"/>
      </w:pPr>
      <w:r>
        <w:t>负责日常报销审核、凭证编制及账务处理。</w:t>
      </w:r>
    </w:p>
    <w:p w14:paraId="69F717B0">
      <w:pPr>
        <w:pStyle w:val="4"/>
      </w:pPr>
      <w:r>
        <w:t>专业技能</w:t>
      </w:r>
    </w:p>
    <w:p w14:paraId="4B273FD2">
      <w:r>
        <w:t>语言能力：英语CET-6，读写熟练，可日常交流。</w:t>
      </w:r>
    </w:p>
    <w:p w14:paraId="16AA896E">
      <w:r>
        <w:t>计算机能力：精通Excel数据处理</w:t>
      </w:r>
    </w:p>
    <w:p w14:paraId="6C079259">
      <w:r>
        <w:t>专业能力：用友、税务申报、金蝶、Excel</w:t>
      </w:r>
    </w:p>
    <w:p w14:paraId="7167353F">
      <w:pPr>
        <w:pStyle w:val="4"/>
      </w:pPr>
      <w:r>
        <w:t>荣誉证书</w:t>
      </w:r>
    </w:p>
    <w:p w14:paraId="6DD11140">
      <w:pPr>
        <w:pStyle w:val="16"/>
      </w:pPr>
      <w:r>
        <w:t>初级会计职称。</w:t>
      </w:r>
    </w:p>
    <w:p w14:paraId="052074F9">
      <w:pPr>
        <w:pStyle w:val="16"/>
      </w:pPr>
      <w:r>
        <w:t>会计从业资格证。</w:t>
      </w:r>
    </w:p>
    <w:p w14:paraId="13ACC3E9">
      <w:r>
        <w:br w:type="page"/>
      </w:r>
    </w:p>
    <w:p w14:paraId="09641CF9">
      <w:pPr>
        <w:jc w:val="center"/>
      </w:pPr>
      <w:r>
        <w:rPr>
          <w:b/>
          <w:sz w:val="32"/>
        </w:rPr>
        <w:t>郭淑兰</w:t>
      </w:r>
    </w:p>
    <w:p w14:paraId="6D3F69DE">
      <w:r>
        <w:t>求职意向：财务助理 | 苏州 | 18996/月 | 两周内到岗</w:t>
      </w:r>
    </w:p>
    <w:p w14:paraId="33A318A6">
      <w:r>
        <w:t>基本信息：32岁 | 男 | 苏州 | 12年经验</w:t>
      </w:r>
    </w:p>
    <w:p w14:paraId="5CE4842E">
      <w:r>
        <w:t>联系方式：18971164466 | tao26@example.net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FF0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648667">
            <w:pPr>
              <w:pStyle w:val="4"/>
            </w:pPr>
            <w:r>
              <w:t>学习背景</w:t>
            </w:r>
          </w:p>
          <w:p w14:paraId="4D53F297">
            <w:r>
              <w:t>深圳职业技术学院 | 审计学 | 专科 | 2011-09 ~ 2014-06</w:t>
            </w:r>
          </w:p>
          <w:p w14:paraId="461FF1FF">
            <w:r>
              <w:t>专业成绩：3.15/4</w:t>
            </w:r>
          </w:p>
          <w:p w14:paraId="6ADA8C2B">
            <w:r>
              <w:t>主修课程：运营管理、组织行为学、财务管理、管理学原理、战略管理</w:t>
            </w:r>
          </w:p>
        </w:tc>
      </w:tr>
    </w:tbl>
    <w:p w14:paraId="410000F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044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F0E970">
            <w:pPr>
              <w:pStyle w:val="4"/>
            </w:pPr>
            <w:r>
              <w:t>工作经历</w:t>
            </w:r>
          </w:p>
          <w:p w14:paraId="2C2A404C">
            <w:r>
              <w:rPr>
                <w:b/>
              </w:rPr>
              <w:t>创想科技科技有限公司 | 财务助理 | 2025-11 ~ 2026-11</w:t>
            </w:r>
          </w:p>
          <w:p w14:paraId="45B9E790">
            <w:pPr>
              <w:pStyle w:val="16"/>
            </w:pPr>
            <w:r>
              <w:t>负责日常报销审核、凭证编制及账务处理。 协助完成月度财务报表编制及税务申报。</w:t>
            </w:r>
          </w:p>
        </w:tc>
      </w:tr>
    </w:tbl>
    <w:p w14:paraId="5FF43D6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3E3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6EC5D7">
            <w:pPr>
              <w:pStyle w:val="4"/>
            </w:pPr>
            <w:r>
              <w:t>核心技能</w:t>
            </w:r>
          </w:p>
          <w:p w14:paraId="52C4F73E">
            <w:r>
              <w:t>语言能力：韩语TOPIK4，基础交流能力。</w:t>
            </w:r>
          </w:p>
          <w:p w14:paraId="4191CFD7">
            <w:r>
              <w:t>计算机能力：熟悉Python基础</w:t>
            </w:r>
          </w:p>
          <w:p w14:paraId="1CB110A0">
            <w:r>
              <w:t>专业能力：用友、税务申报</w:t>
            </w:r>
          </w:p>
        </w:tc>
      </w:tr>
    </w:tbl>
    <w:p w14:paraId="23D910A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773D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1D4175">
            <w:pPr>
              <w:pStyle w:val="4"/>
            </w:pPr>
            <w:r>
              <w:t>获奖情况</w:t>
            </w:r>
          </w:p>
          <w:p w14:paraId="79ED46D5">
            <w:pPr>
              <w:pStyle w:val="16"/>
            </w:pPr>
            <w:r>
              <w:t>初级会计职称。</w:t>
            </w:r>
          </w:p>
          <w:p w14:paraId="5A46B191">
            <w:pPr>
              <w:pStyle w:val="16"/>
            </w:pPr>
            <w:r>
              <w:t>会计从业资格证。</w:t>
            </w:r>
          </w:p>
        </w:tc>
      </w:tr>
    </w:tbl>
    <w:p w14:paraId="06AD164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BF5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C6C86A">
            <w:pPr>
              <w:pStyle w:val="4"/>
            </w:pPr>
            <w:r>
              <w:t>自我介绍</w:t>
            </w:r>
          </w:p>
          <w:p w14:paraId="3C83B95C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F707ADD"/>
    <w:p w14:paraId="380D4F3A">
      <w:r>
        <w:br w:type="page"/>
      </w:r>
    </w:p>
    <w:p w14:paraId="1C6B448F">
      <w:pPr>
        <w:jc w:val="center"/>
      </w:pPr>
      <w:r>
        <w:rPr>
          <w:b/>
          <w:color w:val="003366"/>
          <w:sz w:val="32"/>
        </w:rPr>
        <w:t>林畅</w:t>
      </w:r>
    </w:p>
    <w:p w14:paraId="326739CA">
      <w:r>
        <w:t>求职意向：行政专员 | 重庆 | 12270/月 | 一个月内到岗</w:t>
      </w:r>
    </w:p>
    <w:p w14:paraId="305F9A38">
      <w:r>
        <w:t>基本信息：31岁 | 男 | 重庆 | 7年经验</w:t>
      </w:r>
    </w:p>
    <w:p w14:paraId="766B3D16">
      <w:r>
        <w:t>联系方式：18038478438 | daijing@example.org</w:t>
      </w:r>
    </w:p>
    <w:p w14:paraId="2A72903E">
      <w:pPr>
        <w:pStyle w:val="4"/>
      </w:pPr>
      <w:r>
        <w:t>能力专长</w:t>
      </w:r>
    </w:p>
    <w:p w14:paraId="782C3CB3">
      <w:r>
        <w:t>语言能力：英语CET-4，具备基本读写能力。</w:t>
      </w:r>
    </w:p>
    <w:p w14:paraId="301C0827">
      <w:r>
        <w:t>计算机能力：熟悉Python基础</w:t>
      </w:r>
    </w:p>
    <w:p w14:paraId="2C4E5782">
      <w:r>
        <w:t>专业能力：办公软件、固定资产管理</w:t>
      </w:r>
    </w:p>
    <w:p w14:paraId="06032C48">
      <w:pPr>
        <w:pStyle w:val="4"/>
      </w:pPr>
      <w:r>
        <w:t>荣誉证书</w:t>
      </w:r>
    </w:p>
    <w:p w14:paraId="5B72BB0F">
      <w:pPr>
        <w:pStyle w:val="16"/>
      </w:pPr>
      <w:r>
        <w:t>大学英语六级（CET-6），优秀的听说读写能力。</w:t>
      </w:r>
    </w:p>
    <w:p w14:paraId="6C4CCAD7">
      <w:pPr>
        <w:pStyle w:val="16"/>
      </w:pPr>
      <w:r>
        <w:t>全国计算机等级考试二级（Office高级应用）。</w:t>
      </w:r>
    </w:p>
    <w:p w14:paraId="2E0CA60A">
      <w:pPr>
        <w:pStyle w:val="16"/>
      </w:pPr>
      <w:r>
        <w:t>大学英语四级（CET-4），良好的读写能力。</w:t>
      </w:r>
    </w:p>
    <w:p w14:paraId="08F10DE9">
      <w:pPr>
        <w:pStyle w:val="4"/>
      </w:pPr>
      <w:r>
        <w:t>教育状况</w:t>
      </w:r>
    </w:p>
    <w:p w14:paraId="29C2C5AA">
      <w:r>
        <w:t>武汉大学 | 行政管理 | 硕士 | 2016-09 ~ 2019-06</w:t>
      </w:r>
    </w:p>
    <w:p w14:paraId="27238C05">
      <w:r>
        <w:t>专业成绩：3.3/4</w:t>
      </w:r>
    </w:p>
    <w:p w14:paraId="4180632F">
      <w:r>
        <w:t>主修课程：人力资源管理、公共关系学、公文写作、公共政策分析、组织行为学</w:t>
      </w:r>
    </w:p>
    <w:p w14:paraId="5D8C003A">
      <w:pPr>
        <w:pStyle w:val="4"/>
      </w:pPr>
      <w:r>
        <w:t>实习经历</w:t>
      </w:r>
    </w:p>
    <w:p w14:paraId="239A0BD0">
      <w:r>
        <w:rPr>
          <w:b/>
        </w:rPr>
        <w:t>恒通金融有限公司 | 行政助理 | 2019-01 ~ 2020-10</w:t>
      </w:r>
    </w:p>
    <w:p w14:paraId="59A0BA3D">
      <w:pPr>
        <w:pStyle w:val="16"/>
      </w:pPr>
      <w:r>
        <w:t>参与制定行政管理制度，优化流程，提高工作效率。 负责公司日常行政事务管理，包括办公环境维护、办公用品采购与发放。 管理公司固定资产、车辆、印章等，确保规范使用。</w:t>
      </w:r>
    </w:p>
    <w:p w14:paraId="6854C070">
      <w:r>
        <w:rPr>
          <w:b/>
        </w:rPr>
        <w:t>全民简历科技科技有限公司 | 行政主管 | 2020-07 ~ 2024-02</w:t>
      </w:r>
    </w:p>
    <w:p w14:paraId="535D3D6A">
      <w:pPr>
        <w:pStyle w:val="16"/>
      </w:pPr>
      <w:r>
        <w:t>负责来访客户接待及电话接听，展现良好企业形象。 负责公司日常行政事务管理，包括办公环境维护、办公用品采购与发放。 参与制定行政管理制度，优化流程，提高工作效率。</w:t>
      </w:r>
    </w:p>
    <w:p w14:paraId="3411940C">
      <w:r>
        <w:rPr>
          <w:b/>
        </w:rPr>
        <w:t>全民简历制造科技有限公司 | 行政经理 | 2024-12 ~ 2026-02</w:t>
      </w:r>
    </w:p>
    <w:p w14:paraId="5838C5B7">
      <w:pPr>
        <w:pStyle w:val="16"/>
      </w:pPr>
      <w:r>
        <w:t>管理公司固定资产、车辆、印章等，确保规范使用。</w:t>
      </w:r>
    </w:p>
    <w:p w14:paraId="2E207BF3">
      <w:pPr>
        <w:pStyle w:val="4"/>
      </w:pPr>
      <w:r>
        <w:t>关于我</w:t>
      </w:r>
    </w:p>
    <w:p w14:paraId="7874AB0A">
      <w:r>
        <w:t>工作细致认真，有良好的条理性；善于沟通协调，能够高效处理多项任务；责任心强，有较强的服务意识和团队合作精神。</w:t>
      </w:r>
    </w:p>
    <w:p w14:paraId="301E3F4D">
      <w:r>
        <w:br w:type="page"/>
      </w:r>
    </w:p>
    <w:p w14:paraId="590F98A4">
      <w:pPr>
        <w:jc w:val="center"/>
      </w:pPr>
      <w:r>
        <w:rPr>
          <w:b/>
          <w:sz w:val="32"/>
        </w:rPr>
        <w:t>彭婷</w:t>
      </w:r>
    </w:p>
    <w:p w14:paraId="47E1B306">
      <w:r>
        <w:t>求职意向：设计师 | 青岛 | 9024/月 | 随时到岗</w:t>
      </w:r>
    </w:p>
    <w:p w14:paraId="72B6A8E2">
      <w:r>
        <w:t>基本信息：30岁 | 男 | 青岛 | 8年经验</w:t>
      </w:r>
    </w:p>
    <w:p w14:paraId="14C5CBAF">
      <w:r>
        <w:t>联系方式：14706974544 | ming09@example.org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286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E506752">
            <w:pPr>
              <w:pStyle w:val="4"/>
            </w:pPr>
            <w:r>
              <w:t>教育经历</w:t>
            </w:r>
          </w:p>
          <w:p w14:paraId="01113476">
            <w:r>
              <w:t>清华大学 | 视觉传达 | 本科 | 2014-09 ~ 2018-06</w:t>
            </w:r>
          </w:p>
          <w:p w14:paraId="609339D4">
            <w:r>
              <w:t>专业成绩：3.9/4（专业前15%）</w:t>
            </w:r>
          </w:p>
          <w:p w14:paraId="4727D402">
            <w:r>
              <w:t>主修课程：包装设计、字体设计、平面设计、设计史、UI设计、色彩构成</w:t>
            </w:r>
          </w:p>
        </w:tc>
      </w:tr>
    </w:tbl>
    <w:p w14:paraId="0B2EEE1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C3B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69F5B2">
            <w:pPr>
              <w:pStyle w:val="4"/>
            </w:pPr>
            <w:r>
              <w:t>实习经历</w:t>
            </w:r>
          </w:p>
          <w:p w14:paraId="7BF16B62">
            <w:r>
              <w:rPr>
                <w:b/>
              </w:rPr>
              <w:t>创想互联网科技有限公司 | 平面设计师 | 2024-03 ~ 2026-10</w:t>
            </w:r>
          </w:p>
          <w:p w14:paraId="1F3BADC2">
            <w:pPr>
              <w:pStyle w:val="16"/>
            </w:pPr>
            <w:r>
              <w:t>维护设计规范，持续优化设计风格。 参与品牌VI设计，确保品牌一致性。 制作宣传海报、画册、名片等平面物料。</w:t>
            </w:r>
          </w:p>
        </w:tc>
      </w:tr>
    </w:tbl>
    <w:p w14:paraId="43D1ECF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50A5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04FBE8">
            <w:pPr>
              <w:pStyle w:val="4"/>
            </w:pPr>
            <w:r>
              <w:t>技能特长</w:t>
            </w:r>
          </w:p>
          <w:p w14:paraId="39790070">
            <w:r>
              <w:t>语言能力：英语CET-6，读写熟练，可日常交流。</w:t>
            </w:r>
          </w:p>
          <w:p w14:paraId="3ED6673B">
            <w:r>
              <w:t>计算机能力：熟悉Python基础</w:t>
            </w:r>
          </w:p>
          <w:p w14:paraId="26DEB983">
            <w:r>
              <w:t>专业能力：色彩搭配、Illustrator</w:t>
            </w:r>
          </w:p>
        </w:tc>
      </w:tr>
    </w:tbl>
    <w:p w14:paraId="4DD1ADA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40C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7137DEC">
            <w:pPr>
              <w:pStyle w:val="4"/>
            </w:pPr>
            <w:r>
              <w:t>荣誉证书</w:t>
            </w:r>
          </w:p>
          <w:p w14:paraId="55F76C53">
            <w:pPr>
              <w:pStyle w:val="16"/>
            </w:pPr>
            <w:r>
              <w:t>Adobe认证设计师。</w:t>
            </w:r>
          </w:p>
        </w:tc>
      </w:tr>
    </w:tbl>
    <w:p w14:paraId="13467A3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2000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CC2247">
            <w:pPr>
              <w:pStyle w:val="4"/>
            </w:pPr>
            <w:r>
              <w:t>项目经历</w:t>
            </w:r>
          </w:p>
          <w:p w14:paraId="63B530B8">
            <w:r>
              <w:rPr>
                <w:b/>
              </w:rPr>
              <w:t>智能客服系统（2020-12 ~ 2023-08）</w:t>
            </w:r>
          </w:p>
          <w:p w14:paraId="1E3739DF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46ADBF6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14D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008D0A">
            <w:pPr>
              <w:pStyle w:val="4"/>
            </w:pPr>
            <w:r>
              <w:t>自我评价</w:t>
            </w:r>
          </w:p>
          <w:p w14:paraId="7CB76A3F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9F74E8D"/>
    <w:p w14:paraId="546DAA2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92B6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F53A48">
            <w:r>
              <w:rPr>
                <w:b/>
                <w:sz w:val="28"/>
              </w:rPr>
              <w:t>许宇</w:t>
            </w:r>
          </w:p>
          <w:p w14:paraId="2149DBCD">
            <w:r>
              <w:t>求职意向：财务助理 | 重庆 | 11651/月 | 一周内到岗</w:t>
            </w:r>
          </w:p>
          <w:p w14:paraId="21086F5A">
            <w:r>
              <w:t>基本信息：37岁 | 女 | 重庆 | 13年经验</w:t>
            </w:r>
          </w:p>
          <w:p w14:paraId="2640E158">
            <w:r>
              <w:t>联系方式：14507556248 | xiuyingkong@example.net</w:t>
            </w:r>
          </w:p>
          <w:p w14:paraId="3216513E">
            <w:pPr>
              <w:pStyle w:val="4"/>
            </w:pPr>
            <w:r>
              <w:t>能力专长</w:t>
            </w:r>
          </w:p>
          <w:p w14:paraId="6516AA14">
            <w:r>
              <w:t>语言能力：英语CET-4，具备基本读写能力。</w:t>
            </w:r>
          </w:p>
          <w:p w14:paraId="711DE1EC">
            <w:r>
              <w:t>计算机能力：熟悉Python基础</w:t>
            </w:r>
          </w:p>
          <w:p w14:paraId="7EF75D71">
            <w:r>
              <w:t>专业能力：金蝶、用友、财务报表、税务申报</w:t>
            </w:r>
          </w:p>
        </w:tc>
        <w:tc>
          <w:tcPr>
            <w:tcW w:w="4320" w:type="dxa"/>
          </w:tcPr>
          <w:p w14:paraId="1EF505C1"/>
          <w:p w14:paraId="40D974CA">
            <w:pPr>
              <w:pStyle w:val="4"/>
            </w:pPr>
            <w:r>
              <w:t>学习背景</w:t>
            </w:r>
          </w:p>
          <w:p w14:paraId="4F9786DF">
            <w:r>
              <w:t>北京大学 | 会计学 | 硕士 | 2010-09 ~ 2013-06</w:t>
            </w:r>
          </w:p>
          <w:p w14:paraId="46429CC9">
            <w:r>
              <w:t>专业成绩：3.44/4（专业前30%）</w:t>
            </w:r>
          </w:p>
          <w:p w14:paraId="6BBE50EE">
            <w:r>
              <w:t>主修课程：中级财务会计、成本会计、审计学、管理会计、税法、基础会计</w:t>
            </w:r>
          </w:p>
          <w:p w14:paraId="0B6CC878">
            <w:pPr>
              <w:pStyle w:val="4"/>
            </w:pPr>
            <w:r>
              <w:t>实习经历</w:t>
            </w:r>
          </w:p>
          <w:p w14:paraId="2E1E0F80">
            <w:r>
              <w:rPr>
                <w:b/>
              </w:rPr>
              <w:t>深圳科技科技有限公司 | 财务助理 | 2023-12 ~ 2026-07</w:t>
            </w:r>
          </w:p>
          <w:p w14:paraId="7185BD74">
            <w:pPr>
              <w:pStyle w:val="16"/>
            </w:pPr>
            <w:r>
              <w:t>参与预算编制及成本控制分析。 负责日常报销审核、凭证编制及账务处理。 协助完成月度财务报表编制及税务申报。</w:t>
            </w:r>
          </w:p>
          <w:p w14:paraId="0DAE314B">
            <w:pPr>
              <w:pStyle w:val="4"/>
            </w:pPr>
            <w:r>
              <w:t>资质认证</w:t>
            </w:r>
          </w:p>
          <w:p w14:paraId="2AF99C2E">
            <w:pPr>
              <w:pStyle w:val="16"/>
            </w:pPr>
            <w:r>
              <w:t>初级会计职称。</w:t>
            </w:r>
          </w:p>
          <w:p w14:paraId="77C7ECE0">
            <w:pPr>
              <w:pStyle w:val="16"/>
            </w:pPr>
            <w:r>
              <w:t>会计从业资格证。</w:t>
            </w:r>
          </w:p>
          <w:p w14:paraId="67EBC988">
            <w:pPr>
              <w:pStyle w:val="4"/>
            </w:pPr>
            <w:r>
              <w:t>自我介绍</w:t>
            </w:r>
          </w:p>
          <w:p w14:paraId="42FBCB37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6334168">
      <w:r>
        <w:br w:type="page"/>
      </w:r>
    </w:p>
    <w:p w14:paraId="1C00F61E">
      <w:pPr>
        <w:jc w:val="center"/>
      </w:pPr>
      <w:r>
        <w:rPr>
          <w:b/>
          <w:sz w:val="32"/>
        </w:rPr>
        <w:t>余超</w:t>
      </w:r>
    </w:p>
    <w:p w14:paraId="5BD970E8">
      <w:pPr>
        <w:jc w:val="center"/>
      </w:pPr>
      <w:r>
        <w:rPr>
          <w:sz w:val="2"/>
        </w:rPr>
        <w:t>____________________________________________________________</w:t>
      </w:r>
    </w:p>
    <w:p w14:paraId="2DEF5474">
      <w:r>
        <w:t>求职意向：软件工程师 | 苏州 | 12168/月 | 两周内到岗</w:t>
      </w:r>
    </w:p>
    <w:p w14:paraId="0B469FC3">
      <w:r>
        <w:t>基本信息：31岁 | 男 | 深圳 | 9年经验</w:t>
      </w:r>
    </w:p>
    <w:p w14:paraId="31B4756F">
      <w:r>
        <w:t>联系方式：13082711747 | xiulanxie@example.com</w:t>
      </w:r>
    </w:p>
    <w:p w14:paraId="358FDDB1">
      <w:pPr>
        <w:pStyle w:val="4"/>
      </w:pPr>
      <w:r>
        <w:t>工作经历</w:t>
      </w:r>
    </w:p>
    <w:p w14:paraId="2BB24C32">
      <w:r>
        <w:rPr>
          <w:b/>
        </w:rPr>
        <w:t>杭州零售科技有限公司 | 前端开发工程师 | 2023-01 ~ 2026-02</w:t>
      </w:r>
    </w:p>
    <w:p w14:paraId="0B1061C0">
      <w:pPr>
        <w:pStyle w:val="16"/>
      </w:pPr>
      <w:r>
        <w:t>协助团队完成项目迭代与上线。 参与技术方案讨论，撰写技术文档。 修复系统Bug，保障系统稳定运行。</w:t>
      </w:r>
    </w:p>
    <w:p w14:paraId="4493A483">
      <w:pPr>
        <w:pStyle w:val="4"/>
      </w:pPr>
      <w:r>
        <w:t>学历信息</w:t>
      </w:r>
    </w:p>
    <w:p w14:paraId="790C273B">
      <w:r>
        <w:t>中国科学技术大学 | 软件工程 | 本科 | 2013-09 ~ 2017-06</w:t>
      </w:r>
    </w:p>
    <w:p w14:paraId="57C3E105">
      <w:r>
        <w:t>专业成绩：3.07/4</w:t>
      </w:r>
    </w:p>
    <w:p w14:paraId="3F385A11">
      <w:r>
        <w:t>主修课程：数据库设计、Web开发、面向对象编程、软件工程、项目管理、软件测试</w:t>
      </w:r>
    </w:p>
    <w:p w14:paraId="18CE0562">
      <w:pPr>
        <w:pStyle w:val="4"/>
      </w:pPr>
      <w:r>
        <w:t>核心技能</w:t>
      </w:r>
    </w:p>
    <w:p w14:paraId="552B26F7">
      <w:r>
        <w:t>语言能力：英语专八，流利商务沟通。</w:t>
      </w:r>
    </w:p>
    <w:p w14:paraId="3A4257E2">
      <w:r>
        <w:t>计算机能力：精通Excel数据处理</w:t>
      </w:r>
    </w:p>
    <w:p w14:paraId="2E0AD3C9">
      <w:r>
        <w:t>专业能力：MySQL、Spring、Java</w:t>
      </w:r>
    </w:p>
    <w:p w14:paraId="0C7946C9">
      <w:pPr>
        <w:pStyle w:val="4"/>
      </w:pPr>
      <w:r>
        <w:t>资质认证</w:t>
      </w:r>
    </w:p>
    <w:p w14:paraId="2B9E4E79">
      <w:pPr>
        <w:pStyle w:val="16"/>
      </w:pPr>
      <w:r>
        <w:t>全国计算机等级考试三级（数据库技术）。</w:t>
      </w:r>
    </w:p>
    <w:p w14:paraId="37A11F06">
      <w:pPr>
        <w:pStyle w:val="16"/>
      </w:pPr>
      <w:r>
        <w:t>全国计算机等级考试二级（Office高级应用）。</w:t>
      </w:r>
    </w:p>
    <w:p w14:paraId="74B53CEC">
      <w:pPr>
        <w:pStyle w:val="4"/>
      </w:pPr>
      <w:r>
        <w:t>项目经历</w:t>
      </w:r>
    </w:p>
    <w:p w14:paraId="0723D2DF">
      <w:r>
        <w:rPr>
          <w:b/>
        </w:rPr>
        <w:t>智能客服系统（2020-11 ~ 2025-09）</w:t>
      </w:r>
    </w:p>
    <w:p w14:paraId="4938A386">
      <w:pPr>
        <w:pStyle w:val="16"/>
      </w:pPr>
      <w:r>
        <w:t>负责核心模块设计与开发，实现了高并发处理，提升了系统性能30%。</w:t>
      </w:r>
    </w:p>
    <w:p w14:paraId="09FFB6B0">
      <w:pPr>
        <w:pStyle w:val="4"/>
      </w:pPr>
      <w:r>
        <w:t>自我介绍</w:t>
      </w:r>
    </w:p>
    <w:p w14:paraId="66AADE7E">
      <w:r>
        <w:t>逻辑思维清晰，代码规范；热爱技术，乐于钻研；具备良好的问题分析和解决能力；有较强的学习能力和团队协作精神。</w:t>
      </w:r>
    </w:p>
    <w:p w14:paraId="68A3365F">
      <w:r>
        <w:br w:type="page"/>
      </w:r>
    </w:p>
    <w:p w14:paraId="7A013A7D">
      <w:pPr>
        <w:jc w:val="center"/>
      </w:pPr>
      <w:r>
        <w:rPr>
          <w:b/>
          <w:sz w:val="32"/>
        </w:rPr>
        <w:t>张颖</w:t>
      </w:r>
    </w:p>
    <w:p w14:paraId="1B1C0212">
      <w:pPr>
        <w:jc w:val="center"/>
      </w:pPr>
      <w:r>
        <w:rPr>
          <w:sz w:val="2"/>
        </w:rPr>
        <w:t>____________________________________________________________</w:t>
      </w:r>
    </w:p>
    <w:p w14:paraId="2FDCF118">
      <w:r>
        <w:t>求职意向：设计师 | 长沙 | 12563/月 | 随时到岗</w:t>
      </w:r>
    </w:p>
    <w:p w14:paraId="219C1A64">
      <w:r>
        <w:t>基本信息：33岁 | 男 | 长沙 | 11年经验</w:t>
      </w:r>
    </w:p>
    <w:p w14:paraId="41DAB097">
      <w:r>
        <w:t>联系方式：15363191256 | minwen@example.org</w:t>
      </w:r>
    </w:p>
    <w:p w14:paraId="3C7A09F2">
      <w:pPr>
        <w:pStyle w:val="4"/>
      </w:pPr>
      <w:r>
        <w:t>工作经历</w:t>
      </w:r>
    </w:p>
    <w:p w14:paraId="2B7DD5C3">
      <w:r>
        <w:rPr>
          <w:b/>
        </w:rPr>
        <w:t>新锐零售有限公司 | UI设计师 | 2021-07 ~ 2022-02</w:t>
      </w:r>
    </w:p>
    <w:p w14:paraId="2CD0961B">
      <w:pPr>
        <w:pStyle w:val="16"/>
      </w:pPr>
      <w:r>
        <w:t>维护设计规范，持续优化设计风格。 制作宣传海报、画册、名片等平面物料。</w:t>
      </w:r>
    </w:p>
    <w:p w14:paraId="2C4F6BFE">
      <w:r>
        <w:rPr>
          <w:b/>
        </w:rPr>
        <w:t>领航咨询有限公司 | UI设计师 | 2022-04 ~ 2026-07</w:t>
      </w:r>
    </w:p>
    <w:p w14:paraId="04954DE7">
      <w:pPr>
        <w:pStyle w:val="16"/>
      </w:pPr>
      <w:r>
        <w:t>负责公司产品UI界面设计，提升视觉体验。 与产品、开发沟通，保证设计落地效果。</w:t>
      </w:r>
    </w:p>
    <w:p w14:paraId="2932DA68">
      <w:pPr>
        <w:pStyle w:val="4"/>
      </w:pPr>
      <w:r>
        <w:t>学历信息</w:t>
      </w:r>
    </w:p>
    <w:p w14:paraId="49EF7266">
      <w:r>
        <w:t>厦门大学 | 产品设计 | 本科 | 2011-09 ~ 2015-06</w:t>
      </w:r>
    </w:p>
    <w:p w14:paraId="2856445B">
      <w:r>
        <w:t>专业成绩：3.57/4</w:t>
      </w:r>
    </w:p>
    <w:p w14:paraId="5237BCFA">
      <w:r>
        <w:t>主修课程：市场营销学、管理学原理、运营管理、组织行为学、财务管理、战略管理</w:t>
      </w:r>
    </w:p>
    <w:p w14:paraId="19604C6C">
      <w:pPr>
        <w:pStyle w:val="4"/>
      </w:pPr>
      <w:r>
        <w:t>核心技能</w:t>
      </w:r>
    </w:p>
    <w:p w14:paraId="14414B43">
      <w:r>
        <w:t>语言能力：韩语TOPIK4，基础交流能力。</w:t>
      </w:r>
    </w:p>
    <w:p w14:paraId="3203CB44">
      <w:r>
        <w:t>计算机能力：掌握Photoshop基本操作</w:t>
      </w:r>
    </w:p>
    <w:p w14:paraId="7ECC5D79">
      <w:r>
        <w:t>专业能力：Photoshop、色彩搭配、Sketch</w:t>
      </w:r>
    </w:p>
    <w:p w14:paraId="15F76C7E">
      <w:pPr>
        <w:pStyle w:val="4"/>
      </w:pPr>
      <w:r>
        <w:t>资格证书</w:t>
      </w:r>
    </w:p>
    <w:p w14:paraId="6AAE12F0">
      <w:pPr>
        <w:pStyle w:val="16"/>
      </w:pPr>
      <w:r>
        <w:t>Adobe认证设计师。</w:t>
      </w:r>
    </w:p>
    <w:p w14:paraId="469A750F">
      <w:pPr>
        <w:pStyle w:val="4"/>
      </w:pPr>
      <w:r>
        <w:t>个人评价</w:t>
      </w:r>
    </w:p>
    <w:p w14:paraId="22087B2C">
      <w:r>
        <w:t>具备良好的审美能力和设计功底；热爱设计，关注细节；善于沟通，能准确理解需求并转化为优秀的设计方案。</w:t>
      </w:r>
    </w:p>
    <w:p w14:paraId="6F71C5EF">
      <w:r>
        <w:br w:type="page"/>
      </w:r>
    </w:p>
    <w:p w14:paraId="59102C7C">
      <w:pPr>
        <w:jc w:val="center"/>
      </w:pPr>
      <w:r>
        <w:rPr>
          <w:b/>
          <w:sz w:val="32"/>
        </w:rPr>
        <w:t>尹桂英</w:t>
      </w:r>
    </w:p>
    <w:p w14:paraId="19E4A615">
      <w:r>
        <w:t>求职意向：运营专员 | 北京 | 15755/月 | 两周内到岗</w:t>
      </w:r>
    </w:p>
    <w:p w14:paraId="21FDEECA">
      <w:r>
        <w:t>基本信息：33岁 | 男 | 北京 | 11年经验</w:t>
      </w:r>
    </w:p>
    <w:p w14:paraId="5031D14F">
      <w:r>
        <w:t>联系方式：13653322268 | gangyan@example.net</w:t>
      </w:r>
    </w:p>
    <w:p w14:paraId="11DDA7C2">
      <w:pPr>
        <w:pStyle w:val="4"/>
      </w:pPr>
      <w:r>
        <w:t>个人评价</w:t>
      </w:r>
    </w:p>
    <w:p w14:paraId="13A1A07A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5671C3D4">
      <w:pPr>
        <w:pStyle w:val="4"/>
      </w:pPr>
      <w:r>
        <w:t>教育背景</w:t>
      </w:r>
    </w:p>
    <w:p w14:paraId="4DB4C131">
      <w:r>
        <w:t>吉林大学 | 电子商务 | 本科 | 2011-09 ~ 2015-06</w:t>
      </w:r>
    </w:p>
    <w:p w14:paraId="4EECF491">
      <w:r>
        <w:t>专业成绩：4.0/4（专业前15%）</w:t>
      </w:r>
    </w:p>
    <w:p w14:paraId="058ACB81">
      <w:r>
        <w:t>主修课程：管理学原理、市场营销学、运营管理、组织行为学、战略管理、财务管理</w:t>
      </w:r>
    </w:p>
    <w:p w14:paraId="7BAAE825">
      <w:pPr>
        <w:pStyle w:val="4"/>
      </w:pPr>
      <w:r>
        <w:t>过往经历</w:t>
      </w:r>
    </w:p>
    <w:p w14:paraId="21AFFF05">
      <w:r>
        <w:rPr>
          <w:b/>
        </w:rPr>
        <w:t>深圳制造有限公司 | 运营专员 | 2020-10 ~ 2022-10</w:t>
      </w:r>
    </w:p>
    <w:p w14:paraId="73451610">
      <w:pPr>
        <w:pStyle w:val="16"/>
      </w:pPr>
      <w:r>
        <w:t>撰写内容文案，维护APP/网站内容更新。 分析运营数据，提出优化建议。</w:t>
      </w:r>
    </w:p>
    <w:p w14:paraId="61749007">
      <w:r>
        <w:rPr>
          <w:b/>
        </w:rPr>
        <w:t>深圳零售科技有限公司 | 用户运营 | 2022-05 ~ 2026-03</w:t>
      </w:r>
    </w:p>
    <w:p w14:paraId="433C78D4">
      <w:pPr>
        <w:pStyle w:val="16"/>
      </w:pPr>
      <w:r>
        <w:t>策划并执行线上活动，促进用户增长和转化。</w:t>
      </w:r>
    </w:p>
    <w:p w14:paraId="2422915B">
      <w:pPr>
        <w:pStyle w:val="4"/>
      </w:pPr>
      <w:r>
        <w:t>专业技能</w:t>
      </w:r>
    </w:p>
    <w:p w14:paraId="28514934">
      <w:r>
        <w:t>语言能力：英语CET-6，读写熟练，可日常交流。</w:t>
      </w:r>
    </w:p>
    <w:p w14:paraId="433327EA">
      <w:r>
        <w:t>计算机能力：掌握Photoshop基本操作</w:t>
      </w:r>
    </w:p>
    <w:p w14:paraId="55B97D7C">
      <w:r>
        <w:t>专业能力：活动策划、数据分析</w:t>
      </w:r>
    </w:p>
    <w:p w14:paraId="360B1727">
      <w:pPr>
        <w:pStyle w:val="4"/>
      </w:pPr>
      <w:r>
        <w:t>资质认证</w:t>
      </w:r>
    </w:p>
    <w:p w14:paraId="68DD2A60">
      <w:pPr>
        <w:pStyle w:val="16"/>
      </w:pPr>
      <w:r>
        <w:t>全国计算机等级考试二级（Office高级应用）。</w:t>
      </w:r>
    </w:p>
    <w:p w14:paraId="0DA4AD60">
      <w:pPr>
        <w:pStyle w:val="16"/>
      </w:pPr>
      <w:r>
        <w:t>大学英语六级（CET-6），优秀的听说读写能力。</w:t>
      </w:r>
    </w:p>
    <w:p w14:paraId="1C6F9A90">
      <w:pPr>
        <w:pStyle w:val="16"/>
      </w:pPr>
      <w:r>
        <w:t>大学英语四级（CET-4），良好的读写能力。</w:t>
      </w:r>
    </w:p>
    <w:p w14:paraId="5DEF15FB">
      <w:r>
        <w:br w:type="page"/>
      </w:r>
    </w:p>
    <w:p w14:paraId="1CA9E25C">
      <w:pPr>
        <w:jc w:val="center"/>
      </w:pPr>
      <w:r>
        <w:rPr>
          <w:b/>
          <w:sz w:val="32"/>
        </w:rPr>
        <w:t>刘桂兰</w:t>
      </w:r>
    </w:p>
    <w:p w14:paraId="64588BBE">
      <w:r>
        <w:t>求职意向：行政专员 | 北京 | 20047/月 | 一周内到岗</w:t>
      </w:r>
    </w:p>
    <w:p w14:paraId="6B2E0E41">
      <w:r>
        <w:t>基本信息：38岁 | 女 | 深圳 | 14年经验</w:t>
      </w:r>
    </w:p>
    <w:p w14:paraId="7E944EDA">
      <w:r>
        <w:t>联系方式：15587979964 | suqiang@example.org</w:t>
      </w:r>
    </w:p>
    <w:p w14:paraId="780E0547">
      <w:pPr>
        <w:pStyle w:val="4"/>
      </w:pPr>
      <w:r>
        <w:t>教育经历</w:t>
      </w:r>
    </w:p>
    <w:p w14:paraId="493D128F">
      <w:r>
        <w:t>中山大学 | 工商管理 | 硕士 | 2009-09 ~ 2012-06</w:t>
      </w:r>
    </w:p>
    <w:p w14:paraId="54DEE0EC">
      <w:r>
        <w:t>专业成绩：3.5/4</w:t>
      </w:r>
    </w:p>
    <w:p w14:paraId="2FB061C0">
      <w:r>
        <w:t>主修课程：战略管理、运营管理、市场营销学、财务管理、组织行为学、管理学原理</w:t>
      </w:r>
    </w:p>
    <w:p w14:paraId="241AEB5F">
      <w:pPr>
        <w:pStyle w:val="4"/>
      </w:pPr>
      <w:r>
        <w:t>工作经验</w:t>
      </w:r>
    </w:p>
    <w:p w14:paraId="0B330CF8">
      <w:r>
        <w:rPr>
          <w:b/>
        </w:rPr>
        <w:t>智云传媒有限公司 | 行政助理 | 2019-01 ~ 2023-01</w:t>
      </w:r>
    </w:p>
    <w:p w14:paraId="37E32E15">
      <w:pPr>
        <w:pStyle w:val="16"/>
      </w:pPr>
      <w:r>
        <w:t>协助组织公司内部会议、活动，撰写会议纪要并跟进落实。 负责来访客户接待及电话接听，展现良好企业形象。</w:t>
      </w:r>
    </w:p>
    <w:p w14:paraId="343A0EDB">
      <w:r>
        <w:rPr>
          <w:b/>
        </w:rPr>
        <w:t>智云医疗有限公司 | 行政经理 | 2023-03 ~ 2026-01</w:t>
      </w:r>
    </w:p>
    <w:p w14:paraId="3D5258AD">
      <w:pPr>
        <w:pStyle w:val="16"/>
      </w:pPr>
      <w:r>
        <w:t>管理公司固定资产、车辆、印章等，确保规范使用。 负责公司日常行政事务管理，包括办公环境维护、办公用品采购与发放。 负责来访客户接待及电话接听，展现良好企业形象。</w:t>
      </w:r>
    </w:p>
    <w:p w14:paraId="336384F1">
      <w:pPr>
        <w:pStyle w:val="4"/>
      </w:pPr>
      <w:r>
        <w:t>核心技能</w:t>
      </w:r>
    </w:p>
    <w:p w14:paraId="4E6B559E">
      <w:r>
        <w:t>语言能力：日语N2，可进行日常对话。</w:t>
      </w:r>
    </w:p>
    <w:p w14:paraId="5F10128A">
      <w:r>
        <w:t>计算机能力：熟练使用Office办公软件</w:t>
      </w:r>
    </w:p>
    <w:p w14:paraId="21A8DFB0">
      <w:r>
        <w:t>专业能力：办公软件、会议组织、固定资产管理、档案管理</w:t>
      </w:r>
    </w:p>
    <w:p w14:paraId="07805ABB">
      <w:pPr>
        <w:pStyle w:val="4"/>
      </w:pPr>
      <w:r>
        <w:t>资质认证</w:t>
      </w:r>
    </w:p>
    <w:p w14:paraId="270FD4F9">
      <w:pPr>
        <w:pStyle w:val="16"/>
      </w:pPr>
      <w:r>
        <w:t>大学英语四级（CET-4），良好的读写能力。</w:t>
      </w:r>
    </w:p>
    <w:p w14:paraId="3524FD61">
      <w:pPr>
        <w:pStyle w:val="16"/>
      </w:pPr>
      <w:r>
        <w:t>全国计算机等级考试二级（Office高级应用）。</w:t>
      </w:r>
    </w:p>
    <w:p w14:paraId="04E6ED53">
      <w:pPr>
        <w:pStyle w:val="4"/>
      </w:pPr>
      <w:r>
        <w:t>自我评价</w:t>
      </w:r>
    </w:p>
    <w:p w14:paraId="56F8ECC3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A46D7BF">
      <w:r>
        <w:br w:type="page"/>
      </w:r>
    </w:p>
    <w:p w14:paraId="1B427D4D">
      <w:pPr>
        <w:jc w:val="center"/>
      </w:pPr>
      <w:r>
        <w:rPr>
          <w:b/>
          <w:sz w:val="32"/>
        </w:rPr>
        <w:t>张磊</w:t>
      </w:r>
    </w:p>
    <w:p w14:paraId="273DE03D">
      <w:pPr>
        <w:jc w:val="center"/>
      </w:pPr>
      <w:r>
        <w:rPr>
          <w:sz w:val="2"/>
        </w:rPr>
        <w:t>____________________________________________________________</w:t>
      </w:r>
    </w:p>
    <w:p w14:paraId="39C77CFD">
      <w:r>
        <w:t>求职意向：人事专员 | 苏州 | 17326/月 | 两周内到岗</w:t>
      </w:r>
    </w:p>
    <w:p w14:paraId="1106E5FF">
      <w:r>
        <w:t>基本信息：34岁 | 男 | 苏州 | 12年经验</w:t>
      </w:r>
    </w:p>
    <w:p w14:paraId="3CDAE674">
      <w:r>
        <w:t>联系方式：13932513807 | xiulanhao@example.org</w:t>
      </w:r>
    </w:p>
    <w:p w14:paraId="2F621E51">
      <w:pPr>
        <w:pStyle w:val="4"/>
      </w:pPr>
      <w:r>
        <w:t>过往经历</w:t>
      </w:r>
    </w:p>
    <w:p w14:paraId="71B36D5D">
      <w:r>
        <w:rPr>
          <w:b/>
        </w:rPr>
        <w:t>恒通科技科技有限公司 | 薪酬专员 | 2014-11 ~ 2018-02</w:t>
      </w:r>
    </w:p>
    <w:p w14:paraId="303D3D34">
      <w:pPr>
        <w:pStyle w:val="16"/>
      </w:pPr>
      <w:r>
        <w:t>负责考勤统计、薪酬核算及社保公积金缴纳。</w:t>
      </w:r>
    </w:p>
    <w:p w14:paraId="0037B4B5">
      <w:r>
        <w:rPr>
          <w:b/>
        </w:rPr>
        <w:t>新锐医疗有限公司 | HR助理 | 2018-03 ~ 2022-06</w:t>
      </w:r>
    </w:p>
    <w:p w14:paraId="44CFF9B8">
      <w:pPr>
        <w:pStyle w:val="16"/>
      </w:pPr>
      <w:r>
        <w:t>办理员工入职、转正、调动、离职手续，维护人事档案。 处理员工关系，协助解决劳动争议，维护和谐劳动关系。</w:t>
      </w:r>
    </w:p>
    <w:p w14:paraId="2E8CA721">
      <w:r>
        <w:rPr>
          <w:b/>
        </w:rPr>
        <w:t>深圳科技有限公司 | 人事专员 | 2022-05 ~ 2026-04</w:t>
      </w:r>
    </w:p>
    <w:p w14:paraId="6911A533">
      <w:pPr>
        <w:pStyle w:val="16"/>
      </w:pPr>
      <w:r>
        <w:t>处理员工关系，协助解决劳动争议，维护和谐劳动关系。</w:t>
      </w:r>
    </w:p>
    <w:p w14:paraId="0BE45DB5">
      <w:pPr>
        <w:pStyle w:val="4"/>
      </w:pPr>
      <w:r>
        <w:t>教育背景</w:t>
      </w:r>
    </w:p>
    <w:p w14:paraId="5D6D027C">
      <w:r>
        <w:t>山东大学 | 工商管理 | 本科 | 2010-09 ~ 2014-06</w:t>
      </w:r>
    </w:p>
    <w:p w14:paraId="3B891C6E">
      <w:r>
        <w:t>专业成绩：3.36/4（专业前30%）</w:t>
      </w:r>
    </w:p>
    <w:p w14:paraId="1492194B">
      <w:r>
        <w:t>主修课程：战略管理、市场营销学、组织行为学、管理学原理、财务管理、运营管理</w:t>
      </w:r>
    </w:p>
    <w:p w14:paraId="44BEED14">
      <w:pPr>
        <w:pStyle w:val="4"/>
      </w:pPr>
      <w:r>
        <w:t>能力专长</w:t>
      </w:r>
    </w:p>
    <w:p w14:paraId="6001321D">
      <w:r>
        <w:t>语言能力：英语专八，流利商务沟通。</w:t>
      </w:r>
    </w:p>
    <w:p w14:paraId="236F9201">
      <w:r>
        <w:t>计算机能力：掌握Photoshop基本操作</w:t>
      </w:r>
    </w:p>
    <w:p w14:paraId="29AB4BC4">
      <w:r>
        <w:t>专业能力：薪酬核算、员工关系、培训组织、劳动法</w:t>
      </w:r>
    </w:p>
    <w:p w14:paraId="7EDCC74C">
      <w:pPr>
        <w:pStyle w:val="4"/>
      </w:pPr>
      <w:r>
        <w:t>证书与荣誉</w:t>
      </w:r>
    </w:p>
    <w:p w14:paraId="1AD85E5C">
      <w:pPr>
        <w:pStyle w:val="16"/>
      </w:pPr>
      <w:r>
        <w:t>人力资源管理师三级证书。</w:t>
      </w:r>
    </w:p>
    <w:p w14:paraId="1B53E0CC">
      <w:pPr>
        <w:pStyle w:val="4"/>
      </w:pPr>
      <w:r>
        <w:t>自我陈述</w:t>
      </w:r>
    </w:p>
    <w:p w14:paraId="697E5381">
      <w:r>
        <w:t>性格开朗，亲和力强，善于与各部门沟通协作；具备良好的组织协调能力和解决冲突能力；积极主动，乐于学习新知识。</w:t>
      </w:r>
    </w:p>
    <w:p w14:paraId="2C1A1F24">
      <w:r>
        <w:br w:type="page"/>
      </w:r>
    </w:p>
    <w:p w14:paraId="6C1E43A9">
      <w:pPr>
        <w:jc w:val="center"/>
      </w:pPr>
      <w:r>
        <w:rPr>
          <w:b/>
          <w:color w:val="003366"/>
          <w:sz w:val="32"/>
        </w:rPr>
        <w:t>董宇</w:t>
      </w:r>
    </w:p>
    <w:p w14:paraId="0903BE0F">
      <w:r>
        <w:t>求职意向：人事专员 | 长沙 | 8700/月 | 两周内到岗</w:t>
      </w:r>
    </w:p>
    <w:p w14:paraId="1FA07739">
      <w:r>
        <w:t>基本信息：30岁 | 男 | 长沙 | 8年经验</w:t>
      </w:r>
    </w:p>
    <w:p w14:paraId="7BA116E1">
      <w:r>
        <w:t>联系方式：13080857393 | nafang@example.net</w:t>
      </w:r>
    </w:p>
    <w:p w14:paraId="210E9615">
      <w:pPr>
        <w:pStyle w:val="4"/>
      </w:pPr>
      <w:r>
        <w:t>专业技能</w:t>
      </w:r>
    </w:p>
    <w:p w14:paraId="49F4DCD8">
      <w:r>
        <w:t>语言能力：日语N2，可进行日常对话。</w:t>
      </w:r>
    </w:p>
    <w:p w14:paraId="1B9A1B9B">
      <w:r>
        <w:t>计算机能力：熟练使用Office办公软件</w:t>
      </w:r>
    </w:p>
    <w:p w14:paraId="4C30D2D6">
      <w:r>
        <w:t>专业能力：招聘面试、劳动法</w:t>
      </w:r>
    </w:p>
    <w:p w14:paraId="454A2644">
      <w:pPr>
        <w:pStyle w:val="4"/>
      </w:pPr>
      <w:r>
        <w:t>资格证书</w:t>
      </w:r>
    </w:p>
    <w:p w14:paraId="2AC60421">
      <w:pPr>
        <w:pStyle w:val="16"/>
      </w:pPr>
      <w:r>
        <w:t>人力资源管理师三级证书。</w:t>
      </w:r>
    </w:p>
    <w:p w14:paraId="4237E0CA">
      <w:pPr>
        <w:pStyle w:val="4"/>
      </w:pPr>
      <w:r>
        <w:t>学历信息</w:t>
      </w:r>
    </w:p>
    <w:p w14:paraId="48449B10">
      <w:r>
        <w:t>南京大学 | 心理学 | 本科 | 2014-09 ~ 2018-06</w:t>
      </w:r>
    </w:p>
    <w:p w14:paraId="0555F5F1">
      <w:r>
        <w:t>专业成绩：3.49/4</w:t>
      </w:r>
    </w:p>
    <w:p w14:paraId="26ED5B0F">
      <w:r>
        <w:t>主修课程：战略管理、市场营销学、组织行为学、运营管理、管理学原理、财务管理</w:t>
      </w:r>
    </w:p>
    <w:p w14:paraId="49413125">
      <w:pPr>
        <w:pStyle w:val="4"/>
      </w:pPr>
      <w:r>
        <w:t>实习经历</w:t>
      </w:r>
    </w:p>
    <w:p w14:paraId="640961B1">
      <w:r>
        <w:rPr>
          <w:b/>
        </w:rPr>
        <w:t>杭州咨询科技有限公司 | 人事专员 | 2024-03 ~ 2026-04</w:t>
      </w:r>
    </w:p>
    <w:p w14:paraId="5E9400F5">
      <w:pPr>
        <w:pStyle w:val="16"/>
      </w:pPr>
      <w:r>
        <w:t>处理员工关系，协助解决劳动争议，维护和谐劳动关系。 办理员工入职、转正、调动、离职手续，维护人事档案。</w:t>
      </w:r>
    </w:p>
    <w:p w14:paraId="04B4BAEA">
      <w:pPr>
        <w:pStyle w:val="4"/>
      </w:pPr>
      <w:r>
        <w:t>自我介绍</w:t>
      </w:r>
    </w:p>
    <w:p w14:paraId="6D30CD72">
      <w:r>
        <w:t>性格开朗，亲和力强，善于与各部门沟通协作；具备良好的组织协调能力和解决冲突能力；积极主动，乐于学习新知识。</w:t>
      </w:r>
    </w:p>
    <w:p w14:paraId="4AAFEEF2">
      <w:r>
        <w:br w:type="page"/>
      </w:r>
    </w:p>
    <w:p w14:paraId="5C295046">
      <w:pPr>
        <w:jc w:val="center"/>
      </w:pPr>
      <w:r>
        <w:rPr>
          <w:b/>
          <w:sz w:val="32"/>
        </w:rPr>
        <w:t>陈秀英</w:t>
      </w:r>
    </w:p>
    <w:p w14:paraId="7FA486E4">
      <w:r>
        <w:t>求职意向：运营专员 | 重庆 | 12356/月 | 一周内到岗</w:t>
      </w:r>
    </w:p>
    <w:p w14:paraId="0124C78D">
      <w:r>
        <w:t>基本信息：33岁 | 男 | 重庆 | 11年经验</w:t>
      </w:r>
    </w:p>
    <w:p w14:paraId="2468105C">
      <w:r>
        <w:t>联系方式：13529737462 | cduan@example.com</w:t>
      </w:r>
    </w:p>
    <w:p w14:paraId="03A7A0A7">
      <w:pPr>
        <w:pStyle w:val="4"/>
      </w:pPr>
      <w:r>
        <w:t>个人评价</w:t>
      </w:r>
    </w:p>
    <w:p w14:paraId="570B5874">
      <w:r>
        <w:rPr>
          <w:b/>
        </w:rPr>
        <w:t>“</w:t>
      </w:r>
      <w: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87FD660">
      <w:pPr>
        <w:pStyle w:val="4"/>
      </w:pPr>
      <w:r>
        <w:t>教育经历</w:t>
      </w:r>
    </w:p>
    <w:p w14:paraId="686A5AFE">
      <w:r>
        <w:t>哈尔滨工业大学 | 汉语言文学 | 本科 | 2011-09 ~ 2015-06</w:t>
      </w:r>
    </w:p>
    <w:p w14:paraId="6A9A896F">
      <w:r>
        <w:t>专业成绩：3.24/4</w:t>
      </w:r>
    </w:p>
    <w:p w14:paraId="45E4496F">
      <w:r>
        <w:t>主修课程：财务管理、运营管理、管理学原理、战略管理、市场营销学、组织行为学</w:t>
      </w:r>
    </w:p>
    <w:p w14:paraId="5E8367A9">
      <w:pPr>
        <w:pStyle w:val="4"/>
      </w:pPr>
      <w:r>
        <w:t>过往经历</w:t>
      </w:r>
    </w:p>
    <w:p w14:paraId="3FC67F8A">
      <w:r>
        <w:rPr>
          <w:b/>
        </w:rPr>
        <w:t>博雅零售科技有限公司 | 运营专员 | 2018-06 ~ 2021-08</w:t>
      </w:r>
    </w:p>
    <w:p w14:paraId="25745F24">
      <w:pPr>
        <w:pStyle w:val="16"/>
      </w:pPr>
      <w:r>
        <w:t>处理用户反馈，提升用户体验。 撰写内容文案，维护APP/网站内容更新。 负责用户社群运营，提升用户活跃度和粘性。</w:t>
      </w:r>
    </w:p>
    <w:p w14:paraId="4A2D8F5C">
      <w:r>
        <w:rPr>
          <w:b/>
        </w:rPr>
        <w:t>华讯科技有限公司 | 用户运营 | 2021-10 ~ 2022-07</w:t>
      </w:r>
    </w:p>
    <w:p w14:paraId="497973F3">
      <w:pPr>
        <w:pStyle w:val="16"/>
      </w:pPr>
      <w:r>
        <w:t>撰写内容文案，维护APP/网站内容更新。 策划并执行线上活动，促进用户增长和转化。 负责用户社群运营，提升用户活跃度和粘性。</w:t>
      </w:r>
    </w:p>
    <w:p w14:paraId="775622DC">
      <w:r>
        <w:rPr>
          <w:b/>
        </w:rPr>
        <w:t>博雅制造科技有限公司 | 内容运营 | 2022-01 ~ 2026-08</w:t>
      </w:r>
    </w:p>
    <w:p w14:paraId="3B684AE6">
      <w:pPr>
        <w:pStyle w:val="16"/>
      </w:pPr>
      <w:r>
        <w:t>策划并执行线上活动，促进用户增长和转化。 负责用户社群运营，提升用户活跃度和粘性。</w:t>
      </w:r>
    </w:p>
    <w:p w14:paraId="20C87EFB">
      <w:pPr>
        <w:pStyle w:val="4"/>
      </w:pPr>
      <w:r>
        <w:t>技能证书</w:t>
      </w:r>
    </w:p>
    <w:p w14:paraId="11C615AE">
      <w:r>
        <w:t>语言能力：英语CET-6，读写熟练，可日常交流。</w:t>
      </w:r>
    </w:p>
    <w:p w14:paraId="1B0E3F8D">
      <w:r>
        <w:t>计算机能力：具备网络基础</w:t>
      </w:r>
    </w:p>
    <w:p w14:paraId="75D112C8">
      <w:r>
        <w:t>专业能力：数据分析、活动策划、内容创作、社群管理</w:t>
      </w:r>
    </w:p>
    <w:p w14:paraId="033D6E21">
      <w:pPr>
        <w:pStyle w:val="4"/>
      </w:pPr>
      <w:r>
        <w:t>荣誉证书</w:t>
      </w:r>
    </w:p>
    <w:p w14:paraId="21A3C938">
      <w:pPr>
        <w:pStyle w:val="16"/>
      </w:pPr>
      <w:r>
        <w:t>大学英语四级（CET-4），良好的读写能力。</w:t>
      </w:r>
    </w:p>
    <w:p w14:paraId="4282046E">
      <w:pPr>
        <w:pStyle w:val="16"/>
      </w:pPr>
      <w:r>
        <w:t>大学英语六级（CET-6），优秀的听说读写能力。</w:t>
      </w:r>
    </w:p>
    <w:p w14:paraId="78F64121">
      <w:pPr>
        <w:pStyle w:val="16"/>
      </w:pPr>
      <w:r>
        <w:t>全国计算机等级考试二级（Office高级应用）。</w:t>
      </w:r>
    </w:p>
    <w:p w14:paraId="63B9E345">
      <w:r>
        <w:br w:type="page"/>
      </w:r>
    </w:p>
    <w:p w14:paraId="744DFB95">
      <w:pPr>
        <w:jc w:val="center"/>
      </w:pPr>
      <w:r>
        <w:rPr>
          <w:b/>
          <w:sz w:val="32"/>
        </w:rPr>
        <w:t>谢芳</w:t>
      </w:r>
    </w:p>
    <w:p w14:paraId="23261F53">
      <w:r>
        <w:t>求职意向：市场专员 | 武汉 | 19072/月 | 一周内到岗</w:t>
      </w:r>
    </w:p>
    <w:p w14:paraId="03CD1786">
      <w:r>
        <w:t>基本信息：34岁 | 女 | 深圳 | 12年经验</w:t>
      </w:r>
    </w:p>
    <w:p w14:paraId="7782E51F">
      <w:r>
        <w:t>联系方式：14503311980 | wulei@example.org</w:t>
      </w:r>
    </w:p>
    <w:p w14:paraId="1FA63E80">
      <w:pPr>
        <w:pStyle w:val="4"/>
      </w:pPr>
      <w:r>
        <w:t>教育状况</w:t>
      </w:r>
    </w:p>
    <w:p w14:paraId="0B8A8D01">
      <w:r>
        <w:t>哈尔滨工业大学 | 市场营销 | 本科 | 2010-09 ~ 2014-06</w:t>
      </w:r>
    </w:p>
    <w:p w14:paraId="656EB9B5">
      <w:r>
        <w:t>专业成绩：3.03/4</w:t>
      </w:r>
    </w:p>
    <w:p w14:paraId="4029D655">
      <w:r>
        <w:t>主修课程：市场调研、消费者行为学、品牌管理、销售管理、广告学</w:t>
      </w:r>
    </w:p>
    <w:p w14:paraId="13BB36F0">
      <w:pPr>
        <w:pStyle w:val="4"/>
      </w:pPr>
      <w:r>
        <w:t>工作经验</w:t>
      </w:r>
    </w:p>
    <w:p w14:paraId="248D6EE3">
      <w:r>
        <w:rPr>
          <w:b/>
        </w:rPr>
        <w:t>新锐传媒有限公司 | 品牌专员 | 2025-01 ~ 2026-04</w:t>
      </w:r>
    </w:p>
    <w:p w14:paraId="555FB329">
      <w:pPr>
        <w:pStyle w:val="16"/>
      </w:pPr>
      <w:r>
        <w:t>负责市场调研，收集竞品信息，撰写分析报告。</w:t>
      </w:r>
    </w:p>
    <w:p w14:paraId="42EF4505">
      <w:pPr>
        <w:pStyle w:val="4"/>
      </w:pPr>
      <w:r>
        <w:t>专业技能</w:t>
      </w:r>
    </w:p>
    <w:p w14:paraId="57D1C15D">
      <w:r>
        <w:t>语言能力：英语CET-4，具备基本读写能力。</w:t>
      </w:r>
    </w:p>
    <w:p w14:paraId="1637386F">
      <w:r>
        <w:t>计算机能力：具备网络基础</w:t>
      </w:r>
    </w:p>
    <w:p w14:paraId="7FC10F7D">
      <w:r>
        <w:t>专业能力：数据分析、社交媒体运营、文案写作</w:t>
      </w:r>
    </w:p>
    <w:p w14:paraId="7582F1D7">
      <w:pPr>
        <w:pStyle w:val="4"/>
      </w:pPr>
      <w:r>
        <w:t>获奖情况</w:t>
      </w:r>
    </w:p>
    <w:p w14:paraId="35B9F2FA">
      <w:pPr>
        <w:pStyle w:val="16"/>
      </w:pPr>
      <w:r>
        <w:t>大学英语四级（CET-4），良好的读写能力。</w:t>
      </w:r>
    </w:p>
    <w:p w14:paraId="749DDBA2">
      <w:pPr>
        <w:pStyle w:val="16"/>
      </w:pPr>
      <w:r>
        <w:t>全国计算机等级考试二级（Office高级应用）。</w:t>
      </w:r>
    </w:p>
    <w:p w14:paraId="124A68C8">
      <w:pPr>
        <w:pStyle w:val="16"/>
      </w:pPr>
      <w:r>
        <w:t>大学英语六级（CET-6），优秀的听说读写能力。</w:t>
      </w:r>
    </w:p>
    <w:p w14:paraId="79768052">
      <w:pPr>
        <w:pStyle w:val="4"/>
      </w:pPr>
      <w:r>
        <w:t>个人评价</w:t>
      </w:r>
    </w:p>
    <w:p w14:paraId="0245BB63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32BA654A">
      <w:r>
        <w:br w:type="page"/>
      </w:r>
    </w:p>
    <w:p w14:paraId="31FF5330">
      <w:pPr>
        <w:jc w:val="center"/>
      </w:pPr>
      <w:r>
        <w:rPr>
          <w:b/>
          <w:sz w:val="32"/>
        </w:rPr>
        <w:t>张小红</w:t>
      </w:r>
    </w:p>
    <w:p w14:paraId="58630536">
      <w:r>
        <w:t>求职意向：运营专员 | 苏州 | 10216/月 | 一周内到岗</w:t>
      </w:r>
    </w:p>
    <w:p w14:paraId="2F08E340">
      <w:r>
        <w:t>基本信息：25岁 | 女 | 苏州 | 5年经验</w:t>
      </w:r>
    </w:p>
    <w:p w14:paraId="71365A43">
      <w:r>
        <w:t>联系方式：13066428322 | cchen@example.com</w:t>
      </w:r>
    </w:p>
    <w:p w14:paraId="5E478DD2">
      <w:pPr>
        <w:pStyle w:val="4"/>
      </w:pPr>
      <w:r>
        <w:t>教育状况</w:t>
      </w:r>
    </w:p>
    <w:p w14:paraId="1DD6452C">
      <w:r>
        <w:t>上海工商职业技术学院 | 新闻传播 | 专科 | 2018-09 ~ 2021-06</w:t>
      </w:r>
    </w:p>
    <w:p w14:paraId="271A4946">
      <w:r>
        <w:t>专业成绩：3.17/4</w:t>
      </w:r>
    </w:p>
    <w:p w14:paraId="13AAA3E5">
      <w:r>
        <w:t>主修课程：管理学原理、市场营销学、运营管理、组织行为学、战略管理、财务管理</w:t>
      </w:r>
    </w:p>
    <w:p w14:paraId="6DDA513A">
      <w:pPr>
        <w:pStyle w:val="4"/>
      </w:pPr>
      <w:r>
        <w:t>工作经历</w:t>
      </w:r>
    </w:p>
    <w:p w14:paraId="6C7FA759">
      <w:r>
        <w:rPr>
          <w:b/>
        </w:rPr>
        <w:t>1. 领航咨询有限公司 | 用户运营 | 2021-06 ~ 2025-10</w:t>
      </w:r>
    </w:p>
    <w:p w14:paraId="04761A5D">
      <w:pPr>
        <w:pStyle w:val="16"/>
      </w:pPr>
      <w:r>
        <w:t>负责用户社群运营，提升用户活跃度和粘性。 撰写内容文案，维护APP/网站内容更新。</w:t>
      </w:r>
    </w:p>
    <w:p w14:paraId="1027FB06">
      <w:r>
        <w:rPr>
          <w:b/>
        </w:rPr>
        <w:t>2. 鼎盛医疗有限公司 | 用户运营 | 2025-04 ~ 2026-11</w:t>
      </w:r>
    </w:p>
    <w:p w14:paraId="0B716572">
      <w:pPr>
        <w:pStyle w:val="16"/>
      </w:pPr>
      <w:r>
        <w:t>处理用户反馈，提升用户体验。 分析运营数据，提出优化建议。</w:t>
      </w:r>
    </w:p>
    <w:p w14:paraId="41CB2B29">
      <w:pPr>
        <w:pStyle w:val="4"/>
      </w:pPr>
      <w:r>
        <w:t>能力专长</w:t>
      </w:r>
    </w:p>
    <w:p w14:paraId="2146D757">
      <w:r>
        <w:t>语言能力：日语N2，可进行日常对话。</w:t>
      </w:r>
    </w:p>
    <w:p w14:paraId="7FA7FF3A">
      <w:r>
        <w:t>计算机能力：掌握Photoshop基本操作</w:t>
      </w:r>
    </w:p>
    <w:p w14:paraId="3817E899">
      <w:r>
        <w:t>专业能力：社群管理、PS/PR、活动策划</w:t>
      </w:r>
    </w:p>
    <w:p w14:paraId="7C93833C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A2FA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F3CCB0A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69C4A2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265AC1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0C54C54B">
      <w:pPr>
        <w:pStyle w:val="4"/>
      </w:pPr>
      <w:r>
        <w:t>关于我</w:t>
      </w:r>
    </w:p>
    <w:p w14:paraId="09EFBA48">
      <w:r>
        <w:t>执行力强，结果导向；具备良好的沟通能力和文案功底；善于在快节奏环境中工作，能高效完成目标。</w:t>
      </w:r>
    </w:p>
    <w:p w14:paraId="63357BC7">
      <w:r>
        <w:br w:type="page"/>
      </w:r>
    </w:p>
    <w:p w14:paraId="7F5A4490">
      <w:pPr>
        <w:jc w:val="center"/>
      </w:pPr>
      <w:r>
        <w:rPr>
          <w:b/>
          <w:sz w:val="32"/>
        </w:rPr>
        <w:t>舒辉</w:t>
      </w:r>
    </w:p>
    <w:p w14:paraId="14EB783F">
      <w:r>
        <w:t>求职意向：运营专员 | 长沙 | 14235/月 | 一周内到岗</w:t>
      </w:r>
    </w:p>
    <w:p w14:paraId="6749D057">
      <w:r>
        <w:t>基本信息：29岁 | 男 | 长沙 | 7年经验</w:t>
      </w:r>
    </w:p>
    <w:p w14:paraId="4A1FE464">
      <w:r>
        <w:t>联系方式：15964734987 | jun44@example.org</w:t>
      </w:r>
    </w:p>
    <w:p w14:paraId="4CA6AEA9">
      <w:pPr>
        <w:pStyle w:val="4"/>
      </w:pPr>
      <w:r>
        <w:t>教育状况</w:t>
      </w:r>
    </w:p>
    <w:p w14:paraId="2FBCA266">
      <w:r>
        <w:t>清华大学 | 市场营销 | 本科 | 2015-09 ~ 2019-06</w:t>
      </w:r>
    </w:p>
    <w:p w14:paraId="635ABA66">
      <w:r>
        <w:t>专业成绩：3.86/4（专业前15%）</w:t>
      </w:r>
    </w:p>
    <w:p w14:paraId="3477E9B4">
      <w:r>
        <w:t>主修课程：广告学、市场调研、消费者行为学、市场营销学、销售管理、品牌管理</w:t>
      </w:r>
    </w:p>
    <w:p w14:paraId="775AE3DC">
      <w:pPr>
        <w:pStyle w:val="4"/>
      </w:pPr>
      <w:r>
        <w:t>实习经历</w:t>
      </w:r>
    </w:p>
    <w:p w14:paraId="6A785E52">
      <w:r>
        <w:rPr>
          <w:b/>
        </w:rPr>
        <w:t>华讯零售科技有限公司 | 内容运营 | 2019-08 ~ 2021-11</w:t>
      </w:r>
    </w:p>
    <w:p w14:paraId="13D9A959">
      <w:pPr>
        <w:pStyle w:val="16"/>
      </w:pPr>
      <w:r>
        <w:t>策划并执行线上活动，促进用户增长和转化。</w:t>
      </w:r>
    </w:p>
    <w:p w14:paraId="527EF957">
      <w:r>
        <w:rPr>
          <w:b/>
        </w:rPr>
        <w:t>成都制造有限公司 | 用户运营 | 2021-04 ~ 2024-10</w:t>
      </w:r>
    </w:p>
    <w:p w14:paraId="13F9DAFC">
      <w:pPr>
        <w:pStyle w:val="16"/>
      </w:pPr>
      <w:r>
        <w:t>分析运营数据，提出优化建议。</w:t>
      </w:r>
    </w:p>
    <w:p w14:paraId="0BCAE4C9">
      <w:r>
        <w:rPr>
          <w:b/>
        </w:rPr>
        <w:t>成都零售科技有限公司 | 新媒体运营 | 2024-10 ~ 2026-04</w:t>
      </w:r>
    </w:p>
    <w:p w14:paraId="27F8ABA5">
      <w:pPr>
        <w:pStyle w:val="16"/>
      </w:pPr>
      <w:r>
        <w:t>处理用户反馈，提升用户体验。</w:t>
      </w:r>
    </w:p>
    <w:p w14:paraId="1EF0DCA1">
      <w:pPr>
        <w:pStyle w:val="4"/>
      </w:pPr>
      <w:r>
        <w:t>技能证书</w:t>
      </w:r>
    </w:p>
    <w:p w14:paraId="64B11C07">
      <w:r>
        <w:t>语言能力：英语专八，流利商务沟通。</w:t>
      </w:r>
    </w:p>
    <w:p w14:paraId="34C34ECD">
      <w:r>
        <w:t>计算机能力：掌握Photoshop基本操作</w:t>
      </w:r>
    </w:p>
    <w:p w14:paraId="0CD1AA81">
      <w:r>
        <w:t>专业能力：数据分析、社群管理、PS/PR、活动策划</w:t>
      </w:r>
    </w:p>
    <w:p w14:paraId="7B5BFD52">
      <w:pPr>
        <w:pStyle w:val="4"/>
      </w:pPr>
      <w:r>
        <w:t>证书与荣誉</w:t>
      </w:r>
    </w:p>
    <w:p w14:paraId="78CFF5A5">
      <w:pPr>
        <w:pStyle w:val="16"/>
      </w:pPr>
      <w:r>
        <w:t>大学英语四级（CET-4），良好的读写能力。</w:t>
      </w:r>
    </w:p>
    <w:p w14:paraId="5496C432">
      <w:pPr>
        <w:pStyle w:val="4"/>
      </w:pPr>
      <w:r>
        <w:t>个人评价</w:t>
      </w:r>
    </w:p>
    <w:p w14:paraId="1E4D17F4">
      <w:r>
        <w:t>执行力强，结果导向；具备良好的沟通能力和文案功底；善于在快节奏环境中工作，能高效完成目标。</w:t>
      </w:r>
    </w:p>
    <w:p w14:paraId="407A79A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FBFA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B1A977">
            <w:r>
              <w:rPr>
                <w:b/>
                <w:sz w:val="28"/>
              </w:rPr>
              <w:t>陈军</w:t>
            </w:r>
          </w:p>
          <w:p w14:paraId="68242C9A">
            <w:r>
              <w:t>求职意向：行政专员 | 青岛 | 14851/月 | 两周内到岗</w:t>
            </w:r>
          </w:p>
          <w:p w14:paraId="2C6334B6">
            <w:r>
              <w:t>基本信息：34岁 | 男 | 青岛 | 10年经验</w:t>
            </w:r>
          </w:p>
          <w:p w14:paraId="283A03CD">
            <w:r>
              <w:t>联系方式：13797631686 | liaowei@example.org</w:t>
            </w:r>
          </w:p>
          <w:p w14:paraId="1E9D31AC">
            <w:pPr>
              <w:pStyle w:val="4"/>
            </w:pPr>
            <w:r>
              <w:t>能力专长</w:t>
            </w:r>
          </w:p>
          <w:p w14:paraId="062B5814">
            <w:r>
              <w:t>语言能力：英语专八，流利商务沟通。</w:t>
            </w:r>
          </w:p>
          <w:p w14:paraId="37FE0702">
            <w:r>
              <w:t>计算机能力：熟练使用Office办公软件</w:t>
            </w:r>
          </w:p>
          <w:p w14:paraId="3DEB3CFD">
            <w:r>
              <w:t>专业能力：档案管理、公文写作</w:t>
            </w:r>
          </w:p>
        </w:tc>
        <w:tc>
          <w:tcPr>
            <w:tcW w:w="4320" w:type="dxa"/>
          </w:tcPr>
          <w:p w14:paraId="4F5130D2"/>
          <w:p w14:paraId="0BF3F8FD">
            <w:pPr>
              <w:pStyle w:val="4"/>
            </w:pPr>
            <w:r>
              <w:t>教育背景</w:t>
            </w:r>
          </w:p>
          <w:p w14:paraId="27078449">
            <w:r>
              <w:t>浙江大学 | 公共事业管理 | 硕士 | 2013-09 ~ 2016-06</w:t>
            </w:r>
          </w:p>
          <w:p w14:paraId="5868A040">
            <w:r>
              <w:t>专业成绩：3.17/4</w:t>
            </w:r>
          </w:p>
          <w:p w14:paraId="2D7F75A9">
            <w:r>
              <w:t>主修课程：财务管理、组织行为学、战略管理、运营管理、管理学原理、市场营销学</w:t>
            </w:r>
          </w:p>
          <w:p w14:paraId="4DB92D77">
            <w:pPr>
              <w:pStyle w:val="4"/>
            </w:pPr>
            <w:r>
              <w:t>实习经历</w:t>
            </w:r>
          </w:p>
          <w:p w14:paraId="29EB9714">
            <w:r>
              <w:rPr>
                <w:b/>
              </w:rPr>
              <w:t>上海互联网科技有限公司 | 行政主管 | 2022-03 ~ 2023-09</w:t>
            </w:r>
          </w:p>
          <w:p w14:paraId="712DD7C1">
            <w:pPr>
              <w:pStyle w:val="16"/>
            </w:pPr>
            <w:r>
              <w:t>负责公司日常行政事务管理，包括办公环境维护、办公用品采购与发放。</w:t>
            </w:r>
          </w:p>
          <w:p w14:paraId="5F6A7DAE">
            <w:r>
              <w:rPr>
                <w:b/>
              </w:rPr>
              <w:t>领航教育有限公司 | 行政主管 | 2023-07 ~ 2026-01</w:t>
            </w:r>
          </w:p>
          <w:p w14:paraId="35FEAA0C">
            <w:pPr>
              <w:pStyle w:val="16"/>
            </w:pPr>
            <w:r>
              <w:t>管理公司固定资产、车辆、印章等，确保规范使用。 参与制定行政管理制度，优化流程，提高工作效率。</w:t>
            </w:r>
          </w:p>
          <w:p w14:paraId="1E796F53">
            <w:pPr>
              <w:pStyle w:val="4"/>
            </w:pPr>
            <w:r>
              <w:t>资格证书</w:t>
            </w:r>
          </w:p>
          <w:p w14:paraId="6E380FD4">
            <w:pPr>
              <w:pStyle w:val="16"/>
            </w:pPr>
            <w:r>
              <w:t>大学英语四级（CET-4），良好的读写能力。</w:t>
            </w:r>
          </w:p>
          <w:p w14:paraId="4503FE8F">
            <w:pPr>
              <w:pStyle w:val="16"/>
            </w:pPr>
            <w:r>
              <w:t>大学英语六级（CET-6），优秀的听说读写能力。</w:t>
            </w:r>
          </w:p>
          <w:p w14:paraId="0B3D0D32">
            <w:pPr>
              <w:pStyle w:val="4"/>
            </w:pPr>
            <w:r>
              <w:t>自我陈述</w:t>
            </w:r>
          </w:p>
          <w:p w14:paraId="26319D3E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3B46F970">
      <w:r>
        <w:br w:type="page"/>
      </w:r>
    </w:p>
    <w:p w14:paraId="374E17D5">
      <w:pPr>
        <w:jc w:val="center"/>
      </w:pPr>
      <w:r>
        <w:rPr>
          <w:b/>
          <w:sz w:val="32"/>
        </w:rPr>
        <w:t>潘林</w:t>
      </w:r>
    </w:p>
    <w:p w14:paraId="7C9B8BF6">
      <w:r>
        <w:t>求职意向：人事专员 | 北京 | 20625/月 | 随时到岗</w:t>
      </w:r>
    </w:p>
    <w:p w14:paraId="1006033F">
      <w:r>
        <w:t>基本信息：33岁 | 男 | 北京 | 9年经验</w:t>
      </w:r>
    </w:p>
    <w:p w14:paraId="49A72D85">
      <w:r>
        <w:t>联系方式：15933144223 | baiwei@example.org</w:t>
      </w:r>
    </w:p>
    <w:p w14:paraId="76E5B6DE">
      <w:pPr>
        <w:pStyle w:val="4"/>
      </w:pPr>
      <w:r>
        <w:t>学历信息</w:t>
      </w:r>
    </w:p>
    <w:p w14:paraId="0A243234">
      <w:r>
        <w:t>复旦大学 | 心理学 | 硕士 | 2014-09 ~ 2017-06</w:t>
      </w:r>
    </w:p>
    <w:p w14:paraId="1EAEA4E1">
      <w:r>
        <w:t>专业成绩：3.11/4</w:t>
      </w:r>
    </w:p>
    <w:p w14:paraId="576A882F">
      <w:r>
        <w:t>主修课程：战略管理、运营管理、管理学原理、组织行为学、财务管理</w:t>
      </w:r>
    </w:p>
    <w:p w14:paraId="7C5457BD">
      <w:pPr>
        <w:pStyle w:val="4"/>
      </w:pPr>
      <w:r>
        <w:t>工作经历</w:t>
      </w:r>
    </w:p>
    <w:p w14:paraId="49F62885">
      <w:r>
        <w:rPr>
          <w:b/>
        </w:rPr>
        <w:t>杭州医疗有限公司 | 人事专员 | 2025-10 ~ 2026-09</w:t>
      </w:r>
    </w:p>
    <w:p w14:paraId="5915D91B">
      <w:pPr>
        <w:pStyle w:val="16"/>
      </w:pPr>
      <w:r>
        <w:t>办理员工入职、转正、调动、离职手续，维护人事档案。</w:t>
      </w:r>
    </w:p>
    <w:p w14:paraId="29E9325F">
      <w:pPr>
        <w:pStyle w:val="4"/>
      </w:pPr>
      <w:r>
        <w:t>技能特长</w:t>
      </w:r>
    </w:p>
    <w:p w14:paraId="3DFADD9B">
      <w:r>
        <w:t>语言能力：英语专八，流利商务沟通。</w:t>
      </w:r>
    </w:p>
    <w:p w14:paraId="641CEF6A">
      <w:r>
        <w:t>计算机能力：精通Excel数据处理</w:t>
      </w:r>
    </w:p>
    <w:p w14:paraId="6D3CFAAA">
      <w:r>
        <w:t>专业能力：薪酬核算、劳动法</w:t>
      </w:r>
    </w:p>
    <w:p w14:paraId="0DC37931">
      <w:pPr>
        <w:pStyle w:val="4"/>
      </w:pPr>
      <w:r>
        <w:t>获奖情况</w:t>
      </w:r>
    </w:p>
    <w:p w14:paraId="463C80EA">
      <w:pPr>
        <w:pStyle w:val="16"/>
      </w:pPr>
      <w:r>
        <w:t>人力资源管理师三级证书。</w:t>
      </w:r>
    </w:p>
    <w:p w14:paraId="36A31486">
      <w:pPr>
        <w:pStyle w:val="4"/>
      </w:pPr>
      <w:r>
        <w:t>自我介绍</w:t>
      </w:r>
    </w:p>
    <w:p w14:paraId="5D83E4B1">
      <w:r>
        <w:t>性格开朗，亲和力强，善于与各部门沟通协作；具备良好的组织协调能力和解决冲突能力；积极主动，乐于学习新知识。</w:t>
      </w:r>
    </w:p>
    <w:p w14:paraId="4321FBC6">
      <w:r>
        <w:br w:type="page"/>
      </w:r>
    </w:p>
    <w:p w14:paraId="59478630">
      <w:pPr>
        <w:jc w:val="center"/>
      </w:pPr>
      <w:r>
        <w:rPr>
          <w:b/>
          <w:color w:val="003366"/>
          <w:sz w:val="32"/>
        </w:rPr>
        <w:t>唐璐</w:t>
      </w:r>
    </w:p>
    <w:p w14:paraId="54EA5F3D">
      <w:r>
        <w:t>求职意向：软件工程师 | 杭州 | 12775/月 | 一个月内到岗</w:t>
      </w:r>
    </w:p>
    <w:p w14:paraId="598461F6">
      <w:r>
        <w:t>基本信息：35岁 | 男 | 杭州 | 13年经验</w:t>
      </w:r>
    </w:p>
    <w:p w14:paraId="4B04FAF0">
      <w:r>
        <w:t>联系方式：15022093618 | wei78@example.net</w:t>
      </w:r>
    </w:p>
    <w:p w14:paraId="2AA61BF2">
      <w:pPr>
        <w:pStyle w:val="4"/>
      </w:pPr>
      <w:r>
        <w:t>技能证书</w:t>
      </w:r>
    </w:p>
    <w:p w14:paraId="31BE16E2">
      <w:r>
        <w:t>语言能力：英语CET-4，具备基本读写能力。</w:t>
      </w:r>
    </w:p>
    <w:p w14:paraId="786E8393">
      <w:r>
        <w:t>计算机能力：掌握Photoshop基本操作</w:t>
      </w:r>
    </w:p>
    <w:p w14:paraId="7DB8E258">
      <w:r>
        <w:t>专业能力：Spring、MySQL、Git、React</w:t>
      </w:r>
    </w:p>
    <w:p w14:paraId="782CA09F">
      <w:pPr>
        <w:pStyle w:val="4"/>
      </w:pPr>
      <w:r>
        <w:t>资格证书</w:t>
      </w:r>
    </w:p>
    <w:p w14:paraId="6E72591F">
      <w:pPr>
        <w:pStyle w:val="16"/>
      </w:pPr>
      <w:r>
        <w:t>全国计算机等级考试三级（数据库技术）。</w:t>
      </w:r>
    </w:p>
    <w:p w14:paraId="1EF34752">
      <w:pPr>
        <w:pStyle w:val="4"/>
      </w:pPr>
      <w:r>
        <w:t>学习背景</w:t>
      </w:r>
    </w:p>
    <w:p w14:paraId="206CF62A">
      <w:r>
        <w:t>吉林大学 | 网络工程 | 本科 | 2009-09 ~ 2013-06</w:t>
      </w:r>
    </w:p>
    <w:p w14:paraId="56016418">
      <w:r>
        <w:t>专业成绩：3.42/4</w:t>
      </w:r>
    </w:p>
    <w:p w14:paraId="74BA7F08">
      <w:r>
        <w:t>主修课程：财务管理、运营管理、组织行为学、管理学原理、战略管理</w:t>
      </w:r>
    </w:p>
    <w:p w14:paraId="48E55854">
      <w:pPr>
        <w:pStyle w:val="4"/>
      </w:pPr>
      <w:r>
        <w:t>工作经验</w:t>
      </w:r>
    </w:p>
    <w:p w14:paraId="2D28DC3A">
      <w:r>
        <w:rPr>
          <w:b/>
        </w:rPr>
        <w:t>智云咨询有限公司 | Python开发工程师 | 2021-08 ~ 2025-10</w:t>
      </w:r>
    </w:p>
    <w:p w14:paraId="2681F037">
      <w:pPr>
        <w:pStyle w:val="16"/>
      </w:pPr>
      <w:r>
        <w:t>修复系统Bug，保障系统稳定运行。</w:t>
      </w:r>
    </w:p>
    <w:p w14:paraId="5F9609AE">
      <w:r>
        <w:rPr>
          <w:b/>
        </w:rPr>
        <w:t>智云医疗科技有限公司 | Java开发工程师 | 2025-11 ~ 2026-06</w:t>
      </w:r>
    </w:p>
    <w:p w14:paraId="5526EB31">
      <w:pPr>
        <w:pStyle w:val="16"/>
      </w:pPr>
      <w:r>
        <w:t>编写高质量代码，进行单元测试和性能优化。 修复系统Bug，保障系统稳定运行。</w:t>
      </w:r>
    </w:p>
    <w:p w14:paraId="679FF28D">
      <w:pPr>
        <w:pStyle w:val="4"/>
      </w:pPr>
      <w:r>
        <w:t>自我介绍</w:t>
      </w:r>
    </w:p>
    <w:p w14:paraId="1E07D309">
      <w:r>
        <w:t>逻辑思维清晰，代码规范；热爱技术，乐于钻研；具备良好的问题分析和解决能力；有较强的学习能力和团队协作精神。</w:t>
      </w:r>
    </w:p>
    <w:p w14:paraId="50ECDCAC">
      <w:r>
        <w:br w:type="page"/>
      </w:r>
    </w:p>
    <w:p w14:paraId="1B4B61D0">
      <w:pPr>
        <w:jc w:val="center"/>
      </w:pPr>
      <w:r>
        <w:rPr>
          <w:b/>
          <w:sz w:val="32"/>
        </w:rPr>
        <w:t>周勇</w:t>
      </w:r>
    </w:p>
    <w:p w14:paraId="201799E7">
      <w:r>
        <w:t>求职意向：财务助理 | 郑州 | 10016/月 | 随时到岗</w:t>
      </w:r>
    </w:p>
    <w:p w14:paraId="5F3183D3">
      <w:r>
        <w:t>基本信息：31岁 | 女 | 郑州 | 11年经验</w:t>
      </w:r>
    </w:p>
    <w:p w14:paraId="45AB2708">
      <w:r>
        <w:t>联系方式：13417398632 | juanmo@example.org</w:t>
      </w:r>
    </w:p>
    <w:p w14:paraId="4BDF6382">
      <w:pPr>
        <w:pStyle w:val="4"/>
      </w:pPr>
      <w:r>
        <w:t>自我陈述</w:t>
      </w:r>
    </w:p>
    <w:p w14:paraId="4CEC2655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C7B0DA0">
      <w:pPr>
        <w:pStyle w:val="4"/>
      </w:pPr>
      <w:r>
        <w:t>教育状况</w:t>
      </w:r>
    </w:p>
    <w:p w14:paraId="6B8ECD61">
      <w:r>
        <w:t>北京信息职业技术学院 | 会计学 | 专科 | 2012-09 ~ 2015-06</w:t>
      </w:r>
    </w:p>
    <w:p w14:paraId="633603D0">
      <w:r>
        <w:t>专业成绩：3.98/4（专业前10%）</w:t>
      </w:r>
    </w:p>
    <w:p w14:paraId="7ACF18B9">
      <w:r>
        <w:t>主修课程：税法、基础会计、管理会计、成本会计、审计学</w:t>
      </w:r>
    </w:p>
    <w:p w14:paraId="26D3DFA3">
      <w:pPr>
        <w:pStyle w:val="4"/>
      </w:pPr>
      <w:r>
        <w:t>工作经验</w:t>
      </w:r>
    </w:p>
    <w:p w14:paraId="0F38B6DA">
      <w:r>
        <w:rPr>
          <w:b/>
        </w:rPr>
        <w:t>全民简历医疗科技有限公司 | 会计 | 2022-02 ~ 2023-02</w:t>
      </w:r>
    </w:p>
    <w:p w14:paraId="23452C01">
      <w:pPr>
        <w:pStyle w:val="16"/>
      </w:pPr>
      <w:r>
        <w:t>负责日常报销审核、凭证编制及账务处理。 配合审计工作，提供所需财务资料。</w:t>
      </w:r>
    </w:p>
    <w:p w14:paraId="30C83B93">
      <w:r>
        <w:rPr>
          <w:b/>
        </w:rPr>
        <w:t>新锐制造有限公司 | 财务助理 | 2023-08 ~ 2025-09</w:t>
      </w:r>
    </w:p>
    <w:p w14:paraId="306BA735">
      <w:pPr>
        <w:pStyle w:val="16"/>
      </w:pPr>
      <w:r>
        <w:t>配合审计工作，提供所需财务资料。 管理发票、合同等财务档案，确保合规。 协助完成月度财务报表编制及税务申报。</w:t>
      </w:r>
    </w:p>
    <w:p w14:paraId="6C0325A6">
      <w:r>
        <w:rPr>
          <w:b/>
        </w:rPr>
        <w:t>北京医疗有限公司 | 财务助理 | 2025-11 ~ 2026-01</w:t>
      </w:r>
    </w:p>
    <w:p w14:paraId="5AD51A25">
      <w:pPr>
        <w:pStyle w:val="16"/>
      </w:pPr>
      <w:r>
        <w:t>负责日常报销审核、凭证编制及账务处理。</w:t>
      </w:r>
    </w:p>
    <w:p w14:paraId="2C277FCE">
      <w:pPr>
        <w:pStyle w:val="4"/>
      </w:pPr>
      <w:r>
        <w:t>能力专长</w:t>
      </w:r>
    </w:p>
    <w:p w14:paraId="71BFA32B">
      <w:r>
        <w:t>语言能力：英语CET-6，读写熟练，可日常交流。</w:t>
      </w:r>
    </w:p>
    <w:p w14:paraId="641C6A37">
      <w:r>
        <w:t>计算机能力：精通Excel数据处理</w:t>
      </w:r>
    </w:p>
    <w:p w14:paraId="58CC74EA">
      <w:r>
        <w:t>专业能力：财务报表、用友、金蝶</w:t>
      </w:r>
    </w:p>
    <w:p w14:paraId="0C4B41DF">
      <w:pPr>
        <w:pStyle w:val="4"/>
      </w:pPr>
      <w:r>
        <w:t>资质认证</w:t>
      </w:r>
    </w:p>
    <w:p w14:paraId="49DAB3CD">
      <w:pPr>
        <w:pStyle w:val="16"/>
      </w:pPr>
      <w:r>
        <w:t>初级会计职称。</w:t>
      </w:r>
    </w:p>
    <w:p w14:paraId="7FB4BDD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13CA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900AC9">
            <w:r>
              <w:rPr>
                <w:b/>
                <w:sz w:val="28"/>
              </w:rPr>
              <w:t>王建</w:t>
            </w:r>
          </w:p>
          <w:p w14:paraId="662D5201">
            <w:r>
              <w:t>求职意向：行政专员 | 青岛 | 14449/月 | 一个月内到岗</w:t>
            </w:r>
          </w:p>
          <w:p w14:paraId="4993F810">
            <w:r>
              <w:t>基本信息：26岁 | 男 | 青岛 | 6年经验</w:t>
            </w:r>
          </w:p>
          <w:p w14:paraId="2B80173A">
            <w:r>
              <w:t>联系方式：18714409125 | taofang@example.net</w:t>
            </w:r>
          </w:p>
          <w:p w14:paraId="7020D53A">
            <w:pPr>
              <w:pStyle w:val="4"/>
            </w:pPr>
            <w:r>
              <w:t>核心技能</w:t>
            </w:r>
          </w:p>
          <w:p w14:paraId="0D31CF64">
            <w:r>
              <w:t>语言能力：英语CET-6，读写熟练，可日常交流。</w:t>
            </w:r>
          </w:p>
          <w:p w14:paraId="13233F57">
            <w:r>
              <w:t>计算机能力：熟悉Python基础</w:t>
            </w:r>
          </w:p>
          <w:p w14:paraId="35FE311A">
            <w:r>
              <w:t>专业能力：办公软件、公文写作、会议组织、档案管理</w:t>
            </w:r>
          </w:p>
        </w:tc>
        <w:tc>
          <w:tcPr>
            <w:tcW w:w="4320" w:type="dxa"/>
          </w:tcPr>
          <w:p w14:paraId="1D393E3B"/>
          <w:p w14:paraId="00637D23">
            <w:pPr>
              <w:pStyle w:val="4"/>
            </w:pPr>
            <w:r>
              <w:t>教育背景</w:t>
            </w:r>
          </w:p>
          <w:p w14:paraId="4C01EA1A">
            <w:r>
              <w:t>北京信息职业技术学院 | 汉语言文学 | 专科 | 2017-09 ~ 2020-06</w:t>
            </w:r>
          </w:p>
          <w:p w14:paraId="4ABA39C5">
            <w:r>
              <w:t>专业成绩：3.24/4</w:t>
            </w:r>
          </w:p>
          <w:p w14:paraId="321D850F">
            <w:r>
              <w:t>主修课程：运营管理、财务管理、战略管理、管理学原理、组织行为学、市场营销学</w:t>
            </w:r>
          </w:p>
          <w:p w14:paraId="2B20A386">
            <w:pPr>
              <w:pStyle w:val="4"/>
            </w:pPr>
            <w:r>
              <w:t>实习经历</w:t>
            </w:r>
          </w:p>
          <w:p w14:paraId="0AC09A8F">
            <w:r>
              <w:rPr>
                <w:b/>
              </w:rPr>
              <w:t>成都传媒有限公司 | 行政专员 | 2023-12 ~ 2026-11</w:t>
            </w:r>
          </w:p>
          <w:p w14:paraId="3F3C54BB">
            <w:pPr>
              <w:pStyle w:val="16"/>
            </w:pPr>
            <w:r>
              <w:t>参与制定行政管理制度，优化流程，提高工作效率。 负责公司日常行政事务管理，包括办公环境维护、办公用品采购与发放。 负责来访客户接待及电话接听，展现良好企业形象。</w:t>
            </w:r>
          </w:p>
          <w:p w14:paraId="34FC5355">
            <w:pPr>
              <w:pStyle w:val="4"/>
            </w:pPr>
            <w:r>
              <w:t>荣誉证书</w:t>
            </w:r>
          </w:p>
          <w:p w14:paraId="13C4A6D1">
            <w:pPr>
              <w:pStyle w:val="16"/>
            </w:pPr>
            <w:r>
              <w:t>大学英语四级（CET-4），良好的读写能力。</w:t>
            </w:r>
          </w:p>
          <w:p w14:paraId="60611D33">
            <w:pPr>
              <w:pStyle w:val="4"/>
            </w:pPr>
            <w:r>
              <w:t>个人评价</w:t>
            </w:r>
          </w:p>
          <w:p w14:paraId="423BFCA3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675474D">
      <w:r>
        <w:br w:type="page"/>
      </w:r>
    </w:p>
    <w:p w14:paraId="046C32EC">
      <w:pPr>
        <w:jc w:val="center"/>
      </w:pPr>
      <w:r>
        <w:rPr>
          <w:b/>
          <w:sz w:val="32"/>
        </w:rPr>
        <w:t>杨淑兰</w:t>
      </w:r>
    </w:p>
    <w:p w14:paraId="7655F144">
      <w:r>
        <w:t>求职意向：财务助理 | 上海 | 19958/月 | 两周内到岗</w:t>
      </w:r>
    </w:p>
    <w:p w14:paraId="0AA0073D">
      <w:r>
        <w:t>基本信息：33岁 | 男 | 上海 | 9年经验</w:t>
      </w:r>
    </w:p>
    <w:p w14:paraId="74DA9939">
      <w:r>
        <w:t>联系方式：14754270345 | guiying64@example.org</w:t>
      </w:r>
    </w:p>
    <w:p w14:paraId="707982D5">
      <w:pPr>
        <w:pStyle w:val="4"/>
      </w:pPr>
      <w:r>
        <w:t>学习背景</w:t>
      </w:r>
    </w:p>
    <w:p w14:paraId="4545B9EC">
      <w:r>
        <w:t>北京大学 | 会计学 | 硕士 | 2014-09 ~ 2017-06</w:t>
      </w:r>
    </w:p>
    <w:p w14:paraId="74945F3B">
      <w:r>
        <w:t>专业成绩：4.0/4（专业前10%）</w:t>
      </w:r>
    </w:p>
    <w:p w14:paraId="785ECF94">
      <w:r>
        <w:t>主修课程：成本会计、管理会计、中级财务会计、税法、基础会计、审计学</w:t>
      </w:r>
    </w:p>
    <w:p w14:paraId="2C3255CE">
      <w:pPr>
        <w:pStyle w:val="4"/>
      </w:pPr>
      <w:r>
        <w:t>工作经验</w:t>
      </w:r>
    </w:p>
    <w:p w14:paraId="49CE7EBA">
      <w:r>
        <w:rPr>
          <w:b/>
        </w:rPr>
        <w:t>新锐科技有限公司 | 出纳 | 2021-11 ~ 2023-05</w:t>
      </w:r>
    </w:p>
    <w:p w14:paraId="62AC3539">
      <w:pPr>
        <w:pStyle w:val="16"/>
      </w:pPr>
      <w:r>
        <w:t>参与预算编制及成本控制分析。 负责日常报销审核、凭证编制及账务处理。</w:t>
      </w:r>
    </w:p>
    <w:p w14:paraId="06328F08">
      <w:r>
        <w:rPr>
          <w:b/>
        </w:rPr>
        <w:t>创想金融科技有限公司 | 财务助理 | 2023-10 ~ 2026-12</w:t>
      </w:r>
    </w:p>
    <w:p w14:paraId="0541E545">
      <w:pPr>
        <w:pStyle w:val="16"/>
      </w:pPr>
      <w:r>
        <w:t>配合审计工作，提供所需财务资料。 负责日常报销审核、凭证编制及账务处理。</w:t>
      </w:r>
    </w:p>
    <w:p w14:paraId="39F42223">
      <w:pPr>
        <w:pStyle w:val="4"/>
      </w:pPr>
      <w:r>
        <w:t>能力专长</w:t>
      </w:r>
    </w:p>
    <w:p w14:paraId="590DCE6C">
      <w:r>
        <w:t>语言能力：英语CET-6，读写熟练，可日常交流。</w:t>
      </w:r>
    </w:p>
    <w:p w14:paraId="3A3746EE">
      <w:r>
        <w:t>计算机能力：掌握Photoshop基本操作</w:t>
      </w:r>
    </w:p>
    <w:p w14:paraId="2C04E121">
      <w:r>
        <w:t>专业能力：用友、金蝶、Excel、财务报表</w:t>
      </w:r>
    </w:p>
    <w:p w14:paraId="54DC825F">
      <w:pPr>
        <w:pStyle w:val="4"/>
      </w:pPr>
      <w:r>
        <w:t>资质认证</w:t>
      </w:r>
    </w:p>
    <w:p w14:paraId="5A0F23CB">
      <w:pPr>
        <w:pStyle w:val="16"/>
      </w:pPr>
      <w:r>
        <w:t>会计从业资格证。</w:t>
      </w:r>
    </w:p>
    <w:p w14:paraId="7EA2788A">
      <w:pPr>
        <w:pStyle w:val="4"/>
      </w:pPr>
      <w:r>
        <w:t>自我陈述</w:t>
      </w:r>
    </w:p>
    <w:p w14:paraId="3561C511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93A849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D9FC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834AD6">
            <w:r>
              <w:rPr>
                <w:b/>
                <w:sz w:val="28"/>
              </w:rPr>
              <w:t>银春梅</w:t>
            </w:r>
          </w:p>
          <w:p w14:paraId="7A404B12">
            <w:r>
              <w:t>求职意向：设计师 | 上海 | 15035/月 | 随时到岗</w:t>
            </w:r>
          </w:p>
          <w:p w14:paraId="1AEA40AB">
            <w:r>
              <w:t>基本信息：32岁 | 男 | 上海 | 8年经验</w:t>
            </w:r>
          </w:p>
          <w:p w14:paraId="6416CA4C">
            <w:r>
              <w:t>联系方式：15990263563 | xiama@example.com</w:t>
            </w:r>
          </w:p>
          <w:p w14:paraId="6A58CEE8">
            <w:pPr>
              <w:pStyle w:val="4"/>
            </w:pPr>
            <w:r>
              <w:t>技能证书</w:t>
            </w:r>
          </w:p>
          <w:p w14:paraId="652EE162">
            <w:r>
              <w:t>语言能力：英语CET-6，读写熟练，可日常交流。</w:t>
            </w:r>
          </w:p>
          <w:p w14:paraId="668F54C4">
            <w:r>
              <w:t>计算机能力：熟悉Python基础</w:t>
            </w:r>
          </w:p>
          <w:p w14:paraId="69F3B938">
            <w:r>
              <w:t>专业能力：Photoshop、Illustrator</w:t>
            </w:r>
          </w:p>
        </w:tc>
        <w:tc>
          <w:tcPr>
            <w:tcW w:w="4320" w:type="dxa"/>
          </w:tcPr>
          <w:p w14:paraId="33904314"/>
          <w:p w14:paraId="6037922D">
            <w:pPr>
              <w:pStyle w:val="4"/>
            </w:pPr>
            <w:r>
              <w:t>教育经历</w:t>
            </w:r>
          </w:p>
          <w:p w14:paraId="6A5C7CE9">
            <w:r>
              <w:t>北京大学 | 视觉传达 | 硕士 | 2015-09 ~ 2018-06</w:t>
            </w:r>
          </w:p>
          <w:p w14:paraId="4573769E">
            <w:r>
              <w:t>专业成绩：3.63/4（专业前15%）</w:t>
            </w:r>
          </w:p>
          <w:p w14:paraId="6D41C4E5">
            <w:r>
              <w:t>主修课程：包装设计、平面设计、字体设计、设计史、UI设计、色彩构成</w:t>
            </w:r>
          </w:p>
          <w:p w14:paraId="654FB678">
            <w:pPr>
              <w:pStyle w:val="4"/>
            </w:pPr>
            <w:r>
              <w:t>工作经历</w:t>
            </w:r>
          </w:p>
          <w:p w14:paraId="50042C9A">
            <w:r>
              <w:rPr>
                <w:b/>
              </w:rPr>
              <w:t>杭州制造有限公司 | 平面设计师 | 2021-07 ~ 2022-06</w:t>
            </w:r>
          </w:p>
          <w:p w14:paraId="67F1F5E7">
            <w:pPr>
              <w:pStyle w:val="16"/>
            </w:pPr>
            <w:r>
              <w:t>负责公司产品UI界面设计，提升视觉体验。 制作宣传海报、画册、名片等平面物料。 维护设计规范，持续优化设计风格。</w:t>
            </w:r>
          </w:p>
          <w:p w14:paraId="2AD4C70A">
            <w:r>
              <w:rPr>
                <w:b/>
              </w:rPr>
              <w:t>智云金融有限公司 | UI设计师 | 2022-04 ~ 2023-09</w:t>
            </w:r>
          </w:p>
          <w:p w14:paraId="788C7901">
            <w:pPr>
              <w:pStyle w:val="16"/>
            </w:pPr>
            <w:r>
              <w:t>参与品牌VI设计，确保品牌一致性。 负责公司产品UI界面设计，提升视觉体验。 维护设计规范，持续优化设计风格。</w:t>
            </w:r>
          </w:p>
          <w:p w14:paraId="34D5770C">
            <w:r>
              <w:rPr>
                <w:b/>
              </w:rPr>
              <w:t>成都零售科技有限公司 | 视觉设计师 | 2023-06 ~ 2026-08</w:t>
            </w:r>
          </w:p>
          <w:p w14:paraId="064BF215">
            <w:pPr>
              <w:pStyle w:val="16"/>
            </w:pPr>
            <w:r>
              <w:t>维护设计规范，持续优化设计风格。 参与品牌VI设计，确保品牌一致性。</w:t>
            </w:r>
          </w:p>
          <w:p w14:paraId="32AF7A55">
            <w:pPr>
              <w:pStyle w:val="4"/>
            </w:pPr>
            <w:r>
              <w:t>资质认证</w:t>
            </w:r>
          </w:p>
          <w:p w14:paraId="6514641B">
            <w:pPr>
              <w:pStyle w:val="16"/>
            </w:pPr>
            <w:r>
              <w:t>Adobe认证设计师。</w:t>
            </w:r>
          </w:p>
          <w:p w14:paraId="390AEA4F">
            <w:pPr>
              <w:pStyle w:val="4"/>
            </w:pPr>
            <w:r>
              <w:t>自我陈述</w:t>
            </w:r>
          </w:p>
          <w:p w14:paraId="04E14479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4CF0BA3A">
      <w:r>
        <w:br w:type="page"/>
      </w:r>
    </w:p>
    <w:p w14:paraId="02D18DA7">
      <w:pPr>
        <w:jc w:val="center"/>
      </w:pPr>
      <w:r>
        <w:rPr>
          <w:b/>
          <w:color w:val="003366"/>
          <w:sz w:val="32"/>
        </w:rPr>
        <w:t>白慧</w:t>
      </w:r>
    </w:p>
    <w:p w14:paraId="3AF4A253">
      <w:r>
        <w:t>求职意向：软件工程师 | 长沙 | 19248/月 | 一周内到岗</w:t>
      </w:r>
    </w:p>
    <w:p w14:paraId="739FF74D">
      <w:r>
        <w:t>基本信息：31岁 | 男 | 长沙 | 9年经验</w:t>
      </w:r>
    </w:p>
    <w:p w14:paraId="658C4A25">
      <w:r>
        <w:t>联系方式：13381419229 | qiaojing@example.org</w:t>
      </w:r>
    </w:p>
    <w:p w14:paraId="290F3C79">
      <w:pPr>
        <w:pStyle w:val="4"/>
      </w:pPr>
      <w:r>
        <w:t>技能证书</w:t>
      </w:r>
    </w:p>
    <w:p w14:paraId="022E6E67">
      <w:r>
        <w:t>语言能力：韩语TOPIK4，基础交流能力。</w:t>
      </w:r>
    </w:p>
    <w:p w14:paraId="758033F3">
      <w:r>
        <w:t>计算机能力：具备网络基础</w:t>
      </w:r>
    </w:p>
    <w:p w14:paraId="723C54CE">
      <w:r>
        <w:t>专业能力：Python、Spring</w:t>
      </w:r>
    </w:p>
    <w:p w14:paraId="60909E32">
      <w:pPr>
        <w:pStyle w:val="4"/>
      </w:pPr>
      <w:r>
        <w:t>证书与荣誉</w:t>
      </w:r>
    </w:p>
    <w:p w14:paraId="520A29A5">
      <w:pPr>
        <w:pStyle w:val="16"/>
      </w:pPr>
      <w:r>
        <w:t>全国计算机等级考试二级（Office高级应用）。</w:t>
      </w:r>
    </w:p>
    <w:p w14:paraId="28F81B39">
      <w:pPr>
        <w:pStyle w:val="16"/>
      </w:pPr>
      <w:r>
        <w:t>全国计算机等级考试三级（数据库技术）。</w:t>
      </w:r>
    </w:p>
    <w:p w14:paraId="6A7B2610">
      <w:pPr>
        <w:pStyle w:val="4"/>
      </w:pPr>
      <w:r>
        <w:t>教育经历</w:t>
      </w:r>
    </w:p>
    <w:p w14:paraId="303CFE95">
      <w:r>
        <w:t>中山大学 | 信息管理与信息系统 | 本科 | 2013-09 ~ 2017-06</w:t>
      </w:r>
    </w:p>
    <w:p w14:paraId="052050E7">
      <w:r>
        <w:t>专业成绩：3.46/4</w:t>
      </w:r>
    </w:p>
    <w:p w14:paraId="426534FF">
      <w:r>
        <w:t>主修课程：财务管理、组织行为学、战略管理、管理学原理、市场营销学</w:t>
      </w:r>
    </w:p>
    <w:p w14:paraId="79EE19C8">
      <w:pPr>
        <w:pStyle w:val="4"/>
      </w:pPr>
      <w:r>
        <w:t>工作经历</w:t>
      </w:r>
    </w:p>
    <w:p w14:paraId="521AE6B3">
      <w:r>
        <w:rPr>
          <w:b/>
        </w:rPr>
        <w:t>北京医疗有限公司 | Python开发工程师 | 2019-05 ~ 2023-04</w:t>
      </w:r>
    </w:p>
    <w:p w14:paraId="6F59BEFE">
      <w:pPr>
        <w:pStyle w:val="16"/>
      </w:pPr>
      <w:r>
        <w:t>协助团队完成项目迭代与上线。</w:t>
      </w:r>
    </w:p>
    <w:p w14:paraId="153814CC">
      <w:r>
        <w:rPr>
          <w:b/>
        </w:rPr>
        <w:t>新锐咨询有限公司 | Python开发工程师 | 2023-02 ~ 2026-02</w:t>
      </w:r>
    </w:p>
    <w:p w14:paraId="00F737A2">
      <w:pPr>
        <w:pStyle w:val="16"/>
      </w:pPr>
      <w:r>
        <w:t>参与需求分析，负责后端/前端模块设计与开发。 编写高质量代码，进行单元测试和性能优化。 参与技术方案讨论，撰写技术文档。</w:t>
      </w:r>
    </w:p>
    <w:p w14:paraId="5DFE9C54">
      <w:pPr>
        <w:pStyle w:val="4"/>
      </w:pPr>
      <w:r>
        <w:t>自我评价</w:t>
      </w:r>
    </w:p>
    <w:p w14:paraId="7F173FF9">
      <w:r>
        <w:t>逻辑思维清晰，代码规范；热爱技术，乐于钻研；具备良好的问题分析和解决能力；有较强的学习能力和团队协作精神。</w:t>
      </w:r>
    </w:p>
    <w:p w14:paraId="46F29A4F">
      <w:r>
        <w:br w:type="page"/>
      </w:r>
    </w:p>
    <w:p w14:paraId="585E6F40">
      <w:pPr>
        <w:jc w:val="center"/>
      </w:pPr>
      <w:r>
        <w:rPr>
          <w:b/>
          <w:sz w:val="32"/>
        </w:rPr>
        <w:t>刘凤兰</w:t>
      </w:r>
    </w:p>
    <w:p w14:paraId="7F9EFF95">
      <w:r>
        <w:t>求职意向：产品经理 | 郑州 | 15646/月 | 随时到岗</w:t>
      </w:r>
    </w:p>
    <w:p w14:paraId="1FDE26DB">
      <w:r>
        <w:t>基本信息：34岁 | 男 | 郑州 | 12年经验</w:t>
      </w:r>
    </w:p>
    <w:p w14:paraId="4ED0E4E4">
      <w:r>
        <w:t>联系方式：18922367163 | songwei@example.org</w:t>
      </w:r>
    </w:p>
    <w:p w14:paraId="2EC9BC2F">
      <w:pPr>
        <w:pStyle w:val="4"/>
      </w:pPr>
      <w:r>
        <w:t>教育背景</w:t>
      </w:r>
    </w:p>
    <w:p w14:paraId="7AD3011E">
      <w:r>
        <w:t>南开大学 | 心理学 | 本科 | 2010-09 ~ 2014-06</w:t>
      </w:r>
    </w:p>
    <w:p w14:paraId="0AEA888A">
      <w:r>
        <w:t>专业成绩：3.79/4（专业前15%）</w:t>
      </w:r>
    </w:p>
    <w:p w14:paraId="792C95A6">
      <w:r>
        <w:t>主修课程：组织行为学、财务管理、管理学原理、市场营销学、战略管理、运营管理</w:t>
      </w:r>
    </w:p>
    <w:p w14:paraId="0B453B5B">
      <w:pPr>
        <w:pStyle w:val="4"/>
      </w:pPr>
      <w:r>
        <w:t>职业经历</w:t>
      </w:r>
    </w:p>
    <w:p w14:paraId="286AEA56">
      <w:r>
        <w:rPr>
          <w:b/>
        </w:rPr>
        <w:t>全民简历咨询有限公司 | 产品经理 | 2022-11 ~ 2026-12</w:t>
      </w:r>
    </w:p>
    <w:p w14:paraId="1E85D2D9">
      <w:pPr>
        <w:pStyle w:val="16"/>
      </w:pPr>
      <w:r>
        <w:t>负责产品需求调研、用户分析，完成产品规划与设计。</w:t>
      </w:r>
    </w:p>
    <w:p w14:paraId="692AD8D5">
      <w:pPr>
        <w:pStyle w:val="4"/>
      </w:pPr>
      <w:r>
        <w:t>核心技能</w:t>
      </w:r>
    </w:p>
    <w:p w14:paraId="513656A9">
      <w:r>
        <w:t>语言能力：韩语TOPIK4，基础交流能力。</w:t>
      </w:r>
    </w:p>
    <w:p w14:paraId="75E61878">
      <w:r>
        <w:t>计算机能力：具备网络基础</w:t>
      </w:r>
    </w:p>
    <w:p w14:paraId="30416D2C">
      <w:r>
        <w:t>专业能力：用户调研、需求分析、数据分析</w:t>
      </w:r>
    </w:p>
    <w:p w14:paraId="0FFDD343">
      <w:pPr>
        <w:pStyle w:val="4"/>
      </w:pPr>
      <w:r>
        <w:t>资格证书</w:t>
      </w:r>
    </w:p>
    <w:p w14:paraId="2148BEC9">
      <w:pPr>
        <w:pStyle w:val="16"/>
      </w:pPr>
      <w:r>
        <w:t>PMP项目管理认证。</w:t>
      </w:r>
    </w:p>
    <w:p w14:paraId="5E95A79A">
      <w:pPr>
        <w:pStyle w:val="4"/>
      </w:pPr>
      <w:r>
        <w:t>项目经历</w:t>
      </w:r>
    </w:p>
    <w:p w14:paraId="08220FB8">
      <w:r>
        <w:rPr>
          <w:b/>
        </w:rPr>
        <w:t>智能客服系统（2022-06 ~ 2025-07）</w:t>
      </w:r>
    </w:p>
    <w:p w14:paraId="6AA824FD">
      <w:pPr>
        <w:pStyle w:val="16"/>
      </w:pPr>
      <w:r>
        <w:t>负责核心模块设计与开发，实现了高并发处理，提升了系统性能30%。</w:t>
      </w:r>
    </w:p>
    <w:p w14:paraId="41F15EF1">
      <w:pPr>
        <w:pStyle w:val="4"/>
      </w:pPr>
      <w:r>
        <w:t>个人评价</w:t>
      </w:r>
    </w:p>
    <w:p w14:paraId="27110E3B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66F21B6">
      <w:r>
        <w:br w:type="page"/>
      </w:r>
    </w:p>
    <w:p w14:paraId="144E438E">
      <w:pPr>
        <w:jc w:val="center"/>
      </w:pPr>
      <w:r>
        <w:rPr>
          <w:b/>
          <w:sz w:val="32"/>
        </w:rPr>
        <w:t>温秀荣</w:t>
      </w:r>
    </w:p>
    <w:p w14:paraId="4640CD01">
      <w:r>
        <w:t>求职意向：市场专员 | 长沙 | 10018/月 | 一周内到岗</w:t>
      </w:r>
    </w:p>
    <w:p w14:paraId="4C8C7709">
      <w:r>
        <w:t>基本信息：34岁 | 女 | 北京 | 12年经验</w:t>
      </w:r>
    </w:p>
    <w:p w14:paraId="0E6FEC06">
      <w:r>
        <w:t>联系方式：13740857197 | guiyingwei@example.com</w:t>
      </w:r>
    </w:p>
    <w:p w14:paraId="715A08FC">
      <w:pPr>
        <w:pStyle w:val="4"/>
      </w:pPr>
      <w:r>
        <w:t>学历信息</w:t>
      </w:r>
    </w:p>
    <w:p w14:paraId="51DB6E6A">
      <w:r>
        <w:t>四川大学 | 新闻传播 | 本科 | 2010-09 ~ 2014-06</w:t>
      </w:r>
    </w:p>
    <w:p w14:paraId="72D2666F">
      <w:r>
        <w:t>专业成绩：3.82/4（专业前10%）</w:t>
      </w:r>
    </w:p>
    <w:p w14:paraId="410DC18F">
      <w:r>
        <w:t>主修课程：财务管理、组织行为学、市场营销学、战略管理、运营管理、管理学原理</w:t>
      </w:r>
    </w:p>
    <w:p w14:paraId="3EC64653">
      <w:pPr>
        <w:pStyle w:val="4"/>
      </w:pPr>
      <w:r>
        <w:t>职业经历</w:t>
      </w:r>
    </w:p>
    <w:p w14:paraId="76E4F396">
      <w:r>
        <w:rPr>
          <w:b/>
        </w:rPr>
        <w:t>杭州科技有限公司 | 营销专员 | 2025-08 ~ 2026-02</w:t>
      </w:r>
    </w:p>
    <w:p w14:paraId="29ED49B5">
      <w:pPr>
        <w:pStyle w:val="16"/>
      </w:pPr>
      <w:r>
        <w:t>策划并执行线上线下营销活动，提升品牌知名度。 协助制定营销策略，跟踪推广效果并优化。 负责市场调研，收集竞品信息，撰写分析报告。</w:t>
      </w:r>
    </w:p>
    <w:p w14:paraId="51298773">
      <w:pPr>
        <w:pStyle w:val="4"/>
      </w:pPr>
      <w:r>
        <w:t>能力专长</w:t>
      </w:r>
    </w:p>
    <w:p w14:paraId="43F1A00E">
      <w:r>
        <w:t>语言能力：英语CET-6，读写熟练，可日常交流。</w:t>
      </w:r>
    </w:p>
    <w:p w14:paraId="1CDBAB61">
      <w:r>
        <w:t>计算机能力：具备网络基础</w:t>
      </w:r>
    </w:p>
    <w:p w14:paraId="128C2C4F">
      <w:r>
        <w:t>专业能力：数据分析、活动策划、市场调研</w:t>
      </w:r>
    </w:p>
    <w:p w14:paraId="08064786">
      <w:pPr>
        <w:pStyle w:val="4"/>
      </w:pPr>
      <w:r>
        <w:t>证书与荣誉</w:t>
      </w:r>
    </w:p>
    <w:p w14:paraId="59799F51">
      <w:pPr>
        <w:pStyle w:val="16"/>
      </w:pPr>
      <w:r>
        <w:t>全国计算机等级考试二级（Office高级应用）。</w:t>
      </w:r>
    </w:p>
    <w:p w14:paraId="7808FC39">
      <w:pPr>
        <w:pStyle w:val="16"/>
      </w:pPr>
      <w:r>
        <w:t>大学英语四级（CET-4），良好的读写能力。</w:t>
      </w:r>
    </w:p>
    <w:p w14:paraId="6676413B">
      <w:pPr>
        <w:pStyle w:val="16"/>
      </w:pPr>
      <w:r>
        <w:t>大学英语六级（CET-6），优秀的听说读写能力。</w:t>
      </w:r>
    </w:p>
    <w:p w14:paraId="3A1DE1DD">
      <w:pPr>
        <w:pStyle w:val="4"/>
      </w:pPr>
      <w:r>
        <w:t>自我评价</w:t>
      </w:r>
    </w:p>
    <w:p w14:paraId="1A513B73">
      <w:r>
        <w:t>思维活跃，富有创意；具备敏锐的市场洞察力；热爱挑战，能够承受工作压力；善于数据分析，用数据驱动决策。</w:t>
      </w:r>
    </w:p>
    <w:p w14:paraId="103DC322">
      <w:r>
        <w:br w:type="page"/>
      </w:r>
    </w:p>
    <w:p w14:paraId="41C93DDE">
      <w:pPr>
        <w:jc w:val="center"/>
      </w:pPr>
      <w:r>
        <w:rPr>
          <w:b/>
          <w:color w:val="003366"/>
          <w:sz w:val="32"/>
        </w:rPr>
        <w:t>冯飞</w:t>
      </w:r>
    </w:p>
    <w:p w14:paraId="69CCEC02">
      <w:r>
        <w:t>求职意向：市场专员 | 杭州 | 10330/月 | 一个月内到岗</w:t>
      </w:r>
    </w:p>
    <w:p w14:paraId="15130ADB">
      <w:r>
        <w:t>基本信息：30岁 | 男 | 上海 | 8年经验</w:t>
      </w:r>
    </w:p>
    <w:p w14:paraId="345A5BCE">
      <w:r>
        <w:t>联系方式：14733590500 | xiachao@example.org</w:t>
      </w:r>
    </w:p>
    <w:p w14:paraId="220CE7AF">
      <w:pPr>
        <w:pStyle w:val="4"/>
      </w:pPr>
      <w:r>
        <w:t>专业技能</w:t>
      </w:r>
    </w:p>
    <w:p w14:paraId="582487BB">
      <w:r>
        <w:t>语言能力：英语专八，流利商务沟通。</w:t>
      </w:r>
    </w:p>
    <w:p w14:paraId="236FC1B6">
      <w:r>
        <w:t>计算机能力：熟练使用Office办公软件</w:t>
      </w:r>
    </w:p>
    <w:p w14:paraId="549B94E9">
      <w:r>
        <w:t>专业能力：活动策划、文案写作、社交媒体运营</w:t>
      </w:r>
    </w:p>
    <w:p w14:paraId="7F3DEECD">
      <w:pPr>
        <w:pStyle w:val="4"/>
      </w:pPr>
      <w:r>
        <w:t>证书与荣誉</w:t>
      </w:r>
    </w:p>
    <w:p w14:paraId="417E3447">
      <w:pPr>
        <w:pStyle w:val="16"/>
      </w:pPr>
      <w:r>
        <w:t>大学英语六级（CET-6），优秀的听说读写能力。</w:t>
      </w:r>
    </w:p>
    <w:p w14:paraId="0C68F3C5">
      <w:pPr>
        <w:pStyle w:val="16"/>
      </w:pPr>
      <w:r>
        <w:t>大学英语四级（CET-4），良好的读写能力。</w:t>
      </w:r>
    </w:p>
    <w:p w14:paraId="0D1FC4FA">
      <w:pPr>
        <w:pStyle w:val="4"/>
      </w:pPr>
      <w:r>
        <w:t>教育背景</w:t>
      </w:r>
    </w:p>
    <w:p w14:paraId="21491252">
      <w:r>
        <w:t>武汉大学 | 新闻传播 | 本科 | 2014-09 ~ 2018-06</w:t>
      </w:r>
    </w:p>
    <w:p w14:paraId="00302605">
      <w:r>
        <w:t>专业成绩：3.77/4（专业前15%）</w:t>
      </w:r>
    </w:p>
    <w:p w14:paraId="3F570373">
      <w:r>
        <w:t>主修课程：组织行为学、运营管理、财务管理、市场营销学、管理学原理、战略管理</w:t>
      </w:r>
    </w:p>
    <w:p w14:paraId="4B67FE36">
      <w:pPr>
        <w:pStyle w:val="4"/>
      </w:pPr>
      <w:r>
        <w:t>职业经历</w:t>
      </w:r>
    </w:p>
    <w:p w14:paraId="23E83EF2">
      <w:r>
        <w:rPr>
          <w:b/>
        </w:rPr>
        <w:t>鼎盛科技科技有限公司 | 市场助理 | 2022-08 ~ 2025-08</w:t>
      </w:r>
    </w:p>
    <w:p w14:paraId="13DAF8C2">
      <w:pPr>
        <w:pStyle w:val="16"/>
      </w:pPr>
      <w:r>
        <w:t>与媒体、渠道保持良好合作，拓展市场资源。 负责市场调研，收集竞品信息，撰写分析报告。 协助制定营销策略，跟踪推广效果并优化。</w:t>
      </w:r>
    </w:p>
    <w:p w14:paraId="24FC3D1A">
      <w:r>
        <w:rPr>
          <w:b/>
        </w:rPr>
        <w:t>华讯教育科技有限公司 | 市场专员 | 2025-07 ~ 2026-05</w:t>
      </w:r>
    </w:p>
    <w:p w14:paraId="2470742C">
      <w:pPr>
        <w:pStyle w:val="16"/>
      </w:pPr>
      <w:r>
        <w:t>协助制定营销策略，跟踪推广效果并优化。 与媒体、渠道保持良好合作，拓展市场资源。</w:t>
      </w:r>
    </w:p>
    <w:p w14:paraId="22129129">
      <w:pPr>
        <w:pStyle w:val="4"/>
      </w:pPr>
      <w:r>
        <w:t>个人评价</w:t>
      </w:r>
    </w:p>
    <w:p w14:paraId="165FAC25">
      <w:r>
        <w:t>思维活跃，富有创意；具备敏锐的市场洞察力；热爱挑战，能够承受工作压力；善于数据分析，用数据驱动决策。</w:t>
      </w:r>
    </w:p>
    <w:p w14:paraId="69C17F53">
      <w:r>
        <w:br w:type="page"/>
      </w:r>
    </w:p>
    <w:p w14:paraId="4F649651">
      <w:pPr>
        <w:jc w:val="center"/>
      </w:pPr>
      <w:r>
        <w:rPr>
          <w:b/>
          <w:sz w:val="32"/>
        </w:rPr>
        <w:t>殷彬</w:t>
      </w:r>
    </w:p>
    <w:p w14:paraId="0145952C">
      <w:r>
        <w:t>求职意向：软件工程师 | 青岛 | 18902/月 | 两周内到岗</w:t>
      </w:r>
    </w:p>
    <w:p w14:paraId="4923925E">
      <w:r>
        <w:t>基本信息：36岁 | 男 | 广州 | 14年经验</w:t>
      </w:r>
    </w:p>
    <w:p w14:paraId="674FB416">
      <w:r>
        <w:t>联系方式：15964210011 | ping48@example.org</w:t>
      </w:r>
    </w:p>
    <w:p w14:paraId="31DD0347">
      <w:pPr>
        <w:pStyle w:val="4"/>
      </w:pPr>
      <w:r>
        <w:t>教育状况</w:t>
      </w:r>
    </w:p>
    <w:p w14:paraId="576EAFCF">
      <w:r>
        <w:t>武汉大学 | 网络工程 | 本科 | 2008-09 ~ 2012-06</w:t>
      </w:r>
    </w:p>
    <w:p w14:paraId="2409343B">
      <w:r>
        <w:t>专业成绩：3.65/4（专业前10%）</w:t>
      </w:r>
    </w:p>
    <w:p w14:paraId="132B9746">
      <w:r>
        <w:t>主修课程：组织行为学、市场营销学、财务管理、管理学原理、战略管理、运营管理</w:t>
      </w:r>
    </w:p>
    <w:p w14:paraId="5C12FDF3">
      <w:pPr>
        <w:pStyle w:val="4"/>
      </w:pPr>
      <w:r>
        <w:t>职业经历</w:t>
      </w:r>
    </w:p>
    <w:p w14:paraId="639D9527">
      <w:r>
        <w:rPr>
          <w:b/>
        </w:rPr>
        <w:t>1. 杭州互联网科技有限公司 | 全栈工程师 | 2022-02 ~ 2026-07</w:t>
      </w:r>
    </w:p>
    <w:p w14:paraId="38904E72">
      <w:pPr>
        <w:pStyle w:val="16"/>
      </w:pPr>
      <w:r>
        <w:t>修复系统Bug，保障系统稳定运行。 参与技术方案讨论，撰写技术文档。 编写高质量代码，进行单元测试和性能优化。</w:t>
      </w:r>
    </w:p>
    <w:p w14:paraId="4BF72D9E">
      <w:pPr>
        <w:pStyle w:val="4"/>
      </w:pPr>
      <w:r>
        <w:t>专业技能</w:t>
      </w:r>
    </w:p>
    <w:p w14:paraId="278B6E30">
      <w:r>
        <w:t>语言能力：英语CET-6，读写熟练，可日常交流。</w:t>
      </w:r>
    </w:p>
    <w:p w14:paraId="5CF2903B">
      <w:r>
        <w:t>计算机能力：具备网络基础</w:t>
      </w:r>
    </w:p>
    <w:p w14:paraId="48579D57">
      <w:r>
        <w:t>专业能力：React、Python</w:t>
      </w:r>
    </w:p>
    <w:p w14:paraId="2A304155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3665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D5FE25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28BA00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087274D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3D23EA33">
      <w:pPr>
        <w:pStyle w:val="4"/>
      </w:pPr>
      <w:r>
        <w:t>关于我</w:t>
      </w:r>
    </w:p>
    <w:p w14:paraId="77377A0F">
      <w:r>
        <w:t>逻辑思维清晰，代码规范；热爱技术，乐于钻研；具备良好的问题分析和解决能力；有较强的学习能力和团队协作精神。</w:t>
      </w:r>
    </w:p>
    <w:p w14:paraId="6C3D5A06">
      <w:r>
        <w:br w:type="page"/>
      </w:r>
    </w:p>
    <w:p w14:paraId="2EE416C0">
      <w:pPr>
        <w:jc w:val="center"/>
      </w:pPr>
      <w:r>
        <w:rPr>
          <w:b/>
          <w:sz w:val="32"/>
        </w:rPr>
        <w:t>张磊</w:t>
      </w:r>
    </w:p>
    <w:p w14:paraId="1260D6E4">
      <w:r>
        <w:t>求职意向：行政专员 | 长沙 | 10192/月 | 一个月内到岗</w:t>
      </w:r>
    </w:p>
    <w:p w14:paraId="59CFB3EC">
      <w:r>
        <w:t>基本信息：32岁 | 女 | 长沙 | 8年经验</w:t>
      </w:r>
    </w:p>
    <w:p w14:paraId="42152175">
      <w:r>
        <w:t>联系方式：18541307824 | linlei@example.net</w:t>
      </w:r>
    </w:p>
    <w:p w14:paraId="4C42620B">
      <w:pPr>
        <w:pStyle w:val="4"/>
      </w:pPr>
      <w:r>
        <w:t>学历信息</w:t>
      </w:r>
    </w:p>
    <w:p w14:paraId="0B9B3479">
      <w:r>
        <w:t>上海交通大学 | 行政管理 | 硕士 | 2015-09 ~ 2018-06</w:t>
      </w:r>
    </w:p>
    <w:p w14:paraId="3BDF7090">
      <w:r>
        <w:t>专业成绩：3.52/4（专业前30%）</w:t>
      </w:r>
    </w:p>
    <w:p w14:paraId="0BC334B4">
      <w:r>
        <w:t>主修课程：公文写作、人力资源管理、公共政策分析、公共关系学、行政管理学、组织行为学</w:t>
      </w:r>
    </w:p>
    <w:p w14:paraId="2F769E70">
      <w:pPr>
        <w:pStyle w:val="4"/>
      </w:pPr>
      <w:r>
        <w:t>工作经历</w:t>
      </w:r>
    </w:p>
    <w:p w14:paraId="06BF68E2">
      <w:r>
        <w:rPr>
          <w:b/>
        </w:rPr>
        <w:t>成都金融科技有限公司 | 行政主管 | 2019-10 ~ 2020-09</w:t>
      </w:r>
    </w:p>
    <w:p w14:paraId="423364EC">
      <w:pPr>
        <w:pStyle w:val="16"/>
      </w:pPr>
      <w:r>
        <w:t>负责来访客户接待及电话接听，展现良好企业形象。 负责公司日常行政事务管理，包括办公环境维护、办公用品采购与发放。 协助组织公司内部会议、活动，撰写会议纪要并跟进落实。</w:t>
      </w:r>
    </w:p>
    <w:p w14:paraId="11B3D5E2">
      <w:r>
        <w:rPr>
          <w:b/>
        </w:rPr>
        <w:t>新锐金融有限公司 | 行政经理 | 2020-02 ~ 2023-10</w:t>
      </w:r>
    </w:p>
    <w:p w14:paraId="37BABE80">
      <w:pPr>
        <w:pStyle w:val="16"/>
      </w:pPr>
      <w:r>
        <w:t>协助组织公司内部会议、活动，撰写会议纪要并跟进落实。</w:t>
      </w:r>
    </w:p>
    <w:p w14:paraId="5502B45A">
      <w:r>
        <w:rPr>
          <w:b/>
        </w:rPr>
        <w:t>博雅金融科技有限公司 | 行政主管 | 2023-09 ~ 2026-03</w:t>
      </w:r>
    </w:p>
    <w:p w14:paraId="5A0FA145">
      <w:pPr>
        <w:pStyle w:val="16"/>
      </w:pPr>
      <w:r>
        <w:t>负责来访客户接待及电话接听，展现良好企业形象。 管理公司固定资产、车辆、印章等，确保规范使用。</w:t>
      </w:r>
    </w:p>
    <w:p w14:paraId="0FCC9BAB">
      <w:pPr>
        <w:pStyle w:val="4"/>
      </w:pPr>
      <w:r>
        <w:t>核心技能</w:t>
      </w:r>
    </w:p>
    <w:p w14:paraId="6B7F03DC">
      <w:r>
        <w:t>语言能力：英语CET-4，具备基本读写能力。</w:t>
      </w:r>
    </w:p>
    <w:p w14:paraId="556547D0">
      <w:r>
        <w:t>计算机能力：掌握Photoshop基本操作</w:t>
      </w:r>
    </w:p>
    <w:p w14:paraId="26DCF83B">
      <w:r>
        <w:t>专业能力：会议组织、办公软件、固定资产管理</w:t>
      </w:r>
    </w:p>
    <w:p w14:paraId="4539E550">
      <w:pPr>
        <w:pStyle w:val="4"/>
      </w:pPr>
      <w:r>
        <w:t>资质认证</w:t>
      </w:r>
    </w:p>
    <w:p w14:paraId="25BEAA35">
      <w:pPr>
        <w:pStyle w:val="16"/>
      </w:pPr>
      <w:r>
        <w:t>全国计算机等级考试二级（Office高级应用）。</w:t>
      </w:r>
    </w:p>
    <w:p w14:paraId="15E066B5">
      <w:pPr>
        <w:pStyle w:val="16"/>
      </w:pPr>
      <w:r>
        <w:t>大学英语四级（CET-4），良好的读写能力。</w:t>
      </w:r>
    </w:p>
    <w:p w14:paraId="166B592F">
      <w:pPr>
        <w:pStyle w:val="16"/>
      </w:pPr>
      <w:r>
        <w:t>大学英语六级（CET-6），优秀的听说读写能力。</w:t>
      </w:r>
    </w:p>
    <w:p w14:paraId="1644FE0A">
      <w:pPr>
        <w:pStyle w:val="4"/>
      </w:pPr>
      <w:r>
        <w:t>关于我</w:t>
      </w:r>
    </w:p>
    <w:p w14:paraId="071D6515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46626DE">
      <w:r>
        <w:br w:type="page"/>
      </w:r>
    </w:p>
    <w:p w14:paraId="1FC834AA">
      <w:pPr>
        <w:jc w:val="center"/>
      </w:pPr>
      <w:r>
        <w:rPr>
          <w:b/>
          <w:sz w:val="32"/>
        </w:rPr>
        <w:t>宋玉兰</w:t>
      </w:r>
    </w:p>
    <w:p w14:paraId="5BF49C59">
      <w:r>
        <w:t>求职意向：软件工程师 | 郑州 | 15381/月 | 一周内到岗</w:t>
      </w:r>
    </w:p>
    <w:p w14:paraId="45D271A1">
      <w:r>
        <w:t>基本信息：34岁 | 女 | 北京 | 12年经验</w:t>
      </w:r>
    </w:p>
    <w:p w14:paraId="4AA0B62C">
      <w:r>
        <w:t>联系方式：13031155690 | qtan@example.net</w:t>
      </w:r>
    </w:p>
    <w:p w14:paraId="5C897918">
      <w:pPr>
        <w:pStyle w:val="4"/>
      </w:pPr>
      <w:r>
        <w:t>教育经历</w:t>
      </w:r>
    </w:p>
    <w:p w14:paraId="6DA0F343">
      <w:r>
        <w:t>复旦大学 | 计算机科学与技术 | 本科 | 2010-09 ~ 2014-06</w:t>
      </w:r>
    </w:p>
    <w:p w14:paraId="4A7F0276">
      <w:r>
        <w:t>专业成绩：3.42/4（专业前30%）</w:t>
      </w:r>
    </w:p>
    <w:p w14:paraId="687B7D45">
      <w:r>
        <w:t>主修课程：数据结构、编程基础、算法设计、操作系统、数据库原理、计算机网络</w:t>
      </w:r>
    </w:p>
    <w:p w14:paraId="5BA6AEE0">
      <w:pPr>
        <w:pStyle w:val="4"/>
      </w:pPr>
      <w:r>
        <w:t>实习经历</w:t>
      </w:r>
    </w:p>
    <w:p w14:paraId="6E9181F6">
      <w:r>
        <w:rPr>
          <w:b/>
        </w:rPr>
        <w:t>1. 智云医疗有限公司 | Java开发工程师 | 2023-12 ~ 2026-07</w:t>
      </w:r>
    </w:p>
    <w:p w14:paraId="7CB84283">
      <w:pPr>
        <w:pStyle w:val="16"/>
      </w:pPr>
      <w:r>
        <w:t>参与需求分析，负责后端/前端模块设计与开发。</w:t>
      </w:r>
    </w:p>
    <w:p w14:paraId="25E7AE78">
      <w:pPr>
        <w:pStyle w:val="4"/>
      </w:pPr>
      <w:r>
        <w:t>核心技能</w:t>
      </w:r>
    </w:p>
    <w:p w14:paraId="565BD2F8">
      <w:r>
        <w:t>语言能力：日语N2，可进行日常对话。</w:t>
      </w:r>
    </w:p>
    <w:p w14:paraId="391FFF8E">
      <w:r>
        <w:t>计算机能力：熟练使用Office办公软件</w:t>
      </w:r>
    </w:p>
    <w:p w14:paraId="19BD3A84">
      <w:r>
        <w:t>专业能力：MySQL、Java、Spring、Python</w:t>
      </w:r>
    </w:p>
    <w:p w14:paraId="14878BD8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BDDE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66BC87F9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0E002B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62749F02">
            <w:pPr>
              <w:spacing w:after="0" w:line="240" w:lineRule="auto"/>
            </w:pPr>
            <w:r>
              <w:t>全国计算机等级考试三级（数据库技术）。</w:t>
            </w:r>
          </w:p>
        </w:tc>
      </w:tr>
    </w:tbl>
    <w:p w14:paraId="3DAC0BB4">
      <w:pPr>
        <w:pStyle w:val="4"/>
      </w:pPr>
      <w:r>
        <w:t>参与项目</w:t>
      </w:r>
    </w:p>
    <w:p w14:paraId="7F96D065">
      <w:r>
        <w:rPr>
          <w:b/>
        </w:rPr>
        <w:t>移动电商APP（2021-04 ~ 2024-04）</w:t>
      </w:r>
    </w:p>
    <w:p w14:paraId="41313DE1">
      <w:pPr>
        <w:pStyle w:val="16"/>
      </w:pPr>
      <w:r>
        <w:t>负责核心模块设计与开发，实现了高并发处理，提升了系统性能30%。</w:t>
      </w:r>
    </w:p>
    <w:p w14:paraId="1479FFFF">
      <w:pPr>
        <w:pStyle w:val="4"/>
      </w:pPr>
      <w:r>
        <w:t>自我陈述</w:t>
      </w:r>
    </w:p>
    <w:p w14:paraId="79B3820B">
      <w:r>
        <w:t>逻辑思维清晰，代码规范；热爱技术，乐于钻研；具备良好的问题分析和解决能力；有较强的学习能力和团队协作精神。</w:t>
      </w:r>
    </w:p>
    <w:p w14:paraId="02A4B4F3">
      <w:r>
        <w:br w:type="page"/>
      </w:r>
    </w:p>
    <w:p w14:paraId="40D54D81">
      <w:pPr>
        <w:jc w:val="center"/>
      </w:pPr>
      <w:r>
        <w:rPr>
          <w:b/>
          <w:sz w:val="32"/>
        </w:rPr>
        <w:t>高秀兰</w:t>
      </w:r>
    </w:p>
    <w:p w14:paraId="153A5E03">
      <w:r>
        <w:t>求职意向：人事专员 | 重庆 | 12480/月 | 一周内到岗</w:t>
      </w:r>
    </w:p>
    <w:p w14:paraId="38B36B86">
      <w:r>
        <w:t>基本信息：27岁 | 女 | 重庆 | 5年经验</w:t>
      </w:r>
    </w:p>
    <w:p w14:paraId="4006CE3B">
      <w:r>
        <w:t>联系方式：13252084755 | xiaotao@example.com</w:t>
      </w:r>
    </w:p>
    <w:p w14:paraId="0F42B7F0">
      <w:pPr>
        <w:pStyle w:val="4"/>
      </w:pPr>
      <w:r>
        <w:t>关于我</w:t>
      </w:r>
    </w:p>
    <w:p w14:paraId="2511B635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267A7EC5">
      <w:pPr>
        <w:pStyle w:val="4"/>
      </w:pPr>
      <w:r>
        <w:t>学历信息</w:t>
      </w:r>
    </w:p>
    <w:p w14:paraId="4586C144">
      <w:r>
        <w:t>东南大学 | 心理学 | 本科 | 2017-09 ~ 2021-06</w:t>
      </w:r>
    </w:p>
    <w:p w14:paraId="031A3C17">
      <w:r>
        <w:t>专业成绩：3.01/4</w:t>
      </w:r>
    </w:p>
    <w:p w14:paraId="06DB36A5">
      <w:r>
        <w:t>主修课程：战略管理、运营管理、组织行为学、市场营销学、财务管理、管理学原理</w:t>
      </w:r>
    </w:p>
    <w:p w14:paraId="008A415E">
      <w:pPr>
        <w:pStyle w:val="4"/>
      </w:pPr>
      <w:r>
        <w:t>工作经历</w:t>
      </w:r>
    </w:p>
    <w:p w14:paraId="67134679">
      <w:r>
        <w:rPr>
          <w:b/>
        </w:rPr>
        <w:t>成都教育有限公司 | HR助理 | 2023-03 ~ 2024-08</w:t>
      </w:r>
    </w:p>
    <w:p w14:paraId="1606A831">
      <w:pPr>
        <w:pStyle w:val="16"/>
      </w:pPr>
      <w:r>
        <w:t>负责考勤统计、薪酬核算及社保公积金缴纳。 负责招聘全流程，包括职位发布、简历筛选、面试安排及录用跟进。</w:t>
      </w:r>
    </w:p>
    <w:p w14:paraId="3132C706">
      <w:r>
        <w:rPr>
          <w:b/>
        </w:rPr>
        <w:t>卓越制造有限公司 | 薪酬专员 | 2024-09 ~ 2026-05</w:t>
      </w:r>
    </w:p>
    <w:p w14:paraId="007D5668">
      <w:pPr>
        <w:pStyle w:val="16"/>
      </w:pPr>
      <w:r>
        <w:t>办理员工入职、转正、调动、离职手续，维护人事档案。</w:t>
      </w:r>
    </w:p>
    <w:p w14:paraId="5BC072A2">
      <w:pPr>
        <w:pStyle w:val="4"/>
      </w:pPr>
      <w:r>
        <w:t>技能证书</w:t>
      </w:r>
    </w:p>
    <w:p w14:paraId="682B063C">
      <w:r>
        <w:t>语言能力：日语N2，可进行日常对话。</w:t>
      </w:r>
    </w:p>
    <w:p w14:paraId="6BDE7E44">
      <w:r>
        <w:t>计算机能力：精通Excel数据处理</w:t>
      </w:r>
    </w:p>
    <w:p w14:paraId="29CAD694">
      <w:r>
        <w:t>专业能力：招聘面试、培训组织</w:t>
      </w:r>
    </w:p>
    <w:p w14:paraId="4D7A600A">
      <w:pPr>
        <w:pStyle w:val="4"/>
      </w:pPr>
      <w:r>
        <w:t>资质认证</w:t>
      </w:r>
    </w:p>
    <w:p w14:paraId="07948346">
      <w:pPr>
        <w:pStyle w:val="16"/>
      </w:pPr>
      <w:r>
        <w:t>人力资源管理师三级证书。</w:t>
      </w:r>
    </w:p>
    <w:p w14:paraId="6E457831">
      <w:r>
        <w:br w:type="page"/>
      </w:r>
    </w:p>
    <w:p w14:paraId="297A5697">
      <w:pPr>
        <w:jc w:val="center"/>
      </w:pPr>
      <w:r>
        <w:rPr>
          <w:b/>
          <w:sz w:val="32"/>
        </w:rPr>
        <w:t>欧帅</w:t>
      </w:r>
    </w:p>
    <w:p w14:paraId="79DD2B5A">
      <w:pPr>
        <w:jc w:val="center"/>
      </w:pPr>
      <w:r>
        <w:rPr>
          <w:sz w:val="2"/>
        </w:rPr>
        <w:t>____________________________________________________________</w:t>
      </w:r>
    </w:p>
    <w:p w14:paraId="3E5845F2">
      <w:r>
        <w:t>求职意向：设计师 | 青岛 | 18578/月 | 一个月内到岗</w:t>
      </w:r>
    </w:p>
    <w:p w14:paraId="63E583BA">
      <w:r>
        <w:t>基本信息：35岁 | 女 | 青岛 | 11年经验</w:t>
      </w:r>
    </w:p>
    <w:p w14:paraId="1EE053E2">
      <w:r>
        <w:t>联系方式：18735970115 | mingli@example.net</w:t>
      </w:r>
    </w:p>
    <w:p w14:paraId="5E7C8DD4">
      <w:pPr>
        <w:pStyle w:val="4"/>
      </w:pPr>
      <w:r>
        <w:t>过往经历</w:t>
      </w:r>
    </w:p>
    <w:p w14:paraId="6BF0102D">
      <w:r>
        <w:rPr>
          <w:b/>
        </w:rPr>
        <w:t>全民简历咨询科技有限公司 | 平面设计师 | 2024-02 ~ 2026-07</w:t>
      </w:r>
    </w:p>
    <w:p w14:paraId="5F784B47">
      <w:pPr>
        <w:pStyle w:val="16"/>
      </w:pPr>
      <w:r>
        <w:t>维护设计规范，持续优化设计风格。 制作宣传海报、画册、名片等平面物料。 与产品、开发沟通，保证设计落地效果。</w:t>
      </w:r>
    </w:p>
    <w:p w14:paraId="62004830">
      <w:pPr>
        <w:pStyle w:val="4"/>
      </w:pPr>
      <w:r>
        <w:t>学历信息</w:t>
      </w:r>
    </w:p>
    <w:p w14:paraId="4C0BD130">
      <w:r>
        <w:t>上海交通大学 | 数字媒体艺术 | 硕士 | 2012-09 ~ 2015-06</w:t>
      </w:r>
    </w:p>
    <w:p w14:paraId="54EBC184">
      <w:r>
        <w:t>专业成绩：3.38/4（专业前30%）</w:t>
      </w:r>
    </w:p>
    <w:p w14:paraId="28B3E7AB">
      <w:r>
        <w:t>主修课程：运营管理、管理学原理、财务管理、战略管理、组织行为学、市场营销学</w:t>
      </w:r>
    </w:p>
    <w:p w14:paraId="02662407">
      <w:pPr>
        <w:pStyle w:val="4"/>
      </w:pPr>
      <w:r>
        <w:t>核心技能</w:t>
      </w:r>
    </w:p>
    <w:p w14:paraId="21294173">
      <w:r>
        <w:t>语言能力：日语N2，可进行日常对话。</w:t>
      </w:r>
    </w:p>
    <w:p w14:paraId="22376C25">
      <w:r>
        <w:t>计算机能力：掌握Photoshop基本操作</w:t>
      </w:r>
    </w:p>
    <w:p w14:paraId="7E28AB5B">
      <w:r>
        <w:t>专业能力：Figma、Photoshop</w:t>
      </w:r>
    </w:p>
    <w:p w14:paraId="138EF9A4">
      <w:pPr>
        <w:pStyle w:val="4"/>
      </w:pPr>
      <w:r>
        <w:t>荣誉证书</w:t>
      </w:r>
    </w:p>
    <w:p w14:paraId="6DADE330">
      <w:pPr>
        <w:pStyle w:val="16"/>
      </w:pPr>
      <w:r>
        <w:t>Adobe认证设计师。</w:t>
      </w:r>
    </w:p>
    <w:p w14:paraId="4A38B4D2">
      <w:pPr>
        <w:pStyle w:val="4"/>
      </w:pPr>
      <w:r>
        <w:t>自我评价</w:t>
      </w:r>
    </w:p>
    <w:p w14:paraId="4E8954D1">
      <w:r>
        <w:t>具备良好的审美能力和设计功底；热爱设计，关注细节；善于沟通，能准确理解需求并转化为优秀的设计方案。</w:t>
      </w:r>
    </w:p>
    <w:p w14:paraId="3EAF5B1A">
      <w:r>
        <w:br w:type="page"/>
      </w:r>
    </w:p>
    <w:p w14:paraId="1A4398F5">
      <w:pPr>
        <w:jc w:val="center"/>
      </w:pPr>
      <w:r>
        <w:rPr>
          <w:b/>
          <w:color w:val="003366"/>
          <w:sz w:val="32"/>
        </w:rPr>
        <w:t>张桂芳</w:t>
      </w:r>
    </w:p>
    <w:p w14:paraId="7D132AAF">
      <w:r>
        <w:t>求职意向：设计师 | 深圳 | 20730/月 | 一个月内到岗</w:t>
      </w:r>
    </w:p>
    <w:p w14:paraId="0F29C777">
      <w:r>
        <w:t>基本信息：36岁 | 女 | 深圳 | 14年经验</w:t>
      </w:r>
    </w:p>
    <w:p w14:paraId="67745DED">
      <w:r>
        <w:t>联系方式：13803795124 | jhan@example.org</w:t>
      </w:r>
    </w:p>
    <w:p w14:paraId="64035BD9">
      <w:pPr>
        <w:pStyle w:val="4"/>
      </w:pPr>
      <w:r>
        <w:t>技能特长</w:t>
      </w:r>
    </w:p>
    <w:p w14:paraId="771C9D99">
      <w:r>
        <w:t>语言能力：日语N2，可进行日常对话。</w:t>
      </w:r>
    </w:p>
    <w:p w14:paraId="5EB8A2C5">
      <w:r>
        <w:t>计算机能力：熟悉Python基础</w:t>
      </w:r>
    </w:p>
    <w:p w14:paraId="11514494">
      <w:r>
        <w:t>专业能力：Illustrator、Photoshop</w:t>
      </w:r>
    </w:p>
    <w:p w14:paraId="40D2216D">
      <w:pPr>
        <w:pStyle w:val="4"/>
      </w:pPr>
      <w:r>
        <w:t>证书与荣誉</w:t>
      </w:r>
    </w:p>
    <w:p w14:paraId="669893E3">
      <w:pPr>
        <w:pStyle w:val="16"/>
      </w:pPr>
      <w:r>
        <w:t>Adobe认证设计师。</w:t>
      </w:r>
    </w:p>
    <w:p w14:paraId="53BFC76F">
      <w:pPr>
        <w:pStyle w:val="4"/>
      </w:pPr>
      <w:r>
        <w:t>教育背景</w:t>
      </w:r>
    </w:p>
    <w:p w14:paraId="041AFAC0">
      <w:r>
        <w:t>东南大学 | 数字媒体艺术 | 本科 | 2008-09 ~ 2012-06</w:t>
      </w:r>
    </w:p>
    <w:p w14:paraId="1A6B5711">
      <w:r>
        <w:t>专业成绩：3.2/4</w:t>
      </w:r>
    </w:p>
    <w:p w14:paraId="33C2E6EA">
      <w:r>
        <w:t>主修课程：运营管理、管理学原理、战略管理、财务管理、市场营销学、组织行为学</w:t>
      </w:r>
    </w:p>
    <w:p w14:paraId="08738B81">
      <w:pPr>
        <w:pStyle w:val="4"/>
      </w:pPr>
      <w:r>
        <w:t>职业经历</w:t>
      </w:r>
    </w:p>
    <w:p w14:paraId="75988AB4">
      <w:r>
        <w:rPr>
          <w:b/>
        </w:rPr>
        <w:t>上海互联网有限公司 | 平面设计师 | 2023-02 ~ 2024-09</w:t>
      </w:r>
    </w:p>
    <w:p w14:paraId="76835019">
      <w:pPr>
        <w:pStyle w:val="16"/>
      </w:pPr>
      <w:r>
        <w:t>与产品、开发沟通，保证设计落地效果。 负责公司产品UI界面设计，提升视觉体验。 制作宣传海报、画册、名片等平面物料。</w:t>
      </w:r>
    </w:p>
    <w:p w14:paraId="782B8889">
      <w:r>
        <w:rPr>
          <w:b/>
        </w:rPr>
        <w:t>上海金融科技有限公司 | 视觉设计师 | 2024-01 ~ 2026-03</w:t>
      </w:r>
    </w:p>
    <w:p w14:paraId="38771467">
      <w:pPr>
        <w:pStyle w:val="16"/>
      </w:pPr>
      <w:r>
        <w:t>负责公司产品UI界面设计，提升视觉体验。</w:t>
      </w:r>
    </w:p>
    <w:p w14:paraId="0C01CD59">
      <w:pPr>
        <w:pStyle w:val="4"/>
      </w:pPr>
      <w:r>
        <w:t>自我介绍</w:t>
      </w:r>
    </w:p>
    <w:p w14:paraId="54B43A19">
      <w:r>
        <w:t>具备良好的审美能力和设计功底；热爱设计，关注细节；善于沟通，能准确理解需求并转化为优秀的设计方案。</w:t>
      </w:r>
    </w:p>
    <w:p w14:paraId="15056F63">
      <w:r>
        <w:br w:type="page"/>
      </w:r>
    </w:p>
    <w:p w14:paraId="10E1EA05">
      <w:pPr>
        <w:jc w:val="center"/>
      </w:pPr>
      <w:r>
        <w:rPr>
          <w:b/>
          <w:sz w:val="32"/>
        </w:rPr>
        <w:t>周斌</w:t>
      </w:r>
    </w:p>
    <w:p w14:paraId="21B381BB">
      <w:pPr>
        <w:jc w:val="center"/>
      </w:pPr>
      <w:r>
        <w:rPr>
          <w:sz w:val="2"/>
        </w:rPr>
        <w:t>____________________________________________________________</w:t>
      </w:r>
    </w:p>
    <w:p w14:paraId="428A4B9A">
      <w:r>
        <w:t>求职意向：财务助理 | 深圳 | 20996/月 | 一个月内到岗</w:t>
      </w:r>
    </w:p>
    <w:p w14:paraId="16FF8AE0">
      <w:r>
        <w:t>基本信息：38岁 | 男 | 深圳 | 14年经验</w:t>
      </w:r>
    </w:p>
    <w:p w14:paraId="57109273">
      <w:r>
        <w:t>联系方式：14740656339 | jingshen@example.com</w:t>
      </w:r>
    </w:p>
    <w:p w14:paraId="283E28EC">
      <w:pPr>
        <w:pStyle w:val="4"/>
      </w:pPr>
      <w:r>
        <w:t>实习经历</w:t>
      </w:r>
    </w:p>
    <w:p w14:paraId="0BED0D59">
      <w:r>
        <w:rPr>
          <w:b/>
        </w:rPr>
        <w:t>深圳互联网科技有限公司 | 财务分析 | 2022-11 ~ 2023-07</w:t>
      </w:r>
    </w:p>
    <w:p w14:paraId="4D827D5A">
      <w:pPr>
        <w:pStyle w:val="16"/>
      </w:pPr>
      <w:r>
        <w:t>协助完成月度财务报表编制及税务申报。 配合审计工作，提供所需财务资料。 参与预算编制及成本控制分析。</w:t>
      </w:r>
    </w:p>
    <w:p w14:paraId="6349DD1B">
      <w:r>
        <w:rPr>
          <w:b/>
        </w:rPr>
        <w:t>鼎盛传媒有限公司 | 会计 | 2023-12 ~ 2024-07</w:t>
      </w:r>
    </w:p>
    <w:p w14:paraId="15BF02EA">
      <w:pPr>
        <w:pStyle w:val="16"/>
      </w:pPr>
      <w:r>
        <w:t>参与预算编制及成本控制分析。 协助完成月度财务报表编制及税务申报。</w:t>
      </w:r>
    </w:p>
    <w:p w14:paraId="1D151AF6">
      <w:r>
        <w:rPr>
          <w:b/>
        </w:rPr>
        <w:t>博雅零售有限公司 | 出纳 | 2024-04 ~ 2026-05</w:t>
      </w:r>
    </w:p>
    <w:p w14:paraId="00ABD697">
      <w:pPr>
        <w:pStyle w:val="16"/>
      </w:pPr>
      <w:r>
        <w:t>协助完成月度财务报表编制及税务申报。 配合审计工作，提供所需财务资料。</w:t>
      </w:r>
    </w:p>
    <w:p w14:paraId="4DA719DF">
      <w:pPr>
        <w:pStyle w:val="4"/>
      </w:pPr>
      <w:r>
        <w:t>学习背景</w:t>
      </w:r>
    </w:p>
    <w:p w14:paraId="22C5328B">
      <w:r>
        <w:t>南京大学 | 会计学 | 硕士 | 2009-09 ~ 2012-06</w:t>
      </w:r>
    </w:p>
    <w:p w14:paraId="15292871">
      <w:r>
        <w:t>专业成绩：3.77/4（专业前15%）</w:t>
      </w:r>
    </w:p>
    <w:p w14:paraId="5E06124F">
      <w:r>
        <w:t>主修课程：管理会计、成本会计、中级财务会计、审计学、税法、基础会计</w:t>
      </w:r>
    </w:p>
    <w:p w14:paraId="703D07E8">
      <w:pPr>
        <w:pStyle w:val="4"/>
      </w:pPr>
      <w:r>
        <w:t>专业技能</w:t>
      </w:r>
    </w:p>
    <w:p w14:paraId="09846398">
      <w:r>
        <w:t>语言能力：英语CET-6，读写熟练，可日常交流。</w:t>
      </w:r>
    </w:p>
    <w:p w14:paraId="3385D4B8">
      <w:r>
        <w:t>计算机能力：具备网络基础</w:t>
      </w:r>
    </w:p>
    <w:p w14:paraId="613105E1">
      <w:r>
        <w:t>专业能力：金蝶、Excel、税务申报</w:t>
      </w:r>
    </w:p>
    <w:p w14:paraId="3ED53B23">
      <w:pPr>
        <w:pStyle w:val="4"/>
      </w:pPr>
      <w:r>
        <w:t>资格证书</w:t>
      </w:r>
    </w:p>
    <w:p w14:paraId="6C275E76">
      <w:pPr>
        <w:pStyle w:val="16"/>
      </w:pPr>
      <w:r>
        <w:t>会计从业资格证。</w:t>
      </w:r>
    </w:p>
    <w:p w14:paraId="42B3024E">
      <w:pPr>
        <w:pStyle w:val="16"/>
      </w:pPr>
      <w:r>
        <w:t>初级会计职称。</w:t>
      </w:r>
    </w:p>
    <w:p w14:paraId="1EC5F5DA">
      <w:pPr>
        <w:pStyle w:val="4"/>
      </w:pPr>
      <w:r>
        <w:t>自我介绍</w:t>
      </w:r>
    </w:p>
    <w:p w14:paraId="0A6D2D8C">
      <w:r>
        <w:t>做事严谨，对数字敏感；熟练掌握财务软件，有较强的合规意识；诚实守信，具备良好的职业道德。</w:t>
      </w:r>
    </w:p>
    <w:p w14:paraId="110EF6E0">
      <w:r>
        <w:br w:type="page"/>
      </w:r>
    </w:p>
    <w:p w14:paraId="1522700E">
      <w:pPr>
        <w:jc w:val="center"/>
      </w:pPr>
      <w:r>
        <w:rPr>
          <w:b/>
          <w:sz w:val="32"/>
        </w:rPr>
        <w:t>何燕</w:t>
      </w:r>
    </w:p>
    <w:p w14:paraId="3AFDDF0E">
      <w:r>
        <w:t>求职意向：财务助理 | 郑州 | 15120/月 | 一个月内到岗</w:t>
      </w:r>
    </w:p>
    <w:p w14:paraId="0D64C566">
      <w:r>
        <w:t>基本信息：33岁 | 女 | 郑州 | 9年经验</w:t>
      </w:r>
    </w:p>
    <w:p w14:paraId="70503EA2">
      <w:r>
        <w:t>联系方式：15015468603 | yongqiao@example.net</w:t>
      </w:r>
    </w:p>
    <w:p w14:paraId="4168603E">
      <w:pPr>
        <w:pStyle w:val="4"/>
      </w:pPr>
      <w:r>
        <w:t>学习背景</w:t>
      </w:r>
    </w:p>
    <w:p w14:paraId="504C3DF7">
      <w:r>
        <w:t>武汉大学 | 会计学 | 硕士 | 2014-09 ~ 2017-06</w:t>
      </w:r>
    </w:p>
    <w:p w14:paraId="6E64F167">
      <w:r>
        <w:t>专业成绩：3.4/4（专业前30%）</w:t>
      </w:r>
    </w:p>
    <w:p w14:paraId="35D69C48">
      <w:r>
        <w:t>主修课程：税法、中级财务会计、成本会计、基础会计、管理会计</w:t>
      </w:r>
    </w:p>
    <w:p w14:paraId="730DDBAD">
      <w:pPr>
        <w:pStyle w:val="4"/>
      </w:pPr>
      <w:r>
        <w:t>过往经历</w:t>
      </w:r>
    </w:p>
    <w:p w14:paraId="37008890">
      <w:r>
        <w:rPr>
          <w:b/>
        </w:rPr>
        <w:t>1. 智云金融有限公司 | 出纳 | 2021-12 ~ 2023-04</w:t>
      </w:r>
    </w:p>
    <w:p w14:paraId="5580FD42">
      <w:pPr>
        <w:pStyle w:val="16"/>
      </w:pPr>
      <w:r>
        <w:t>管理发票、合同等财务档案，确保合规。 负责日常报销审核、凭证编制及账务处理。</w:t>
      </w:r>
    </w:p>
    <w:p w14:paraId="08ABDE5E">
      <w:r>
        <w:rPr>
          <w:b/>
        </w:rPr>
        <w:t>2. 卓越咨询有限公司 | 出纳 | 2023-04 ~ 2026-06</w:t>
      </w:r>
    </w:p>
    <w:p w14:paraId="6DAB2F97">
      <w:pPr>
        <w:pStyle w:val="16"/>
      </w:pPr>
      <w:r>
        <w:t>负责日常报销审核、凭证编制及账务处理。 配合审计工作，提供所需财务资料。</w:t>
      </w:r>
    </w:p>
    <w:p w14:paraId="7A754C26">
      <w:pPr>
        <w:pStyle w:val="4"/>
      </w:pPr>
      <w:r>
        <w:t>专业技能</w:t>
      </w:r>
    </w:p>
    <w:p w14:paraId="57477838">
      <w:r>
        <w:t>语言能力：韩语TOPIK4，基础交流能力。</w:t>
      </w:r>
    </w:p>
    <w:p w14:paraId="6F5EED61">
      <w:r>
        <w:t>计算机能力：熟悉Python基础</w:t>
      </w:r>
    </w:p>
    <w:p w14:paraId="2EF2C463">
      <w:r>
        <w:t>专业能力：财务报表、用友</w:t>
      </w:r>
    </w:p>
    <w:p w14:paraId="615491B8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56876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C62EAE">
            <w:pPr>
              <w:spacing w:after="0" w:line="240" w:lineRule="auto"/>
            </w:pPr>
            <w:r>
              <w:t>会计从业资格证。</w:t>
            </w:r>
          </w:p>
        </w:tc>
      </w:tr>
      <w:tr w14:paraId="42C198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C47F05D">
            <w:pPr>
              <w:spacing w:after="0" w:line="240" w:lineRule="auto"/>
            </w:pPr>
            <w:r>
              <w:t>初级会计职称。</w:t>
            </w:r>
          </w:p>
        </w:tc>
      </w:tr>
    </w:tbl>
    <w:p w14:paraId="4B89C0CF">
      <w:pPr>
        <w:pStyle w:val="4"/>
      </w:pPr>
      <w:r>
        <w:t>自我评价</w:t>
      </w:r>
    </w:p>
    <w:p w14:paraId="7982F622">
      <w:r>
        <w:t>做事严谨，对数字敏感；熟练掌握财务软件，有较强的合规意识；诚实守信，具备良好的职业道德。</w:t>
      </w:r>
    </w:p>
    <w:p w14:paraId="16CE1438">
      <w:r>
        <w:br w:type="page"/>
      </w:r>
    </w:p>
    <w:p w14:paraId="2FC24931">
      <w:pPr>
        <w:jc w:val="center"/>
      </w:pPr>
      <w:r>
        <w:rPr>
          <w:b/>
          <w:color w:val="003366"/>
          <w:sz w:val="32"/>
        </w:rPr>
        <w:t>程丽娟</w:t>
      </w:r>
    </w:p>
    <w:p w14:paraId="64FF9D3E">
      <w:r>
        <w:t>求职意向：行政专员 | 长沙 | 12727/月 | 一个月内到岗</w:t>
      </w:r>
    </w:p>
    <w:p w14:paraId="725F92B9">
      <w:r>
        <w:t>基本信息：27岁 | 女 | 杭州 | 5年经验</w:t>
      </w:r>
    </w:p>
    <w:p w14:paraId="438BB0D4">
      <w:r>
        <w:t>联系方式：15206552357 | xiulancui@example.com</w:t>
      </w:r>
    </w:p>
    <w:p w14:paraId="3AFB795D">
      <w:pPr>
        <w:pStyle w:val="4"/>
      </w:pPr>
      <w:r>
        <w:t>能力专长</w:t>
      </w:r>
    </w:p>
    <w:p w14:paraId="52DBEBF5">
      <w:r>
        <w:t>语言能力：英语专八，流利商务沟通。</w:t>
      </w:r>
    </w:p>
    <w:p w14:paraId="6DADEDD7">
      <w:r>
        <w:t>计算机能力：精通Excel数据处理</w:t>
      </w:r>
    </w:p>
    <w:p w14:paraId="3DC96B04">
      <w:r>
        <w:t>专业能力：办公软件、公文写作、固定资产管理</w:t>
      </w:r>
    </w:p>
    <w:p w14:paraId="523EA335">
      <w:pPr>
        <w:pStyle w:val="4"/>
      </w:pPr>
      <w:r>
        <w:t>获奖情况</w:t>
      </w:r>
    </w:p>
    <w:p w14:paraId="56F06160">
      <w:pPr>
        <w:pStyle w:val="16"/>
      </w:pPr>
      <w:r>
        <w:t>大学英语六级（CET-6），优秀的听说读写能力。</w:t>
      </w:r>
    </w:p>
    <w:p w14:paraId="79FA25EC">
      <w:pPr>
        <w:pStyle w:val="4"/>
      </w:pPr>
      <w:r>
        <w:t>教育状况</w:t>
      </w:r>
    </w:p>
    <w:p w14:paraId="4DC3BBB6">
      <w:r>
        <w:t>中国科学技术大学 | 行政管理 | 本科 | 2017-09 ~ 2021-06</w:t>
      </w:r>
    </w:p>
    <w:p w14:paraId="4EE1A59E">
      <w:r>
        <w:t>专业成绩：3.77/4</w:t>
      </w:r>
    </w:p>
    <w:p w14:paraId="7DB59295">
      <w:r>
        <w:t>主修课程：人力资源管理、公共政策分析、公文写作、公共关系学、组织行为学、行政管理学</w:t>
      </w:r>
    </w:p>
    <w:p w14:paraId="020A7BEA">
      <w:pPr>
        <w:pStyle w:val="4"/>
      </w:pPr>
      <w:r>
        <w:t>工作经历</w:t>
      </w:r>
    </w:p>
    <w:p w14:paraId="5ABF1C89">
      <w:r>
        <w:rPr>
          <w:b/>
        </w:rPr>
        <w:t>卓越教育有限公司 | 行政经理 | 2021-08 ~ 2023-01</w:t>
      </w:r>
    </w:p>
    <w:p w14:paraId="7D33AA25">
      <w:pPr>
        <w:pStyle w:val="16"/>
      </w:pPr>
      <w:r>
        <w:t>负责公司日常行政事务管理，包括办公环境维护、办公用品采购与发放。</w:t>
      </w:r>
    </w:p>
    <w:p w14:paraId="053526F8">
      <w:r>
        <w:rPr>
          <w:b/>
        </w:rPr>
        <w:t>智云金融有限公司 | 行政助理 | 2023-01 ~ 2026-12</w:t>
      </w:r>
    </w:p>
    <w:p w14:paraId="1B9554B0">
      <w:pPr>
        <w:pStyle w:val="16"/>
      </w:pPr>
      <w:r>
        <w:t>负责公司日常行政事务管理，包括办公环境维护、办公用品采购与发放。 协助组织公司内部会议、活动，撰写会议纪要并跟进落实。</w:t>
      </w:r>
    </w:p>
    <w:p w14:paraId="7AF9E93A">
      <w:pPr>
        <w:pStyle w:val="4"/>
      </w:pPr>
      <w:r>
        <w:t>自我陈述</w:t>
      </w:r>
    </w:p>
    <w:p w14:paraId="41FF442F">
      <w:r>
        <w:t>工作细致认真，有良好的条理性；善于沟通协调，能够高效处理多项任务；责任心强，有较强的服务意识和团队合作精神。</w:t>
      </w:r>
    </w:p>
    <w:p w14:paraId="33DF03C3">
      <w:r>
        <w:br w:type="page"/>
      </w:r>
    </w:p>
    <w:p w14:paraId="40403DD0">
      <w:pPr>
        <w:jc w:val="center"/>
      </w:pPr>
      <w:r>
        <w:rPr>
          <w:b/>
          <w:sz w:val="32"/>
        </w:rPr>
        <w:t>王帆</w:t>
      </w:r>
    </w:p>
    <w:p w14:paraId="1C1E730A">
      <w:pPr>
        <w:jc w:val="center"/>
      </w:pPr>
      <w:r>
        <w:rPr>
          <w:sz w:val="2"/>
        </w:rPr>
        <w:t>____________________________________________________________</w:t>
      </w:r>
    </w:p>
    <w:p w14:paraId="1E0A698B">
      <w:r>
        <w:t>求职意向：设计师 | 郑州 | 8314/月 | 两周内到岗</w:t>
      </w:r>
    </w:p>
    <w:p w14:paraId="749C3839">
      <w:r>
        <w:t>基本信息：28岁 | 女 | 郑州 | 6年经验</w:t>
      </w:r>
    </w:p>
    <w:p w14:paraId="294CDDC2">
      <w:r>
        <w:t>联系方式：15935477748 | gdeng@example.net</w:t>
      </w:r>
    </w:p>
    <w:p w14:paraId="63B10F58">
      <w:pPr>
        <w:pStyle w:val="4"/>
      </w:pPr>
      <w:r>
        <w:t>过往经历</w:t>
      </w:r>
    </w:p>
    <w:p w14:paraId="4094C516">
      <w:r>
        <w:rPr>
          <w:b/>
        </w:rPr>
        <w:t>深圳科技科技有限公司 | 视觉设计师 | 2023-04 ~ 2024-03</w:t>
      </w:r>
    </w:p>
    <w:p w14:paraId="426E5AD6">
      <w:pPr>
        <w:pStyle w:val="16"/>
      </w:pPr>
      <w:r>
        <w:t>与产品、开发沟通，保证设计落地效果。 维护设计规范，持续优化设计风格。</w:t>
      </w:r>
    </w:p>
    <w:p w14:paraId="4FDBFECE">
      <w:r>
        <w:rPr>
          <w:b/>
        </w:rPr>
        <w:t>上海医疗科技有限公司 | 平面设计师 | 2024-02 ~ 2026-02</w:t>
      </w:r>
    </w:p>
    <w:p w14:paraId="48AC5C45">
      <w:pPr>
        <w:pStyle w:val="16"/>
      </w:pPr>
      <w:r>
        <w:t>制作宣传海报、画册、名片等平面物料。</w:t>
      </w:r>
    </w:p>
    <w:p w14:paraId="58320817">
      <w:pPr>
        <w:pStyle w:val="4"/>
      </w:pPr>
      <w:r>
        <w:t>学习背景</w:t>
      </w:r>
    </w:p>
    <w:p w14:paraId="550AAF8B">
      <w:r>
        <w:t>东南大学 | 艺术设计 | 本科 | 2016-09 ~ 2020-06</w:t>
      </w:r>
    </w:p>
    <w:p w14:paraId="51E58648">
      <w:r>
        <w:t>专业成绩：3.06/4</w:t>
      </w:r>
    </w:p>
    <w:p w14:paraId="02EB0BAC">
      <w:r>
        <w:t>主修课程：市场营销学、运营管理、战略管理、财务管理、管理学原理、组织行为学</w:t>
      </w:r>
    </w:p>
    <w:p w14:paraId="0B925F4B">
      <w:pPr>
        <w:pStyle w:val="4"/>
      </w:pPr>
      <w:r>
        <w:t>技能特长</w:t>
      </w:r>
    </w:p>
    <w:p w14:paraId="043BB47B">
      <w:r>
        <w:t>语言能力：日语N2，可进行日常对话。</w:t>
      </w:r>
    </w:p>
    <w:p w14:paraId="55DD3806">
      <w:r>
        <w:t>计算机能力：熟练使用Office办公软件</w:t>
      </w:r>
    </w:p>
    <w:p w14:paraId="6534E110">
      <w:r>
        <w:t>专业能力：色彩搭配、Photoshop、Illustrator、Sketch</w:t>
      </w:r>
    </w:p>
    <w:p w14:paraId="514039E7">
      <w:pPr>
        <w:pStyle w:val="4"/>
      </w:pPr>
      <w:r>
        <w:t>获奖情况</w:t>
      </w:r>
    </w:p>
    <w:p w14:paraId="6FB8808D">
      <w:pPr>
        <w:pStyle w:val="16"/>
      </w:pPr>
      <w:r>
        <w:t>Adobe认证设计师。</w:t>
      </w:r>
    </w:p>
    <w:p w14:paraId="415C95D7">
      <w:pPr>
        <w:pStyle w:val="4"/>
      </w:pPr>
      <w:r>
        <w:t>个人评价</w:t>
      </w:r>
    </w:p>
    <w:p w14:paraId="18EE1E9C">
      <w:r>
        <w:t>具备良好的审美能力和设计功底；热爱设计，关注细节；善于沟通，能准确理解需求并转化为优秀的设计方案。</w:t>
      </w:r>
    </w:p>
    <w:p w14:paraId="232DAE1A">
      <w:r>
        <w:br w:type="page"/>
      </w:r>
    </w:p>
    <w:p w14:paraId="21D4AF5B">
      <w:pPr>
        <w:jc w:val="center"/>
      </w:pPr>
      <w:r>
        <w:rPr>
          <w:b/>
          <w:sz w:val="32"/>
        </w:rPr>
        <w:t>陆杨</w:t>
      </w:r>
    </w:p>
    <w:p w14:paraId="4D936259">
      <w:r>
        <w:t>求职意向：人事专员 | 北京 | 10392/月 | 一个月内到岗</w:t>
      </w:r>
    </w:p>
    <w:p w14:paraId="09055C37">
      <w:r>
        <w:t>基本信息：28岁 | 男 | 武汉 | 6年经验</w:t>
      </w:r>
    </w:p>
    <w:p w14:paraId="3F9E2489">
      <w:r>
        <w:t>联系方式：18684667791 | kqin@example.com</w:t>
      </w:r>
    </w:p>
    <w:p w14:paraId="4F7ACDCA">
      <w:pPr>
        <w:pStyle w:val="4"/>
      </w:pPr>
      <w:r>
        <w:t>教育经历</w:t>
      </w:r>
    </w:p>
    <w:p w14:paraId="0BFCA073">
      <w:r>
        <w:t>同济大学 | 人力资源管理 | 本科 | 2016-09 ~ 2020-06</w:t>
      </w:r>
    </w:p>
    <w:p w14:paraId="582EC0D8">
      <w:r>
        <w:t>专业成绩：3.72/4</w:t>
      </w:r>
    </w:p>
    <w:p w14:paraId="06E150A0">
      <w:r>
        <w:t>主修课程：组织行为学、招聘与配置、人力资源管理、薪酬管理、培训与开发、绩效管理</w:t>
      </w:r>
    </w:p>
    <w:p w14:paraId="6C44C05B">
      <w:pPr>
        <w:pStyle w:val="4"/>
      </w:pPr>
      <w:r>
        <w:t>职业经历</w:t>
      </w:r>
    </w:p>
    <w:p w14:paraId="38925847">
      <w:r>
        <w:rPr>
          <w:b/>
        </w:rPr>
        <w:t>卓越科技有限公司 | HR助理 | 2022-08 ~ 2025-11</w:t>
      </w:r>
    </w:p>
    <w:p w14:paraId="2B631581">
      <w:pPr>
        <w:pStyle w:val="16"/>
      </w:pPr>
      <w:r>
        <w:t>处理员工关系，协助解决劳动争议，维护和谐劳动关系。 负责考勤统计、薪酬核算及社保公积金缴纳。</w:t>
      </w:r>
    </w:p>
    <w:p w14:paraId="768060C2">
      <w:r>
        <w:rPr>
          <w:b/>
        </w:rPr>
        <w:t>博雅互联网科技有限公司 | 薪酬专员 | 2025-06 ~ 2026-11</w:t>
      </w:r>
    </w:p>
    <w:p w14:paraId="345C5AFA">
      <w:pPr>
        <w:pStyle w:val="16"/>
      </w:pPr>
      <w:r>
        <w:t>负责招聘全流程，包括职位发布、简历筛选、面试安排及录用跟进。 协助组织员工培训及企业文化活动，提升员工满意度。</w:t>
      </w:r>
    </w:p>
    <w:p w14:paraId="79B0AE07">
      <w:pPr>
        <w:pStyle w:val="4"/>
      </w:pPr>
      <w:r>
        <w:t>技能证书</w:t>
      </w:r>
    </w:p>
    <w:p w14:paraId="4D3D89A4">
      <w:r>
        <w:t>语言能力：韩语TOPIK4，基础交流能力。</w:t>
      </w:r>
    </w:p>
    <w:p w14:paraId="5F48823E">
      <w:r>
        <w:t>计算机能力：掌握Photoshop基本操作</w:t>
      </w:r>
    </w:p>
    <w:p w14:paraId="5F469525">
      <w:r>
        <w:t>专业能力：招聘面试、培训组织、劳动法、员工关系</w:t>
      </w:r>
    </w:p>
    <w:p w14:paraId="06B24966">
      <w:pPr>
        <w:pStyle w:val="4"/>
      </w:pPr>
      <w:r>
        <w:t>获奖情况</w:t>
      </w:r>
    </w:p>
    <w:p w14:paraId="27FD5C91">
      <w:pPr>
        <w:pStyle w:val="16"/>
      </w:pPr>
      <w:r>
        <w:t>人力资源管理师三级证书。</w:t>
      </w:r>
    </w:p>
    <w:p w14:paraId="15E60072">
      <w:pPr>
        <w:pStyle w:val="4"/>
      </w:pPr>
      <w:r>
        <w:t>个人评价</w:t>
      </w:r>
    </w:p>
    <w:p w14:paraId="388D684B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7FCF82AC">
      <w:r>
        <w:br w:type="page"/>
      </w:r>
    </w:p>
    <w:p w14:paraId="7C056904">
      <w:pPr>
        <w:jc w:val="center"/>
      </w:pPr>
      <w:r>
        <w:rPr>
          <w:b/>
          <w:sz w:val="32"/>
        </w:rPr>
        <w:t>陈秀英</w:t>
      </w:r>
    </w:p>
    <w:p w14:paraId="70C2328F">
      <w:pPr>
        <w:jc w:val="center"/>
      </w:pPr>
      <w:r>
        <w:rPr>
          <w:sz w:val="2"/>
        </w:rPr>
        <w:t>____________________________________________________________</w:t>
      </w:r>
    </w:p>
    <w:p w14:paraId="5762B638">
      <w:r>
        <w:t>求职意向：产品经理 | 郑州 | 8879/月 | 两周内到岗</w:t>
      </w:r>
    </w:p>
    <w:p w14:paraId="6BC97E2D">
      <w:r>
        <w:t>基本信息：27岁 | 男 | 郑州 | 5年经验</w:t>
      </w:r>
    </w:p>
    <w:p w14:paraId="237580A5">
      <w:r>
        <w:t>联系方式：13240735346 | eliao@example.com</w:t>
      </w:r>
    </w:p>
    <w:p w14:paraId="33299223">
      <w:pPr>
        <w:pStyle w:val="4"/>
      </w:pPr>
      <w:r>
        <w:t>过往经历</w:t>
      </w:r>
    </w:p>
    <w:p w14:paraId="2FA36050">
      <w:r>
        <w:rPr>
          <w:b/>
        </w:rPr>
        <w:t>深圳互联网科技有限公司 | 产品助理 | 2023-07 ~ 2024-06</w:t>
      </w:r>
    </w:p>
    <w:p w14:paraId="477A3183">
      <w:pPr>
        <w:pStyle w:val="16"/>
      </w:pPr>
      <w:r>
        <w:t>参与竞品分析，提炼差异化优势。</w:t>
      </w:r>
    </w:p>
    <w:p w14:paraId="7AA69552">
      <w:r>
        <w:rPr>
          <w:b/>
        </w:rPr>
        <w:t>华讯制造科技有限公司 | 产品助理 | 2024-01 ~ 2026-05</w:t>
      </w:r>
    </w:p>
    <w:p w14:paraId="4A7EC744">
      <w:pPr>
        <w:pStyle w:val="16"/>
      </w:pPr>
      <w:r>
        <w:t>跟踪产品数据，根据反馈持续优化迭代。</w:t>
      </w:r>
    </w:p>
    <w:p w14:paraId="5A895A6E">
      <w:pPr>
        <w:pStyle w:val="4"/>
      </w:pPr>
      <w:r>
        <w:t>教育经历</w:t>
      </w:r>
    </w:p>
    <w:p w14:paraId="177EEC3A">
      <w:r>
        <w:t>北京师范大学 | 计算机科学与技术 | 本科 | 2017-09 ~ 2021-06</w:t>
      </w:r>
    </w:p>
    <w:p w14:paraId="57FDB23A">
      <w:r>
        <w:t>专业成绩：3.23/4</w:t>
      </w:r>
    </w:p>
    <w:p w14:paraId="617DD825">
      <w:r>
        <w:t>主修课程：算法设计、编程基础、数据库原理、计算机网络、操作系统、数据结构</w:t>
      </w:r>
    </w:p>
    <w:p w14:paraId="31606CD0">
      <w:pPr>
        <w:pStyle w:val="4"/>
      </w:pPr>
      <w:r>
        <w:t>专业技能</w:t>
      </w:r>
    </w:p>
    <w:p w14:paraId="4E1F1139">
      <w:r>
        <w:t>语言能力：英语CET-6，读写熟练，可日常交流。</w:t>
      </w:r>
    </w:p>
    <w:p w14:paraId="74485035">
      <w:r>
        <w:t>计算机能力：熟练使用Office办公软件</w:t>
      </w:r>
    </w:p>
    <w:p w14:paraId="739BC17C">
      <w:r>
        <w:t>专业能力：数据分析、需求分析、Axure</w:t>
      </w:r>
    </w:p>
    <w:p w14:paraId="7610515D">
      <w:pPr>
        <w:pStyle w:val="4"/>
      </w:pPr>
      <w:r>
        <w:t>资质认证</w:t>
      </w:r>
    </w:p>
    <w:p w14:paraId="24080D87">
      <w:pPr>
        <w:pStyle w:val="16"/>
      </w:pPr>
      <w:r>
        <w:t>PMP项目管理认证。</w:t>
      </w:r>
    </w:p>
    <w:p w14:paraId="3BE9840A">
      <w:pPr>
        <w:pStyle w:val="4"/>
      </w:pPr>
      <w:r>
        <w:t>关于我</w:t>
      </w:r>
    </w:p>
    <w:p w14:paraId="591E0EB0">
      <w:r>
        <w:t>善于洞察用户需求，逻辑分析能力强；能够快速理解业务场景；有责任心，注重细节，追求产品极致。</w:t>
      </w:r>
    </w:p>
    <w:p w14:paraId="53605D7C">
      <w:r>
        <w:br w:type="page"/>
      </w:r>
    </w:p>
    <w:p w14:paraId="14F8C900">
      <w:pPr>
        <w:jc w:val="center"/>
      </w:pPr>
      <w:r>
        <w:rPr>
          <w:b/>
          <w:sz w:val="32"/>
        </w:rPr>
        <w:t>李云</w:t>
      </w:r>
    </w:p>
    <w:p w14:paraId="3086E255">
      <w:r>
        <w:t>求职意向：财务助理 | 南京 | 17568/月 | 一周内到岗</w:t>
      </w:r>
    </w:p>
    <w:p w14:paraId="68E420BB">
      <w:r>
        <w:t>基本信息：34岁 | 男 | 南京 | 12年经验</w:t>
      </w:r>
    </w:p>
    <w:p w14:paraId="1EB265D7">
      <w:r>
        <w:t>联系方式：18581645120 | jiepan@example.net</w:t>
      </w:r>
    </w:p>
    <w:p w14:paraId="0556EAA0">
      <w:pPr>
        <w:pStyle w:val="4"/>
      </w:pPr>
      <w:r>
        <w:t>自我介绍</w:t>
      </w:r>
    </w:p>
    <w:p w14:paraId="0068FDF9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5D0DCE4B">
      <w:pPr>
        <w:pStyle w:val="4"/>
      </w:pPr>
      <w:r>
        <w:t>教育经历</w:t>
      </w:r>
    </w:p>
    <w:p w14:paraId="3F044E5A">
      <w:r>
        <w:t>上海交通大学 | 会计学 | 本科 | 2010-09 ~ 2014-06</w:t>
      </w:r>
    </w:p>
    <w:p w14:paraId="3E8F9E2C">
      <w:r>
        <w:t>专业成绩：3.37/4（专业前30%）</w:t>
      </w:r>
    </w:p>
    <w:p w14:paraId="44870653">
      <w:r>
        <w:t>主修课程：税法、管理会计、基础会计、审计学、中级财务会计、成本会计</w:t>
      </w:r>
    </w:p>
    <w:p w14:paraId="5EDE3E97">
      <w:pPr>
        <w:pStyle w:val="4"/>
      </w:pPr>
      <w:r>
        <w:t>工作经验</w:t>
      </w:r>
    </w:p>
    <w:p w14:paraId="58CC4078">
      <w:r>
        <w:rPr>
          <w:b/>
        </w:rPr>
        <w:t>上海传媒科技有限公司 | 出纳 | 2015-12 ~ 2019-05</w:t>
      </w:r>
    </w:p>
    <w:p w14:paraId="28AFF140">
      <w:pPr>
        <w:pStyle w:val="16"/>
      </w:pPr>
      <w:r>
        <w:t>参与预算编制及成本控制分析。</w:t>
      </w:r>
    </w:p>
    <w:p w14:paraId="49324559">
      <w:r>
        <w:rPr>
          <w:b/>
        </w:rPr>
        <w:t>上海零售科技有限公司 | 会计 | 2019-04 ~ 2022-12</w:t>
      </w:r>
    </w:p>
    <w:p w14:paraId="3D9528EF">
      <w:pPr>
        <w:pStyle w:val="16"/>
      </w:pPr>
      <w:r>
        <w:t>管理发票、合同等财务档案，确保合规。 负责日常报销审核、凭证编制及账务处理。</w:t>
      </w:r>
    </w:p>
    <w:p w14:paraId="2B941203">
      <w:r>
        <w:rPr>
          <w:b/>
        </w:rPr>
        <w:t>领航零售科技有限公司 | 出纳 | 2022-05 ~ 2026-04</w:t>
      </w:r>
    </w:p>
    <w:p w14:paraId="538848B3">
      <w:pPr>
        <w:pStyle w:val="16"/>
      </w:pPr>
      <w:r>
        <w:t>协助完成月度财务报表编制及税务申报。 负责日常报销审核、凭证编制及账务处理。 管理发票、合同等财务档案，确保合规。</w:t>
      </w:r>
    </w:p>
    <w:p w14:paraId="7CECDF3C">
      <w:pPr>
        <w:pStyle w:val="4"/>
      </w:pPr>
      <w:r>
        <w:t>核心技能</w:t>
      </w:r>
    </w:p>
    <w:p w14:paraId="16FF6353">
      <w:r>
        <w:t>语言能力：英语CET-6，读写熟练，可日常交流。</w:t>
      </w:r>
    </w:p>
    <w:p w14:paraId="3DAE980E">
      <w:r>
        <w:t>计算机能力：精通Excel数据处理</w:t>
      </w:r>
    </w:p>
    <w:p w14:paraId="6EE54D9E">
      <w:r>
        <w:t>专业能力：金蝶、用友</w:t>
      </w:r>
    </w:p>
    <w:p w14:paraId="6D15F476">
      <w:pPr>
        <w:pStyle w:val="4"/>
      </w:pPr>
      <w:r>
        <w:t>资格证书</w:t>
      </w:r>
    </w:p>
    <w:p w14:paraId="51494E5D">
      <w:pPr>
        <w:pStyle w:val="16"/>
      </w:pPr>
      <w:r>
        <w:t>初级会计职称。</w:t>
      </w:r>
    </w:p>
    <w:p w14:paraId="3261BD6C">
      <w:pPr>
        <w:pStyle w:val="16"/>
      </w:pPr>
      <w:r>
        <w:t>会计从业资格证。</w:t>
      </w:r>
    </w:p>
    <w:p w14:paraId="1F376D62">
      <w:r>
        <w:br w:type="page"/>
      </w:r>
    </w:p>
    <w:p w14:paraId="41DCF99F">
      <w:pPr>
        <w:jc w:val="center"/>
      </w:pPr>
      <w:r>
        <w:rPr>
          <w:b/>
          <w:sz w:val="32"/>
        </w:rPr>
        <w:t>俞丽</w:t>
      </w:r>
    </w:p>
    <w:p w14:paraId="0831B045">
      <w:r>
        <w:t>求职意向：财务助理 | 长沙 | 16305/月 | 随时到岗</w:t>
      </w:r>
    </w:p>
    <w:p w14:paraId="582A6FCA">
      <w:r>
        <w:t>基本信息：38岁 | 男 | 长沙 | 14年经验</w:t>
      </w:r>
    </w:p>
    <w:p w14:paraId="41551F83">
      <w:r>
        <w:t>联系方式：13109253218 | mbai@example.org</w:t>
      </w:r>
    </w:p>
    <w:p w14:paraId="40B32A13">
      <w:pPr>
        <w:pStyle w:val="4"/>
      </w:pPr>
      <w:r>
        <w:t>关于我</w:t>
      </w:r>
    </w:p>
    <w:p w14:paraId="621B5EF3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7EC0ACD">
      <w:pPr>
        <w:pStyle w:val="4"/>
      </w:pPr>
      <w:r>
        <w:t>教育经历</w:t>
      </w:r>
    </w:p>
    <w:p w14:paraId="7249157B">
      <w:r>
        <w:t>清华大学 | 金融学 | 硕士 | 2009-09 ~ 2012-06</w:t>
      </w:r>
    </w:p>
    <w:p w14:paraId="7D7655B1">
      <w:r>
        <w:t>专业成绩：3.96/4</w:t>
      </w:r>
    </w:p>
    <w:p w14:paraId="1394A08F">
      <w:r>
        <w:t>主修课程：战略管理、管理学原理、财务管理、组织行为学、市场营销学、运营管理</w:t>
      </w:r>
    </w:p>
    <w:p w14:paraId="1575D981">
      <w:pPr>
        <w:pStyle w:val="4"/>
      </w:pPr>
      <w:r>
        <w:t>过往经历</w:t>
      </w:r>
    </w:p>
    <w:p w14:paraId="76F01E2B">
      <w:r>
        <w:rPr>
          <w:b/>
        </w:rPr>
        <w:t>北京零售科技有限公司 | 出纳 | 2023-05 ~ 2025-12</w:t>
      </w:r>
    </w:p>
    <w:p w14:paraId="1D917DD6">
      <w:pPr>
        <w:pStyle w:val="16"/>
      </w:pPr>
      <w:r>
        <w:t>管理发票、合同等财务档案，确保合规。 配合审计工作，提供所需财务资料。</w:t>
      </w:r>
    </w:p>
    <w:p w14:paraId="36B8652C">
      <w:r>
        <w:rPr>
          <w:b/>
        </w:rPr>
        <w:t>全民简历科技有限公司 | 财务助理 | 2025-09 ~ 2026-12</w:t>
      </w:r>
    </w:p>
    <w:p w14:paraId="60C97FB3">
      <w:pPr>
        <w:pStyle w:val="16"/>
      </w:pPr>
      <w:r>
        <w:t>管理发票、合同等财务档案，确保合规。 参与预算编制及成本控制分析。</w:t>
      </w:r>
    </w:p>
    <w:p w14:paraId="1BF09DD3">
      <w:pPr>
        <w:pStyle w:val="4"/>
      </w:pPr>
      <w:r>
        <w:t>专业技能</w:t>
      </w:r>
    </w:p>
    <w:p w14:paraId="0E0EAA74">
      <w:r>
        <w:t>语言能力：英语CET-4，具备基本读写能力。</w:t>
      </w:r>
    </w:p>
    <w:p w14:paraId="2359632B">
      <w:r>
        <w:t>计算机能力：掌握Photoshop基本操作</w:t>
      </w:r>
    </w:p>
    <w:p w14:paraId="2F7BBCC4">
      <w:r>
        <w:t>专业能力：Excel、金蝶</w:t>
      </w:r>
    </w:p>
    <w:p w14:paraId="1CD3FA91">
      <w:pPr>
        <w:pStyle w:val="4"/>
      </w:pPr>
      <w:r>
        <w:t>资格证书</w:t>
      </w:r>
    </w:p>
    <w:p w14:paraId="0DB37319">
      <w:pPr>
        <w:pStyle w:val="16"/>
      </w:pPr>
      <w:r>
        <w:t>会计从业资格证。</w:t>
      </w:r>
    </w:p>
    <w:p w14:paraId="1ED0E996">
      <w:pPr>
        <w:pStyle w:val="16"/>
      </w:pPr>
      <w:r>
        <w:t>初级会计职称。</w:t>
      </w:r>
    </w:p>
    <w:p w14:paraId="4C115B6C">
      <w:r>
        <w:br w:type="page"/>
      </w:r>
    </w:p>
    <w:p w14:paraId="2EEE9C94">
      <w:pPr>
        <w:jc w:val="center"/>
      </w:pPr>
      <w:r>
        <w:rPr>
          <w:b/>
          <w:color w:val="003366"/>
          <w:sz w:val="32"/>
        </w:rPr>
        <w:t>姜俊</w:t>
      </w:r>
    </w:p>
    <w:p w14:paraId="0C5647A1">
      <w:r>
        <w:t>求职意向：市场专员 | 广州 | 21647/月 | 随时到岗</w:t>
      </w:r>
    </w:p>
    <w:p w14:paraId="30AD80CF">
      <w:r>
        <w:t>基本信息：34岁 | 男 | 武汉 | 12年经验</w:t>
      </w:r>
    </w:p>
    <w:p w14:paraId="0831BC02">
      <w:r>
        <w:t>联系方式：13717393832 | ijiang@example.net</w:t>
      </w:r>
    </w:p>
    <w:p w14:paraId="54C67885">
      <w:pPr>
        <w:pStyle w:val="4"/>
      </w:pPr>
      <w:r>
        <w:t>能力专长</w:t>
      </w:r>
    </w:p>
    <w:p w14:paraId="02B3981A">
      <w:r>
        <w:t>语言能力：韩语TOPIK4，基础交流能力。</w:t>
      </w:r>
    </w:p>
    <w:p w14:paraId="164ACF33">
      <w:r>
        <w:t>计算机能力：掌握Photoshop基本操作</w:t>
      </w:r>
    </w:p>
    <w:p w14:paraId="3D324408">
      <w:r>
        <w:t>专业能力：市场调研、活动策划、文案写作</w:t>
      </w:r>
    </w:p>
    <w:p w14:paraId="7E90EB58">
      <w:pPr>
        <w:pStyle w:val="4"/>
      </w:pPr>
      <w:r>
        <w:t>资格证书</w:t>
      </w:r>
    </w:p>
    <w:p w14:paraId="3A7039C6">
      <w:pPr>
        <w:pStyle w:val="16"/>
      </w:pPr>
      <w:r>
        <w:t>大学英语六级（CET-6），优秀的听说读写能力。</w:t>
      </w:r>
    </w:p>
    <w:p w14:paraId="39E5F954">
      <w:pPr>
        <w:pStyle w:val="16"/>
      </w:pPr>
      <w:r>
        <w:t>大学英语四级（CET-4），良好的读写能力。</w:t>
      </w:r>
    </w:p>
    <w:p w14:paraId="6A7BCB27">
      <w:pPr>
        <w:pStyle w:val="16"/>
      </w:pPr>
      <w:r>
        <w:t>全国计算机等级考试二级（Office高级应用）。</w:t>
      </w:r>
    </w:p>
    <w:p w14:paraId="52AD730E">
      <w:pPr>
        <w:pStyle w:val="4"/>
      </w:pPr>
      <w:r>
        <w:t>学习背景</w:t>
      </w:r>
    </w:p>
    <w:p w14:paraId="0DE146E2">
      <w:r>
        <w:t>四川大学 | 工商管理 | 本科 | 2010-09 ~ 2014-06</w:t>
      </w:r>
    </w:p>
    <w:p w14:paraId="0396C139">
      <w:r>
        <w:t>专业成绩：3.16/4</w:t>
      </w:r>
    </w:p>
    <w:p w14:paraId="40128DE6">
      <w:r>
        <w:t>主修课程：财务管理、市场营销学、组织行为学、运营管理、战略管理、管理学原理</w:t>
      </w:r>
    </w:p>
    <w:p w14:paraId="7A16671D">
      <w:pPr>
        <w:pStyle w:val="4"/>
      </w:pPr>
      <w:r>
        <w:t>工作经历</w:t>
      </w:r>
    </w:p>
    <w:p w14:paraId="6182DDBB">
      <w:r>
        <w:rPr>
          <w:b/>
        </w:rPr>
        <w:t>卓越互联网有限公司 | 品牌专员 | 2018-06 ~ 2022-05</w:t>
      </w:r>
    </w:p>
    <w:p w14:paraId="66C73478">
      <w:pPr>
        <w:pStyle w:val="16"/>
      </w:pPr>
      <w:r>
        <w:t>负责市场调研，收集竞品信息，撰写分析报告。 运营公司社交媒体账号（公众号、微博等），提高粉丝互动。</w:t>
      </w:r>
    </w:p>
    <w:p w14:paraId="7825FA1E">
      <w:r>
        <w:rPr>
          <w:b/>
        </w:rPr>
        <w:t>杭州科技有限公司 | 市场助理 | 2022-11 ~ 2026-03</w:t>
      </w:r>
    </w:p>
    <w:p w14:paraId="66D1134E">
      <w:pPr>
        <w:pStyle w:val="16"/>
      </w:pPr>
      <w:r>
        <w:t>负责市场调研，收集竞品信息，撰写分析报告。 策划并执行线上线下营销活动，提升品牌知名度。 与媒体、渠道保持良好合作，拓展市场资源。</w:t>
      </w:r>
    </w:p>
    <w:p w14:paraId="2788E920">
      <w:pPr>
        <w:pStyle w:val="4"/>
      </w:pPr>
      <w:r>
        <w:t>自我介绍</w:t>
      </w:r>
    </w:p>
    <w:p w14:paraId="05644F08">
      <w:r>
        <w:t>思维活跃，富有创意；具备敏锐的市场洞察力；热爱挑战，能够承受工作压力；善于数据分析，用数据驱动决策。</w:t>
      </w:r>
    </w:p>
    <w:p w14:paraId="6FB2694A">
      <w:r>
        <w:br w:type="page"/>
      </w:r>
    </w:p>
    <w:p w14:paraId="4534C3E1">
      <w:pPr>
        <w:jc w:val="center"/>
      </w:pPr>
      <w:r>
        <w:rPr>
          <w:b/>
          <w:sz w:val="32"/>
        </w:rPr>
        <w:t>鲁红梅</w:t>
      </w:r>
    </w:p>
    <w:p w14:paraId="2676D056">
      <w:r>
        <w:t>求职意向：产品经理 | 苏州 | 13622/月 | 一个月内到岗</w:t>
      </w:r>
    </w:p>
    <w:p w14:paraId="63D6B888">
      <w:r>
        <w:t>基本信息：27岁 | 女 | 苏州 | 5年经验</w:t>
      </w:r>
    </w:p>
    <w:p w14:paraId="7BFE1C60">
      <w:r>
        <w:t>联系方式：14573373377 | zhangyang@example.com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41F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8DBC6C8">
            <w:pPr>
              <w:pStyle w:val="4"/>
            </w:pPr>
            <w:r>
              <w:t>教育背景</w:t>
            </w:r>
          </w:p>
          <w:p w14:paraId="4369F945">
            <w:r>
              <w:t>武汉大学 | 计算机科学与技术 | 本科 | 2017-09 ~ 2021-06</w:t>
            </w:r>
          </w:p>
          <w:p w14:paraId="095F80C8">
            <w:r>
              <w:t>专业成绩：3.22/4</w:t>
            </w:r>
          </w:p>
          <w:p w14:paraId="291CCB78">
            <w:r>
              <w:t>主修课程：操作系统、算法设计、数据结构、计算机网络、编程基础、数据库原理</w:t>
            </w:r>
          </w:p>
        </w:tc>
      </w:tr>
    </w:tbl>
    <w:p w14:paraId="73C25C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02CD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FB8934">
            <w:pPr>
              <w:pStyle w:val="4"/>
            </w:pPr>
            <w:r>
              <w:t>实习经历</w:t>
            </w:r>
          </w:p>
          <w:p w14:paraId="507BD845">
            <w:r>
              <w:rPr>
                <w:b/>
              </w:rPr>
              <w:t>杭州传媒科技有限公司 | 产品助理 | 2023-02 ~ 2024-10</w:t>
            </w:r>
          </w:p>
          <w:p w14:paraId="5B189345">
            <w:pPr>
              <w:pStyle w:val="16"/>
            </w:pPr>
            <w:r>
              <w:t>负责产品需求调研、用户分析，完成产品规划与设计。</w:t>
            </w:r>
          </w:p>
          <w:p w14:paraId="10A9F391">
            <w:r>
              <w:rPr>
                <w:b/>
              </w:rPr>
              <w:t>卓越零售有限公司 | 高级产品经理 | 2024-09 ~ 2025-03</w:t>
            </w:r>
          </w:p>
          <w:p w14:paraId="109E8F7B">
            <w:pPr>
              <w:pStyle w:val="16"/>
            </w:pPr>
            <w:r>
              <w:t>跟踪产品数据，根据反馈持续优化迭代。 组织用户访谈，挖掘潜在需求。</w:t>
            </w:r>
          </w:p>
          <w:p w14:paraId="261D64BF">
            <w:r>
              <w:rPr>
                <w:b/>
              </w:rPr>
              <w:t>鼎盛制造科技有限公司 | 高级产品经理 | 2025-11 ~ 2026-07</w:t>
            </w:r>
          </w:p>
          <w:p w14:paraId="13B678CF">
            <w:pPr>
              <w:pStyle w:val="16"/>
            </w:pPr>
            <w:r>
              <w:t>输出PRD文档，协调开发、测试、运营团队推进产品落地。</w:t>
            </w:r>
          </w:p>
        </w:tc>
      </w:tr>
    </w:tbl>
    <w:p w14:paraId="6F96B9D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5DFF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6A9941">
            <w:pPr>
              <w:pStyle w:val="4"/>
            </w:pPr>
            <w:r>
              <w:t>技能特长</w:t>
            </w:r>
          </w:p>
          <w:p w14:paraId="6256E9A8">
            <w:r>
              <w:t>语言能力：英语CET-6，读写熟练，可日常交流。</w:t>
            </w:r>
          </w:p>
          <w:p w14:paraId="5FEB6A5E">
            <w:r>
              <w:t>计算机能力：具备网络基础</w:t>
            </w:r>
          </w:p>
          <w:p w14:paraId="2E80718A">
            <w:r>
              <w:t>专业能力：项目管理、Axure、用户调研</w:t>
            </w:r>
          </w:p>
        </w:tc>
      </w:tr>
    </w:tbl>
    <w:p w14:paraId="24431B9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2FC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2BAD48">
            <w:pPr>
              <w:pStyle w:val="4"/>
            </w:pPr>
            <w:r>
              <w:t>资格证书</w:t>
            </w:r>
          </w:p>
          <w:p w14:paraId="063C1F37">
            <w:pPr>
              <w:pStyle w:val="16"/>
            </w:pPr>
            <w:r>
              <w:t>PMP项目管理认证。</w:t>
            </w:r>
          </w:p>
        </w:tc>
      </w:tr>
    </w:tbl>
    <w:p w14:paraId="7084BD6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EB3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A09E48">
            <w:pPr>
              <w:pStyle w:val="4"/>
            </w:pPr>
            <w:r>
              <w:t>项目经验</w:t>
            </w:r>
          </w:p>
          <w:p w14:paraId="5AA68A50">
            <w:r>
              <w:rPr>
                <w:b/>
              </w:rPr>
              <w:t>品牌官网改版（2022-11 ~ 2024-12）</w:t>
            </w:r>
          </w:p>
          <w:p w14:paraId="14496376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1605CD5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6B5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E818D8">
            <w:pPr>
              <w:pStyle w:val="4"/>
            </w:pPr>
            <w:r>
              <w:t>自我评价</w:t>
            </w:r>
          </w:p>
          <w:p w14:paraId="3EDEFF67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4D6322F"/>
    <w:p w14:paraId="20577367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CA28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6756D2">
            <w:r>
              <w:rPr>
                <w:b/>
                <w:sz w:val="28"/>
              </w:rPr>
              <w:t>李凤英</w:t>
            </w:r>
          </w:p>
          <w:p w14:paraId="14AC0AEB">
            <w:r>
              <w:t>求职意向：人事专员 | 长沙 | 18346/月 | 两周内到岗</w:t>
            </w:r>
          </w:p>
          <w:p w14:paraId="388B012E">
            <w:r>
              <w:t>基本信息：34岁 | 男 | 长沙 | 14年经验</w:t>
            </w:r>
          </w:p>
          <w:p w14:paraId="756099EF">
            <w:r>
              <w:t>联系方式：18172168349 | jiangxiuying@example.net</w:t>
            </w:r>
          </w:p>
          <w:p w14:paraId="6B638287">
            <w:pPr>
              <w:pStyle w:val="4"/>
            </w:pPr>
            <w:r>
              <w:t>核心技能</w:t>
            </w:r>
          </w:p>
          <w:p w14:paraId="2F6217AC">
            <w:r>
              <w:t>语言能力：日语N2，可进行日常对话。</w:t>
            </w:r>
          </w:p>
          <w:p w14:paraId="27F2DCDC">
            <w:r>
              <w:t>计算机能力：熟悉Python基础</w:t>
            </w:r>
          </w:p>
          <w:p w14:paraId="457F6909">
            <w:r>
              <w:t>专业能力：招聘面试、劳动法</w:t>
            </w:r>
          </w:p>
        </w:tc>
        <w:tc>
          <w:tcPr>
            <w:tcW w:w="4320" w:type="dxa"/>
          </w:tcPr>
          <w:p w14:paraId="1DAF8E1D"/>
          <w:p w14:paraId="736F5787">
            <w:pPr>
              <w:pStyle w:val="4"/>
            </w:pPr>
            <w:r>
              <w:t>教育经历</w:t>
            </w:r>
          </w:p>
          <w:p w14:paraId="698AE191">
            <w:r>
              <w:t>上海工商职业技术学院 | 劳动与社会保障 | 专科 | 2009-09 ~ 2012-06</w:t>
            </w:r>
          </w:p>
          <w:p w14:paraId="2DD830AB">
            <w:r>
              <w:t>专业成绩：3.61/4（专业前15%）</w:t>
            </w:r>
          </w:p>
          <w:p w14:paraId="39170D75">
            <w:r>
              <w:t>主修课程：市场营销学、运营管理、管理学原理、组织行为学、财务管理、战略管理</w:t>
            </w:r>
          </w:p>
          <w:p w14:paraId="517F4789">
            <w:pPr>
              <w:pStyle w:val="4"/>
            </w:pPr>
            <w:r>
              <w:t>职业经历</w:t>
            </w:r>
          </w:p>
          <w:p w14:paraId="4BA5BD26">
            <w:r>
              <w:rPr>
                <w:b/>
              </w:rPr>
              <w:t>鼎盛咨询科技有限公司 | 人事专员 | 2021-01 ~ 2024-04</w:t>
            </w:r>
          </w:p>
          <w:p w14:paraId="4AA218C2">
            <w:pPr>
              <w:pStyle w:val="16"/>
            </w:pPr>
            <w:r>
              <w:t>负责招聘全流程，包括职位发布、简历筛选、面试安排及录用跟进。 办理员工入职、转正、调动、离职手续，维护人事档案。</w:t>
            </w:r>
          </w:p>
          <w:p w14:paraId="0C1499C5">
            <w:r>
              <w:rPr>
                <w:b/>
              </w:rPr>
              <w:t>卓越医疗科技有限公司 | 人事专员 | 2024-01 ~ 2026-05</w:t>
            </w:r>
          </w:p>
          <w:p w14:paraId="76646C49">
            <w:pPr>
              <w:pStyle w:val="16"/>
            </w:pPr>
            <w:r>
              <w:t>协助组织员工培训及企业文化活动，提升员工满意度。</w:t>
            </w:r>
          </w:p>
          <w:p w14:paraId="667DE949">
            <w:pPr>
              <w:pStyle w:val="4"/>
            </w:pPr>
            <w:r>
              <w:t>获奖情况</w:t>
            </w:r>
          </w:p>
          <w:p w14:paraId="2A5B5C82">
            <w:pPr>
              <w:pStyle w:val="16"/>
            </w:pPr>
            <w:r>
              <w:t>人力资源管理师三级证书。</w:t>
            </w:r>
          </w:p>
          <w:p w14:paraId="6CD81077">
            <w:pPr>
              <w:pStyle w:val="4"/>
            </w:pPr>
            <w:r>
              <w:t>个人评价</w:t>
            </w:r>
          </w:p>
          <w:p w14:paraId="4731A048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244CD0ED">
      <w:r>
        <w:br w:type="page"/>
      </w:r>
    </w:p>
    <w:p w14:paraId="726C2742">
      <w:pPr>
        <w:jc w:val="center"/>
      </w:pPr>
      <w:r>
        <w:rPr>
          <w:b/>
          <w:sz w:val="32"/>
        </w:rPr>
        <w:t>汪桂香</w:t>
      </w:r>
    </w:p>
    <w:p w14:paraId="077C2D2A">
      <w:pPr>
        <w:jc w:val="center"/>
      </w:pPr>
      <w:r>
        <w:rPr>
          <w:sz w:val="2"/>
        </w:rPr>
        <w:t>____________________________________________________________</w:t>
      </w:r>
    </w:p>
    <w:p w14:paraId="45217263">
      <w:r>
        <w:t>求职意向：设计师 | 重庆 | 13758/月 | 一个月内到岗</w:t>
      </w:r>
    </w:p>
    <w:p w14:paraId="070840D8">
      <w:r>
        <w:t>基本信息：36岁 | 男 | 重庆 | 14年经验</w:t>
      </w:r>
    </w:p>
    <w:p w14:paraId="1DD30AF3">
      <w:r>
        <w:t>联系方式：18603969991 | menggang@example.com</w:t>
      </w:r>
    </w:p>
    <w:p w14:paraId="057AB928">
      <w:pPr>
        <w:pStyle w:val="4"/>
      </w:pPr>
      <w:r>
        <w:t>工作经历</w:t>
      </w:r>
    </w:p>
    <w:p w14:paraId="49446E1E">
      <w:r>
        <w:rPr>
          <w:b/>
        </w:rPr>
        <w:t>华讯咨询科技有限公司 | UI设计师 | 2023-10 ~ 2026-07</w:t>
      </w:r>
    </w:p>
    <w:p w14:paraId="7702B756">
      <w:pPr>
        <w:pStyle w:val="16"/>
      </w:pPr>
      <w:r>
        <w:t>与产品、开发沟通，保证设计落地效果。 维护设计规范，持续优化设计风格。 负责公司产品UI界面设计，提升视觉体验。</w:t>
      </w:r>
    </w:p>
    <w:p w14:paraId="44E03FA5">
      <w:pPr>
        <w:pStyle w:val="4"/>
      </w:pPr>
      <w:r>
        <w:t>教育背景</w:t>
      </w:r>
    </w:p>
    <w:p w14:paraId="53E6A09A">
      <w:r>
        <w:t>南开大学 | 产品设计 | 本科 | 2008-09 ~ 2012-06</w:t>
      </w:r>
    </w:p>
    <w:p w14:paraId="7BB1F986">
      <w:r>
        <w:t>专业成绩：3.9/4</w:t>
      </w:r>
    </w:p>
    <w:p w14:paraId="55B37FAB">
      <w:r>
        <w:t>主修课程：财务管理、战略管理、管理学原理、市场营销学、运营管理、组织行为学</w:t>
      </w:r>
    </w:p>
    <w:p w14:paraId="7F5531A1">
      <w:pPr>
        <w:pStyle w:val="4"/>
      </w:pPr>
      <w:r>
        <w:t>专业技能</w:t>
      </w:r>
    </w:p>
    <w:p w14:paraId="3272E300">
      <w:r>
        <w:t>语言能力：英语CET-4，具备基本读写能力。</w:t>
      </w:r>
    </w:p>
    <w:p w14:paraId="68D7677F">
      <w:r>
        <w:t>计算机能力：掌握Photoshop基本操作</w:t>
      </w:r>
    </w:p>
    <w:p w14:paraId="198D92A8">
      <w:r>
        <w:t>专业能力：色彩搭配、Illustrator、Photoshop</w:t>
      </w:r>
    </w:p>
    <w:p w14:paraId="01504E4F">
      <w:pPr>
        <w:pStyle w:val="4"/>
      </w:pPr>
      <w:r>
        <w:t>资质认证</w:t>
      </w:r>
    </w:p>
    <w:p w14:paraId="0609163C">
      <w:pPr>
        <w:pStyle w:val="16"/>
      </w:pPr>
      <w:r>
        <w:t>Adobe认证设计师。</w:t>
      </w:r>
    </w:p>
    <w:p w14:paraId="3B91C7D4">
      <w:pPr>
        <w:pStyle w:val="4"/>
      </w:pPr>
      <w:r>
        <w:t>参与项目</w:t>
      </w:r>
    </w:p>
    <w:p w14:paraId="2FA05E50">
      <w:r>
        <w:rPr>
          <w:b/>
        </w:rPr>
        <w:t>数据可视化平台（2022-02 ~ 2025-08）</w:t>
      </w:r>
    </w:p>
    <w:p w14:paraId="42F8384E">
      <w:pPr>
        <w:pStyle w:val="16"/>
      </w:pPr>
      <w:r>
        <w:t>负责核心模块设计与开发，实现了高并发处理，提升了系统性能30%。</w:t>
      </w:r>
    </w:p>
    <w:p w14:paraId="435F0F07">
      <w:pPr>
        <w:pStyle w:val="4"/>
      </w:pPr>
      <w:r>
        <w:t>关于我</w:t>
      </w:r>
    </w:p>
    <w:p w14:paraId="549254A7">
      <w:r>
        <w:t>具备良好的审美能力和设计功底；热爱设计，关注细节；善于沟通，能准确理解需求并转化为优秀的设计方案。</w:t>
      </w:r>
    </w:p>
    <w:p w14:paraId="6DA30945">
      <w:r>
        <w:br w:type="page"/>
      </w:r>
    </w:p>
    <w:p w14:paraId="0976425D">
      <w:pPr>
        <w:jc w:val="center"/>
      </w:pPr>
      <w:r>
        <w:rPr>
          <w:b/>
          <w:sz w:val="32"/>
        </w:rPr>
        <w:t>马旭</w:t>
      </w:r>
    </w:p>
    <w:p w14:paraId="5CB36655">
      <w:r>
        <w:t>求职意向：行政专员 | 西安 | 13822/月 | 两周内到岗</w:t>
      </w:r>
    </w:p>
    <w:p w14:paraId="65BF9731">
      <w:r>
        <w:t>基本信息：26岁 | 女 | 西安 | 6年经验</w:t>
      </w:r>
    </w:p>
    <w:p w14:paraId="3380B0B5">
      <w:r>
        <w:t>联系方式：13656880660 | hfeng@example.org</w:t>
      </w:r>
    </w:p>
    <w:p w14:paraId="6359CC9C">
      <w:pPr>
        <w:pStyle w:val="4"/>
      </w:pPr>
      <w:r>
        <w:t>教育经历</w:t>
      </w:r>
    </w:p>
    <w:p w14:paraId="21477A52">
      <w:r>
        <w:t>杭州职业技术学院 | 公共事业管理 | 专科 | 2017-09 ~ 2020-06</w:t>
      </w:r>
    </w:p>
    <w:p w14:paraId="130B9A03">
      <w:r>
        <w:t>专业成绩：3.42/4</w:t>
      </w:r>
    </w:p>
    <w:p w14:paraId="69B5F2E8">
      <w:r>
        <w:t>主修课程：市场营销学、战略管理、财务管理、运营管理、管理学原理</w:t>
      </w:r>
    </w:p>
    <w:p w14:paraId="60FCDC71">
      <w:pPr>
        <w:pStyle w:val="4"/>
      </w:pPr>
      <w:r>
        <w:t>工作经历</w:t>
      </w:r>
    </w:p>
    <w:p w14:paraId="23B645CF">
      <w:r>
        <w:rPr>
          <w:b/>
        </w:rPr>
        <w:t>鼎盛传媒科技有限公司 | 行政主管 | 2024-08 ~ 2026-04</w:t>
      </w:r>
    </w:p>
    <w:p w14:paraId="7F112CB8">
      <w:pPr>
        <w:pStyle w:val="16"/>
      </w:pPr>
      <w:r>
        <w:t>负责公司日常行政事务管理，包括办公环境维护、办公用品采购与发放。 协助组织公司内部会议、活动，撰写会议纪要并跟进落实。</w:t>
      </w:r>
    </w:p>
    <w:p w14:paraId="2CC6A717">
      <w:pPr>
        <w:pStyle w:val="4"/>
      </w:pPr>
      <w:r>
        <w:t>专业技能</w:t>
      </w:r>
    </w:p>
    <w:p w14:paraId="72E40A69">
      <w:r>
        <w:t>语言能力：英语CET-4，具备基本读写能力。</w:t>
      </w:r>
    </w:p>
    <w:p w14:paraId="50E6B579">
      <w:r>
        <w:t>计算机能力：精通Excel数据处理</w:t>
      </w:r>
    </w:p>
    <w:p w14:paraId="7E1967E3">
      <w:r>
        <w:t>专业能力：档案管理、办公软件</w:t>
      </w:r>
    </w:p>
    <w:p w14:paraId="63A43AF1">
      <w:pPr>
        <w:pStyle w:val="4"/>
      </w:pPr>
      <w:r>
        <w:t>获奖情况</w:t>
      </w:r>
    </w:p>
    <w:p w14:paraId="0F35C4BD">
      <w:pPr>
        <w:pStyle w:val="16"/>
      </w:pPr>
      <w:r>
        <w:t>全国计算机等级考试二级（Office高级应用）。</w:t>
      </w:r>
    </w:p>
    <w:p w14:paraId="4930EC80">
      <w:pPr>
        <w:pStyle w:val="16"/>
      </w:pPr>
      <w:r>
        <w:t>大学英语四级（CET-4），良好的读写能力。</w:t>
      </w:r>
    </w:p>
    <w:p w14:paraId="27AA3238">
      <w:pPr>
        <w:pStyle w:val="4"/>
      </w:pPr>
      <w:r>
        <w:t>自我陈述</w:t>
      </w:r>
    </w:p>
    <w:p w14:paraId="325C569D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61B1BE33">
      <w:r>
        <w:br w:type="page"/>
      </w:r>
    </w:p>
    <w:p w14:paraId="51F2E9EF">
      <w:pPr>
        <w:jc w:val="center"/>
      </w:pPr>
      <w:r>
        <w:rPr>
          <w:b/>
          <w:sz w:val="32"/>
        </w:rPr>
        <w:t>胡峰</w:t>
      </w:r>
    </w:p>
    <w:p w14:paraId="3313E845">
      <w:r>
        <w:t>求职意向：人事专员 | 广州 | 23052/月 | 两周内到岗</w:t>
      </w:r>
    </w:p>
    <w:p w14:paraId="3B408D8F">
      <w:r>
        <w:t>基本信息：34岁 | 男 | 广州 | 12年经验</w:t>
      </w:r>
    </w:p>
    <w:p w14:paraId="739E3768">
      <w:r>
        <w:t>联系方式：18195038522 | zhongjun@example.net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0D1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0B5E1A">
            <w:pPr>
              <w:pStyle w:val="4"/>
            </w:pPr>
            <w:r>
              <w:t>学历信息</w:t>
            </w:r>
          </w:p>
          <w:p w14:paraId="590AFAF4">
            <w:r>
              <w:t>厦门大学 | 心理学 | 本科 | 2010-09 ~ 2014-06</w:t>
            </w:r>
          </w:p>
          <w:p w14:paraId="7B97C456">
            <w:r>
              <w:t>专业成绩：3.23/4</w:t>
            </w:r>
          </w:p>
          <w:p w14:paraId="4AF7F51C">
            <w:r>
              <w:t>主修课程：战略管理、运营管理、财务管理、管理学原理、组织行为学</w:t>
            </w:r>
          </w:p>
        </w:tc>
      </w:tr>
    </w:tbl>
    <w:p w14:paraId="609C2DF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968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42F401A">
            <w:pPr>
              <w:pStyle w:val="4"/>
            </w:pPr>
            <w:r>
              <w:t>工作经历</w:t>
            </w:r>
          </w:p>
          <w:p w14:paraId="4D0C976A">
            <w:r>
              <w:rPr>
                <w:b/>
              </w:rPr>
              <w:t>领航教育有限公司 | 薪酬专员 | 2025-03 ~ 2026-08</w:t>
            </w:r>
          </w:p>
          <w:p w14:paraId="15D0A994">
            <w:pPr>
              <w:pStyle w:val="16"/>
            </w:pPr>
            <w:r>
              <w:t>协助组织员工培训及企业文化活动，提升员工满意度。 负责考勤统计、薪酬核算及社保公积金缴纳。</w:t>
            </w:r>
          </w:p>
        </w:tc>
      </w:tr>
    </w:tbl>
    <w:p w14:paraId="37E276B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1EC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E129FC">
            <w:pPr>
              <w:pStyle w:val="4"/>
            </w:pPr>
            <w:r>
              <w:t>专业技能</w:t>
            </w:r>
          </w:p>
          <w:p w14:paraId="0DFC6C20">
            <w:r>
              <w:t>语言能力：英语CET-6，读写熟练，可日常交流。</w:t>
            </w:r>
          </w:p>
          <w:p w14:paraId="0DF69088">
            <w:r>
              <w:t>计算机能力：掌握Photoshop基本操作</w:t>
            </w:r>
          </w:p>
          <w:p w14:paraId="304DD531">
            <w:r>
              <w:t>专业能力：招聘面试、薪酬核算、劳动法</w:t>
            </w:r>
          </w:p>
        </w:tc>
      </w:tr>
    </w:tbl>
    <w:p w14:paraId="0C5BA90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07F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C7C05BA">
            <w:pPr>
              <w:pStyle w:val="4"/>
            </w:pPr>
            <w:r>
              <w:t>资格证书</w:t>
            </w:r>
          </w:p>
          <w:p w14:paraId="451C6B84">
            <w:pPr>
              <w:pStyle w:val="16"/>
            </w:pPr>
            <w:r>
              <w:t>人力资源管理师三级证书。</w:t>
            </w:r>
          </w:p>
        </w:tc>
      </w:tr>
    </w:tbl>
    <w:p w14:paraId="5949D2B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702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08BB08">
            <w:pPr>
              <w:pStyle w:val="4"/>
            </w:pPr>
            <w:r>
              <w:t>关于我</w:t>
            </w:r>
          </w:p>
          <w:p w14:paraId="115B722D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206A00F0"/>
    <w:p w14:paraId="3416E6B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C64D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9E1813">
            <w:r>
              <w:rPr>
                <w:b/>
                <w:sz w:val="28"/>
              </w:rPr>
              <w:t>李璐</w:t>
            </w:r>
          </w:p>
          <w:p w14:paraId="79640A4E">
            <w:r>
              <w:t>求职意向：行政专员 | 深圳 | 24119/月 | 一个月内到岗</w:t>
            </w:r>
          </w:p>
          <w:p w14:paraId="6C352A2C">
            <w:r>
              <w:t>基本信息：36岁 | 男 | 深圳 | 14年经验</w:t>
            </w:r>
          </w:p>
          <w:p w14:paraId="270DD70B">
            <w:r>
              <w:t>联系方式：13451665083 | zhoumin@example.net</w:t>
            </w:r>
          </w:p>
          <w:p w14:paraId="4F2C5B06">
            <w:pPr>
              <w:pStyle w:val="4"/>
            </w:pPr>
            <w:r>
              <w:t>专业技能</w:t>
            </w:r>
          </w:p>
          <w:p w14:paraId="1DFD62FC">
            <w:r>
              <w:t>语言能力：英语专八，流利商务沟通。</w:t>
            </w:r>
          </w:p>
          <w:p w14:paraId="3A1D6351">
            <w:r>
              <w:t>计算机能力：精通Excel数据处理</w:t>
            </w:r>
          </w:p>
          <w:p w14:paraId="68969E4C">
            <w:r>
              <w:t>专业能力：公文写作、档案管理、固定资产管理、会议组织</w:t>
            </w:r>
          </w:p>
        </w:tc>
        <w:tc>
          <w:tcPr>
            <w:tcW w:w="4320" w:type="dxa"/>
          </w:tcPr>
          <w:p w14:paraId="171F7E8B"/>
          <w:p w14:paraId="0CA4F618">
            <w:pPr>
              <w:pStyle w:val="4"/>
            </w:pPr>
            <w:r>
              <w:t>学历信息</w:t>
            </w:r>
          </w:p>
          <w:p w14:paraId="69878838">
            <w:r>
              <w:t>北京大学 | 公共事业管理 | 本科 | 2008-09 ~ 2012-06</w:t>
            </w:r>
          </w:p>
          <w:p w14:paraId="0CEA9B11">
            <w:r>
              <w:t>专业成绩：3.11/4</w:t>
            </w:r>
          </w:p>
          <w:p w14:paraId="1721FBCB">
            <w:r>
              <w:t>主修课程：财务管理、管理学原理、战略管理、市场营销学、运营管理</w:t>
            </w:r>
          </w:p>
          <w:p w14:paraId="51E20D96">
            <w:pPr>
              <w:pStyle w:val="4"/>
            </w:pPr>
            <w:r>
              <w:t>职业经历</w:t>
            </w:r>
          </w:p>
          <w:p w14:paraId="0EB5834E">
            <w:r>
              <w:rPr>
                <w:b/>
              </w:rPr>
              <w:t>深圳制造有限公司 | 行政助理 | 2022-12 ~ 2024-08</w:t>
            </w:r>
          </w:p>
          <w:p w14:paraId="31310D01">
            <w:pPr>
              <w:pStyle w:val="16"/>
            </w:pPr>
            <w:r>
              <w:t>参与制定行政管理制度，优化流程，提高工作效率。</w:t>
            </w:r>
          </w:p>
          <w:p w14:paraId="48BA9A2E">
            <w:r>
              <w:rPr>
                <w:b/>
              </w:rPr>
              <w:t>创想科技科技有限公司 | 行政经理 | 2024-12 ~ 2026-04</w:t>
            </w:r>
          </w:p>
          <w:p w14:paraId="4AA0B449">
            <w:pPr>
              <w:pStyle w:val="16"/>
            </w:pPr>
            <w:r>
              <w:t>管理公司固定资产、车辆、印章等，确保规范使用。</w:t>
            </w:r>
          </w:p>
          <w:p w14:paraId="371E7397">
            <w:pPr>
              <w:pStyle w:val="4"/>
            </w:pPr>
            <w:r>
              <w:t>资质认证</w:t>
            </w:r>
          </w:p>
          <w:p w14:paraId="3124BF4A">
            <w:pPr>
              <w:pStyle w:val="16"/>
            </w:pPr>
            <w:r>
              <w:t>全国计算机等级考试二级（Office高级应用）。</w:t>
            </w:r>
          </w:p>
          <w:p w14:paraId="37AB5FCD">
            <w:pPr>
              <w:pStyle w:val="4"/>
            </w:pPr>
            <w:r>
              <w:t>关于我</w:t>
            </w:r>
          </w:p>
          <w:p w14:paraId="06236D9F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362A29C">
      <w:r>
        <w:br w:type="page"/>
      </w:r>
    </w:p>
    <w:p w14:paraId="13761C45">
      <w:pPr>
        <w:jc w:val="center"/>
      </w:pPr>
      <w:r>
        <w:rPr>
          <w:b/>
          <w:sz w:val="32"/>
        </w:rPr>
        <w:t>马璐</w:t>
      </w:r>
    </w:p>
    <w:p w14:paraId="24BC7456">
      <w:r>
        <w:t>求职意向：软件工程师 | 上海 | 24233/月 | 两周内到岗</w:t>
      </w:r>
    </w:p>
    <w:p w14:paraId="2C99ED5C">
      <w:r>
        <w:t>基本信息：34岁 | 男 | 上海 | 14年经验</w:t>
      </w:r>
    </w:p>
    <w:p w14:paraId="28161C3E">
      <w:r>
        <w:t>联系方式：18611546679 | ping15@example.net</w:t>
      </w:r>
    </w:p>
    <w:p w14:paraId="60E9FE69">
      <w:pPr>
        <w:pStyle w:val="4"/>
      </w:pPr>
      <w:r>
        <w:t>教育经历</w:t>
      </w:r>
    </w:p>
    <w:p w14:paraId="6A8930E3">
      <w:r>
        <w:t>深圳职业技术学院 | 信息管理与信息系统 | 专科 | 2009-09 ~ 2012-06</w:t>
      </w:r>
    </w:p>
    <w:p w14:paraId="455BA259">
      <w:r>
        <w:t>专业成绩：3.61/4（专业前15%）</w:t>
      </w:r>
    </w:p>
    <w:p w14:paraId="5857B963">
      <w:r>
        <w:t>主修课程：组织行为学、市场营销学、财务管理、管理学原理、运营管理、战略管理</w:t>
      </w:r>
    </w:p>
    <w:p w14:paraId="158D528D">
      <w:pPr>
        <w:pStyle w:val="4"/>
      </w:pPr>
      <w:r>
        <w:t>工作经验</w:t>
      </w:r>
    </w:p>
    <w:p w14:paraId="55E74A65">
      <w:r>
        <w:rPr>
          <w:b/>
        </w:rPr>
        <w:t>上海教育科技有限公司 | Java开发工程师 | 2023-04 ~ 2026-05</w:t>
      </w:r>
    </w:p>
    <w:p w14:paraId="4C025C6F">
      <w:pPr>
        <w:pStyle w:val="16"/>
      </w:pPr>
      <w:r>
        <w:t>修复系统Bug，保障系统稳定运行。 编写高质量代码，进行单元测试和性能优化。</w:t>
      </w:r>
    </w:p>
    <w:p w14:paraId="6FE70666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586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DD6B451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126BB400">
            <w:r>
              <w:t>熟悉Python基础</w:t>
            </w:r>
          </w:p>
        </w:tc>
      </w:tr>
      <w:tr w14:paraId="2AB49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D3E2554">
            <w:r>
              <w:t>Python</w:t>
            </w:r>
          </w:p>
        </w:tc>
        <w:tc>
          <w:tcPr>
            <w:tcW w:w="4320" w:type="dxa"/>
            <w:shd w:val="clear" w:color="auto" w:fill="E7E6E6"/>
          </w:tcPr>
          <w:p w14:paraId="5BAF84C0">
            <w:r>
              <w:t>MySQL</w:t>
            </w:r>
          </w:p>
        </w:tc>
      </w:tr>
      <w:tr w14:paraId="56B3C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8C287ED">
            <w:r>
              <w:t>Git</w:t>
            </w:r>
          </w:p>
        </w:tc>
        <w:tc>
          <w:tcPr>
            <w:tcW w:w="4320" w:type="dxa"/>
          </w:tcPr>
          <w:p w14:paraId="12154AE6"/>
        </w:tc>
      </w:tr>
    </w:tbl>
    <w:p w14:paraId="003CFE86"/>
    <w:p w14:paraId="5E4886C0">
      <w:pPr>
        <w:pStyle w:val="4"/>
      </w:pPr>
      <w:r>
        <w:t>资质认证</w:t>
      </w:r>
    </w:p>
    <w:p w14:paraId="1E37FE4D">
      <w:pPr>
        <w:pStyle w:val="16"/>
      </w:pPr>
      <w:r>
        <w:t>全国计算机等级考试二级（Office高级应用）。</w:t>
      </w:r>
    </w:p>
    <w:p w14:paraId="5D7641DD">
      <w:pPr>
        <w:pStyle w:val="16"/>
      </w:pPr>
      <w:r>
        <w:t>全国计算机等级考试三级（数据库技术）。</w:t>
      </w:r>
    </w:p>
    <w:p w14:paraId="70B44E9D">
      <w:pPr>
        <w:pStyle w:val="4"/>
      </w:pPr>
      <w:r>
        <w:t>主要项目</w:t>
      </w:r>
    </w:p>
    <w:p w14:paraId="3BC1D21D">
      <w:r>
        <w:rPr>
          <w:b/>
        </w:rPr>
        <w:t>数据可视化平台（2020-03 ~ 2023-05）</w:t>
      </w:r>
    </w:p>
    <w:p w14:paraId="3691384A">
      <w:pPr>
        <w:pStyle w:val="16"/>
      </w:pPr>
      <w:r>
        <w:t>负责核心模块设计与开发，实现了高并发处理，提升了系统性能30%。</w:t>
      </w:r>
    </w:p>
    <w:p w14:paraId="6E5B4ABE">
      <w:pPr>
        <w:pStyle w:val="4"/>
      </w:pPr>
      <w:r>
        <w:t>自我介绍</w:t>
      </w:r>
    </w:p>
    <w:p w14:paraId="3F20642E">
      <w:r>
        <w:t>逻辑思维清晰，代码规范；热爱技术，乐于钻研；具备良好的问题分析和解决能力；有较强的学习能力和团队协作精神。</w:t>
      </w:r>
    </w:p>
    <w:p w14:paraId="0C6AA8CD">
      <w:r>
        <w:br w:type="page"/>
      </w:r>
    </w:p>
    <w:p w14:paraId="670D9693">
      <w:pPr>
        <w:jc w:val="center"/>
      </w:pPr>
      <w:r>
        <w:rPr>
          <w:b/>
          <w:sz w:val="32"/>
        </w:rPr>
        <w:t>侯涛</w:t>
      </w:r>
    </w:p>
    <w:p w14:paraId="69671019">
      <w:pPr>
        <w:jc w:val="center"/>
      </w:pPr>
      <w:r>
        <w:rPr>
          <w:sz w:val="2"/>
        </w:rPr>
        <w:t>____________________________________________________________</w:t>
      </w:r>
    </w:p>
    <w:p w14:paraId="1DEF8CC6">
      <w:r>
        <w:t>求职意向：行政专员 | 成都 | 18153/月 | 两周内到岗</w:t>
      </w:r>
    </w:p>
    <w:p w14:paraId="079FC8B8">
      <w:r>
        <w:t>基本信息：35岁 | 女 | 成都 | 11年经验</w:t>
      </w:r>
    </w:p>
    <w:p w14:paraId="16C885C7">
      <w:r>
        <w:t>联系方式：13249340696 | chaozhang@example.net</w:t>
      </w:r>
    </w:p>
    <w:p w14:paraId="0D97866B">
      <w:pPr>
        <w:pStyle w:val="4"/>
      </w:pPr>
      <w:r>
        <w:t>过往经历</w:t>
      </w:r>
    </w:p>
    <w:p w14:paraId="24312562">
      <w:r>
        <w:rPr>
          <w:b/>
        </w:rPr>
        <w:t>创想咨询科技有限公司 | 行政经理 | 2019-11 ~ 2021-03</w:t>
      </w:r>
    </w:p>
    <w:p w14:paraId="446026D6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79E369E8">
      <w:r>
        <w:rPr>
          <w:b/>
        </w:rPr>
        <w:t>全民简历零售有限公司 | 行政助理 | 2021-09 ~ 2024-06</w:t>
      </w:r>
    </w:p>
    <w:p w14:paraId="5DDBFBE0">
      <w:pPr>
        <w:pStyle w:val="16"/>
      </w:pPr>
      <w:r>
        <w:t>管理公司固定资产、车辆、印章等，确保规范使用。 负责来访客户接待及电话接听，展现良好企业形象。</w:t>
      </w:r>
    </w:p>
    <w:p w14:paraId="539B0137">
      <w:r>
        <w:rPr>
          <w:b/>
        </w:rPr>
        <w:t>鼎盛互联网科技有限公司 | 行政主管 | 2024-04 ~ 2026-09</w:t>
      </w:r>
    </w:p>
    <w:p w14:paraId="0C14AF50">
      <w:pPr>
        <w:pStyle w:val="16"/>
      </w:pPr>
      <w:r>
        <w:t>参与制定行政管理制度，优化流程，提高工作效率。 负责来访客户接待及电话接听，展现良好企业形象。</w:t>
      </w:r>
    </w:p>
    <w:p w14:paraId="2D59866B">
      <w:pPr>
        <w:pStyle w:val="4"/>
      </w:pPr>
      <w:r>
        <w:t>教育状况</w:t>
      </w:r>
    </w:p>
    <w:p w14:paraId="09DB40EC">
      <w:r>
        <w:t>中山大学 | 工商管理 | 硕士 | 2012-09 ~ 2015-06</w:t>
      </w:r>
    </w:p>
    <w:p w14:paraId="730D2B0A">
      <w:r>
        <w:t>专业成绩：3.16/4</w:t>
      </w:r>
    </w:p>
    <w:p w14:paraId="73DE3067">
      <w:r>
        <w:t>主修课程：财务管理、市场营销学、战略管理、组织行为学、管理学原理</w:t>
      </w:r>
    </w:p>
    <w:p w14:paraId="4E670BDE">
      <w:pPr>
        <w:pStyle w:val="4"/>
      </w:pPr>
      <w:r>
        <w:t>技能证书</w:t>
      </w:r>
    </w:p>
    <w:p w14:paraId="7C2228D2">
      <w:r>
        <w:t>语言能力：韩语TOPIK4，基础交流能力。</w:t>
      </w:r>
    </w:p>
    <w:p w14:paraId="10A9897D">
      <w:r>
        <w:t>计算机能力：掌握Photoshop基本操作</w:t>
      </w:r>
    </w:p>
    <w:p w14:paraId="4CD76792">
      <w:r>
        <w:t>专业能力：固定资产管理、办公软件、公文写作、档案管理</w:t>
      </w:r>
    </w:p>
    <w:p w14:paraId="3E985B8C">
      <w:pPr>
        <w:pStyle w:val="4"/>
      </w:pPr>
      <w:r>
        <w:t>资质认证</w:t>
      </w:r>
    </w:p>
    <w:p w14:paraId="189A99E6">
      <w:pPr>
        <w:pStyle w:val="16"/>
      </w:pPr>
      <w:r>
        <w:t>大学英语六级（CET-6），优秀的听说读写能力。</w:t>
      </w:r>
    </w:p>
    <w:p w14:paraId="374A7CE8">
      <w:pPr>
        <w:pStyle w:val="4"/>
      </w:pPr>
      <w:r>
        <w:t>自我评价</w:t>
      </w:r>
    </w:p>
    <w:p w14:paraId="1F2D413B">
      <w:r>
        <w:t>工作细致认真，有良好的条理性；善于沟通协调，能够高效处理多项任务；责任心强，有较强的服务意识和团队合作精神。</w:t>
      </w:r>
    </w:p>
    <w:p w14:paraId="01C010D3">
      <w:r>
        <w:br w:type="page"/>
      </w:r>
    </w:p>
    <w:p w14:paraId="658CF3D4">
      <w:pPr>
        <w:jc w:val="center"/>
      </w:pPr>
      <w:r>
        <w:rPr>
          <w:b/>
          <w:sz w:val="32"/>
        </w:rPr>
        <w:t>杜丽丽</w:t>
      </w:r>
    </w:p>
    <w:p w14:paraId="46FDDB25">
      <w:r>
        <w:t>求职意向：人事专员 | 武汉 | 11678/月 | 随时到岗</w:t>
      </w:r>
    </w:p>
    <w:p w14:paraId="61251CDA">
      <w:r>
        <w:t>基本信息：29岁 | 女 | 深圳 | 5年经验</w:t>
      </w:r>
    </w:p>
    <w:p w14:paraId="797D53E6">
      <w:r>
        <w:t>联系方式：13777274763 | syuan@example.org</w:t>
      </w:r>
    </w:p>
    <w:p w14:paraId="3188FEDB">
      <w:pPr>
        <w:pStyle w:val="4"/>
      </w:pPr>
      <w:r>
        <w:t>学历信息</w:t>
      </w:r>
    </w:p>
    <w:p w14:paraId="451A9709">
      <w:r>
        <w:t>清华大学 | 心理学 | 硕士 | 2018-09 ~ 2021-06</w:t>
      </w:r>
    </w:p>
    <w:p w14:paraId="68350EAA">
      <w:r>
        <w:t>专业成绩：3.62/4（专业前10%）</w:t>
      </w:r>
    </w:p>
    <w:p w14:paraId="699F1A70">
      <w:r>
        <w:t>主修课程：运营管理、财务管理、市场营销学、管理学原理、组织行为学、战略管理</w:t>
      </w:r>
    </w:p>
    <w:p w14:paraId="00A43754">
      <w:pPr>
        <w:pStyle w:val="4"/>
      </w:pPr>
      <w:r>
        <w:t>过往经历</w:t>
      </w:r>
    </w:p>
    <w:p w14:paraId="044D49C8">
      <w:r>
        <w:rPr>
          <w:b/>
        </w:rPr>
        <w:t>1. 智云互联网有限公司 | 招聘专员 | 2021-03 ~ 2023-02</w:t>
      </w:r>
    </w:p>
    <w:p w14:paraId="602BA8CE">
      <w:pPr>
        <w:pStyle w:val="16"/>
      </w:pPr>
      <w:r>
        <w:t>负责招聘全流程，包括职位发布、简历筛选、面试安排及录用跟进。</w:t>
      </w:r>
    </w:p>
    <w:p w14:paraId="322541DF">
      <w:r>
        <w:rPr>
          <w:b/>
        </w:rPr>
        <w:t>2. 成都教育有限公司 | 薪酬专员 | 2023-09 ~ 2026-06</w:t>
      </w:r>
    </w:p>
    <w:p w14:paraId="01994C92">
      <w:pPr>
        <w:pStyle w:val="16"/>
      </w:pPr>
      <w:r>
        <w:t>负责招聘全流程，包括职位发布、简历筛选、面试安排及录用跟进。 办理员工入职、转正、调动、离职手续，维护人事档案。 协助组织员工培训及企业文化活动，提升员工满意度。</w:t>
      </w:r>
    </w:p>
    <w:p w14:paraId="717F5B57">
      <w:pPr>
        <w:pStyle w:val="4"/>
      </w:pPr>
      <w:r>
        <w:t>技能特长</w:t>
      </w:r>
    </w:p>
    <w:p w14:paraId="5DC1D377">
      <w:r>
        <w:t>语言能力：韩语TOPIK4，基础交流能力。</w:t>
      </w:r>
    </w:p>
    <w:p w14:paraId="1E28551A">
      <w:r>
        <w:t>计算机能力：熟练使用Office办公软件</w:t>
      </w:r>
    </w:p>
    <w:p w14:paraId="0948B7DA">
      <w:r>
        <w:t>专业能力：劳动法、招聘面试、培训组织</w:t>
      </w:r>
    </w:p>
    <w:p w14:paraId="301489C9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0AA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AC3DA7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3741F114">
      <w:pPr>
        <w:pStyle w:val="4"/>
      </w:pPr>
      <w:r>
        <w:t>个人评价</w:t>
      </w:r>
    </w:p>
    <w:p w14:paraId="6FB3B7A5">
      <w:r>
        <w:t>性格开朗，亲和力强，善于与各部门沟通协作；具备良好的组织协调能力和解决冲突能力；积极主动，乐于学习新知识。</w:t>
      </w:r>
    </w:p>
    <w:p w14:paraId="4E04F5B3">
      <w:r>
        <w:br w:type="page"/>
      </w:r>
    </w:p>
    <w:p w14:paraId="3A533D1F">
      <w:pPr>
        <w:jc w:val="center"/>
      </w:pPr>
      <w:r>
        <w:rPr>
          <w:b/>
          <w:sz w:val="32"/>
        </w:rPr>
        <w:t>韦海燕</w:t>
      </w:r>
    </w:p>
    <w:p w14:paraId="48D746BD">
      <w:r>
        <w:t>求职意向：设计师 | 上海 | 12737/月 | 一个月内到岗</w:t>
      </w:r>
    </w:p>
    <w:p w14:paraId="709E30B5">
      <w:r>
        <w:t>基本信息：26岁 | 女 | 西安 | 6年经验</w:t>
      </w:r>
    </w:p>
    <w:p w14:paraId="3A22673A">
      <w:r>
        <w:t>联系方式：15057834501 | ming69@example.net</w:t>
      </w:r>
    </w:p>
    <w:p w14:paraId="0F79956C">
      <w:pPr>
        <w:pStyle w:val="4"/>
      </w:pPr>
      <w:r>
        <w:t>学习背景</w:t>
      </w:r>
    </w:p>
    <w:p w14:paraId="74BBAA04">
      <w:r>
        <w:t>深圳职业技术学院 | 产品设计 | 专科 | 2017-09 ~ 2020-06</w:t>
      </w:r>
    </w:p>
    <w:p w14:paraId="2F62D629">
      <w:r>
        <w:t>专业成绩：3.4/4（专业前30%）</w:t>
      </w:r>
    </w:p>
    <w:p w14:paraId="68453725">
      <w:r>
        <w:t>主修课程：战略管理、市场营销学、运营管理、组织行为学、财务管理、管理学原理</w:t>
      </w:r>
    </w:p>
    <w:p w14:paraId="279B998C">
      <w:pPr>
        <w:pStyle w:val="4"/>
      </w:pPr>
      <w:r>
        <w:t>工作经历</w:t>
      </w:r>
    </w:p>
    <w:p w14:paraId="0067201D">
      <w:r>
        <w:rPr>
          <w:b/>
        </w:rPr>
        <w:t>杭州传媒科技有限公司 | 平面设计师 | 2024-11 ~ 2026-12</w:t>
      </w:r>
    </w:p>
    <w:p w14:paraId="065AFE4D">
      <w:pPr>
        <w:pStyle w:val="16"/>
      </w:pPr>
      <w:r>
        <w:t>制作宣传海报、画册、名片等平面物料。</w:t>
      </w:r>
    </w:p>
    <w:p w14:paraId="22364519">
      <w:pPr>
        <w:pStyle w:val="4"/>
      </w:pPr>
      <w:r>
        <w:t>技能特长</w:t>
      </w:r>
    </w:p>
    <w:p w14:paraId="5FEFA61A">
      <w:r>
        <w:t>语言能力：日语N2，可进行日常对话。</w:t>
      </w:r>
    </w:p>
    <w:p w14:paraId="4E72AA14">
      <w:r>
        <w:t>计算机能力：熟悉Python基础</w:t>
      </w:r>
    </w:p>
    <w:p w14:paraId="0FE3FA6A">
      <w:r>
        <w:t>专业能力：Illustrator、Photoshop、Figma</w:t>
      </w:r>
    </w:p>
    <w:p w14:paraId="06309567">
      <w:pPr>
        <w:pStyle w:val="4"/>
      </w:pPr>
      <w:r>
        <w:t>资质认证</w:t>
      </w:r>
    </w:p>
    <w:p w14:paraId="10B3438C">
      <w:pPr>
        <w:pStyle w:val="16"/>
      </w:pPr>
      <w:r>
        <w:t>Adobe认证设计师。</w:t>
      </w:r>
    </w:p>
    <w:p w14:paraId="1873054E">
      <w:pPr>
        <w:pStyle w:val="4"/>
      </w:pPr>
      <w:r>
        <w:t>自我陈述</w:t>
      </w:r>
    </w:p>
    <w:p w14:paraId="2989969D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37F3EA5">
      <w:r>
        <w:br w:type="page"/>
      </w:r>
    </w:p>
    <w:p w14:paraId="208E7B47">
      <w:pPr>
        <w:jc w:val="center"/>
      </w:pPr>
      <w:r>
        <w:rPr>
          <w:b/>
          <w:sz w:val="32"/>
        </w:rPr>
        <w:t>刘华</w:t>
      </w:r>
    </w:p>
    <w:p w14:paraId="250197D7">
      <w:r>
        <w:t>求职意向：人事专员 | 成都 | 16111/月 | 两周内到岗</w:t>
      </w:r>
    </w:p>
    <w:p w14:paraId="7A11BB43">
      <w:r>
        <w:t>基本信息：34岁 | 女 | 成都 | 12年经验</w:t>
      </w:r>
    </w:p>
    <w:p w14:paraId="4DD06C3C">
      <w:r>
        <w:t>联系方式：18084108594 | xiulan90@example.org</w:t>
      </w:r>
    </w:p>
    <w:p w14:paraId="238FE99C">
      <w:pPr>
        <w:pStyle w:val="4"/>
      </w:pPr>
      <w:r>
        <w:t>教育经历</w:t>
      </w:r>
    </w:p>
    <w:p w14:paraId="3486B67B">
      <w:r>
        <w:t>南开大学 | 工商管理 | 本科 | 2010-09 ~ 2014-06</w:t>
      </w:r>
    </w:p>
    <w:p w14:paraId="3FA9B7F6">
      <w:r>
        <w:t>专业成绩：3.01/4</w:t>
      </w:r>
    </w:p>
    <w:p w14:paraId="3200DF31">
      <w:r>
        <w:t>主修课程：战略管理、组织行为学、管理学原理、运营管理、市场营销学、财务管理</w:t>
      </w:r>
    </w:p>
    <w:p w14:paraId="5D16345C">
      <w:pPr>
        <w:pStyle w:val="4"/>
      </w:pPr>
      <w:r>
        <w:t>过往经历</w:t>
      </w:r>
    </w:p>
    <w:p w14:paraId="0F2E0A46">
      <w:r>
        <w:rPr>
          <w:b/>
        </w:rPr>
        <w:t>卓越传媒有限公司 | 招聘专员 | 2021-06 ~ 2023-11</w:t>
      </w:r>
    </w:p>
    <w:p w14:paraId="1FA49F3C">
      <w:pPr>
        <w:pStyle w:val="16"/>
      </w:pPr>
      <w:r>
        <w:t>办理员工入职、转正、调动、离职手续，维护人事档案。 负责考勤统计、薪酬核算及社保公积金缴纳。</w:t>
      </w:r>
    </w:p>
    <w:p w14:paraId="26EADAFB">
      <w:r>
        <w:rPr>
          <w:b/>
        </w:rPr>
        <w:t>恒通制造科技有限公司 | 招聘专员 | 2023-06 ~ 2026-03</w:t>
      </w:r>
    </w:p>
    <w:p w14:paraId="6C32055F">
      <w:pPr>
        <w:pStyle w:val="16"/>
      </w:pPr>
      <w:r>
        <w:t>办理员工入职、转正、调动、离职手续，维护人事档案。 协助组织员工培训及企业文化活动，提升员工满意度。 负责招聘全流程，包括职位发布、简历筛选、面试安排及录用跟进。</w:t>
      </w:r>
    </w:p>
    <w:p w14:paraId="7068713E">
      <w:pPr>
        <w:pStyle w:val="4"/>
      </w:pPr>
      <w:r>
        <w:t>能力专长</w:t>
      </w:r>
    </w:p>
    <w:p w14:paraId="1DBD270F">
      <w:r>
        <w:t>语言能力：英语专八，流利商务沟通。</w:t>
      </w:r>
    </w:p>
    <w:p w14:paraId="091BCA55">
      <w:r>
        <w:t>计算机能力：具备网络基础</w:t>
      </w:r>
    </w:p>
    <w:p w14:paraId="4F5B4DEF">
      <w:r>
        <w:t>专业能力：薪酬核算、劳动法</w:t>
      </w:r>
    </w:p>
    <w:p w14:paraId="5CCEDEB6">
      <w:pPr>
        <w:pStyle w:val="4"/>
      </w:pPr>
      <w:r>
        <w:t>获奖情况</w:t>
      </w:r>
    </w:p>
    <w:p w14:paraId="35834FDD">
      <w:pPr>
        <w:pStyle w:val="16"/>
      </w:pPr>
      <w:r>
        <w:t>人力资源管理师三级证书。</w:t>
      </w:r>
    </w:p>
    <w:p w14:paraId="582BD53F">
      <w:pPr>
        <w:pStyle w:val="4"/>
      </w:pPr>
      <w:r>
        <w:t>个人评价</w:t>
      </w:r>
    </w:p>
    <w:p w14:paraId="496D30DD">
      <w:r>
        <w:t>性格开朗，亲和力强，善于与各部门沟通协作；具备良好的组织协调能力和解决冲突能力；积极主动，乐于学习新知识。</w:t>
      </w:r>
    </w:p>
    <w:p w14:paraId="5FA0B4DB">
      <w:r>
        <w:br w:type="page"/>
      </w:r>
    </w:p>
    <w:p w14:paraId="5502AAFC">
      <w:pPr>
        <w:jc w:val="center"/>
      </w:pPr>
      <w:r>
        <w:rPr>
          <w:b/>
          <w:sz w:val="32"/>
        </w:rPr>
        <w:t>唐桂芝</w:t>
      </w:r>
    </w:p>
    <w:p w14:paraId="4F4BDE02">
      <w:r>
        <w:t>求职意向：财务助理 | 深圳 | 19545/月 | 一个月内到岗</w:t>
      </w:r>
    </w:p>
    <w:p w14:paraId="2C188C03">
      <w:r>
        <w:t>基本信息：39岁 | 男 | 广州 | 15年经验</w:t>
      </w:r>
    </w:p>
    <w:p w14:paraId="651C870B">
      <w:r>
        <w:t>联系方式：13977931473 | jfeng@example.net</w:t>
      </w:r>
    </w:p>
    <w:p w14:paraId="17CCE8A6">
      <w:pPr>
        <w:pStyle w:val="4"/>
      </w:pPr>
      <w:r>
        <w:t>学习背景</w:t>
      </w:r>
    </w:p>
    <w:p w14:paraId="40F13198">
      <w:r>
        <w:t>清华大学 | 金融学 | 硕士 | 2008-09 ~ 2011-06</w:t>
      </w:r>
    </w:p>
    <w:p w14:paraId="35DA9C44">
      <w:r>
        <w:t>专业成绩：3.52/4</w:t>
      </w:r>
    </w:p>
    <w:p w14:paraId="273DD715">
      <w:r>
        <w:t>主修课程：运营管理、市场营销学、战略管理、组织行为学、财务管理</w:t>
      </w:r>
    </w:p>
    <w:p w14:paraId="1952F2B9">
      <w:pPr>
        <w:pStyle w:val="4"/>
      </w:pPr>
      <w:r>
        <w:t>实习经历</w:t>
      </w:r>
    </w:p>
    <w:p w14:paraId="1529A6E3">
      <w:r>
        <w:rPr>
          <w:b/>
        </w:rPr>
        <w:t>恒通科技有限公司 | 出纳 | 2022-08 ~ 2023-10</w:t>
      </w:r>
    </w:p>
    <w:p w14:paraId="746D0FBF">
      <w:pPr>
        <w:pStyle w:val="16"/>
      </w:pPr>
      <w:r>
        <w:t>配合审计工作，提供所需财务资料。 管理发票、合同等财务档案，确保合规。</w:t>
      </w:r>
    </w:p>
    <w:p w14:paraId="109D8CCE">
      <w:r>
        <w:rPr>
          <w:b/>
        </w:rPr>
        <w:t>深圳教育有限公司 | 财务助理 | 2023-03 ~ 2026-11</w:t>
      </w:r>
    </w:p>
    <w:p w14:paraId="2DE850FE">
      <w:pPr>
        <w:pStyle w:val="16"/>
      </w:pPr>
      <w:r>
        <w:t>参与预算编制及成本控制分析。 协助完成月度财务报表编制及税务申报。</w:t>
      </w:r>
    </w:p>
    <w:p w14:paraId="6E7ABA5D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3C9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C435DC3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68604666">
            <w:r>
              <w:t>具备网络基础</w:t>
            </w:r>
          </w:p>
        </w:tc>
      </w:tr>
      <w:tr w14:paraId="5F828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0831D6A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13375810">
            <w:r>
              <w:t>Excel</w:t>
            </w:r>
          </w:p>
        </w:tc>
      </w:tr>
    </w:tbl>
    <w:p w14:paraId="5D8A163F"/>
    <w:p w14:paraId="3DB9FCF4">
      <w:pPr>
        <w:pStyle w:val="4"/>
      </w:pPr>
      <w:r>
        <w:t>资格证书</w:t>
      </w:r>
    </w:p>
    <w:p w14:paraId="0842A0BB">
      <w:pPr>
        <w:pStyle w:val="16"/>
      </w:pPr>
      <w:r>
        <w:t>初级会计职称。</w:t>
      </w:r>
    </w:p>
    <w:p w14:paraId="42211360">
      <w:pPr>
        <w:pStyle w:val="4"/>
      </w:pPr>
      <w:r>
        <w:t>自我评价</w:t>
      </w:r>
    </w:p>
    <w:p w14:paraId="3DE2AE37">
      <w:r>
        <w:t>做事严谨，对数字敏感；熟练掌握财务软件，有较强的合规意识；诚实守信，具备良好的职业道德。</w:t>
      </w:r>
    </w:p>
    <w:p w14:paraId="707BAF52">
      <w:r>
        <w:br w:type="page"/>
      </w:r>
    </w:p>
    <w:p w14:paraId="4F5B8CA7">
      <w:pPr>
        <w:jc w:val="center"/>
      </w:pPr>
      <w:r>
        <w:rPr>
          <w:b/>
          <w:sz w:val="32"/>
        </w:rPr>
        <w:t>杨梅</w:t>
      </w:r>
    </w:p>
    <w:p w14:paraId="45124FDC">
      <w:pPr>
        <w:jc w:val="center"/>
      </w:pPr>
      <w:r>
        <w:rPr>
          <w:sz w:val="2"/>
        </w:rPr>
        <w:t>____________________________________________________________</w:t>
      </w:r>
    </w:p>
    <w:p w14:paraId="165CC0AE">
      <w:r>
        <w:t>求职意向：财务助理 | 长沙 | 8674/月 | 两周内到岗</w:t>
      </w:r>
    </w:p>
    <w:p w14:paraId="4464D333">
      <w:r>
        <w:t>基本信息：29岁 | 男 | 长沙 | 7年经验</w:t>
      </w:r>
    </w:p>
    <w:p w14:paraId="7F6CD10B">
      <w:r>
        <w:t>联系方式：15012611476 | guiying93@example.net</w:t>
      </w:r>
    </w:p>
    <w:p w14:paraId="1B686076">
      <w:pPr>
        <w:pStyle w:val="4"/>
      </w:pPr>
      <w:r>
        <w:t>工作经验</w:t>
      </w:r>
    </w:p>
    <w:p w14:paraId="14C4CC57">
      <w:r>
        <w:rPr>
          <w:b/>
        </w:rPr>
        <w:t>北京传媒科技有限公司 | 会计 | 2019-11 ~ 2020-05</w:t>
      </w:r>
    </w:p>
    <w:p w14:paraId="4D0711B5">
      <w:pPr>
        <w:pStyle w:val="16"/>
      </w:pPr>
      <w:r>
        <w:t>管理发票、合同等财务档案，确保合规。</w:t>
      </w:r>
    </w:p>
    <w:p w14:paraId="11ED6527">
      <w:r>
        <w:rPr>
          <w:b/>
        </w:rPr>
        <w:t>全民简历教育科技有限公司 | 出纳 | 2020-03 ~ 2022-03</w:t>
      </w:r>
    </w:p>
    <w:p w14:paraId="6479A567">
      <w:pPr>
        <w:pStyle w:val="16"/>
      </w:pPr>
      <w:r>
        <w:t>协助完成月度财务报表编制及税务申报。</w:t>
      </w:r>
    </w:p>
    <w:p w14:paraId="5BD686F3">
      <w:r>
        <w:rPr>
          <w:b/>
        </w:rPr>
        <w:t>北京医疗科技有限公司 | 财务分析 | 2022-04 ~ 2026-06</w:t>
      </w:r>
    </w:p>
    <w:p w14:paraId="5F1BA371">
      <w:pPr>
        <w:pStyle w:val="16"/>
      </w:pPr>
      <w:r>
        <w:t>配合审计工作，提供所需财务资料。 管理发票、合同等财务档案，确保合规。 协助完成月度财务报表编制及税务申报。</w:t>
      </w:r>
    </w:p>
    <w:p w14:paraId="70A5CF71">
      <w:pPr>
        <w:pStyle w:val="4"/>
      </w:pPr>
      <w:r>
        <w:t>学历信息</w:t>
      </w:r>
    </w:p>
    <w:p w14:paraId="029B6BB6">
      <w:r>
        <w:t>西安交通大学 | 财务管理 | 本科 | 2015-09 ~ 2019-06</w:t>
      </w:r>
    </w:p>
    <w:p w14:paraId="52C53BFE">
      <w:r>
        <w:t>专业成绩：3.73/4</w:t>
      </w:r>
    </w:p>
    <w:p w14:paraId="52974D1B">
      <w:r>
        <w:t>主修课程：财务管理、运营管理、市场营销学、组织行为学、管理学原理、战略管理</w:t>
      </w:r>
    </w:p>
    <w:p w14:paraId="24DE8AB5">
      <w:pPr>
        <w:pStyle w:val="4"/>
      </w:pPr>
      <w:r>
        <w:t>能力专长</w:t>
      </w:r>
    </w:p>
    <w:p w14:paraId="13472349">
      <w:r>
        <w:t>语言能力：英语CET-4，具备基本读写能力。</w:t>
      </w:r>
    </w:p>
    <w:p w14:paraId="577F1158">
      <w:r>
        <w:t>计算机能力：掌握Photoshop基本操作</w:t>
      </w:r>
    </w:p>
    <w:p w14:paraId="5DFCEC98">
      <w:r>
        <w:t>专业能力：用友、Excel</w:t>
      </w:r>
    </w:p>
    <w:p w14:paraId="494CE744">
      <w:pPr>
        <w:pStyle w:val="4"/>
      </w:pPr>
      <w:r>
        <w:t>荣誉证书</w:t>
      </w:r>
    </w:p>
    <w:p w14:paraId="58844753">
      <w:pPr>
        <w:pStyle w:val="16"/>
      </w:pPr>
      <w:r>
        <w:t>初级会计职称。</w:t>
      </w:r>
    </w:p>
    <w:p w14:paraId="0B87710F">
      <w:pPr>
        <w:pStyle w:val="16"/>
      </w:pPr>
      <w:r>
        <w:t>会计从业资格证。</w:t>
      </w:r>
    </w:p>
    <w:p w14:paraId="13784394">
      <w:pPr>
        <w:pStyle w:val="4"/>
      </w:pPr>
      <w:r>
        <w:t>自我介绍</w:t>
      </w:r>
    </w:p>
    <w:p w14:paraId="5B4915C4">
      <w:r>
        <w:t>做事严谨，对数字敏感；熟练掌握财务软件，有较强的合规意识；诚实守信，具备良好的职业道德。</w:t>
      </w:r>
    </w:p>
    <w:p w14:paraId="6D536D7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ED97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EF8126">
            <w:r>
              <w:rPr>
                <w:b/>
                <w:sz w:val="28"/>
              </w:rPr>
              <w:t>周雪</w:t>
            </w:r>
          </w:p>
          <w:p w14:paraId="198D5397">
            <w:r>
              <w:t>求职意向：软件工程师 | 青岛 | 12260/月 | 两周内到岗</w:t>
            </w:r>
          </w:p>
          <w:p w14:paraId="1A625C8E">
            <w:r>
              <w:t>基本信息：26岁 | 男 | 青岛 | 4年经验</w:t>
            </w:r>
          </w:p>
          <w:p w14:paraId="2296AA22">
            <w:r>
              <w:t>联系方式：13775845744 | wanxiulan@example.com</w:t>
            </w:r>
          </w:p>
          <w:p w14:paraId="202C78F0">
            <w:pPr>
              <w:pStyle w:val="4"/>
            </w:pPr>
            <w:r>
              <w:t>专业技能</w:t>
            </w:r>
          </w:p>
          <w:p w14:paraId="51E8216A">
            <w:r>
              <w:t>语言能力：英语CET-6，读写熟练，可日常交流。</w:t>
            </w:r>
          </w:p>
          <w:p w14:paraId="13714A67">
            <w:r>
              <w:t>计算机能力：具备网络基础</w:t>
            </w:r>
          </w:p>
          <w:p w14:paraId="6FC9A604">
            <w:r>
              <w:t>专业能力：Python、MySQL、Git</w:t>
            </w:r>
          </w:p>
        </w:tc>
        <w:tc>
          <w:tcPr>
            <w:tcW w:w="4320" w:type="dxa"/>
          </w:tcPr>
          <w:p w14:paraId="1E182F1F"/>
          <w:p w14:paraId="3FDB76C2">
            <w:pPr>
              <w:pStyle w:val="4"/>
            </w:pPr>
            <w:r>
              <w:t>教育背景</w:t>
            </w:r>
          </w:p>
          <w:p w14:paraId="1C611F22">
            <w:r>
              <w:t>天津大学 | 网络工程 | 本科 | 2018-09 ~ 2022-06</w:t>
            </w:r>
          </w:p>
          <w:p w14:paraId="764F56C8">
            <w:r>
              <w:t>专业成绩：3.58/4</w:t>
            </w:r>
          </w:p>
          <w:p w14:paraId="4AEFA772">
            <w:r>
              <w:t>主修课程：运营管理、战略管理、财务管理、市场营销学、组织行为学、管理学原理</w:t>
            </w:r>
          </w:p>
          <w:p w14:paraId="5B529024">
            <w:pPr>
              <w:pStyle w:val="4"/>
            </w:pPr>
            <w:r>
              <w:t>实习经历</w:t>
            </w:r>
          </w:p>
          <w:p w14:paraId="63646C94">
            <w:r>
              <w:rPr>
                <w:b/>
              </w:rPr>
              <w:t>全民简历互联网科技有限公司 | 前端开发工程师 | 2023-06 ~ 2026-07</w:t>
            </w:r>
          </w:p>
          <w:p w14:paraId="105917B4">
            <w:pPr>
              <w:pStyle w:val="16"/>
            </w:pPr>
            <w:r>
              <w:t>编写高质量代码，进行单元测试和性能优化。 参与需求分析，负责后端/前端模块设计与开发。 参与技术方案讨论，撰写技术文档。</w:t>
            </w:r>
          </w:p>
          <w:p w14:paraId="0135C0EF">
            <w:pPr>
              <w:pStyle w:val="4"/>
            </w:pPr>
            <w:r>
              <w:t>证书与荣誉</w:t>
            </w:r>
          </w:p>
          <w:p w14:paraId="269303F9">
            <w:pPr>
              <w:pStyle w:val="16"/>
            </w:pPr>
            <w:r>
              <w:t>全国计算机等级考试二级（Office高级应用）。</w:t>
            </w:r>
          </w:p>
          <w:p w14:paraId="31F3D666">
            <w:pPr>
              <w:pStyle w:val="4"/>
            </w:pPr>
            <w:r>
              <w:t>参与项目</w:t>
            </w:r>
          </w:p>
          <w:p w14:paraId="6EF7A54E">
            <w:r>
              <w:rPr>
                <w:b/>
              </w:rPr>
              <w:t>企业级管理系统（2022-08 ~ 2024-01）</w:t>
            </w:r>
          </w:p>
          <w:p w14:paraId="305308A7">
            <w:pPr>
              <w:pStyle w:val="16"/>
            </w:pPr>
            <w:r>
              <w:t>负责核心模块设计与开发，实现了高并发处理，提升了系统性能30%。</w:t>
            </w:r>
          </w:p>
          <w:p w14:paraId="3F155B00">
            <w:pPr>
              <w:pStyle w:val="4"/>
            </w:pPr>
            <w:r>
              <w:t>自我陈述</w:t>
            </w:r>
          </w:p>
          <w:p w14:paraId="067197C2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1B419BEB">
      <w:r>
        <w:br w:type="page"/>
      </w:r>
    </w:p>
    <w:p w14:paraId="421DB9F8">
      <w:pPr>
        <w:jc w:val="center"/>
      </w:pPr>
      <w:r>
        <w:rPr>
          <w:b/>
          <w:sz w:val="32"/>
        </w:rPr>
        <w:t>王波</w:t>
      </w:r>
    </w:p>
    <w:p w14:paraId="455C20BF">
      <w:pPr>
        <w:jc w:val="center"/>
      </w:pPr>
      <w:r>
        <w:rPr>
          <w:sz w:val="2"/>
        </w:rPr>
        <w:t>____________________________________________________________</w:t>
      </w:r>
    </w:p>
    <w:p w14:paraId="1249BF49">
      <w:r>
        <w:t>求职意向：行政专员 | 杭州 | 9356/月 | 两周内到岗</w:t>
      </w:r>
    </w:p>
    <w:p w14:paraId="3AABB8D1">
      <w:r>
        <w:t>基本信息：29岁 | 女 | 杭州 | 7年经验</w:t>
      </w:r>
    </w:p>
    <w:p w14:paraId="6364BF2B">
      <w:r>
        <w:t>联系方式：13760267095 | otan@example.org</w:t>
      </w:r>
    </w:p>
    <w:p w14:paraId="52CD2360">
      <w:pPr>
        <w:pStyle w:val="4"/>
      </w:pPr>
      <w:r>
        <w:t>工作经验</w:t>
      </w:r>
    </w:p>
    <w:p w14:paraId="0F825979">
      <w:r>
        <w:rPr>
          <w:b/>
        </w:rPr>
        <w:t>卓越金融科技有限公司 | 行政助理 | 2019-08 ~ 2023-04</w:t>
      </w:r>
    </w:p>
    <w:p w14:paraId="0FC69706">
      <w:pPr>
        <w:pStyle w:val="16"/>
      </w:pPr>
      <w:r>
        <w:t>负责来访客户接待及电话接听，展现良好企业形象。 负责公司日常行政事务管理，包括办公环境维护、办公用品采购与发放。 管理公司固定资产、车辆、印章等，确保规范使用。</w:t>
      </w:r>
    </w:p>
    <w:p w14:paraId="488D859D">
      <w:r>
        <w:rPr>
          <w:b/>
        </w:rPr>
        <w:t>创想教育有限公司 | 行政主管 | 2023-05 ~ 2026-07</w:t>
      </w:r>
    </w:p>
    <w:p w14:paraId="677D4413">
      <w:pPr>
        <w:pStyle w:val="16"/>
      </w:pPr>
      <w:r>
        <w:t>协助组织公司内部会议、活动，撰写会议纪要并跟进落实。 负责公司日常行政事务管理，包括办公环境维护、办公用品采购与发放。 参与制定行政管理制度，优化流程，提高工作效率。</w:t>
      </w:r>
    </w:p>
    <w:p w14:paraId="4735416E">
      <w:pPr>
        <w:pStyle w:val="4"/>
      </w:pPr>
      <w:r>
        <w:t>教育经历</w:t>
      </w:r>
    </w:p>
    <w:p w14:paraId="0EE200E3">
      <w:r>
        <w:t>上海交通大学 | 行政管理 | 本科 | 2015-09 ~ 2019-06</w:t>
      </w:r>
    </w:p>
    <w:p w14:paraId="3F0688BC">
      <w:r>
        <w:t>专业成绩：3.78/4（专业前15%）</w:t>
      </w:r>
    </w:p>
    <w:p w14:paraId="0ACB3AEE">
      <w:r>
        <w:t>主修课程：公文写作、公共关系学、公共政策分析、组织行为学、行政管理学、人力资源管理</w:t>
      </w:r>
    </w:p>
    <w:p w14:paraId="0F4E7654">
      <w:pPr>
        <w:pStyle w:val="4"/>
      </w:pPr>
      <w:r>
        <w:t>技能特长</w:t>
      </w:r>
    </w:p>
    <w:p w14:paraId="1C8BA812">
      <w:r>
        <w:t>语言能力：英语CET-6，读写熟练，可日常交流。</w:t>
      </w:r>
    </w:p>
    <w:p w14:paraId="5BF3BFD6">
      <w:r>
        <w:t>计算机能力：掌握Photoshop基本操作</w:t>
      </w:r>
    </w:p>
    <w:p w14:paraId="6F82386C">
      <w:r>
        <w:t>专业能力：档案管理、公文写作</w:t>
      </w:r>
    </w:p>
    <w:p w14:paraId="2ECD97A1">
      <w:pPr>
        <w:pStyle w:val="4"/>
      </w:pPr>
      <w:r>
        <w:t>证书与荣誉</w:t>
      </w:r>
    </w:p>
    <w:p w14:paraId="42710FC6">
      <w:pPr>
        <w:pStyle w:val="16"/>
      </w:pPr>
      <w:r>
        <w:t>大学英语六级（CET-6），优秀的听说读写能力。</w:t>
      </w:r>
    </w:p>
    <w:p w14:paraId="584CB8A2">
      <w:pPr>
        <w:pStyle w:val="16"/>
      </w:pPr>
      <w:r>
        <w:t>全国计算机等级考试二级（Office高级应用）。</w:t>
      </w:r>
    </w:p>
    <w:p w14:paraId="05C9DB65">
      <w:pPr>
        <w:pStyle w:val="16"/>
      </w:pPr>
      <w:r>
        <w:t>大学英语四级（CET-4），良好的读写能力。</w:t>
      </w:r>
    </w:p>
    <w:p w14:paraId="4D3E53C5">
      <w:pPr>
        <w:pStyle w:val="4"/>
      </w:pPr>
      <w:r>
        <w:t>自我介绍</w:t>
      </w:r>
    </w:p>
    <w:p w14:paraId="42D31532">
      <w:r>
        <w:t>工作细致认真，有良好的条理性；善于沟通协调，能够高效处理多项任务；责任心强，有较强的服务意识和团队合作精神。</w:t>
      </w:r>
    </w:p>
    <w:p w14:paraId="573DC128">
      <w:r>
        <w:br w:type="page"/>
      </w:r>
    </w:p>
    <w:p w14:paraId="6975B445">
      <w:pPr>
        <w:jc w:val="center"/>
      </w:pPr>
      <w:r>
        <w:rPr>
          <w:b/>
          <w:sz w:val="32"/>
        </w:rPr>
        <w:t>沈琳</w:t>
      </w:r>
    </w:p>
    <w:p w14:paraId="44A3F8E7">
      <w:pPr>
        <w:jc w:val="center"/>
      </w:pPr>
      <w:r>
        <w:rPr>
          <w:sz w:val="2"/>
        </w:rPr>
        <w:t>____________________________________________________________</w:t>
      </w:r>
    </w:p>
    <w:p w14:paraId="3DA86647">
      <w:r>
        <w:t>求职意向：市场专员 | 西安 | 10951/月 | 一个月内到岗</w:t>
      </w:r>
    </w:p>
    <w:p w14:paraId="0F4FA29F">
      <w:r>
        <w:t>基本信息：27岁 | 男 | 上海 | 7年经验</w:t>
      </w:r>
    </w:p>
    <w:p w14:paraId="26EBA57D">
      <w:r>
        <w:t>联系方式：15750863933 | caina@example.net</w:t>
      </w:r>
    </w:p>
    <w:p w14:paraId="5C193808">
      <w:pPr>
        <w:pStyle w:val="4"/>
      </w:pPr>
      <w:r>
        <w:t>职业经历</w:t>
      </w:r>
    </w:p>
    <w:p w14:paraId="2A3D2BFC">
      <w:r>
        <w:rPr>
          <w:b/>
        </w:rPr>
        <w:t>恒通互联网有限公司 | 市场助理 | 2019-04 ~ 2023-09</w:t>
      </w:r>
    </w:p>
    <w:p w14:paraId="3F6D255E">
      <w:pPr>
        <w:pStyle w:val="16"/>
      </w:pPr>
      <w:r>
        <w:t>负责市场调研，收集竞品信息，撰写分析报告。 策划并执行线上线下营销活动，提升品牌知名度。</w:t>
      </w:r>
    </w:p>
    <w:p w14:paraId="15EA3DF8">
      <w:r>
        <w:rPr>
          <w:b/>
        </w:rPr>
        <w:t>杭州互联网有限公司 | 市场助理 | 2023-02 ~ 2026-01</w:t>
      </w:r>
    </w:p>
    <w:p w14:paraId="463234BF">
      <w:pPr>
        <w:pStyle w:val="16"/>
      </w:pPr>
      <w:r>
        <w:t>运营公司社交媒体账号（公众号、微博等），提高粉丝互动。</w:t>
      </w:r>
    </w:p>
    <w:p w14:paraId="7F44336D">
      <w:pPr>
        <w:pStyle w:val="4"/>
      </w:pPr>
      <w:r>
        <w:t>教育状况</w:t>
      </w:r>
    </w:p>
    <w:p w14:paraId="1F3D640F">
      <w:r>
        <w:t>南京工业职业技术学院 | 市场营销 | 专科 | 2016-09 ~ 2019-06</w:t>
      </w:r>
    </w:p>
    <w:p w14:paraId="3A7BDFEB">
      <w:r>
        <w:t>专业成绩：3.65/4（专业前15%）</w:t>
      </w:r>
    </w:p>
    <w:p w14:paraId="427697D2">
      <w:r>
        <w:t>主修课程：广告学、市场调研、销售管理、市场营销学、品牌管理、消费者行为学</w:t>
      </w:r>
    </w:p>
    <w:p w14:paraId="4A61B1AE">
      <w:pPr>
        <w:pStyle w:val="4"/>
      </w:pPr>
      <w:r>
        <w:t>技能特长</w:t>
      </w:r>
    </w:p>
    <w:p w14:paraId="5E7B8FAC">
      <w:r>
        <w:t>语言能力：英语CET-4，具备基本读写能力。</w:t>
      </w:r>
    </w:p>
    <w:p w14:paraId="0FDDEABC">
      <w:r>
        <w:t>计算机能力：熟练使用Office办公软件</w:t>
      </w:r>
    </w:p>
    <w:p w14:paraId="16919853">
      <w:r>
        <w:t>专业能力：活动策划、文案写作、市场调研</w:t>
      </w:r>
    </w:p>
    <w:p w14:paraId="2AC901F5">
      <w:pPr>
        <w:pStyle w:val="4"/>
      </w:pPr>
      <w:r>
        <w:t>荣誉证书</w:t>
      </w:r>
    </w:p>
    <w:p w14:paraId="5463C1BD">
      <w:pPr>
        <w:pStyle w:val="16"/>
      </w:pPr>
      <w:r>
        <w:t>大学英语六级（CET-6），优秀的听说读写能力。</w:t>
      </w:r>
    </w:p>
    <w:p w14:paraId="289D5308">
      <w:pPr>
        <w:pStyle w:val="4"/>
      </w:pPr>
      <w:r>
        <w:t>自我陈述</w:t>
      </w:r>
    </w:p>
    <w:p w14:paraId="3449A657">
      <w:r>
        <w:t>思维活跃，富有创意；具备敏锐的市场洞察力；热爱挑战，能够承受工作压力；善于数据分析，用数据驱动决策。</w:t>
      </w:r>
    </w:p>
    <w:p w14:paraId="7AE29099">
      <w:r>
        <w:br w:type="page"/>
      </w:r>
    </w:p>
    <w:p w14:paraId="57A915F8">
      <w:pPr>
        <w:jc w:val="center"/>
      </w:pPr>
      <w:r>
        <w:rPr>
          <w:b/>
          <w:sz w:val="32"/>
        </w:rPr>
        <w:t>赵梅</w:t>
      </w:r>
    </w:p>
    <w:p w14:paraId="6B0EB054">
      <w:r>
        <w:t>求职意向：产品经理 | 北京 | 10305/月 | 一周内到岗</w:t>
      </w:r>
    </w:p>
    <w:p w14:paraId="42AF3C3E">
      <w:r>
        <w:t>基本信息：27岁 | 女 | 青岛 | 5年经验</w:t>
      </w:r>
    </w:p>
    <w:p w14:paraId="671E1C12">
      <w:r>
        <w:t>联系方式：18734664387 | na76@example.org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904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547722">
            <w:pPr>
              <w:pStyle w:val="4"/>
            </w:pPr>
            <w:r>
              <w:t>教育背景</w:t>
            </w:r>
          </w:p>
          <w:p w14:paraId="47935A43">
            <w:r>
              <w:t>东南大学 | 信息管理 | 本科 | 2017-09 ~ 2021-06</w:t>
            </w:r>
          </w:p>
          <w:p w14:paraId="25FE21DE">
            <w:r>
              <w:t>专业成绩：3.64/4</w:t>
            </w:r>
          </w:p>
          <w:p w14:paraId="7B8F22BC">
            <w:r>
              <w:t>主修课程：财务管理、组织行为学、管理学原理、市场营销学、运营管理、战略管理</w:t>
            </w:r>
          </w:p>
        </w:tc>
      </w:tr>
    </w:tbl>
    <w:p w14:paraId="75C89D0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0F7F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884051B">
            <w:pPr>
              <w:pStyle w:val="4"/>
            </w:pPr>
            <w:r>
              <w:t>职业经历</w:t>
            </w:r>
          </w:p>
          <w:p w14:paraId="678BE3E1">
            <w:r>
              <w:rPr>
                <w:b/>
              </w:rPr>
              <w:t>新锐教育科技有限公司 | 产品助理 | 2022-02 ~ 2026-12</w:t>
            </w:r>
          </w:p>
          <w:p w14:paraId="73EB6724">
            <w:pPr>
              <w:pStyle w:val="16"/>
            </w:pPr>
            <w:r>
              <w:t>参与竞品分析，提炼差异化优势。 跟踪产品数据，根据反馈持续优化迭代。 负责产品需求调研、用户分析，完成产品规划与设计。</w:t>
            </w:r>
          </w:p>
        </w:tc>
      </w:tr>
    </w:tbl>
    <w:p w14:paraId="26879E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7DB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8D073CD">
            <w:pPr>
              <w:pStyle w:val="4"/>
            </w:pPr>
            <w:r>
              <w:t>技能证书</w:t>
            </w:r>
          </w:p>
          <w:p w14:paraId="411E97D0">
            <w:r>
              <w:t>语言能力：英语CET-6，读写熟练，可日常交流。</w:t>
            </w:r>
          </w:p>
          <w:p w14:paraId="5D37D851">
            <w:r>
              <w:t>计算机能力：掌握Photoshop基本操作</w:t>
            </w:r>
          </w:p>
          <w:p w14:paraId="6BEC3C19">
            <w:r>
              <w:t>专业能力：用户调研、项目管理、数据分析</w:t>
            </w:r>
          </w:p>
        </w:tc>
      </w:tr>
    </w:tbl>
    <w:p w14:paraId="169F26F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EE2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EDD38F">
            <w:pPr>
              <w:pStyle w:val="4"/>
            </w:pPr>
            <w:r>
              <w:t>证书与荣誉</w:t>
            </w:r>
          </w:p>
          <w:p w14:paraId="30E77C8D">
            <w:pPr>
              <w:pStyle w:val="16"/>
            </w:pPr>
            <w:r>
              <w:t>PMP项目管理认证。</w:t>
            </w:r>
          </w:p>
        </w:tc>
      </w:tr>
    </w:tbl>
    <w:p w14:paraId="0804491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F6CA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4AA78E0">
            <w:pPr>
              <w:pStyle w:val="4"/>
            </w:pPr>
            <w:r>
              <w:t>参与项目</w:t>
            </w:r>
          </w:p>
          <w:p w14:paraId="43C89F50">
            <w:r>
              <w:rPr>
                <w:b/>
              </w:rPr>
              <w:t>数据可视化平台（2020-10 ~ 2025-02）</w:t>
            </w:r>
          </w:p>
          <w:p w14:paraId="36855213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7C42F2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0BB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3BE278">
            <w:pPr>
              <w:pStyle w:val="4"/>
            </w:pPr>
            <w:r>
              <w:t>自我介绍</w:t>
            </w:r>
          </w:p>
          <w:p w14:paraId="68F77A40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7299B7B4"/>
    <w:p w14:paraId="23CC5526">
      <w:r>
        <w:br w:type="page"/>
      </w:r>
    </w:p>
    <w:p w14:paraId="4D2DEA61">
      <w:pPr>
        <w:jc w:val="center"/>
      </w:pPr>
      <w:r>
        <w:rPr>
          <w:b/>
          <w:sz w:val="32"/>
        </w:rPr>
        <w:t>王飞</w:t>
      </w:r>
    </w:p>
    <w:p w14:paraId="06612B90">
      <w:r>
        <w:t>求职意向：软件工程师 | 西安 | 10187/月 | 随时到岗</w:t>
      </w:r>
    </w:p>
    <w:p w14:paraId="034E739C">
      <w:r>
        <w:t>基本信息：37岁 | 女 | 西安 | 13年经验</w:t>
      </w:r>
    </w:p>
    <w:p w14:paraId="718DF964">
      <w:r>
        <w:t>联系方式：14741573903 | xiulan35@example.org</w:t>
      </w:r>
    </w:p>
    <w:p w14:paraId="0620CEA5">
      <w:pPr>
        <w:pStyle w:val="4"/>
      </w:pPr>
      <w:r>
        <w:t>教育状况</w:t>
      </w:r>
    </w:p>
    <w:p w14:paraId="7399EA84">
      <w:r>
        <w:t>武汉大学 | 信息管理与信息系统 | 硕士 | 2010-09 ~ 2013-06</w:t>
      </w:r>
    </w:p>
    <w:p w14:paraId="551C4358">
      <w:r>
        <w:t>专业成绩：3.25/4</w:t>
      </w:r>
    </w:p>
    <w:p w14:paraId="682E4F71">
      <w:r>
        <w:t>主修课程：组织行为学、管理学原理、市场营销学、战略管理、财务管理、运营管理</w:t>
      </w:r>
    </w:p>
    <w:p w14:paraId="76A1F9C6">
      <w:pPr>
        <w:pStyle w:val="4"/>
      </w:pPr>
      <w:r>
        <w:t>工作经验</w:t>
      </w:r>
    </w:p>
    <w:p w14:paraId="4AAC0E9C">
      <w:r>
        <w:rPr>
          <w:b/>
        </w:rPr>
        <w:t>领航制造有限公司 | Java开发工程师 | 2018-03 ~ 2022-04</w:t>
      </w:r>
    </w:p>
    <w:p w14:paraId="1D3994E6">
      <w:pPr>
        <w:pStyle w:val="16"/>
      </w:pPr>
      <w:r>
        <w:t>参与需求分析，负责后端/前端模块设计与开发。 编写高质量代码，进行单元测试和性能优化。</w:t>
      </w:r>
    </w:p>
    <w:p w14:paraId="712E2E44">
      <w:r>
        <w:rPr>
          <w:b/>
        </w:rPr>
        <w:t>上海科技科技有限公司 | Python开发工程师 | 2022-04 ~ 2026-09</w:t>
      </w:r>
    </w:p>
    <w:p w14:paraId="42CAF4B5">
      <w:pPr>
        <w:pStyle w:val="16"/>
      </w:pPr>
      <w:r>
        <w:t>参与需求分析，负责后端/前端模块设计与开发。</w:t>
      </w:r>
    </w:p>
    <w:p w14:paraId="79FA6450">
      <w:pPr>
        <w:pStyle w:val="4"/>
      </w:pPr>
      <w:r>
        <w:t>技能特长</w:t>
      </w:r>
    </w:p>
    <w:p w14:paraId="38D08F38">
      <w:r>
        <w:t>语言能力：英语CET-4，具备基本读写能力。</w:t>
      </w:r>
    </w:p>
    <w:p w14:paraId="4B6A4C69">
      <w:r>
        <w:t>计算机能力：熟悉Python基础</w:t>
      </w:r>
    </w:p>
    <w:p w14:paraId="7E6CEFDE">
      <w:r>
        <w:t>专业能力：Java、Git、Python</w:t>
      </w:r>
    </w:p>
    <w:p w14:paraId="4C2494F2">
      <w:pPr>
        <w:pStyle w:val="4"/>
      </w:pPr>
      <w:r>
        <w:t>荣誉证书</w:t>
      </w:r>
    </w:p>
    <w:p w14:paraId="493FCCC3">
      <w:pPr>
        <w:pStyle w:val="16"/>
      </w:pPr>
      <w:r>
        <w:t>全国计算机等级考试二级（Office高级应用）。</w:t>
      </w:r>
    </w:p>
    <w:p w14:paraId="786F84ED">
      <w:pPr>
        <w:pStyle w:val="4"/>
      </w:pPr>
      <w:r>
        <w:t>主要项目</w:t>
      </w:r>
    </w:p>
    <w:p w14:paraId="2C8F6083">
      <w:r>
        <w:rPr>
          <w:b/>
        </w:rPr>
        <w:t>智能客服系统（2021-06 ~ 2025-10）</w:t>
      </w:r>
    </w:p>
    <w:p w14:paraId="6BDE10A3">
      <w:pPr>
        <w:pStyle w:val="16"/>
      </w:pPr>
      <w:r>
        <w:t>负责核心模块设计与开发，实现了高并发处理，提升了系统性能30%。</w:t>
      </w:r>
    </w:p>
    <w:p w14:paraId="7F26A2A3">
      <w:pPr>
        <w:pStyle w:val="4"/>
      </w:pPr>
      <w:r>
        <w:t>自我陈述</w:t>
      </w:r>
    </w:p>
    <w:p w14:paraId="448ADF2D">
      <w:r>
        <w:t>逻辑思维清晰，代码规范；热爱技术，乐于钻研；具备良好的问题分析和解决能力；有较强的学习能力和团队协作精神。</w:t>
      </w:r>
    </w:p>
    <w:p w14:paraId="19B0542A">
      <w:r>
        <w:br w:type="page"/>
      </w:r>
    </w:p>
    <w:p w14:paraId="26CCE0F4">
      <w:pPr>
        <w:jc w:val="center"/>
      </w:pPr>
      <w:r>
        <w:rPr>
          <w:b/>
          <w:sz w:val="32"/>
        </w:rPr>
        <w:t>鞠兵</w:t>
      </w:r>
    </w:p>
    <w:p w14:paraId="2E4F4F69">
      <w:r>
        <w:t>求职意向：产品经理 | 青岛 | 14587/月 | 一周内到岗</w:t>
      </w:r>
    </w:p>
    <w:p w14:paraId="5657E41D">
      <w:r>
        <w:t>基本信息：34岁 | 男 | 北京 | 10年经验</w:t>
      </w:r>
    </w:p>
    <w:p w14:paraId="1C9B0EA0">
      <w:r>
        <w:t>联系方式：13121733436 | chaotan@example.org</w:t>
      </w:r>
    </w:p>
    <w:p w14:paraId="6CE8E351">
      <w:pPr>
        <w:pStyle w:val="4"/>
      </w:pPr>
      <w:r>
        <w:t>教育状况</w:t>
      </w:r>
    </w:p>
    <w:p w14:paraId="2241E26B">
      <w:r>
        <w:t>浙江大学 | 心理学 | 硕士 | 2013-09 ~ 2016-06</w:t>
      </w:r>
    </w:p>
    <w:p w14:paraId="673DAACD">
      <w:r>
        <w:t>专业成绩：3.8/4</w:t>
      </w:r>
    </w:p>
    <w:p w14:paraId="75CA3C2C">
      <w:r>
        <w:t>主修课程：运营管理、财务管理、组织行为学、管理学原理、战略管理</w:t>
      </w:r>
    </w:p>
    <w:p w14:paraId="391A3FAB">
      <w:pPr>
        <w:pStyle w:val="4"/>
      </w:pPr>
      <w:r>
        <w:t>过往经历</w:t>
      </w:r>
    </w:p>
    <w:p w14:paraId="03A0692F">
      <w:r>
        <w:rPr>
          <w:b/>
        </w:rPr>
        <w:t>卓越咨询科技有限公司 | 产品助理 | 2022-10 ~ 2023-02</w:t>
      </w:r>
    </w:p>
    <w:p w14:paraId="271F34EA">
      <w:pPr>
        <w:pStyle w:val="16"/>
      </w:pPr>
      <w:r>
        <w:t>参与竞品分析，提炼差异化优势。 跟踪产品数据，根据反馈持续优化迭代。 组织用户访谈，挖掘潜在需求。</w:t>
      </w:r>
    </w:p>
    <w:p w14:paraId="261527C0">
      <w:r>
        <w:rPr>
          <w:b/>
        </w:rPr>
        <w:t>卓越科技科技有限公司 | 产品经理 | 2023-09 ~ 2026-01</w:t>
      </w:r>
    </w:p>
    <w:p w14:paraId="0B49F4E5">
      <w:pPr>
        <w:pStyle w:val="16"/>
      </w:pPr>
      <w:r>
        <w:t>跟踪产品数据，根据反馈持续优化迭代。 组织用户访谈，挖掘潜在需求。 负责产品需求调研、用户分析，完成产品规划与设计。</w:t>
      </w:r>
    </w:p>
    <w:p w14:paraId="5A1C9126">
      <w:pPr>
        <w:pStyle w:val="4"/>
      </w:pPr>
      <w:r>
        <w:t>技能特长</w:t>
      </w:r>
    </w:p>
    <w:p w14:paraId="69F48F9A">
      <w:r>
        <w:t>语言能力：英语专八，流利商务沟通。</w:t>
      </w:r>
    </w:p>
    <w:p w14:paraId="05B6C31A">
      <w:r>
        <w:t>计算机能力：掌握Photoshop基本操作</w:t>
      </w:r>
    </w:p>
    <w:p w14:paraId="4B49E8BB">
      <w:r>
        <w:t>专业能力：Axure、数据分析、项目管理</w:t>
      </w:r>
    </w:p>
    <w:p w14:paraId="78D591B8">
      <w:pPr>
        <w:pStyle w:val="4"/>
      </w:pPr>
      <w:r>
        <w:t>证书与荣誉</w:t>
      </w:r>
    </w:p>
    <w:p w14:paraId="2EE77861">
      <w:pPr>
        <w:pStyle w:val="16"/>
      </w:pPr>
      <w:r>
        <w:t>PMP项目管理认证。</w:t>
      </w:r>
    </w:p>
    <w:p w14:paraId="19EE25D1">
      <w:pPr>
        <w:pStyle w:val="4"/>
      </w:pPr>
      <w:r>
        <w:t>项目经验</w:t>
      </w:r>
    </w:p>
    <w:p w14:paraId="0A602F2A">
      <w:r>
        <w:rPr>
          <w:b/>
        </w:rPr>
        <w:t>智能客服系统（2021-12 ~ 2025-05）</w:t>
      </w:r>
    </w:p>
    <w:p w14:paraId="748494DD">
      <w:pPr>
        <w:pStyle w:val="16"/>
      </w:pPr>
      <w:r>
        <w:t>负责核心模块设计与开发，实现了高并发处理，提升了系统性能30%。</w:t>
      </w:r>
    </w:p>
    <w:p w14:paraId="7DA90EDF">
      <w:pPr>
        <w:pStyle w:val="4"/>
      </w:pPr>
      <w:r>
        <w:t>自我介绍</w:t>
      </w:r>
    </w:p>
    <w:p w14:paraId="40B9449A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55419C3">
      <w:r>
        <w:br w:type="page"/>
      </w:r>
    </w:p>
    <w:p w14:paraId="3EB88C27">
      <w:pPr>
        <w:jc w:val="center"/>
      </w:pPr>
      <w:r>
        <w:rPr>
          <w:b/>
          <w:sz w:val="32"/>
        </w:rPr>
        <w:t>彭坤</w:t>
      </w:r>
    </w:p>
    <w:p w14:paraId="2C1ABF8C">
      <w:pPr>
        <w:jc w:val="center"/>
      </w:pPr>
      <w:r>
        <w:rPr>
          <w:sz w:val="2"/>
        </w:rPr>
        <w:t>____________________________________________________________</w:t>
      </w:r>
    </w:p>
    <w:p w14:paraId="3C79A0BC">
      <w:r>
        <w:t>求职意向：人事专员 | 北京 | 16757/月 | 随时到岗</w:t>
      </w:r>
    </w:p>
    <w:p w14:paraId="5E23A96B">
      <w:r>
        <w:t>基本信息：26岁 | 男 | 北京 | 4年经验</w:t>
      </w:r>
    </w:p>
    <w:p w14:paraId="08B3B9F5">
      <w:r>
        <w:t>联系方式：14574014293 | guiying37@example.net</w:t>
      </w:r>
    </w:p>
    <w:p w14:paraId="4BED73B5">
      <w:pPr>
        <w:pStyle w:val="4"/>
      </w:pPr>
      <w:r>
        <w:t>工作经历</w:t>
      </w:r>
    </w:p>
    <w:p w14:paraId="4AC9927B">
      <w:r>
        <w:rPr>
          <w:b/>
        </w:rPr>
        <w:t>恒通教育科技有限公司 | 人事专员 | 2022-11 ~ 2026-12</w:t>
      </w:r>
    </w:p>
    <w:p w14:paraId="19222229">
      <w:pPr>
        <w:pStyle w:val="16"/>
      </w:pPr>
      <w:r>
        <w:t>负责招聘全流程，包括职位发布、简历筛选、面试安排及录用跟进。 协助组织员工培训及企业文化活动，提升员工满意度。 负责考勤统计、薪酬核算及社保公积金缴纳。</w:t>
      </w:r>
    </w:p>
    <w:p w14:paraId="7DE2147C">
      <w:pPr>
        <w:pStyle w:val="4"/>
      </w:pPr>
      <w:r>
        <w:t>教育背景</w:t>
      </w:r>
    </w:p>
    <w:p w14:paraId="2CA0DD04">
      <w:r>
        <w:t>东南大学 | 心理学 | 本科 | 2018-09 ~ 2022-06</w:t>
      </w:r>
    </w:p>
    <w:p w14:paraId="601E5D8A">
      <w:r>
        <w:t>专业成绩：3.92/4（专业前10%）</w:t>
      </w:r>
    </w:p>
    <w:p w14:paraId="300986B7">
      <w:r>
        <w:t>主修课程：市场营销学、战略管理、组织行为学、运营管理、管理学原理、财务管理</w:t>
      </w:r>
    </w:p>
    <w:p w14:paraId="357357E8">
      <w:pPr>
        <w:pStyle w:val="4"/>
      </w:pPr>
      <w:r>
        <w:t>能力专长</w:t>
      </w:r>
    </w:p>
    <w:p w14:paraId="54CA8D70">
      <w:r>
        <w:t>语言能力：英语CET-6，读写熟练，可日常交流。</w:t>
      </w:r>
    </w:p>
    <w:p w14:paraId="2DBA9798">
      <w:r>
        <w:t>计算机能力：具备网络基础</w:t>
      </w:r>
    </w:p>
    <w:p w14:paraId="5EBF6C87">
      <w:r>
        <w:t>专业能力：招聘面试、薪酬核算</w:t>
      </w:r>
    </w:p>
    <w:p w14:paraId="66B1F83A">
      <w:pPr>
        <w:pStyle w:val="4"/>
      </w:pPr>
      <w:r>
        <w:t>资格证书</w:t>
      </w:r>
    </w:p>
    <w:p w14:paraId="6BA46486">
      <w:pPr>
        <w:pStyle w:val="16"/>
      </w:pPr>
      <w:r>
        <w:t>人力资源管理师三级证书。</w:t>
      </w:r>
    </w:p>
    <w:p w14:paraId="55F6C020">
      <w:pPr>
        <w:pStyle w:val="4"/>
      </w:pPr>
      <w:r>
        <w:t>自我介绍</w:t>
      </w:r>
    </w:p>
    <w:p w14:paraId="4D6677F8">
      <w:r>
        <w:t>性格开朗，亲和力强，善于与各部门沟通协作；具备良好的组织协调能力和解决冲突能力；积极主动，乐于学习新知识。</w:t>
      </w:r>
    </w:p>
    <w:p w14:paraId="5C9B2FC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A1E6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CC3AA8">
            <w:r>
              <w:rPr>
                <w:b/>
                <w:sz w:val="28"/>
              </w:rPr>
              <w:t>赵莹</w:t>
            </w:r>
          </w:p>
          <w:p w14:paraId="627A1CEA">
            <w:r>
              <w:t>求职意向：产品经理 | 郑州 | 12911/月 | 随时到岗</w:t>
            </w:r>
          </w:p>
          <w:p w14:paraId="69A6D608">
            <w:r>
              <w:t>基本信息：26岁 | 男 | 郑州 | 4年经验</w:t>
            </w:r>
          </w:p>
          <w:p w14:paraId="1D49EC9D">
            <w:r>
              <w:t>联系方式：18601144168 | jie12@example.org</w:t>
            </w:r>
          </w:p>
          <w:p w14:paraId="2DE52F9C">
            <w:pPr>
              <w:pStyle w:val="4"/>
            </w:pPr>
            <w:r>
              <w:t>核心技能</w:t>
            </w:r>
          </w:p>
          <w:p w14:paraId="006B3A01">
            <w:r>
              <w:t>语言能力：英语专八，流利商务沟通。</w:t>
            </w:r>
          </w:p>
          <w:p w14:paraId="3C00478A">
            <w:r>
              <w:t>计算机能力：精通Excel数据处理</w:t>
            </w:r>
          </w:p>
          <w:p w14:paraId="6458C0D6">
            <w:r>
              <w:t>专业能力：用户调研、数据分析、需求分析、项目管理</w:t>
            </w:r>
          </w:p>
        </w:tc>
        <w:tc>
          <w:tcPr>
            <w:tcW w:w="4320" w:type="dxa"/>
          </w:tcPr>
          <w:p w14:paraId="27083129"/>
          <w:p w14:paraId="79FCB3BE">
            <w:pPr>
              <w:pStyle w:val="4"/>
            </w:pPr>
            <w:r>
              <w:t>教育状况</w:t>
            </w:r>
          </w:p>
          <w:p w14:paraId="25C0B459">
            <w:r>
              <w:t>四川大学 | 信息管理 | 本科 | 2018-09 ~ 2022-06</w:t>
            </w:r>
          </w:p>
          <w:p w14:paraId="78360817">
            <w:r>
              <w:t>专业成绩：3.17/4</w:t>
            </w:r>
          </w:p>
          <w:p w14:paraId="0D2E3BE6">
            <w:r>
              <w:t>主修课程：战略管理、组织行为学、管理学原理、财务管理、运营管理</w:t>
            </w:r>
          </w:p>
          <w:p w14:paraId="6E40FB94">
            <w:pPr>
              <w:pStyle w:val="4"/>
            </w:pPr>
            <w:r>
              <w:t>职业经历</w:t>
            </w:r>
          </w:p>
          <w:p w14:paraId="74EA3EA3">
            <w:r>
              <w:rPr>
                <w:b/>
              </w:rPr>
              <w:t>创想金融有限公司 | 产品经理 | 2024-01 ~ 2026-07</w:t>
            </w:r>
          </w:p>
          <w:p w14:paraId="2425E98F">
            <w:pPr>
              <w:pStyle w:val="16"/>
            </w:pPr>
            <w:r>
              <w:t>输出PRD文档，协调开发、测试、运营团队推进产品落地。</w:t>
            </w:r>
          </w:p>
          <w:p w14:paraId="4AF5CF3E">
            <w:pPr>
              <w:pStyle w:val="4"/>
            </w:pPr>
            <w:r>
              <w:t>荣誉证书</w:t>
            </w:r>
          </w:p>
          <w:p w14:paraId="293E0F9A">
            <w:pPr>
              <w:pStyle w:val="16"/>
            </w:pPr>
            <w:r>
              <w:t>PMP项目管理认证。</w:t>
            </w:r>
          </w:p>
          <w:p w14:paraId="60803C80">
            <w:pPr>
              <w:pStyle w:val="4"/>
            </w:pPr>
            <w:r>
              <w:t>项目经历</w:t>
            </w:r>
          </w:p>
          <w:p w14:paraId="55649A54">
            <w:r>
              <w:rPr>
                <w:b/>
              </w:rPr>
              <w:t>品牌官网改版（2019-12 ~ 2023-01）</w:t>
            </w:r>
          </w:p>
          <w:p w14:paraId="4AD773AF">
            <w:pPr>
              <w:pStyle w:val="16"/>
            </w:pPr>
            <w:r>
              <w:t>负责核心模块设计与开发，实现了高并发处理，提升了系统性能30%。</w:t>
            </w:r>
          </w:p>
          <w:p w14:paraId="18476541">
            <w:pPr>
              <w:pStyle w:val="4"/>
            </w:pPr>
            <w:r>
              <w:t>关于我</w:t>
            </w:r>
          </w:p>
          <w:p w14:paraId="29130AD8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5DCE0C53">
      <w:r>
        <w:br w:type="page"/>
      </w:r>
    </w:p>
    <w:p w14:paraId="67C697D1">
      <w:pPr>
        <w:jc w:val="center"/>
      </w:pPr>
      <w:r>
        <w:rPr>
          <w:b/>
          <w:sz w:val="32"/>
        </w:rPr>
        <w:t>王彬</w:t>
      </w:r>
    </w:p>
    <w:p w14:paraId="32D61D39">
      <w:r>
        <w:t>求职意向：市场专员 | 深圳 | 14872/月 | 一周内到岗</w:t>
      </w:r>
    </w:p>
    <w:p w14:paraId="2E57E2FC">
      <w:r>
        <w:t>基本信息：28岁 | 女 | 青岛 | 6年经验</w:t>
      </w:r>
    </w:p>
    <w:p w14:paraId="5C8AB88D">
      <w:r>
        <w:t>联系方式：14553893737 | xiulantang@example.net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416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106B6E">
            <w:pPr>
              <w:pStyle w:val="4"/>
            </w:pPr>
            <w:r>
              <w:t>教育状况</w:t>
            </w:r>
          </w:p>
          <w:p w14:paraId="4A5E62DF">
            <w:r>
              <w:t>武汉大学 | 新闻传播 | 本科 | 2016-09 ~ 2020-06</w:t>
            </w:r>
          </w:p>
          <w:p w14:paraId="207D8425">
            <w:r>
              <w:t>专业成绩：3.47/4</w:t>
            </w:r>
          </w:p>
          <w:p w14:paraId="2968B591">
            <w:r>
              <w:t>主修课程：财务管理、组织行为学、市场营销学、管理学原理、运营管理、战略管理</w:t>
            </w:r>
          </w:p>
        </w:tc>
      </w:tr>
    </w:tbl>
    <w:p w14:paraId="0FBBD41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1DC8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B2DE6C">
            <w:pPr>
              <w:pStyle w:val="4"/>
            </w:pPr>
            <w:r>
              <w:t>实习经历</w:t>
            </w:r>
          </w:p>
          <w:p w14:paraId="4D8AFC05">
            <w:r>
              <w:rPr>
                <w:b/>
              </w:rPr>
              <w:t>新锐互联网有限公司 | 市场助理 | 2025-12 ~ 2026-11</w:t>
            </w:r>
          </w:p>
          <w:p w14:paraId="776914E4">
            <w:pPr>
              <w:pStyle w:val="16"/>
            </w:pPr>
            <w:r>
              <w:t>运营公司社交媒体账号（公众号、微博等），提高粉丝互动。</w:t>
            </w:r>
          </w:p>
        </w:tc>
      </w:tr>
    </w:tbl>
    <w:p w14:paraId="2D916D1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F3F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EE2F3A">
            <w:pPr>
              <w:pStyle w:val="4"/>
            </w:pPr>
            <w:r>
              <w:t>技能特长</w:t>
            </w:r>
          </w:p>
          <w:p w14:paraId="3833D4FC">
            <w:r>
              <w:t>语言能力：英语专八，流利商务沟通。</w:t>
            </w:r>
          </w:p>
          <w:p w14:paraId="78C20FF0">
            <w:r>
              <w:t>计算机能力：掌握Photoshop基本操作</w:t>
            </w:r>
          </w:p>
          <w:p w14:paraId="7ADBFCE2">
            <w:r>
              <w:t>专业能力：社交媒体运营、市场调研、文案写作</w:t>
            </w:r>
          </w:p>
        </w:tc>
      </w:tr>
    </w:tbl>
    <w:p w14:paraId="6576B0E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12B03C">
        <w:tc>
          <w:tcPr>
            <w:tcW w:w="8640" w:type="dxa"/>
          </w:tcPr>
          <w:p w14:paraId="43BAE015">
            <w:pPr>
              <w:pStyle w:val="4"/>
            </w:pPr>
            <w:r>
              <w:t>荣誉证书</w:t>
            </w:r>
          </w:p>
          <w:p w14:paraId="4281A24B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65CD36C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BFC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876E6B">
            <w:pPr>
              <w:pStyle w:val="4"/>
            </w:pPr>
            <w:r>
              <w:t>自我介绍</w:t>
            </w:r>
          </w:p>
          <w:p w14:paraId="39F35237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7AD196D9"/>
    <w:p w14:paraId="6072C676">
      <w:r>
        <w:br w:type="page"/>
      </w:r>
    </w:p>
    <w:p w14:paraId="5D03D93B">
      <w:pPr>
        <w:jc w:val="center"/>
      </w:pPr>
      <w:r>
        <w:rPr>
          <w:b/>
          <w:sz w:val="32"/>
        </w:rPr>
        <w:t>李荣</w:t>
      </w:r>
    </w:p>
    <w:p w14:paraId="152B7A6F">
      <w:r>
        <w:t>求职意向：行政专员 | 西安 | 13671/月 | 一周内到岗</w:t>
      </w:r>
    </w:p>
    <w:p w14:paraId="657EDAB5">
      <w:r>
        <w:t>基本信息：32岁 | 男 | 西安 | 12年经验</w:t>
      </w:r>
    </w:p>
    <w:p w14:paraId="760E38F5">
      <w:r>
        <w:t>联系方式：15613511473 | xchang@example.com</w:t>
      </w:r>
    </w:p>
    <w:p w14:paraId="00E0A94A">
      <w:pPr>
        <w:pStyle w:val="4"/>
      </w:pPr>
      <w:r>
        <w:t>自我介绍</w:t>
      </w:r>
    </w:p>
    <w:p w14:paraId="7C68F4CC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584E43B5">
      <w:pPr>
        <w:pStyle w:val="4"/>
      </w:pPr>
      <w:r>
        <w:t>学习背景</w:t>
      </w:r>
    </w:p>
    <w:p w14:paraId="5355DD8F">
      <w:r>
        <w:t>上海工商职业技术学院 | 公共事业管理 | 专科 | 2011-09 ~ 2014-06</w:t>
      </w:r>
    </w:p>
    <w:p w14:paraId="2A00B590">
      <w:r>
        <w:t>专业成绩：3.57/4（专业前30%）</w:t>
      </w:r>
    </w:p>
    <w:p w14:paraId="29E21081">
      <w:r>
        <w:t>主修课程：管理学原理、战略管理、财务管理、市场营销学、组织行为学、运营管理</w:t>
      </w:r>
    </w:p>
    <w:p w14:paraId="44297718">
      <w:pPr>
        <w:pStyle w:val="4"/>
      </w:pPr>
      <w:r>
        <w:t>职业经历</w:t>
      </w:r>
    </w:p>
    <w:p w14:paraId="5CE67BE5">
      <w:r>
        <w:rPr>
          <w:b/>
        </w:rPr>
        <w:t>深圳互联网有限公司 | 行政主管 | 2023-12 ~ 2026-07</w:t>
      </w:r>
    </w:p>
    <w:p w14:paraId="65481A14">
      <w:pPr>
        <w:pStyle w:val="16"/>
      </w:pPr>
      <w:r>
        <w:t>协助组织公司内部会议、活动，撰写会议纪要并跟进落实。</w:t>
      </w:r>
    </w:p>
    <w:p w14:paraId="62AC487F">
      <w:pPr>
        <w:pStyle w:val="4"/>
      </w:pPr>
      <w:r>
        <w:t>专业技能</w:t>
      </w:r>
    </w:p>
    <w:p w14:paraId="0A9620E2">
      <w:r>
        <w:t>语言能力：英语专八，流利商务沟通。</w:t>
      </w:r>
    </w:p>
    <w:p w14:paraId="49FDF5F6">
      <w:r>
        <w:t>计算机能力：熟悉Python基础</w:t>
      </w:r>
    </w:p>
    <w:p w14:paraId="04FE8D90">
      <w:r>
        <w:t>专业能力：公文写作、会议组织</w:t>
      </w:r>
    </w:p>
    <w:p w14:paraId="14D126AA">
      <w:pPr>
        <w:pStyle w:val="4"/>
      </w:pPr>
      <w:r>
        <w:t>资质认证</w:t>
      </w:r>
    </w:p>
    <w:p w14:paraId="4E9277DE">
      <w:pPr>
        <w:pStyle w:val="16"/>
      </w:pPr>
      <w:r>
        <w:t>全国计算机等级考试二级（Office高级应用）。</w:t>
      </w:r>
    </w:p>
    <w:p w14:paraId="3BF198C4">
      <w:r>
        <w:br w:type="page"/>
      </w:r>
    </w:p>
    <w:p w14:paraId="1FEE8DE6">
      <w:pPr>
        <w:jc w:val="center"/>
      </w:pPr>
      <w:r>
        <w:rPr>
          <w:b/>
          <w:sz w:val="32"/>
        </w:rPr>
        <w:t>王文</w:t>
      </w:r>
    </w:p>
    <w:p w14:paraId="27706D8E">
      <w:r>
        <w:t>求职意向：行政专员 | 西安 | 11092/月 | 一周内到岗</w:t>
      </w:r>
    </w:p>
    <w:p w14:paraId="4A2A9E88">
      <w:r>
        <w:t>基本信息：30岁 | 男 | 西安 | 8年经验</w:t>
      </w:r>
    </w:p>
    <w:p w14:paraId="7EFDE54D">
      <w:r>
        <w:t>联系方式：13527875364 | rzheng@example.com</w:t>
      </w:r>
    </w:p>
    <w:p w14:paraId="7ADA354F">
      <w:pPr>
        <w:pStyle w:val="4"/>
      </w:pPr>
      <w:r>
        <w:t>学习背景</w:t>
      </w:r>
    </w:p>
    <w:p w14:paraId="3CA212A4">
      <w:r>
        <w:t>厦门大学 | 汉语言文学 | 本科 | 2014-09 ~ 2018-06</w:t>
      </w:r>
    </w:p>
    <w:p w14:paraId="3258254E">
      <w:r>
        <w:t>专业成绩：3.65/4</w:t>
      </w:r>
    </w:p>
    <w:p w14:paraId="592546E2">
      <w:r>
        <w:t>主修课程：管理学原理、财务管理、组织行为学、运营管理、市场营销学、战略管理</w:t>
      </w:r>
    </w:p>
    <w:p w14:paraId="4AD71C82">
      <w:pPr>
        <w:pStyle w:val="4"/>
      </w:pPr>
      <w:r>
        <w:t>职业经历</w:t>
      </w:r>
    </w:p>
    <w:p w14:paraId="026A4CF0">
      <w:r>
        <w:rPr>
          <w:b/>
        </w:rPr>
        <w:t>博雅科技有限公司 | 行政专员 | 2025-05 ~ 2026-10</w:t>
      </w:r>
    </w:p>
    <w:p w14:paraId="1B09E5D2">
      <w:pPr>
        <w:pStyle w:val="16"/>
      </w:pPr>
      <w:r>
        <w:t>管理公司固定资产、车辆、印章等，确保规范使用。 参与制定行政管理制度，优化流程，提高工作效率。</w:t>
      </w:r>
    </w:p>
    <w:p w14:paraId="1AFCC117">
      <w:pPr>
        <w:pStyle w:val="4"/>
      </w:pPr>
      <w:r>
        <w:t>能力专长</w:t>
      </w:r>
    </w:p>
    <w:p w14:paraId="1F727B93">
      <w:r>
        <w:t>语言能力：韩语TOPIK4，基础交流能力。</w:t>
      </w:r>
    </w:p>
    <w:p w14:paraId="57450F16">
      <w:r>
        <w:t>计算机能力：具备网络基础</w:t>
      </w:r>
    </w:p>
    <w:p w14:paraId="07DD63C4">
      <w:r>
        <w:t>专业能力：固定资产管理、会议组织</w:t>
      </w:r>
    </w:p>
    <w:p w14:paraId="4024C7B8">
      <w:pPr>
        <w:pStyle w:val="4"/>
      </w:pPr>
      <w:r>
        <w:t>证书与荣誉</w:t>
      </w:r>
    </w:p>
    <w:p w14:paraId="6A273684">
      <w:pPr>
        <w:pStyle w:val="16"/>
      </w:pPr>
      <w:r>
        <w:t>大学英语六级（CET-6），优秀的听说读写能力。</w:t>
      </w:r>
    </w:p>
    <w:p w14:paraId="3BB57C06">
      <w:pPr>
        <w:pStyle w:val="16"/>
      </w:pPr>
      <w:r>
        <w:t>全国计算机等级考试二级（Office高级应用）。</w:t>
      </w:r>
    </w:p>
    <w:p w14:paraId="75398E7D">
      <w:pPr>
        <w:pStyle w:val="16"/>
      </w:pPr>
      <w:r>
        <w:t>大学英语四级（CET-4），良好的读写能力。</w:t>
      </w:r>
    </w:p>
    <w:p w14:paraId="625E269F">
      <w:pPr>
        <w:pStyle w:val="4"/>
      </w:pPr>
      <w:r>
        <w:t>自我评价</w:t>
      </w:r>
    </w:p>
    <w:p w14:paraId="5E64A86E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B93DA75">
      <w:r>
        <w:br w:type="page"/>
      </w:r>
    </w:p>
    <w:p w14:paraId="2C213D87">
      <w:pPr>
        <w:jc w:val="center"/>
      </w:pPr>
      <w:r>
        <w:rPr>
          <w:b/>
          <w:sz w:val="32"/>
        </w:rPr>
        <w:t>武娟</w:t>
      </w:r>
    </w:p>
    <w:p w14:paraId="38585BF7">
      <w:r>
        <w:t>求职意向：市场专员 | 杭州 | 14374/月 | 两周内到岗</w:t>
      </w:r>
    </w:p>
    <w:p w14:paraId="28A60716">
      <w:r>
        <w:t>基本信息：34岁 | 男 | 杭州 | 12年经验</w:t>
      </w:r>
    </w:p>
    <w:p w14:paraId="5D4ED5FF">
      <w:r>
        <w:t>联系方式：18896057863 | yan91@example.com</w:t>
      </w:r>
    </w:p>
    <w:p w14:paraId="4919EDCB">
      <w:pPr>
        <w:pStyle w:val="4"/>
      </w:pPr>
      <w:r>
        <w:t>教育经历</w:t>
      </w:r>
    </w:p>
    <w:p w14:paraId="633796A3">
      <w:r>
        <w:t>复旦大学 | 工商管理 | 本科 | 2010-09 ~ 2014-06</w:t>
      </w:r>
    </w:p>
    <w:p w14:paraId="02580224">
      <w:r>
        <w:t>专业成绩：3.8/4</w:t>
      </w:r>
    </w:p>
    <w:p w14:paraId="12F0005F">
      <w:r>
        <w:t>主修课程：管理学原理、战略管理、财务管理、市场营销学、运营管理、组织行为学</w:t>
      </w:r>
    </w:p>
    <w:p w14:paraId="644111CA">
      <w:pPr>
        <w:pStyle w:val="4"/>
      </w:pPr>
      <w:r>
        <w:t>实习经历</w:t>
      </w:r>
    </w:p>
    <w:p w14:paraId="1CE8315B">
      <w:r>
        <w:rPr>
          <w:b/>
        </w:rPr>
        <w:t>新锐互联网科技有限公司 | 市场专员 | 2021-08 ~ 2025-09</w:t>
      </w:r>
    </w:p>
    <w:p w14:paraId="61C8ADBA">
      <w:pPr>
        <w:pStyle w:val="16"/>
      </w:pPr>
      <w:r>
        <w:t>与媒体、渠道保持良好合作，拓展市场资源。 运营公司社交媒体账号（公众号、微博等），提高粉丝互动。</w:t>
      </w:r>
    </w:p>
    <w:p w14:paraId="35339EBC">
      <w:r>
        <w:rPr>
          <w:b/>
        </w:rPr>
        <w:t>华讯互联网科技有限公司 | 品牌专员 | 2025-06 ~ 2026-06</w:t>
      </w:r>
    </w:p>
    <w:p w14:paraId="03FCDD95">
      <w:pPr>
        <w:pStyle w:val="16"/>
      </w:pPr>
      <w:r>
        <w:t>协助制定营销策略，跟踪推广效果并优化。 策划并执行线上线下营销活动，提升品牌知名度。</w:t>
      </w:r>
    </w:p>
    <w:p w14:paraId="678008F1">
      <w:pPr>
        <w:pStyle w:val="4"/>
      </w:pPr>
      <w:r>
        <w:t>专业技能</w:t>
      </w:r>
    </w:p>
    <w:p w14:paraId="2902E35B">
      <w:r>
        <w:t>语言能力：日语N2，可进行日常对话。</w:t>
      </w:r>
    </w:p>
    <w:p w14:paraId="5466BA39">
      <w:r>
        <w:t>计算机能力：熟练使用Office办公软件</w:t>
      </w:r>
    </w:p>
    <w:p w14:paraId="3E1E217A">
      <w:r>
        <w:t>专业能力：市场调研、社交媒体运营</w:t>
      </w:r>
    </w:p>
    <w:p w14:paraId="396C6B4E">
      <w:pPr>
        <w:pStyle w:val="4"/>
      </w:pPr>
      <w:r>
        <w:t>资格证书</w:t>
      </w:r>
    </w:p>
    <w:p w14:paraId="3081411B">
      <w:pPr>
        <w:pStyle w:val="16"/>
      </w:pPr>
      <w:r>
        <w:t>全国计算机等级考试二级（Office高级应用）。</w:t>
      </w:r>
    </w:p>
    <w:p w14:paraId="6DB21E43">
      <w:pPr>
        <w:pStyle w:val="16"/>
      </w:pPr>
      <w:r>
        <w:t>大学英语四级（CET-4），良好的读写能力。</w:t>
      </w:r>
    </w:p>
    <w:p w14:paraId="4543AEC0">
      <w:pPr>
        <w:pStyle w:val="16"/>
      </w:pPr>
      <w:r>
        <w:t>大学英语六级（CET-6），优秀的听说读写能力。</w:t>
      </w:r>
    </w:p>
    <w:p w14:paraId="13AD1691">
      <w:pPr>
        <w:pStyle w:val="4"/>
      </w:pPr>
      <w:r>
        <w:t>自我介绍</w:t>
      </w:r>
    </w:p>
    <w:p w14:paraId="34AA9610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222775E0">
      <w:r>
        <w:br w:type="page"/>
      </w:r>
    </w:p>
    <w:p w14:paraId="6A77B796">
      <w:pPr>
        <w:jc w:val="center"/>
      </w:pPr>
      <w:r>
        <w:rPr>
          <w:b/>
          <w:sz w:val="32"/>
        </w:rPr>
        <w:t>郑洋</w:t>
      </w:r>
    </w:p>
    <w:p w14:paraId="126E706B">
      <w:r>
        <w:t>求职意向：财务助理 | 杭州 | 8644/月 | 两周内到岗</w:t>
      </w:r>
    </w:p>
    <w:p w14:paraId="24D7E075">
      <w:r>
        <w:t>基本信息：28岁 | 男 | 杭州 | 6年经验</w:t>
      </w:r>
    </w:p>
    <w:p w14:paraId="62C6DDF9">
      <w:r>
        <w:t>联系方式：13030085617 | rqiao@example.net</w:t>
      </w:r>
    </w:p>
    <w:p w14:paraId="44E91950">
      <w:pPr>
        <w:pStyle w:val="4"/>
      </w:pPr>
      <w:r>
        <w:t>自我陈述</w:t>
      </w:r>
    </w:p>
    <w:p w14:paraId="1DE1C821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6BF34EDC">
      <w:pPr>
        <w:pStyle w:val="4"/>
      </w:pPr>
      <w:r>
        <w:t>学历信息</w:t>
      </w:r>
    </w:p>
    <w:p w14:paraId="3701F26E">
      <w:r>
        <w:t>天津大学 | 审计学 | 本科 | 2016-09 ~ 2020-06</w:t>
      </w:r>
    </w:p>
    <w:p w14:paraId="02537BA4">
      <w:r>
        <w:t>专业成绩：3.1/4</w:t>
      </w:r>
    </w:p>
    <w:p w14:paraId="4D59EFAF">
      <w:r>
        <w:t>主修课程：运营管理、战略管理、财务管理、市场营销学、组织行为学、管理学原理</w:t>
      </w:r>
    </w:p>
    <w:p w14:paraId="1915D185">
      <w:pPr>
        <w:pStyle w:val="4"/>
      </w:pPr>
      <w:r>
        <w:t>工作经历</w:t>
      </w:r>
    </w:p>
    <w:p w14:paraId="6BC41F5E">
      <w:r>
        <w:rPr>
          <w:b/>
        </w:rPr>
        <w:t>恒通医疗有限公司 | 出纳 | 2020-03 ~ 2021-05</w:t>
      </w:r>
    </w:p>
    <w:p w14:paraId="71D8D291">
      <w:pPr>
        <w:pStyle w:val="16"/>
      </w:pPr>
      <w:r>
        <w:t>参与预算编制及成本控制分析。</w:t>
      </w:r>
    </w:p>
    <w:p w14:paraId="0FF011C9">
      <w:r>
        <w:rPr>
          <w:b/>
        </w:rPr>
        <w:t>深圳制造科技有限公司 | 财务分析 | 2021-11 ~ 2025-01</w:t>
      </w:r>
    </w:p>
    <w:p w14:paraId="5D75C9CF">
      <w:pPr>
        <w:pStyle w:val="16"/>
      </w:pPr>
      <w:r>
        <w:t>参与预算编制及成本控制分析。 管理发票、合同等财务档案，确保合规。</w:t>
      </w:r>
    </w:p>
    <w:p w14:paraId="20BDEAE3">
      <w:r>
        <w:rPr>
          <w:b/>
        </w:rPr>
        <w:t>恒通互联网有限公司 | 财务分析 | 2025-02 ~ 2026-04</w:t>
      </w:r>
    </w:p>
    <w:p w14:paraId="1B3736D3">
      <w:pPr>
        <w:pStyle w:val="16"/>
      </w:pPr>
      <w:r>
        <w:t>参与预算编制及成本控制分析。 配合审计工作，提供所需财务资料。 协助完成月度财务报表编制及税务申报。</w:t>
      </w:r>
    </w:p>
    <w:p w14:paraId="570FE1D6">
      <w:pPr>
        <w:pStyle w:val="4"/>
      </w:pPr>
      <w:r>
        <w:t>能力专长</w:t>
      </w:r>
    </w:p>
    <w:p w14:paraId="7EE05D13">
      <w:r>
        <w:t>语言能力：英语专八，流利商务沟通。</w:t>
      </w:r>
    </w:p>
    <w:p w14:paraId="2D71C3A5">
      <w:r>
        <w:t>计算机能力：熟悉Python基础</w:t>
      </w:r>
    </w:p>
    <w:p w14:paraId="490B6D49">
      <w:r>
        <w:t>专业能力：用友、Excel、金蝶</w:t>
      </w:r>
    </w:p>
    <w:p w14:paraId="1C6701A6">
      <w:pPr>
        <w:pStyle w:val="4"/>
      </w:pPr>
      <w:r>
        <w:t>证书与荣誉</w:t>
      </w:r>
    </w:p>
    <w:p w14:paraId="6FE43D5C">
      <w:pPr>
        <w:pStyle w:val="16"/>
      </w:pPr>
      <w:r>
        <w:t>会计从业资格证。</w:t>
      </w:r>
    </w:p>
    <w:p w14:paraId="3B99524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63E2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ECA87E">
            <w:r>
              <w:rPr>
                <w:b/>
                <w:sz w:val="28"/>
              </w:rPr>
              <w:t>尹金凤</w:t>
            </w:r>
          </w:p>
          <w:p w14:paraId="1EB915F9">
            <w:r>
              <w:t>求职意向：市场专员 | 深圳 | 11970/月 | 一周内到岗</w:t>
            </w:r>
          </w:p>
          <w:p w14:paraId="6200F569">
            <w:r>
              <w:t>基本信息：27岁 | 男 | 郑州 | 5年经验</w:t>
            </w:r>
          </w:p>
          <w:p w14:paraId="436F2C3C">
            <w:r>
              <w:t>联系方式：13090443194 | dhu@example.net</w:t>
            </w:r>
          </w:p>
          <w:p w14:paraId="5CD776AC">
            <w:pPr>
              <w:pStyle w:val="4"/>
            </w:pPr>
            <w:r>
              <w:t>能力专长</w:t>
            </w:r>
          </w:p>
          <w:p w14:paraId="6C1268B6">
            <w:r>
              <w:t>语言能力：英语CET-6，读写熟练，可日常交流。</w:t>
            </w:r>
          </w:p>
          <w:p w14:paraId="1E55C9AA">
            <w:r>
              <w:t>计算机能力：精通Excel数据处理</w:t>
            </w:r>
          </w:p>
          <w:p w14:paraId="5E631246">
            <w:r>
              <w:t>专业能力：文案写作、社交媒体运营、活动策划、数据分析</w:t>
            </w:r>
          </w:p>
        </w:tc>
        <w:tc>
          <w:tcPr>
            <w:tcW w:w="4320" w:type="dxa"/>
          </w:tcPr>
          <w:p w14:paraId="2241ACC6"/>
          <w:p w14:paraId="33FFA4D4">
            <w:pPr>
              <w:pStyle w:val="4"/>
            </w:pPr>
            <w:r>
              <w:t>学历信息</w:t>
            </w:r>
          </w:p>
          <w:p w14:paraId="4C3E6413">
            <w:r>
              <w:t>哈尔滨工业大学 | 新闻传播 | 本科 | 2017-09 ~ 2021-06</w:t>
            </w:r>
          </w:p>
          <w:p w14:paraId="6987917D">
            <w:r>
              <w:t>专业成绩：3.07/4</w:t>
            </w:r>
          </w:p>
          <w:p w14:paraId="30542067">
            <w:r>
              <w:t>主修课程：战略管理、组织行为学、市场营销学、管理学原理、运营管理、财务管理</w:t>
            </w:r>
          </w:p>
          <w:p w14:paraId="6AE11942">
            <w:pPr>
              <w:pStyle w:val="4"/>
            </w:pPr>
            <w:r>
              <w:t>职业经历</w:t>
            </w:r>
          </w:p>
          <w:p w14:paraId="6C22A225">
            <w:r>
              <w:rPr>
                <w:b/>
              </w:rPr>
              <w:t>全民简历互联网科技有限公司 | 营销专员 | 2024-02 ~ 2025-08</w:t>
            </w:r>
          </w:p>
          <w:p w14:paraId="1D9C4C44">
            <w:pPr>
              <w:pStyle w:val="16"/>
            </w:pPr>
            <w:r>
              <w:t>负责市场调研，收集竞品信息，撰写分析报告。</w:t>
            </w:r>
          </w:p>
          <w:p w14:paraId="193F7619">
            <w:r>
              <w:rPr>
                <w:b/>
              </w:rPr>
              <w:t>成都零售科技有限公司 | 品牌专员 | 2025-11 ~ 2026-09</w:t>
            </w:r>
          </w:p>
          <w:p w14:paraId="030DC4B7">
            <w:pPr>
              <w:pStyle w:val="16"/>
            </w:pPr>
            <w:r>
              <w:t>负责市场调研，收集竞品信息，撰写分析报告。 与媒体、渠道保持良好合作，拓展市场资源。 运营公司社交媒体账号（公众号、微博等），提高粉丝互动。</w:t>
            </w:r>
          </w:p>
          <w:p w14:paraId="03852726">
            <w:pPr>
              <w:pStyle w:val="4"/>
            </w:pPr>
            <w:r>
              <w:t>资质认证</w:t>
            </w:r>
          </w:p>
          <w:p w14:paraId="11442C92">
            <w:pPr>
              <w:pStyle w:val="16"/>
            </w:pPr>
            <w:r>
              <w:t>大学英语六级（CET-6），优秀的听说读写能力。</w:t>
            </w:r>
          </w:p>
          <w:p w14:paraId="5561BC47">
            <w:pPr>
              <w:pStyle w:val="16"/>
            </w:pPr>
            <w:r>
              <w:t>大学英语四级（CET-4），良好的读写能力。</w:t>
            </w:r>
          </w:p>
          <w:p w14:paraId="251B85E9">
            <w:pPr>
              <w:pStyle w:val="16"/>
            </w:pPr>
            <w:r>
              <w:t>全国计算机等级考试二级（Office高级应用）。</w:t>
            </w:r>
          </w:p>
          <w:p w14:paraId="1E2BF4BC">
            <w:pPr>
              <w:pStyle w:val="4"/>
            </w:pPr>
            <w:r>
              <w:t>自我陈述</w:t>
            </w:r>
          </w:p>
          <w:p w14:paraId="7DFAAB70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43C7D94">
      <w:r>
        <w:br w:type="page"/>
      </w:r>
    </w:p>
    <w:p w14:paraId="2B941494">
      <w:pPr>
        <w:jc w:val="center"/>
      </w:pPr>
      <w:r>
        <w:rPr>
          <w:b/>
          <w:sz w:val="32"/>
        </w:rPr>
        <w:t>邱建</w:t>
      </w:r>
    </w:p>
    <w:p w14:paraId="6AC3497A">
      <w:r>
        <w:t>求职意向：人事专员 | 西安 | 12518/月 | 随时到岗</w:t>
      </w:r>
    </w:p>
    <w:p w14:paraId="7D6A69BA">
      <w:r>
        <w:t>基本信息：34岁 | 女 | 南京 | 12年经验</w:t>
      </w:r>
    </w:p>
    <w:p w14:paraId="11A8C8A4">
      <w:r>
        <w:t>联系方式：13310969305 | rfeng@example.net</w:t>
      </w:r>
    </w:p>
    <w:p w14:paraId="2C61FFA8">
      <w:pPr>
        <w:pStyle w:val="4"/>
      </w:pPr>
      <w:r>
        <w:t>教育经历</w:t>
      </w:r>
    </w:p>
    <w:p w14:paraId="699F9CC7">
      <w:r>
        <w:t>中国科学技术大学 | 人力资源管理 | 本科 | 2010-09 ~ 2014-06</w:t>
      </w:r>
    </w:p>
    <w:p w14:paraId="18D2F7CE">
      <w:r>
        <w:t>专业成绩：3.38/4（专业前30%）</w:t>
      </w:r>
    </w:p>
    <w:p w14:paraId="31D6FA24">
      <w:r>
        <w:t>主修课程：招聘与配置、培训与开发、组织行为学、绩效管理、薪酬管理、人力资源管理</w:t>
      </w:r>
    </w:p>
    <w:p w14:paraId="4C3CAA94">
      <w:pPr>
        <w:pStyle w:val="4"/>
      </w:pPr>
      <w:r>
        <w:t>职业经历</w:t>
      </w:r>
    </w:p>
    <w:p w14:paraId="2334E149">
      <w:r>
        <w:rPr>
          <w:b/>
        </w:rPr>
        <w:t>智云制造科技有限公司 | 薪酬专员 | 2024-02 ~ 2026-04</w:t>
      </w:r>
    </w:p>
    <w:p w14:paraId="1745BC6B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4FAC8CC2">
      <w:pPr>
        <w:pStyle w:val="4"/>
      </w:pPr>
      <w:r>
        <w:t>能力专长</w:t>
      </w:r>
    </w:p>
    <w:p w14:paraId="784A9C00">
      <w:r>
        <w:t>语言能力：日语N2，可进行日常对话。</w:t>
      </w:r>
    </w:p>
    <w:p w14:paraId="68351E70">
      <w:r>
        <w:t>计算机能力：熟练使用Office办公软件</w:t>
      </w:r>
    </w:p>
    <w:p w14:paraId="0635C9C4">
      <w:r>
        <w:t>专业能力：劳动法、培训组织、薪酬核算、招聘面试</w:t>
      </w:r>
    </w:p>
    <w:p w14:paraId="226FA9B5">
      <w:pPr>
        <w:pStyle w:val="4"/>
      </w:pPr>
      <w:r>
        <w:t>资格证书</w:t>
      </w:r>
    </w:p>
    <w:p w14:paraId="2CD00EB5">
      <w:pPr>
        <w:pStyle w:val="16"/>
      </w:pPr>
      <w:r>
        <w:t>人力资源管理师三级证书。</w:t>
      </w:r>
    </w:p>
    <w:p w14:paraId="19F54EFB">
      <w:pPr>
        <w:pStyle w:val="4"/>
      </w:pPr>
      <w:r>
        <w:t>自我评价</w:t>
      </w:r>
    </w:p>
    <w:p w14:paraId="7801B860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217C4D28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3BD5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BA812C">
            <w:r>
              <w:rPr>
                <w:b/>
                <w:sz w:val="28"/>
              </w:rPr>
              <w:t>刘秀云</w:t>
            </w:r>
          </w:p>
          <w:p w14:paraId="22F45C47">
            <w:r>
              <w:t>求职意向：市场专员 | 上海 | 17479/月 | 两周内到岗</w:t>
            </w:r>
          </w:p>
          <w:p w14:paraId="4C42F8ED">
            <w:r>
              <w:t>基本信息：30岁 | 女 | 上海 | 6年经验</w:t>
            </w:r>
          </w:p>
          <w:p w14:paraId="32A510C1">
            <w:r>
              <w:t>联系方式：13036570812 | mingjin@example.net</w:t>
            </w:r>
          </w:p>
          <w:p w14:paraId="7A0DBA2E">
            <w:pPr>
              <w:pStyle w:val="4"/>
            </w:pPr>
            <w:r>
              <w:t>技能证书</w:t>
            </w:r>
          </w:p>
          <w:p w14:paraId="73FF072E">
            <w:r>
              <w:t>语言能力：英语CET-4，具备基本读写能力。</w:t>
            </w:r>
          </w:p>
          <w:p w14:paraId="3E9ED5A5">
            <w:r>
              <w:t>计算机能力：熟悉Python基础</w:t>
            </w:r>
          </w:p>
          <w:p w14:paraId="058CF938">
            <w:r>
              <w:t>专业能力：活动策划、社交媒体运营、市场调研</w:t>
            </w:r>
          </w:p>
        </w:tc>
        <w:tc>
          <w:tcPr>
            <w:tcW w:w="4320" w:type="dxa"/>
          </w:tcPr>
          <w:p w14:paraId="279C4E35"/>
          <w:p w14:paraId="1DE36E66">
            <w:pPr>
              <w:pStyle w:val="4"/>
            </w:pPr>
            <w:r>
              <w:t>教育状况</w:t>
            </w:r>
          </w:p>
          <w:p w14:paraId="6800A2C3">
            <w:r>
              <w:t>复旦大学 | 工商管理 | 硕士 | 2017-09 ~ 2020-06</w:t>
            </w:r>
          </w:p>
          <w:p w14:paraId="7A62216D">
            <w:r>
              <w:t>专业成绩：3.15/4</w:t>
            </w:r>
          </w:p>
          <w:p w14:paraId="080BA134">
            <w:r>
              <w:t>主修课程：战略管理、市场营销学、运营管理、财务管理、组织行为学</w:t>
            </w:r>
          </w:p>
          <w:p w14:paraId="20538B0D">
            <w:pPr>
              <w:pStyle w:val="4"/>
            </w:pPr>
            <w:r>
              <w:t>过往经历</w:t>
            </w:r>
          </w:p>
          <w:p w14:paraId="5E45DB32">
            <w:r>
              <w:rPr>
                <w:b/>
              </w:rPr>
              <w:t>恒通互联网有限公司 | 市场专员 | 2022-04 ~ 2026-10</w:t>
            </w:r>
          </w:p>
          <w:p w14:paraId="3621FA39">
            <w:pPr>
              <w:pStyle w:val="16"/>
            </w:pPr>
            <w:r>
              <w:t>策划并执行线上线下营销活动，提升品牌知名度。 与媒体、渠道保持良好合作，拓展市场资源。</w:t>
            </w:r>
          </w:p>
          <w:p w14:paraId="2ED69A6F">
            <w:pPr>
              <w:pStyle w:val="4"/>
            </w:pPr>
            <w:r>
              <w:t>获奖情况</w:t>
            </w:r>
          </w:p>
          <w:p w14:paraId="35547980">
            <w:pPr>
              <w:pStyle w:val="16"/>
            </w:pPr>
            <w:r>
              <w:t>大学英语四级（CET-4），良好的读写能力。</w:t>
            </w:r>
          </w:p>
          <w:p w14:paraId="688D68F1">
            <w:pPr>
              <w:pStyle w:val="16"/>
            </w:pPr>
            <w:r>
              <w:t>大学英语六级（CET-6），优秀的听说读写能力。</w:t>
            </w:r>
          </w:p>
          <w:p w14:paraId="00B908A3">
            <w:pPr>
              <w:pStyle w:val="4"/>
            </w:pPr>
            <w:r>
              <w:t>自我评价</w:t>
            </w:r>
          </w:p>
          <w:p w14:paraId="7D17C70B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5AF5CBFF">
      <w:r>
        <w:br w:type="page"/>
      </w:r>
    </w:p>
    <w:p w14:paraId="727CF4C1">
      <w:pPr>
        <w:jc w:val="center"/>
      </w:pPr>
      <w:r>
        <w:rPr>
          <w:b/>
          <w:sz w:val="32"/>
        </w:rPr>
        <w:t>赵飞</w:t>
      </w:r>
    </w:p>
    <w:p w14:paraId="6FBD546D">
      <w:r>
        <w:t>求职意向：市场专员 | 杭州 | 15396/月 | 一个月内到岗</w:t>
      </w:r>
    </w:p>
    <w:p w14:paraId="56CBB878">
      <w:r>
        <w:t>基本信息：34岁 | 男 | 杭州 | 10年经验</w:t>
      </w:r>
    </w:p>
    <w:p w14:paraId="093FE942">
      <w:r>
        <w:t>联系方式：18510987426 | xiuying40@example.com</w:t>
      </w:r>
    </w:p>
    <w:p w14:paraId="17DF7252">
      <w:pPr>
        <w:pStyle w:val="4"/>
      </w:pPr>
      <w:r>
        <w:t>自我介绍</w:t>
      </w:r>
    </w:p>
    <w:p w14:paraId="021744EB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3C5132F0">
      <w:pPr>
        <w:pStyle w:val="4"/>
      </w:pPr>
      <w:r>
        <w:t>教育背景</w:t>
      </w:r>
    </w:p>
    <w:p w14:paraId="0A3A2F47">
      <w:r>
        <w:t>中国科学技术大学 | 工商管理 | 硕士 | 2013-09 ~ 2016-06</w:t>
      </w:r>
    </w:p>
    <w:p w14:paraId="2D6E37AE">
      <w:r>
        <w:t>专业成绩：3.75/4（专业前15%）</w:t>
      </w:r>
    </w:p>
    <w:p w14:paraId="757725CD">
      <w:r>
        <w:t>主修课程：战略管理、组织行为学、财务管理、运营管理、市场营销学、管理学原理</w:t>
      </w:r>
    </w:p>
    <w:p w14:paraId="10C6C8C4">
      <w:pPr>
        <w:pStyle w:val="4"/>
      </w:pPr>
      <w:r>
        <w:t>过往经历</w:t>
      </w:r>
    </w:p>
    <w:p w14:paraId="7A13E405">
      <w:r>
        <w:rPr>
          <w:b/>
        </w:rPr>
        <w:t>杭州金融科技有限公司 | 市场专员 | 2021-07 ~ 2022-06</w:t>
      </w:r>
    </w:p>
    <w:p w14:paraId="4D68FD6A">
      <w:pPr>
        <w:pStyle w:val="16"/>
      </w:pPr>
      <w:r>
        <w:t>运营公司社交媒体账号（公众号、微博等），提高粉丝互动。 负责市场调研，收集竞品信息，撰写分析报告。 策划并执行线上线下营销活动，提升品牌知名度。</w:t>
      </w:r>
    </w:p>
    <w:p w14:paraId="7758C37B">
      <w:r>
        <w:rPr>
          <w:b/>
        </w:rPr>
        <w:t>上海金融有限公司 | 品牌专员 | 2022-09 ~ 2026-04</w:t>
      </w:r>
    </w:p>
    <w:p w14:paraId="636C8417">
      <w:pPr>
        <w:pStyle w:val="16"/>
      </w:pPr>
      <w:r>
        <w:t>与媒体、渠道保持良好合作，拓展市场资源。 协助制定营销策略，跟踪推广效果并优化。</w:t>
      </w:r>
    </w:p>
    <w:p w14:paraId="0812A20F">
      <w:pPr>
        <w:pStyle w:val="4"/>
      </w:pPr>
      <w:r>
        <w:t>专业技能</w:t>
      </w:r>
    </w:p>
    <w:p w14:paraId="28B2C232">
      <w:r>
        <w:t>语言能力：英语专八，流利商务沟通。</w:t>
      </w:r>
    </w:p>
    <w:p w14:paraId="1D441FF8">
      <w:r>
        <w:t>计算机能力：掌握Photoshop基本操作</w:t>
      </w:r>
    </w:p>
    <w:p w14:paraId="367308FE">
      <w:r>
        <w:t>专业能力：市场调研、社交媒体运营</w:t>
      </w:r>
    </w:p>
    <w:p w14:paraId="2124A87D">
      <w:pPr>
        <w:pStyle w:val="4"/>
      </w:pPr>
      <w:r>
        <w:t>获奖情况</w:t>
      </w:r>
    </w:p>
    <w:p w14:paraId="63FDBA07">
      <w:pPr>
        <w:pStyle w:val="16"/>
      </w:pPr>
      <w:r>
        <w:t>全国计算机等级考试二级（Office高级应用）。</w:t>
      </w:r>
    </w:p>
    <w:p w14:paraId="1796C35B">
      <w:pPr>
        <w:pStyle w:val="16"/>
      </w:pPr>
      <w:r>
        <w:t>大学英语六级（CET-6），优秀的听说读写能力。</w:t>
      </w:r>
    </w:p>
    <w:p w14:paraId="6618C1E7">
      <w:pPr>
        <w:pStyle w:val="16"/>
      </w:pPr>
      <w:r>
        <w:t>大学英语四级（CET-4），良好的读写能力。</w:t>
      </w:r>
    </w:p>
    <w:p w14:paraId="6E86B907">
      <w:r>
        <w:br w:type="page"/>
      </w:r>
    </w:p>
    <w:p w14:paraId="6A5835DC">
      <w:pPr>
        <w:jc w:val="center"/>
      </w:pPr>
      <w:r>
        <w:rPr>
          <w:b/>
          <w:sz w:val="32"/>
        </w:rPr>
        <w:t>翁玉华</w:t>
      </w:r>
    </w:p>
    <w:p w14:paraId="281F781F">
      <w:r>
        <w:t>求职意向：市场专员 | 郑州 | 10232/月 | 两周内到岗</w:t>
      </w:r>
    </w:p>
    <w:p w14:paraId="4D505C6C">
      <w:r>
        <w:t>基本信息：27岁 | 女 | 郑州 | 7年经验</w:t>
      </w:r>
    </w:p>
    <w:p w14:paraId="168DEFF4">
      <w:r>
        <w:t>联系方式：18848595753 | pingshen@example.org</w:t>
      </w:r>
    </w:p>
    <w:p w14:paraId="332C2F15">
      <w:pPr>
        <w:pStyle w:val="4"/>
      </w:pPr>
      <w:r>
        <w:t>教育背景</w:t>
      </w:r>
    </w:p>
    <w:p w14:paraId="47FD33C9">
      <w:r>
        <w:t>上海工商职业技术学院 | 新闻传播 | 专科 | 2016-09 ~ 2019-06</w:t>
      </w:r>
    </w:p>
    <w:p w14:paraId="19A3D08E">
      <w:r>
        <w:t>专业成绩：3.59/4</w:t>
      </w:r>
    </w:p>
    <w:p w14:paraId="2DDFA813">
      <w:r>
        <w:t>主修课程：运营管理、财务管理、战略管理、组织行为学、管理学原理、市场营销学</w:t>
      </w:r>
    </w:p>
    <w:p w14:paraId="78FB3340">
      <w:pPr>
        <w:pStyle w:val="4"/>
      </w:pPr>
      <w:r>
        <w:t>过往经历</w:t>
      </w:r>
    </w:p>
    <w:p w14:paraId="36317DE3">
      <w:r>
        <w:rPr>
          <w:b/>
        </w:rPr>
        <w:t>华讯互联网有限公司 | 市场专员 | 2023-09 ~ 2026-01</w:t>
      </w:r>
    </w:p>
    <w:p w14:paraId="2B7E5809">
      <w:pPr>
        <w:pStyle w:val="16"/>
      </w:pPr>
      <w:r>
        <w:t>运营公司社交媒体账号（公众号、微博等），提高粉丝互动。 协助制定营销策略，跟踪推广效果并优化。 策划并执行线上线下营销活动，提升品牌知名度。</w:t>
      </w:r>
    </w:p>
    <w:p w14:paraId="64FAEC6F">
      <w:pPr>
        <w:pStyle w:val="4"/>
      </w:pPr>
      <w:r>
        <w:t>专业技能</w:t>
      </w:r>
    </w:p>
    <w:p w14:paraId="3A199A2B">
      <w:r>
        <w:t>语言能力：韩语TOPIK4，基础交流能力。</w:t>
      </w:r>
    </w:p>
    <w:p w14:paraId="12E4E8BF">
      <w:r>
        <w:t>计算机能力：掌握Photoshop基本操作</w:t>
      </w:r>
    </w:p>
    <w:p w14:paraId="490A931A">
      <w:r>
        <w:t>专业能力：数据分析、文案写作、社交媒体运营、市场调研</w:t>
      </w:r>
    </w:p>
    <w:p w14:paraId="4BFF2B6C">
      <w:pPr>
        <w:pStyle w:val="4"/>
      </w:pPr>
      <w:r>
        <w:t>获奖情况</w:t>
      </w:r>
    </w:p>
    <w:p w14:paraId="70D9ED8C">
      <w:pPr>
        <w:pStyle w:val="16"/>
      </w:pPr>
      <w:r>
        <w:t>全国计算机等级考试二级（Office高级应用）。</w:t>
      </w:r>
    </w:p>
    <w:p w14:paraId="52AC216F">
      <w:pPr>
        <w:pStyle w:val="16"/>
      </w:pPr>
      <w:r>
        <w:t>大学英语四级（CET-4），良好的读写能力。</w:t>
      </w:r>
    </w:p>
    <w:p w14:paraId="394CC95B">
      <w:pPr>
        <w:pStyle w:val="16"/>
      </w:pPr>
      <w:r>
        <w:t>大学英语六级（CET-6），优秀的听说读写能力。</w:t>
      </w:r>
    </w:p>
    <w:p w14:paraId="3147E5D4">
      <w:pPr>
        <w:pStyle w:val="4"/>
      </w:pPr>
      <w:r>
        <w:t>关于我</w:t>
      </w:r>
    </w:p>
    <w:p w14:paraId="13F9E7A4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7938EFB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B317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427A8F">
            <w:r>
              <w:rPr>
                <w:b/>
                <w:sz w:val="28"/>
              </w:rPr>
              <w:t>尹桂花</w:t>
            </w:r>
          </w:p>
          <w:p w14:paraId="16C00EAE">
            <w:r>
              <w:t>求职意向：软件工程师 | 成都 | 17288/月 | 两周内到岗</w:t>
            </w:r>
          </w:p>
          <w:p w14:paraId="530B60E3">
            <w:r>
              <w:t>基本信息：36岁 | 男 | 成都 | 14年经验</w:t>
            </w:r>
          </w:p>
          <w:p w14:paraId="1AB074EA">
            <w:r>
              <w:t>联系方式：15578330263 | xiuyingkang@example.net</w:t>
            </w:r>
          </w:p>
          <w:p w14:paraId="3F1D69C3">
            <w:pPr>
              <w:pStyle w:val="4"/>
            </w:pPr>
            <w:r>
              <w:t>技能证书</w:t>
            </w:r>
          </w:p>
          <w:p w14:paraId="0728C8C3">
            <w:r>
              <w:t>语言能力：英语CET-6，读写熟练，可日常交流。</w:t>
            </w:r>
          </w:p>
          <w:p w14:paraId="1EDF221A">
            <w:r>
              <w:t>计算机能力：具备网络基础</w:t>
            </w:r>
          </w:p>
          <w:p w14:paraId="6D641504">
            <w:r>
              <w:t>专业能力：Git、Python、MySQL、Spring</w:t>
            </w:r>
          </w:p>
        </w:tc>
        <w:tc>
          <w:tcPr>
            <w:tcW w:w="4320" w:type="dxa"/>
          </w:tcPr>
          <w:p w14:paraId="3B9A5779"/>
          <w:p w14:paraId="49C48A4D">
            <w:pPr>
              <w:pStyle w:val="4"/>
            </w:pPr>
            <w:r>
              <w:t>教育经历</w:t>
            </w:r>
          </w:p>
          <w:p w14:paraId="2B8A88F6">
            <w:r>
              <w:t>吉林大学 | 计算机科学与技术 | 本科 | 2008-09 ~ 2012-06</w:t>
            </w:r>
          </w:p>
          <w:p w14:paraId="1666A0C8">
            <w:r>
              <w:t>专业成绩：3.75/4</w:t>
            </w:r>
          </w:p>
          <w:p w14:paraId="6495A946">
            <w:r>
              <w:t>主修课程：数据结构、操作系统、算法设计、数据库原理、计算机网络、编程基础</w:t>
            </w:r>
          </w:p>
          <w:p w14:paraId="70C2C1D2">
            <w:pPr>
              <w:pStyle w:val="4"/>
            </w:pPr>
            <w:r>
              <w:t>过往经历</w:t>
            </w:r>
          </w:p>
          <w:p w14:paraId="563AC688">
            <w:r>
              <w:rPr>
                <w:b/>
              </w:rPr>
              <w:t>全民简历教育科技有限公司 | Python开发工程师 | 2023-05 ~ 2026-03</w:t>
            </w:r>
          </w:p>
          <w:p w14:paraId="06AF8357">
            <w:pPr>
              <w:pStyle w:val="16"/>
            </w:pPr>
            <w:r>
              <w:t>修复系统Bug，保障系统稳定运行。 协助团队完成项目迭代与上线。 编写高质量代码，进行单元测试和性能优化。</w:t>
            </w:r>
          </w:p>
          <w:p w14:paraId="7A2172D4">
            <w:pPr>
              <w:pStyle w:val="4"/>
            </w:pPr>
            <w:r>
              <w:t>荣誉证书</w:t>
            </w:r>
          </w:p>
          <w:p w14:paraId="439AE3E2">
            <w:pPr>
              <w:pStyle w:val="16"/>
            </w:pPr>
            <w:r>
              <w:t>全国计算机等级考试三级（数据库技术）。</w:t>
            </w:r>
          </w:p>
          <w:p w14:paraId="34AB64C8">
            <w:pPr>
              <w:pStyle w:val="16"/>
            </w:pPr>
            <w:r>
              <w:t>全国计算机等级考试二级（Office高级应用）。</w:t>
            </w:r>
          </w:p>
          <w:p w14:paraId="67DF38C8">
            <w:pPr>
              <w:pStyle w:val="4"/>
            </w:pPr>
            <w:r>
              <w:t>参与项目</w:t>
            </w:r>
          </w:p>
          <w:p w14:paraId="103AC03B">
            <w:r>
              <w:rPr>
                <w:b/>
              </w:rPr>
              <w:t>移动电商APP（2023-07 ~ 2025-12）</w:t>
            </w:r>
          </w:p>
          <w:p w14:paraId="4B8B4951">
            <w:pPr>
              <w:pStyle w:val="16"/>
            </w:pPr>
            <w:r>
              <w:t>负责核心模块设计与开发，实现了高并发处理，提升了系统性能30%。</w:t>
            </w:r>
          </w:p>
          <w:p w14:paraId="336838FB">
            <w:pPr>
              <w:pStyle w:val="4"/>
            </w:pPr>
            <w:r>
              <w:t>个人评价</w:t>
            </w:r>
          </w:p>
          <w:p w14:paraId="20760FEE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013F89E5">
      <w:r>
        <w:br w:type="page"/>
      </w:r>
    </w:p>
    <w:p w14:paraId="5302CF56">
      <w:pPr>
        <w:jc w:val="center"/>
      </w:pPr>
      <w:r>
        <w:rPr>
          <w:b/>
          <w:sz w:val="32"/>
        </w:rPr>
        <w:t>曹冬梅</w:t>
      </w:r>
    </w:p>
    <w:p w14:paraId="33DF9CBE">
      <w:r>
        <w:t>求职意向：人事专员 | 成都 | 16383/月 | 一周内到岗</w:t>
      </w:r>
    </w:p>
    <w:p w14:paraId="2BA0B97D">
      <w:r>
        <w:t>基本信息：35岁 | 男 | 成都 | 15年经验</w:t>
      </w:r>
    </w:p>
    <w:p w14:paraId="3C7A6FB7">
      <w:r>
        <w:t>联系方式：15063157605 | gtao@example.org</w:t>
      </w:r>
    </w:p>
    <w:p w14:paraId="65D3CA5B">
      <w:pPr>
        <w:pStyle w:val="4"/>
      </w:pPr>
      <w:r>
        <w:t>关于我</w:t>
      </w:r>
    </w:p>
    <w:p w14:paraId="2D8829A7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65866DE0">
      <w:pPr>
        <w:pStyle w:val="4"/>
      </w:pPr>
      <w:r>
        <w:t>教育状况</w:t>
      </w:r>
    </w:p>
    <w:p w14:paraId="06BC683E">
      <w:r>
        <w:t>深圳职业技术学院 | 工商管理 | 专科 | 2008-09 ~ 2011-06</w:t>
      </w:r>
    </w:p>
    <w:p w14:paraId="188A578F">
      <w:r>
        <w:t>专业成绩：3.32/4</w:t>
      </w:r>
    </w:p>
    <w:p w14:paraId="49CF003C">
      <w:r>
        <w:t>主修课程：管理学原理、运营管理、财务管理、组织行为学、市场营销学、战略管理</w:t>
      </w:r>
    </w:p>
    <w:p w14:paraId="6B0B91C2">
      <w:pPr>
        <w:pStyle w:val="4"/>
      </w:pPr>
      <w:r>
        <w:t>实习经历</w:t>
      </w:r>
    </w:p>
    <w:p w14:paraId="1A0EE235">
      <w:r>
        <w:rPr>
          <w:b/>
        </w:rPr>
        <w:t>领航教育有限公司 | 人事专员 | 2022-04 ~ 2024-05</w:t>
      </w:r>
    </w:p>
    <w:p w14:paraId="6413B7C2">
      <w:pPr>
        <w:pStyle w:val="16"/>
      </w:pPr>
      <w:r>
        <w:t>协助组织员工培训及企业文化活动，提升员工满意度。 处理员工关系，协助解决劳动争议，维护和谐劳动关系。</w:t>
      </w:r>
    </w:p>
    <w:p w14:paraId="43138D10">
      <w:r>
        <w:rPr>
          <w:b/>
        </w:rPr>
        <w:t>华讯咨询科技有限公司 | HR助理 | 2024-08 ~ 2026-03</w:t>
      </w:r>
    </w:p>
    <w:p w14:paraId="30C2FBFC">
      <w:pPr>
        <w:pStyle w:val="16"/>
      </w:pPr>
      <w:r>
        <w:t>负责考勤统计、薪酬核算及社保公积金缴纳。</w:t>
      </w:r>
    </w:p>
    <w:p w14:paraId="06872CF8">
      <w:pPr>
        <w:pStyle w:val="4"/>
      </w:pPr>
      <w:r>
        <w:t>技能证书</w:t>
      </w:r>
    </w:p>
    <w:p w14:paraId="40FB3538">
      <w:r>
        <w:t>语言能力：韩语TOPIK4，基础交流能力。</w:t>
      </w:r>
    </w:p>
    <w:p w14:paraId="407F6C2F">
      <w:r>
        <w:t>计算机能力：熟练使用Office办公软件</w:t>
      </w:r>
    </w:p>
    <w:p w14:paraId="0B1C6524">
      <w:r>
        <w:t>专业能力：劳动法、招聘面试</w:t>
      </w:r>
    </w:p>
    <w:p w14:paraId="1F45DED4">
      <w:pPr>
        <w:pStyle w:val="4"/>
      </w:pPr>
      <w:r>
        <w:t>荣誉证书</w:t>
      </w:r>
    </w:p>
    <w:p w14:paraId="5A379F06">
      <w:pPr>
        <w:pStyle w:val="16"/>
      </w:pPr>
      <w:r>
        <w:t>人力资源管理师三级证书。</w:t>
      </w:r>
    </w:p>
    <w:p w14:paraId="5BD9A2E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3E13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D2BAB5">
            <w:r>
              <w:rPr>
                <w:b/>
                <w:sz w:val="28"/>
              </w:rPr>
              <w:t>杨晶</w:t>
            </w:r>
          </w:p>
          <w:p w14:paraId="7D46E43C">
            <w:r>
              <w:t>求职意向：软件工程师 | 广州 | 11784/月 | 一个月内到岗</w:t>
            </w:r>
          </w:p>
          <w:p w14:paraId="084F77F5">
            <w:r>
              <w:t>基本信息：30岁 | 女 | 成都 | 8年经验</w:t>
            </w:r>
          </w:p>
          <w:p w14:paraId="394BBAB9">
            <w:r>
              <w:t>联系方式：13581192621 | yang64@example.org</w:t>
            </w:r>
          </w:p>
          <w:p w14:paraId="68514AE2">
            <w:pPr>
              <w:pStyle w:val="4"/>
            </w:pPr>
            <w:r>
              <w:t>能力专长</w:t>
            </w:r>
          </w:p>
          <w:p w14:paraId="1A75558B">
            <w:r>
              <w:t>语言能力：韩语TOPIK4，基础交流能力。</w:t>
            </w:r>
          </w:p>
          <w:p w14:paraId="3CA60CE1">
            <w:r>
              <w:t>计算机能力：熟练使用Office办公软件</w:t>
            </w:r>
          </w:p>
          <w:p w14:paraId="59E05D42">
            <w:r>
              <w:t>专业能力：Spring、Python</w:t>
            </w:r>
          </w:p>
        </w:tc>
        <w:tc>
          <w:tcPr>
            <w:tcW w:w="4320" w:type="dxa"/>
          </w:tcPr>
          <w:p w14:paraId="6095B13A"/>
          <w:p w14:paraId="6FD11D12">
            <w:pPr>
              <w:pStyle w:val="4"/>
            </w:pPr>
            <w:r>
              <w:t>学习背景</w:t>
            </w:r>
          </w:p>
          <w:p w14:paraId="26DFB85B">
            <w:r>
              <w:t>中山大学 | 网络工程 | 本科 | 2014-09 ~ 2018-06</w:t>
            </w:r>
          </w:p>
          <w:p w14:paraId="5F568FBC">
            <w:r>
              <w:t>专业成绩：3.83/4（专业前10%）</w:t>
            </w:r>
          </w:p>
          <w:p w14:paraId="67B021BF">
            <w:r>
              <w:t>主修课程：战略管理、运营管理、市场营销学、组织行为学、财务管理、管理学原理</w:t>
            </w:r>
          </w:p>
          <w:p w14:paraId="5CE06298">
            <w:pPr>
              <w:pStyle w:val="4"/>
            </w:pPr>
            <w:r>
              <w:t>实习经历</w:t>
            </w:r>
          </w:p>
          <w:p w14:paraId="4C868ABA">
            <w:r>
              <w:rPr>
                <w:b/>
              </w:rPr>
              <w:t>恒通科技科技有限公司 | Python开发工程师 | 2020-08 ~ 2023-11</w:t>
            </w:r>
          </w:p>
          <w:p w14:paraId="7BF8E558">
            <w:pPr>
              <w:pStyle w:val="16"/>
            </w:pPr>
            <w:r>
              <w:t>参与需求分析，负责后端/前端模块设计与开发。 修复系统Bug，保障系统稳定运行。 编写高质量代码，进行单元测试和性能优化。</w:t>
            </w:r>
          </w:p>
          <w:p w14:paraId="67CA254C">
            <w:r>
              <w:rPr>
                <w:b/>
              </w:rPr>
              <w:t>北京制造有限公司 | 全栈工程师 | 2023-02 ~ 2026-11</w:t>
            </w:r>
          </w:p>
          <w:p w14:paraId="46854905">
            <w:pPr>
              <w:pStyle w:val="16"/>
            </w:pPr>
            <w:r>
              <w:t>参与技术方案讨论，撰写技术文档。 编写高质量代码，进行单元测试和性能优化。 参与需求分析，负责后端/前端模块设计与开发。</w:t>
            </w:r>
          </w:p>
          <w:p w14:paraId="40FF6103">
            <w:pPr>
              <w:pStyle w:val="4"/>
            </w:pPr>
            <w:r>
              <w:t>资格证书</w:t>
            </w:r>
          </w:p>
          <w:p w14:paraId="661B3F1D">
            <w:pPr>
              <w:pStyle w:val="16"/>
            </w:pPr>
            <w:r>
              <w:t>全国计算机等级考试二级（Office高级应用）。</w:t>
            </w:r>
          </w:p>
          <w:p w14:paraId="39B10730">
            <w:pPr>
              <w:pStyle w:val="16"/>
            </w:pPr>
            <w:r>
              <w:t>全国计算机等级考试三级（数据库技术）。</w:t>
            </w:r>
          </w:p>
          <w:p w14:paraId="0D7CC1C9">
            <w:pPr>
              <w:pStyle w:val="4"/>
            </w:pPr>
            <w:r>
              <w:t>自我评价</w:t>
            </w:r>
          </w:p>
          <w:p w14:paraId="5AF170B5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23390FDA">
      <w:r>
        <w:br w:type="page"/>
      </w:r>
    </w:p>
    <w:p w14:paraId="03F9F99E">
      <w:pPr>
        <w:jc w:val="center"/>
      </w:pPr>
      <w:r>
        <w:rPr>
          <w:b/>
          <w:sz w:val="32"/>
        </w:rPr>
        <w:t>黄秀芳</w:t>
      </w:r>
    </w:p>
    <w:p w14:paraId="6DB1B76F">
      <w:r>
        <w:t>求职意向：设计师 | 杭州 | 10354/月 | 一个月内到岗</w:t>
      </w:r>
    </w:p>
    <w:p w14:paraId="3B7DAF4D">
      <w:r>
        <w:t>基本信息：34岁 | 男 | 杭州 | 12年经验</w:t>
      </w:r>
    </w:p>
    <w:p w14:paraId="0C2754BF">
      <w:r>
        <w:t>联系方式：13093891429 | dtan@example.com</w:t>
      </w:r>
    </w:p>
    <w:p w14:paraId="2ABE7140">
      <w:pPr>
        <w:pStyle w:val="4"/>
      </w:pPr>
      <w:r>
        <w:t>学历信息</w:t>
      </w:r>
    </w:p>
    <w:p w14:paraId="55BB1BD9">
      <w:r>
        <w:t>上海交通大学 | 艺术设计 | 本科 | 2010-09 ~ 2014-06</w:t>
      </w:r>
    </w:p>
    <w:p w14:paraId="690F9D2D">
      <w:r>
        <w:t>专业成绩：3.83/4（专业前10%）</w:t>
      </w:r>
    </w:p>
    <w:p w14:paraId="219E9B1B">
      <w:r>
        <w:t>主修课程：运营管理、管理学原理、市场营销学、财务管理、组织行为学、战略管理</w:t>
      </w:r>
    </w:p>
    <w:p w14:paraId="295E03AA">
      <w:pPr>
        <w:pStyle w:val="4"/>
      </w:pPr>
      <w:r>
        <w:t>职业经历</w:t>
      </w:r>
    </w:p>
    <w:p w14:paraId="7C2F8C6B">
      <w:r>
        <w:rPr>
          <w:b/>
        </w:rPr>
        <w:t>1. 成都零售有限公司 | 平面设计师 | 2023-10 ~ 2026-07</w:t>
      </w:r>
    </w:p>
    <w:p w14:paraId="244840D9">
      <w:pPr>
        <w:pStyle w:val="16"/>
      </w:pPr>
      <w:r>
        <w:t>与产品、开发沟通，保证设计落地效果。</w:t>
      </w:r>
    </w:p>
    <w:p w14:paraId="1DE0B011">
      <w:pPr>
        <w:pStyle w:val="4"/>
      </w:pPr>
      <w:r>
        <w:t>能力专长</w:t>
      </w:r>
    </w:p>
    <w:p w14:paraId="43F0F30A">
      <w:r>
        <w:t>语言能力：日语N2，可进行日常对话。</w:t>
      </w:r>
    </w:p>
    <w:p w14:paraId="09DBD284">
      <w:r>
        <w:t>计算机能力：熟悉Python基础</w:t>
      </w:r>
    </w:p>
    <w:p w14:paraId="695ED6FE">
      <w:r>
        <w:t>专业能力：色彩搭配、Figma、Photoshop</w:t>
      </w:r>
    </w:p>
    <w:p w14:paraId="0601705F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7013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BA1A8F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05ACB68C">
      <w:pPr>
        <w:pStyle w:val="4"/>
      </w:pPr>
      <w:r>
        <w:t>自我评价</w:t>
      </w:r>
    </w:p>
    <w:p w14:paraId="3D29A33F">
      <w:r>
        <w:t>具备良好的审美能力和设计功底；热爱设计，关注细节；善于沟通，能准确理解需求并转化为优秀的设计方案。</w:t>
      </w:r>
    </w:p>
    <w:p w14:paraId="6EF300A9">
      <w:r>
        <w:br w:type="page"/>
      </w:r>
    </w:p>
    <w:p w14:paraId="530633CA">
      <w:pPr>
        <w:jc w:val="center"/>
      </w:pPr>
      <w:r>
        <w:rPr>
          <w:b/>
          <w:color w:val="003366"/>
          <w:sz w:val="32"/>
        </w:rPr>
        <w:t>赵雷</w:t>
      </w:r>
    </w:p>
    <w:p w14:paraId="1786327A">
      <w:r>
        <w:t>求职意向：市场专员 | 西安 | 10483/月 | 一周内到岗</w:t>
      </w:r>
    </w:p>
    <w:p w14:paraId="063CF441">
      <w:r>
        <w:t>基本信息：29岁 | 男 | 成都 | 7年经验</w:t>
      </w:r>
    </w:p>
    <w:p w14:paraId="4D6891C6">
      <w:r>
        <w:t>联系方式：13977730861 | xiulanluo@example.net</w:t>
      </w:r>
    </w:p>
    <w:p w14:paraId="135F9280">
      <w:pPr>
        <w:pStyle w:val="4"/>
      </w:pPr>
      <w:r>
        <w:t>专业技能</w:t>
      </w:r>
    </w:p>
    <w:p w14:paraId="649F50DB">
      <w:r>
        <w:t>语言能力：日语N2，可进行日常对话。</w:t>
      </w:r>
    </w:p>
    <w:p w14:paraId="6B470898">
      <w:r>
        <w:t>计算机能力：掌握Photoshop基本操作</w:t>
      </w:r>
    </w:p>
    <w:p w14:paraId="1506DCFE">
      <w:r>
        <w:t>专业能力：市场调研、活动策划、社交媒体运营、数据分析</w:t>
      </w:r>
    </w:p>
    <w:p w14:paraId="6CBC83BE">
      <w:pPr>
        <w:pStyle w:val="4"/>
      </w:pPr>
      <w:r>
        <w:t>获奖情况</w:t>
      </w:r>
    </w:p>
    <w:p w14:paraId="5F46ADC0">
      <w:pPr>
        <w:pStyle w:val="16"/>
      </w:pPr>
      <w:r>
        <w:t>大学英语四级（CET-4），良好的读写能力。</w:t>
      </w:r>
    </w:p>
    <w:p w14:paraId="5F4AFE66">
      <w:pPr>
        <w:pStyle w:val="16"/>
      </w:pPr>
      <w:r>
        <w:t>全国计算机等级考试二级（Office高级应用）。</w:t>
      </w:r>
    </w:p>
    <w:p w14:paraId="3FF0B6A5">
      <w:pPr>
        <w:pStyle w:val="4"/>
      </w:pPr>
      <w:r>
        <w:t>教育状况</w:t>
      </w:r>
    </w:p>
    <w:p w14:paraId="763DD077">
      <w:r>
        <w:t>南开大学 | 广告学 | 本科 | 2015-09 ~ 2019-06</w:t>
      </w:r>
    </w:p>
    <w:p w14:paraId="70CF8D27">
      <w:r>
        <w:t>专业成绩：3.56/4（专业前30%）</w:t>
      </w:r>
    </w:p>
    <w:p w14:paraId="1FA0F822">
      <w:r>
        <w:t>主修课程：组织行为学、战略管理、财务管理、市场营销学、管理学原理、运营管理</w:t>
      </w:r>
    </w:p>
    <w:p w14:paraId="75AA3AC2">
      <w:pPr>
        <w:pStyle w:val="4"/>
      </w:pPr>
      <w:r>
        <w:t>职业经历</w:t>
      </w:r>
    </w:p>
    <w:p w14:paraId="2E2B8683">
      <w:r>
        <w:rPr>
          <w:b/>
        </w:rPr>
        <w:t>华讯制造科技有限公司 | 市场专员 | 2019-02 ~ 2020-10</w:t>
      </w:r>
    </w:p>
    <w:p w14:paraId="3F7331F1">
      <w:pPr>
        <w:pStyle w:val="16"/>
      </w:pPr>
      <w:r>
        <w:t>负责市场调研，收集竞品信息，撰写分析报告。 运营公司社交媒体账号（公众号、微博等），提高粉丝互动。 协助制定营销策略，跟踪推广效果并优化。</w:t>
      </w:r>
    </w:p>
    <w:p w14:paraId="0A0E49FB">
      <w:r>
        <w:rPr>
          <w:b/>
        </w:rPr>
        <w:t>成都零售科技有限公司 | 营销专员 | 2020-10 ~ 2024-06</w:t>
      </w:r>
    </w:p>
    <w:p w14:paraId="637BA08F">
      <w:pPr>
        <w:pStyle w:val="16"/>
      </w:pPr>
      <w:r>
        <w:t>与媒体、渠道保持良好合作，拓展市场资源。 负责市场调研，收集竞品信息，撰写分析报告。 协助制定营销策略，跟踪推广效果并优化。</w:t>
      </w:r>
    </w:p>
    <w:p w14:paraId="4456D4C6">
      <w:r>
        <w:rPr>
          <w:b/>
        </w:rPr>
        <w:t>杭州制造科技有限公司 | 营销专员 | 2024-06 ~ 2026-04</w:t>
      </w:r>
    </w:p>
    <w:p w14:paraId="09BD528B">
      <w:pPr>
        <w:pStyle w:val="16"/>
      </w:pPr>
      <w:r>
        <w:t>负责市场调研，收集竞品信息，撰写分析报告。 策划并执行线上线下营销活动，提升品牌知名度。 与媒体、渠道保持良好合作，拓展市场资源。</w:t>
      </w:r>
    </w:p>
    <w:p w14:paraId="2515A03F">
      <w:pPr>
        <w:pStyle w:val="4"/>
      </w:pPr>
      <w:r>
        <w:t>关于我</w:t>
      </w:r>
    </w:p>
    <w:p w14:paraId="21F3532A">
      <w:r>
        <w:t>思维活跃，富有创意；具备敏锐的市场洞察力；热爱挑战，能够承受工作压力；善于数据分析，用数据驱动决策。</w:t>
      </w:r>
    </w:p>
    <w:p w14:paraId="5D0DB089">
      <w:r>
        <w:br w:type="page"/>
      </w:r>
    </w:p>
    <w:p w14:paraId="56DDE5FF">
      <w:pPr>
        <w:jc w:val="center"/>
      </w:pPr>
      <w:r>
        <w:rPr>
          <w:b/>
          <w:sz w:val="32"/>
        </w:rPr>
        <w:t>冯梅</w:t>
      </w:r>
    </w:p>
    <w:p w14:paraId="7942EF1B">
      <w:r>
        <w:t>求职意向：设计师 | 成都 | 8534/月 | 一周内到岗</w:t>
      </w:r>
    </w:p>
    <w:p w14:paraId="45278A5C">
      <w:r>
        <w:t>基本信息：28岁 | 女 | 武汉 | 8年经验</w:t>
      </w:r>
    </w:p>
    <w:p w14:paraId="4435943C">
      <w:r>
        <w:t>联系方式：13791930635 | ofeng@example.com</w:t>
      </w:r>
    </w:p>
    <w:p w14:paraId="7DBFB204">
      <w:pPr>
        <w:pStyle w:val="4"/>
      </w:pPr>
      <w:r>
        <w:t>个人评价</w:t>
      </w:r>
    </w:p>
    <w:p w14:paraId="6C72CFFE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0A9F3A6F">
      <w:pPr>
        <w:pStyle w:val="4"/>
      </w:pPr>
      <w:r>
        <w:t>教育背景</w:t>
      </w:r>
    </w:p>
    <w:p w14:paraId="5D563EA1">
      <w:r>
        <w:t>杭州职业技术学院 | 产品设计 | 专科 | 2015-09 ~ 2018-06</w:t>
      </w:r>
    </w:p>
    <w:p w14:paraId="74013672">
      <w:r>
        <w:t>专业成绩：3.23/4</w:t>
      </w:r>
    </w:p>
    <w:p w14:paraId="47CA5625">
      <w:r>
        <w:t>主修课程：运营管理、市场营销学、组织行为学、财务管理、管理学原理</w:t>
      </w:r>
    </w:p>
    <w:p w14:paraId="3AAC65D0">
      <w:pPr>
        <w:pStyle w:val="4"/>
      </w:pPr>
      <w:r>
        <w:t>工作经历</w:t>
      </w:r>
    </w:p>
    <w:p w14:paraId="703C1933">
      <w:r>
        <w:rPr>
          <w:b/>
        </w:rPr>
        <w:t>智云传媒科技有限公司 | 视觉设计师 | 2024-01 ~ 2026-05</w:t>
      </w:r>
    </w:p>
    <w:p w14:paraId="5D3A72AD">
      <w:pPr>
        <w:pStyle w:val="16"/>
      </w:pPr>
      <w:r>
        <w:t>参与品牌VI设计，确保品牌一致性。 与产品、开发沟通，保证设计落地效果。</w:t>
      </w:r>
    </w:p>
    <w:p w14:paraId="7D822AD4">
      <w:pPr>
        <w:pStyle w:val="4"/>
      </w:pPr>
      <w:r>
        <w:t>技能特长</w:t>
      </w:r>
    </w:p>
    <w:p w14:paraId="7F44D0E3">
      <w:r>
        <w:t>语言能力：韩语TOPIK4，基础交流能力。</w:t>
      </w:r>
    </w:p>
    <w:p w14:paraId="57A2E6E3">
      <w:r>
        <w:t>计算机能力：掌握Photoshop基本操作</w:t>
      </w:r>
    </w:p>
    <w:p w14:paraId="706CAFBA">
      <w:r>
        <w:t>专业能力：Photoshop、色彩搭配</w:t>
      </w:r>
    </w:p>
    <w:p w14:paraId="2CD50598">
      <w:pPr>
        <w:pStyle w:val="4"/>
      </w:pPr>
      <w:r>
        <w:t>证书与荣誉</w:t>
      </w:r>
    </w:p>
    <w:p w14:paraId="0A8FDFC3">
      <w:pPr>
        <w:pStyle w:val="16"/>
      </w:pPr>
      <w:r>
        <w:t>Adobe认证设计师。</w:t>
      </w:r>
    </w:p>
    <w:p w14:paraId="7AF8D098">
      <w:r>
        <w:br w:type="page"/>
      </w:r>
    </w:p>
    <w:p w14:paraId="4AF21E41">
      <w:pPr>
        <w:jc w:val="center"/>
      </w:pPr>
      <w:r>
        <w:rPr>
          <w:b/>
          <w:sz w:val="32"/>
        </w:rPr>
        <w:t>吴秀珍</w:t>
      </w:r>
    </w:p>
    <w:p w14:paraId="70FAC6B7">
      <w:r>
        <w:t>求职意向：软件工程师 | 上海 | 10688/月 | 一个月内到岗</w:t>
      </w:r>
    </w:p>
    <w:p w14:paraId="05402F61">
      <w:r>
        <w:t>基本信息：28岁 | 男 | 上海 | 6年经验</w:t>
      </w:r>
    </w:p>
    <w:p w14:paraId="422350F4">
      <w:r>
        <w:t>联系方式：13777366783 | bwan@example.net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AC5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A81638">
            <w:pPr>
              <w:pStyle w:val="4"/>
            </w:pPr>
            <w:r>
              <w:t>学历信息</w:t>
            </w:r>
          </w:p>
          <w:p w14:paraId="74813C3C">
            <w:r>
              <w:t>吉林大学 | 软件工程 | 本科 | 2016-09 ~ 2020-06</w:t>
            </w:r>
          </w:p>
          <w:p w14:paraId="182B7392">
            <w:r>
              <w:t>专业成绩：3.59/4（专业前30%）</w:t>
            </w:r>
          </w:p>
          <w:p w14:paraId="24E73BEA">
            <w:r>
              <w:t>主修课程：项目管理、软件测试、软件工程、面向对象编程、数据库设计、Web开发</w:t>
            </w:r>
          </w:p>
        </w:tc>
      </w:tr>
    </w:tbl>
    <w:p w14:paraId="7C56406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88ED41">
        <w:tc>
          <w:tcPr>
            <w:tcW w:w="8640" w:type="dxa"/>
          </w:tcPr>
          <w:p w14:paraId="46EAF651">
            <w:pPr>
              <w:pStyle w:val="4"/>
            </w:pPr>
            <w:r>
              <w:t>过往经历</w:t>
            </w:r>
          </w:p>
          <w:p w14:paraId="6C4D77AF">
            <w:r>
              <w:rPr>
                <w:b/>
              </w:rPr>
              <w:t>新锐咨询有限公司 | 前端开发工程师 | 2022-01 ~ 2023-02</w:t>
            </w:r>
          </w:p>
          <w:p w14:paraId="17C2A830">
            <w:pPr>
              <w:pStyle w:val="16"/>
            </w:pPr>
            <w:r>
              <w:t>参与技术方案讨论，撰写技术文档。 参与需求分析，负责后端/前端模块设计与开发。 编写高质量代码，进行单元测试和性能优化。</w:t>
            </w:r>
          </w:p>
          <w:p w14:paraId="0F389A54">
            <w:r>
              <w:rPr>
                <w:b/>
              </w:rPr>
              <w:t>全民简历金融有限公司 | 前端开发工程师 | 2023-10 ~ 2026-07</w:t>
            </w:r>
          </w:p>
          <w:p w14:paraId="65C46D4E">
            <w:pPr>
              <w:pStyle w:val="16"/>
            </w:pPr>
            <w:r>
              <w:t>修复系统Bug，保障系统稳定运行。 协助团队完成项目迭代与上线。</w:t>
            </w:r>
          </w:p>
        </w:tc>
      </w:tr>
    </w:tbl>
    <w:p w14:paraId="11F125A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387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F325746">
            <w:pPr>
              <w:pStyle w:val="4"/>
            </w:pPr>
            <w:r>
              <w:t>技能证书</w:t>
            </w:r>
          </w:p>
          <w:p w14:paraId="73B9E3BC">
            <w:r>
              <w:t>语言能力：英语CET-4，具备基本读写能力。</w:t>
            </w:r>
          </w:p>
          <w:p w14:paraId="4A0EB890">
            <w:r>
              <w:t>计算机能力：精通Excel数据处理</w:t>
            </w:r>
          </w:p>
          <w:p w14:paraId="6FB5ECC2">
            <w:r>
              <w:t>专业能力：Spring、Git、MySQL</w:t>
            </w:r>
          </w:p>
        </w:tc>
      </w:tr>
    </w:tbl>
    <w:p w14:paraId="50C0A53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B64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FA0E8D">
            <w:pPr>
              <w:pStyle w:val="4"/>
            </w:pPr>
            <w:r>
              <w:t>获奖情况</w:t>
            </w:r>
          </w:p>
          <w:p w14:paraId="634E5519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18A6504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45E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DBD3D31">
            <w:pPr>
              <w:pStyle w:val="4"/>
            </w:pPr>
            <w:r>
              <w:t>关于我</w:t>
            </w:r>
          </w:p>
          <w:p w14:paraId="7FBF89EE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5446BB6"/>
    <w:p w14:paraId="5AEF3D27">
      <w:r>
        <w:br w:type="page"/>
      </w:r>
    </w:p>
    <w:p w14:paraId="41EDC0FA">
      <w:pPr>
        <w:jc w:val="center"/>
      </w:pPr>
      <w:r>
        <w:rPr>
          <w:b/>
          <w:sz w:val="32"/>
        </w:rPr>
        <w:t>罗洋</w:t>
      </w:r>
    </w:p>
    <w:p w14:paraId="29F37543">
      <w:r>
        <w:t>求职意向：人事专员 | 成都 | 14824/月 | 一周内到岗</w:t>
      </w:r>
    </w:p>
    <w:p w14:paraId="5D3AB57E">
      <w:r>
        <w:t>基本信息：39岁 | 男 | 北京 | 15年经验</w:t>
      </w:r>
    </w:p>
    <w:p w14:paraId="53686244">
      <w:r>
        <w:t>联系方式：14587353088 | xuejuan@example.com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470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727E88">
            <w:pPr>
              <w:pStyle w:val="4"/>
            </w:pPr>
            <w:r>
              <w:t>教育经历</w:t>
            </w:r>
          </w:p>
          <w:p w14:paraId="74B1ED30">
            <w:r>
              <w:t>武汉大学 | 心理学 | 硕士 | 2008-09 ~ 2011-06</w:t>
            </w:r>
          </w:p>
          <w:p w14:paraId="122BC31A">
            <w:r>
              <w:t>专业成绩：3.76/4（专业前15%）</w:t>
            </w:r>
          </w:p>
          <w:p w14:paraId="09BAAAD5">
            <w:r>
              <w:t>主修课程：运营管理、市场营销学、组织行为学、战略管理、管理学原理、财务管理</w:t>
            </w:r>
          </w:p>
        </w:tc>
      </w:tr>
    </w:tbl>
    <w:p w14:paraId="032E5EC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A85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EC2D1C">
            <w:pPr>
              <w:pStyle w:val="4"/>
            </w:pPr>
            <w:r>
              <w:t>职业经历</w:t>
            </w:r>
          </w:p>
          <w:p w14:paraId="51A159B6">
            <w:r>
              <w:rPr>
                <w:b/>
              </w:rPr>
              <w:t>成都科技科技有限公司 | 人事专员 | 2019-05 ~ 2020-01</w:t>
            </w:r>
          </w:p>
          <w:p w14:paraId="02839CCF">
            <w:pPr>
              <w:pStyle w:val="16"/>
            </w:pPr>
            <w:r>
              <w:t>处理员工关系，协助解决劳动争议，维护和谐劳动关系。 负责考勤统计、薪酬核算及社保公积金缴纳。 办理员工入职、转正、调动、离职手续，维护人事档案。</w:t>
            </w:r>
          </w:p>
          <w:p w14:paraId="4F29BB12">
            <w:r>
              <w:rPr>
                <w:b/>
              </w:rPr>
              <w:t>领航科技有限公司 | 薪酬专员 | 2020-03 ~ 2022-08</w:t>
            </w:r>
          </w:p>
          <w:p w14:paraId="7F49E3DC">
            <w:pPr>
              <w:pStyle w:val="16"/>
            </w:pPr>
            <w:r>
              <w:t>处理员工关系，协助解决劳动争议，维护和谐劳动关系。 负责考勤统计、薪酬核算及社保公积金缴纳。</w:t>
            </w:r>
          </w:p>
          <w:p w14:paraId="41FA56A3">
            <w:r>
              <w:rPr>
                <w:b/>
              </w:rPr>
              <w:t>成都咨询科技有限公司 | HR助理 | 2022-10 ~ 2026-11</w:t>
            </w:r>
          </w:p>
          <w:p w14:paraId="776C9B79">
            <w:pPr>
              <w:pStyle w:val="16"/>
            </w:pPr>
            <w:r>
              <w:t>负责招聘全流程，包括职位发布、简历筛选、面试安排及录用跟进。</w:t>
            </w:r>
          </w:p>
        </w:tc>
      </w:tr>
    </w:tbl>
    <w:p w14:paraId="4C55BB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C3D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96C078">
            <w:pPr>
              <w:pStyle w:val="4"/>
            </w:pPr>
            <w:r>
              <w:t>专业技能</w:t>
            </w:r>
          </w:p>
          <w:p w14:paraId="52133886">
            <w:r>
              <w:t>语言能力：日语N2，可进行日常对话。</w:t>
            </w:r>
          </w:p>
          <w:p w14:paraId="7522AE15">
            <w:r>
              <w:t>计算机能力：具备网络基础</w:t>
            </w:r>
          </w:p>
          <w:p w14:paraId="21820471">
            <w:r>
              <w:t>专业能力：培训组织、招聘面试、薪酬核算</w:t>
            </w:r>
          </w:p>
        </w:tc>
      </w:tr>
    </w:tbl>
    <w:p w14:paraId="0EBC6FB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A30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DFCD81D">
            <w:pPr>
              <w:pStyle w:val="4"/>
            </w:pPr>
            <w:r>
              <w:t>获奖情况</w:t>
            </w:r>
          </w:p>
          <w:p w14:paraId="4C1F824C">
            <w:pPr>
              <w:pStyle w:val="16"/>
            </w:pPr>
            <w:r>
              <w:t>人力资源管理师三级证书。</w:t>
            </w:r>
          </w:p>
        </w:tc>
      </w:tr>
    </w:tbl>
    <w:p w14:paraId="49BC801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4D8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31D3AD">
            <w:pPr>
              <w:pStyle w:val="4"/>
            </w:pPr>
            <w:r>
              <w:t>关于我</w:t>
            </w:r>
          </w:p>
          <w:p w14:paraId="13EC35FA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772AF284"/>
    <w:p w14:paraId="407FE572">
      <w:r>
        <w:br w:type="page"/>
      </w:r>
    </w:p>
    <w:p w14:paraId="4CF91F3A">
      <w:pPr>
        <w:jc w:val="center"/>
      </w:pPr>
      <w:r>
        <w:rPr>
          <w:b/>
          <w:sz w:val="32"/>
        </w:rPr>
        <w:t>刘欣</w:t>
      </w:r>
    </w:p>
    <w:p w14:paraId="0B2447B8">
      <w:r>
        <w:t>求职意向：财务助理 | 北京 | 12362/月 | 随时到岗</w:t>
      </w:r>
    </w:p>
    <w:p w14:paraId="09B70E78">
      <w:r>
        <w:t>基本信息：26岁 | 女 | 北京 | 4年经验</w:t>
      </w:r>
    </w:p>
    <w:p w14:paraId="110A6646">
      <w:r>
        <w:t>联系方式：13846318383 | yshao@example.net</w:t>
      </w:r>
    </w:p>
    <w:p w14:paraId="6061A6B7">
      <w:pPr>
        <w:pStyle w:val="4"/>
      </w:pPr>
      <w:r>
        <w:t>学习背景</w:t>
      </w:r>
    </w:p>
    <w:p w14:paraId="1CF9AE37">
      <w:r>
        <w:t>东南大学 | 金融学 | 本科 | 2018-09 ~ 2022-06</w:t>
      </w:r>
    </w:p>
    <w:p w14:paraId="4811463C">
      <w:r>
        <w:t>专业成绩：3.2/4</w:t>
      </w:r>
    </w:p>
    <w:p w14:paraId="4D7E61FA">
      <w:r>
        <w:t>主修课程：管理学原理、市场营销学、运营管理、组织行为学、战略管理、财务管理</w:t>
      </w:r>
    </w:p>
    <w:p w14:paraId="4F915F22">
      <w:pPr>
        <w:pStyle w:val="4"/>
      </w:pPr>
      <w:r>
        <w:t>过往经历</w:t>
      </w:r>
    </w:p>
    <w:p w14:paraId="38FC3892">
      <w:r>
        <w:rPr>
          <w:b/>
        </w:rPr>
        <w:t>全民简历咨询科技有限公司 | 财务助理 | 2025-09 ~ 2026-10</w:t>
      </w:r>
    </w:p>
    <w:p w14:paraId="2DB48EF6">
      <w:pPr>
        <w:pStyle w:val="16"/>
      </w:pPr>
      <w:r>
        <w:t>协助完成月度财务报表编制及税务申报。</w:t>
      </w:r>
    </w:p>
    <w:p w14:paraId="05E5FDAF">
      <w:pPr>
        <w:pStyle w:val="4"/>
      </w:pPr>
      <w:r>
        <w:t>专业技能</w:t>
      </w:r>
    </w:p>
    <w:p w14:paraId="47FA9C96">
      <w:r>
        <w:t>语言能力：英语CET-6，读写熟练，可日常交流。</w:t>
      </w:r>
    </w:p>
    <w:p w14:paraId="774A7F75">
      <w:r>
        <w:t>计算机能力：熟悉Python基础</w:t>
      </w:r>
    </w:p>
    <w:p w14:paraId="553698A6">
      <w:r>
        <w:t>专业能力：税务申报、用友、Excel</w:t>
      </w:r>
    </w:p>
    <w:p w14:paraId="5C8250F1">
      <w:pPr>
        <w:pStyle w:val="4"/>
      </w:pPr>
      <w:r>
        <w:t>获奖情况</w:t>
      </w:r>
    </w:p>
    <w:p w14:paraId="36D75521">
      <w:pPr>
        <w:pStyle w:val="16"/>
      </w:pPr>
      <w:r>
        <w:t>初级会计职称。</w:t>
      </w:r>
    </w:p>
    <w:p w14:paraId="1C904E23">
      <w:pPr>
        <w:pStyle w:val="4"/>
      </w:pPr>
      <w:r>
        <w:t>个人评价</w:t>
      </w:r>
    </w:p>
    <w:p w14:paraId="537B6272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5E2A1AA">
      <w:r>
        <w:br w:type="page"/>
      </w:r>
    </w:p>
    <w:p w14:paraId="1DEB4EC9">
      <w:pPr>
        <w:jc w:val="center"/>
      </w:pPr>
      <w:r>
        <w:rPr>
          <w:b/>
          <w:sz w:val="32"/>
        </w:rPr>
        <w:t>张峰</w:t>
      </w:r>
    </w:p>
    <w:p w14:paraId="74FD32EC">
      <w:r>
        <w:t>求职意向：市场专员 | 武汉 | 15133/月 | 一个月内到岗</w:t>
      </w:r>
    </w:p>
    <w:p w14:paraId="0C339A39">
      <w:r>
        <w:t>基本信息：30岁 | 女 | 武汉 | 10年经验</w:t>
      </w:r>
    </w:p>
    <w:p w14:paraId="327292BE">
      <w:r>
        <w:t>联系方式：18718092807 | fang08@example.com</w:t>
      </w:r>
    </w:p>
    <w:p w14:paraId="2DE5AE9C">
      <w:pPr>
        <w:pStyle w:val="4"/>
      </w:pPr>
      <w:r>
        <w:t>自我陈述</w:t>
      </w:r>
    </w:p>
    <w:p w14:paraId="450346BA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4FEFF3BC">
      <w:pPr>
        <w:pStyle w:val="4"/>
      </w:pPr>
      <w:r>
        <w:t>教育背景</w:t>
      </w:r>
    </w:p>
    <w:p w14:paraId="78713A69">
      <w:r>
        <w:t>深圳职业技术学院 | 工商管理 | 专科 | 2013-09 ~ 2016-06</w:t>
      </w:r>
    </w:p>
    <w:p w14:paraId="6A580447">
      <w:r>
        <w:t>专业成绩：3.15/4</w:t>
      </w:r>
    </w:p>
    <w:p w14:paraId="324D7795">
      <w:r>
        <w:t>主修课程：战略管理、财务管理、运营管理、市场营销学、管理学原理、组织行为学</w:t>
      </w:r>
    </w:p>
    <w:p w14:paraId="0E5F938D">
      <w:pPr>
        <w:pStyle w:val="4"/>
      </w:pPr>
      <w:r>
        <w:t>实习经历</w:t>
      </w:r>
    </w:p>
    <w:p w14:paraId="53DBB283">
      <w:r>
        <w:rPr>
          <w:b/>
        </w:rPr>
        <w:t>卓越传媒科技有限公司 | 品牌专员 | 2023-05 ~ 2026-10</w:t>
      </w:r>
    </w:p>
    <w:p w14:paraId="5A812D4E">
      <w:pPr>
        <w:pStyle w:val="16"/>
      </w:pPr>
      <w:r>
        <w:t>与媒体、渠道保持良好合作，拓展市场资源。 负责市场调研，收集竞品信息，撰写分析报告。</w:t>
      </w:r>
    </w:p>
    <w:p w14:paraId="42BC356B">
      <w:pPr>
        <w:pStyle w:val="4"/>
      </w:pPr>
      <w:r>
        <w:t>技能特长</w:t>
      </w:r>
    </w:p>
    <w:p w14:paraId="1B4AB719">
      <w:r>
        <w:t>语言能力：英语专八，流利商务沟通。</w:t>
      </w:r>
    </w:p>
    <w:p w14:paraId="54DFBF56">
      <w:r>
        <w:t>计算机能力：掌握Photoshop基本操作</w:t>
      </w:r>
    </w:p>
    <w:p w14:paraId="6F41327A">
      <w:r>
        <w:t>专业能力：数据分析、文案写作、活动策划、市场调研</w:t>
      </w:r>
    </w:p>
    <w:p w14:paraId="182641E7">
      <w:pPr>
        <w:pStyle w:val="4"/>
      </w:pPr>
      <w:r>
        <w:t>资质认证</w:t>
      </w:r>
    </w:p>
    <w:p w14:paraId="188FDF99">
      <w:pPr>
        <w:pStyle w:val="16"/>
      </w:pPr>
      <w:r>
        <w:t>全国计算机等级考试二级（Office高级应用）。</w:t>
      </w:r>
    </w:p>
    <w:p w14:paraId="3355A9B5">
      <w:pPr>
        <w:pStyle w:val="16"/>
      </w:pPr>
      <w:r>
        <w:t>大学英语四级（CET-4），良好的读写能力。</w:t>
      </w:r>
    </w:p>
    <w:p w14:paraId="6A49D7C6">
      <w:pPr>
        <w:pStyle w:val="16"/>
      </w:pPr>
      <w:r>
        <w:t>大学英语六级（CET-6），优秀的听说读写能力。</w:t>
      </w:r>
    </w:p>
    <w:p w14:paraId="1D4CFA1D">
      <w:r>
        <w:br w:type="page"/>
      </w:r>
    </w:p>
    <w:p w14:paraId="47CED9B0">
      <w:pPr>
        <w:jc w:val="center"/>
      </w:pPr>
      <w:r>
        <w:rPr>
          <w:b/>
          <w:sz w:val="32"/>
        </w:rPr>
        <w:t>何颖</w:t>
      </w:r>
    </w:p>
    <w:p w14:paraId="205DEAE1">
      <w:r>
        <w:t>求职意向：市场专员 | 青岛 | 14106/月 | 两周内到岗</w:t>
      </w:r>
    </w:p>
    <w:p w14:paraId="3028B224">
      <w:r>
        <w:t>基本信息：28岁 | 女 | 青岛 | 6年经验</w:t>
      </w:r>
    </w:p>
    <w:p w14:paraId="62CAB2F0">
      <w:r>
        <w:t>联系方式：15113357681 | zengwei@example.org</w:t>
      </w:r>
    </w:p>
    <w:p w14:paraId="33556D17">
      <w:pPr>
        <w:pStyle w:val="4"/>
      </w:pPr>
      <w:r>
        <w:t>教育状况</w:t>
      </w:r>
    </w:p>
    <w:p w14:paraId="35D50440">
      <w:r>
        <w:t>浙江大学 | 市场营销 | 本科 | 2016-09 ~ 2020-06</w:t>
      </w:r>
    </w:p>
    <w:p w14:paraId="280A8CC2">
      <w:r>
        <w:t>专业成绩：3.14/4</w:t>
      </w:r>
    </w:p>
    <w:p w14:paraId="11834CBB">
      <w:r>
        <w:t>主修课程：市场营销学、销售管理、市场调研、广告学、消费者行为学、品牌管理</w:t>
      </w:r>
    </w:p>
    <w:p w14:paraId="1340AD21">
      <w:pPr>
        <w:pStyle w:val="4"/>
      </w:pPr>
      <w:r>
        <w:t>工作经历</w:t>
      </w:r>
    </w:p>
    <w:p w14:paraId="76A1159C">
      <w:r>
        <w:rPr>
          <w:b/>
        </w:rPr>
        <w:t>华讯零售科技有限公司 | 市场助理 | 2022-11 ~ 2024-02</w:t>
      </w:r>
    </w:p>
    <w:p w14:paraId="1A52359B">
      <w:pPr>
        <w:pStyle w:val="16"/>
      </w:pPr>
      <w:r>
        <w:t>协助制定营销策略，跟踪推广效果并优化。 负责市场调研，收集竞品信息，撰写分析报告。 与媒体、渠道保持良好合作，拓展市场资源。</w:t>
      </w:r>
    </w:p>
    <w:p w14:paraId="403AD00A">
      <w:r>
        <w:rPr>
          <w:b/>
        </w:rPr>
        <w:t>鼎盛咨询科技有限公司 | 市场助理 | 2024-12 ~ 2026-12</w:t>
      </w:r>
    </w:p>
    <w:p w14:paraId="5C2C7E0C">
      <w:pPr>
        <w:pStyle w:val="16"/>
      </w:pPr>
      <w:r>
        <w:t>运营公司社交媒体账号（公众号、微博等），提高粉丝互动。 协助制定营销策略，跟踪推广效果并优化。</w:t>
      </w:r>
    </w:p>
    <w:p w14:paraId="4F22DC28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DD1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FA0BA13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15969D09">
            <w:r>
              <w:t>掌握Photoshop基本操作</w:t>
            </w:r>
          </w:p>
        </w:tc>
      </w:tr>
      <w:tr w14:paraId="45634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7634E2A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61E7632B">
            <w:r>
              <w:t>文案写作</w:t>
            </w:r>
          </w:p>
        </w:tc>
      </w:tr>
      <w:tr w14:paraId="5FE34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F23B511">
            <w:r>
              <w:t>市场调研</w:t>
            </w:r>
          </w:p>
        </w:tc>
        <w:tc>
          <w:tcPr>
            <w:tcW w:w="4320" w:type="dxa"/>
            <w:shd w:val="clear" w:color="auto" w:fill="E7E6E6"/>
          </w:tcPr>
          <w:p w14:paraId="14D93ACE">
            <w:r>
              <w:t>活动策划</w:t>
            </w:r>
          </w:p>
        </w:tc>
      </w:tr>
    </w:tbl>
    <w:p w14:paraId="1FF2454D"/>
    <w:p w14:paraId="19667E1B">
      <w:pPr>
        <w:pStyle w:val="4"/>
      </w:pPr>
      <w:r>
        <w:t>荣誉证书</w:t>
      </w:r>
    </w:p>
    <w:p w14:paraId="7F7042F8">
      <w:pPr>
        <w:pStyle w:val="16"/>
      </w:pPr>
      <w:r>
        <w:t>全国计算机等级考试二级（Office高级应用）。</w:t>
      </w:r>
    </w:p>
    <w:p w14:paraId="309DFDBA">
      <w:pPr>
        <w:pStyle w:val="4"/>
      </w:pPr>
      <w:r>
        <w:t>关于我</w:t>
      </w:r>
    </w:p>
    <w:p w14:paraId="2101252F">
      <w:r>
        <w:t>思维活跃，富有创意；具备敏锐的市场洞察力；热爱挑战，能够承受工作压力；善于数据分析，用数据驱动决策。</w:t>
      </w:r>
    </w:p>
    <w:p w14:paraId="2A30F646">
      <w:r>
        <w:br w:type="page"/>
      </w:r>
    </w:p>
    <w:p w14:paraId="223849D0">
      <w:pPr>
        <w:jc w:val="center"/>
      </w:pPr>
      <w:r>
        <w:rPr>
          <w:b/>
          <w:sz w:val="32"/>
        </w:rPr>
        <w:t>李柳</w:t>
      </w:r>
    </w:p>
    <w:p w14:paraId="54D61E4B">
      <w:r>
        <w:t>求职意向：运营专员 | 长沙 | 18587/月 | 随时到岗</w:t>
      </w:r>
    </w:p>
    <w:p w14:paraId="3FA96A83">
      <w:r>
        <w:t>基本信息：32岁 | 女 | 长沙 | 10年经验</w:t>
      </w:r>
    </w:p>
    <w:p w14:paraId="4B418AB9">
      <w:r>
        <w:t>联系方式：18290569348 | yan50@example.net</w:t>
      </w:r>
    </w:p>
    <w:p w14:paraId="65F7A56B">
      <w:pPr>
        <w:pStyle w:val="4"/>
      </w:pPr>
      <w:r>
        <w:t>教育经历</w:t>
      </w:r>
    </w:p>
    <w:p w14:paraId="0D045261">
      <w:r>
        <w:t>中国科学技术大学 | 新闻传播 | 本科 | 2012-09 ~ 2016-06</w:t>
      </w:r>
    </w:p>
    <w:p w14:paraId="1E39A78C">
      <w:r>
        <w:t>专业成绩：3.13/4</w:t>
      </w:r>
    </w:p>
    <w:p w14:paraId="142E16CA">
      <w:r>
        <w:t>主修课程：战略管理、财务管理、运营管理、市场营销学、管理学原理、组织行为学</w:t>
      </w:r>
    </w:p>
    <w:p w14:paraId="521094E7">
      <w:pPr>
        <w:pStyle w:val="4"/>
      </w:pPr>
      <w:r>
        <w:t>实习经历</w:t>
      </w:r>
    </w:p>
    <w:p w14:paraId="4175AFF1">
      <w:r>
        <w:rPr>
          <w:b/>
        </w:rPr>
        <w:t>深圳医疗有限公司 | 内容运营 | 2024-04 ~ 2026-08</w:t>
      </w:r>
    </w:p>
    <w:p w14:paraId="7891E049">
      <w:pPr>
        <w:pStyle w:val="16"/>
      </w:pPr>
      <w:r>
        <w:t>负责用户社群运营，提升用户活跃度和粘性。 撰写内容文案，维护APP/网站内容更新。</w:t>
      </w:r>
    </w:p>
    <w:p w14:paraId="74BB022B">
      <w:pPr>
        <w:pStyle w:val="4"/>
      </w:pPr>
      <w:r>
        <w:t>核心技能</w:t>
      </w:r>
    </w:p>
    <w:p w14:paraId="5AA823B1">
      <w:r>
        <w:t>语言能力：日语N2，可进行日常对话。</w:t>
      </w:r>
    </w:p>
    <w:p w14:paraId="51198FA3">
      <w:r>
        <w:t>计算机能力：掌握Photoshop基本操作</w:t>
      </w:r>
    </w:p>
    <w:p w14:paraId="723F3722">
      <w:r>
        <w:t>专业能力：社群管理、内容创作、数据分析、PS/PR</w:t>
      </w:r>
    </w:p>
    <w:p w14:paraId="7F5FA077">
      <w:pPr>
        <w:pStyle w:val="4"/>
      </w:pPr>
      <w:r>
        <w:t>资格证书</w:t>
      </w:r>
    </w:p>
    <w:p w14:paraId="06DD8568">
      <w:pPr>
        <w:pStyle w:val="16"/>
      </w:pPr>
      <w:r>
        <w:t>大学英语四级（CET-4），良好的读写能力。</w:t>
      </w:r>
    </w:p>
    <w:p w14:paraId="26B4FBBD">
      <w:pPr>
        <w:pStyle w:val="16"/>
      </w:pPr>
      <w:r>
        <w:t>全国计算机等级考试二级（Office高级应用）。</w:t>
      </w:r>
    </w:p>
    <w:p w14:paraId="02134234">
      <w:pPr>
        <w:pStyle w:val="4"/>
      </w:pPr>
      <w:r>
        <w:t>个人评价</w:t>
      </w:r>
    </w:p>
    <w:p w14:paraId="6AEE396D">
      <w:r>
        <w:t>执行力强，结果导向；具备良好的沟通能力和文案功底；善于在快节奏环境中工作，能高效完成目标。</w:t>
      </w:r>
    </w:p>
    <w:p w14:paraId="6D5B5A78">
      <w:r>
        <w:br w:type="page"/>
      </w:r>
    </w:p>
    <w:p w14:paraId="444F5BAF">
      <w:pPr>
        <w:jc w:val="center"/>
      </w:pPr>
      <w:r>
        <w:rPr>
          <w:b/>
          <w:sz w:val="32"/>
        </w:rPr>
        <w:t>张萍</w:t>
      </w:r>
    </w:p>
    <w:p w14:paraId="4C3DD836">
      <w:r>
        <w:t>求职意向：市场专员 | 西安 | 15169/月 | 随时到岗</w:t>
      </w:r>
    </w:p>
    <w:p w14:paraId="333541B9">
      <w:r>
        <w:t>基本信息：35岁 | 男 | 西安 | 13年经验</w:t>
      </w:r>
    </w:p>
    <w:p w14:paraId="6F74AB4A">
      <w:r>
        <w:t>联系方式：13050425139 | dxu@example.com</w:t>
      </w:r>
    </w:p>
    <w:p w14:paraId="27E65049">
      <w:pPr>
        <w:pStyle w:val="4"/>
      </w:pPr>
      <w:r>
        <w:t>教育背景</w:t>
      </w:r>
    </w:p>
    <w:p w14:paraId="38844D84">
      <w:r>
        <w:t>哈尔滨工业大学 | 新闻传播 | 本科 | 2009-09 ~ 2013-06</w:t>
      </w:r>
    </w:p>
    <w:p w14:paraId="466D3466">
      <w:r>
        <w:t>专业成绩：3.49/4</w:t>
      </w:r>
    </w:p>
    <w:p w14:paraId="749D0B06">
      <w:r>
        <w:t>主修课程：市场营销学、战略管理、组织行为学、管理学原理、运营管理、财务管理</w:t>
      </w:r>
    </w:p>
    <w:p w14:paraId="1BD0A087">
      <w:pPr>
        <w:pStyle w:val="4"/>
      </w:pPr>
      <w:r>
        <w:t>工作经验</w:t>
      </w:r>
    </w:p>
    <w:p w14:paraId="417A915A">
      <w:r>
        <w:rPr>
          <w:b/>
        </w:rPr>
        <w:t>智云制造有限公司 | 品牌专员 | 2016-08 ~ 2018-09</w:t>
      </w:r>
    </w:p>
    <w:p w14:paraId="1C9BF554">
      <w:pPr>
        <w:pStyle w:val="16"/>
      </w:pPr>
      <w:r>
        <w:t>负责市场调研，收集竞品信息，撰写分析报告。 策划并执行线上线下营销活动，提升品牌知名度。 与媒体、渠道保持良好合作，拓展市场资源。</w:t>
      </w:r>
    </w:p>
    <w:p w14:paraId="4AA82C3A">
      <w:r>
        <w:rPr>
          <w:b/>
        </w:rPr>
        <w:t>鼎盛金融科技有限公司 | 营销专员 | 2018-05 ~ 2022-11</w:t>
      </w:r>
    </w:p>
    <w:p w14:paraId="483CF877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586CD5AC">
      <w:r>
        <w:rPr>
          <w:b/>
        </w:rPr>
        <w:t>杭州零售科技有限公司 | 市场专员 | 2022-06 ~ 2026-02</w:t>
      </w:r>
    </w:p>
    <w:p w14:paraId="26A262F1">
      <w:pPr>
        <w:pStyle w:val="16"/>
      </w:pPr>
      <w:r>
        <w:t>协助制定营销策略，跟踪推广效果并优化。</w:t>
      </w:r>
    </w:p>
    <w:p w14:paraId="2CAE91BC">
      <w:pPr>
        <w:pStyle w:val="4"/>
      </w:pPr>
      <w:r>
        <w:t>技能特长</w:t>
      </w:r>
    </w:p>
    <w:p w14:paraId="32901531">
      <w:r>
        <w:t>语言能力：日语N2，可进行日常对话。</w:t>
      </w:r>
    </w:p>
    <w:p w14:paraId="515EB7D5">
      <w:r>
        <w:t>计算机能力：熟悉Python基础</w:t>
      </w:r>
    </w:p>
    <w:p w14:paraId="5DC7384D">
      <w:r>
        <w:t>专业能力：活动策划、社交媒体运营、文案写作</w:t>
      </w:r>
    </w:p>
    <w:p w14:paraId="3DA8887F">
      <w:pPr>
        <w:pStyle w:val="4"/>
      </w:pPr>
      <w:r>
        <w:t>荣誉证书</w:t>
      </w:r>
    </w:p>
    <w:p w14:paraId="58561D5A">
      <w:pPr>
        <w:pStyle w:val="16"/>
      </w:pPr>
      <w:r>
        <w:t>大学英语四级（CET-4），良好的读写能力。</w:t>
      </w:r>
    </w:p>
    <w:p w14:paraId="7D744EEA">
      <w:pPr>
        <w:pStyle w:val="16"/>
      </w:pPr>
      <w:r>
        <w:t>全国计算机等级考试二级（Office高级应用）。</w:t>
      </w:r>
    </w:p>
    <w:p w14:paraId="5EACBE31">
      <w:pPr>
        <w:pStyle w:val="16"/>
      </w:pPr>
      <w:r>
        <w:t>大学英语六级（CET-6），优秀的听说读写能力。</w:t>
      </w:r>
    </w:p>
    <w:p w14:paraId="56C7D02B">
      <w:pPr>
        <w:pStyle w:val="4"/>
      </w:pPr>
      <w:r>
        <w:t>个人评价</w:t>
      </w:r>
    </w:p>
    <w:p w14:paraId="35EC0D6C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6D2D44EA">
      <w:r>
        <w:br w:type="page"/>
      </w:r>
    </w:p>
    <w:p w14:paraId="18AB77FD">
      <w:pPr>
        <w:jc w:val="center"/>
      </w:pPr>
      <w:r>
        <w:rPr>
          <w:b/>
          <w:color w:val="003366"/>
          <w:sz w:val="32"/>
        </w:rPr>
        <w:t>李龙</w:t>
      </w:r>
    </w:p>
    <w:p w14:paraId="10785E4A">
      <w:r>
        <w:t>求职意向：设计师 | 杭州 | 9682/月 | 随时到岗</w:t>
      </w:r>
    </w:p>
    <w:p w14:paraId="40E8BA48">
      <w:r>
        <w:t>基本信息：28岁 | 男 | 重庆 | 6年经验</w:t>
      </w:r>
    </w:p>
    <w:p w14:paraId="2D585FD6">
      <w:r>
        <w:t>联系方式：18995830604 | jingqin@example.net</w:t>
      </w:r>
    </w:p>
    <w:p w14:paraId="055BECDB">
      <w:pPr>
        <w:pStyle w:val="4"/>
      </w:pPr>
      <w:r>
        <w:t>专业技能</w:t>
      </w:r>
    </w:p>
    <w:p w14:paraId="3B2F1FB6">
      <w:r>
        <w:t>语言能力：韩语TOPIK4，基础交流能力。</w:t>
      </w:r>
    </w:p>
    <w:p w14:paraId="45DF00AC">
      <w:r>
        <w:t>计算机能力：精通Excel数据处理</w:t>
      </w:r>
    </w:p>
    <w:p w14:paraId="6DB58694">
      <w:r>
        <w:t>专业能力：Figma、Sketch、色彩搭配、Illustrator</w:t>
      </w:r>
    </w:p>
    <w:p w14:paraId="09091D8F">
      <w:pPr>
        <w:pStyle w:val="4"/>
      </w:pPr>
      <w:r>
        <w:t>证书与荣誉</w:t>
      </w:r>
    </w:p>
    <w:p w14:paraId="5F9FDEA5">
      <w:pPr>
        <w:pStyle w:val="16"/>
      </w:pPr>
      <w:r>
        <w:t>Adobe认证设计师。</w:t>
      </w:r>
    </w:p>
    <w:p w14:paraId="177889B3">
      <w:pPr>
        <w:pStyle w:val="4"/>
      </w:pPr>
      <w:r>
        <w:t>教育状况</w:t>
      </w:r>
    </w:p>
    <w:p w14:paraId="5ABA271F">
      <w:r>
        <w:t>武汉大学 | 视觉传达 | 本科 | 2016-09 ~ 2020-06</w:t>
      </w:r>
    </w:p>
    <w:p w14:paraId="6D54DA05">
      <w:r>
        <w:t>专业成绩：3.64/4（专业前10%）</w:t>
      </w:r>
    </w:p>
    <w:p w14:paraId="62F3E608">
      <w:r>
        <w:t>主修课程：UI设计、色彩构成、平面设计、设计史、包装设计、字体设计</w:t>
      </w:r>
    </w:p>
    <w:p w14:paraId="22560D1E">
      <w:pPr>
        <w:pStyle w:val="4"/>
      </w:pPr>
      <w:r>
        <w:t>工作经验</w:t>
      </w:r>
    </w:p>
    <w:p w14:paraId="65D759C2">
      <w:r>
        <w:rPr>
          <w:b/>
        </w:rPr>
        <w:t>全民简历制造有限公司 | 平面设计师 | 2022-11 ~ 2024-02</w:t>
      </w:r>
    </w:p>
    <w:p w14:paraId="5A79233F">
      <w:pPr>
        <w:pStyle w:val="16"/>
      </w:pPr>
      <w:r>
        <w:t>制作宣传海报、画册、名片等平面物料。 参与品牌VI设计，确保品牌一致性。 与产品、开发沟通，保证设计落地效果。</w:t>
      </w:r>
    </w:p>
    <w:p w14:paraId="25A0DE5D">
      <w:r>
        <w:rPr>
          <w:b/>
        </w:rPr>
        <w:t>全民简历传媒有限公司 | 平面设计师 | 2024-07 ~ 2025-06</w:t>
      </w:r>
    </w:p>
    <w:p w14:paraId="3F490447">
      <w:pPr>
        <w:pStyle w:val="16"/>
      </w:pPr>
      <w:r>
        <w:t>与产品、开发沟通，保证设计落地效果。 参与品牌VI设计，确保品牌一致性。</w:t>
      </w:r>
    </w:p>
    <w:p w14:paraId="28A9B486">
      <w:r>
        <w:rPr>
          <w:b/>
        </w:rPr>
        <w:t>领航金融科技有限公司 | UI设计师 | 2025-10 ~ 2026-11</w:t>
      </w:r>
    </w:p>
    <w:p w14:paraId="292D51A8">
      <w:pPr>
        <w:pStyle w:val="16"/>
      </w:pPr>
      <w:r>
        <w:t>负责公司产品UI界面设计，提升视觉体验。 维护设计规范，持续优化设计风格。 参与品牌VI设计，确保品牌一致性。</w:t>
      </w:r>
    </w:p>
    <w:p w14:paraId="3929668C">
      <w:pPr>
        <w:pStyle w:val="4"/>
      </w:pPr>
      <w:r>
        <w:t>参与项目</w:t>
      </w:r>
    </w:p>
    <w:p w14:paraId="62A45F96">
      <w:r>
        <w:rPr>
          <w:b/>
        </w:rPr>
        <w:t>企业级管理系统（2019-06 ~ 2025-03）</w:t>
      </w:r>
    </w:p>
    <w:p w14:paraId="12278492">
      <w:pPr>
        <w:pStyle w:val="16"/>
      </w:pPr>
      <w:r>
        <w:t>负责核心模块设计与开发，实现了高并发处理，提升了系统性能30%。</w:t>
      </w:r>
    </w:p>
    <w:p w14:paraId="71E7DBE6">
      <w:pPr>
        <w:pStyle w:val="4"/>
      </w:pPr>
      <w:r>
        <w:t>关于我</w:t>
      </w:r>
    </w:p>
    <w:p w14:paraId="7B25F91D">
      <w:r>
        <w:t>具备良好的审美能力和设计功底；热爱设计，关注细节；善于沟通，能准确理解需求并转化为优秀的设计方案。</w:t>
      </w:r>
    </w:p>
    <w:p w14:paraId="59C8B607">
      <w:r>
        <w:br w:type="page"/>
      </w:r>
    </w:p>
    <w:p w14:paraId="33560B82">
      <w:pPr>
        <w:jc w:val="center"/>
      </w:pPr>
      <w:r>
        <w:rPr>
          <w:b/>
          <w:sz w:val="32"/>
        </w:rPr>
        <w:t>韦彬</w:t>
      </w:r>
    </w:p>
    <w:p w14:paraId="21EF33B0">
      <w:r>
        <w:t>求职意向：设计师 | 青岛 | 16178/月 | 一周内到岗</w:t>
      </w:r>
    </w:p>
    <w:p w14:paraId="1DA5035C">
      <w:r>
        <w:t>基本信息：32岁 | 女 | 青岛 | 10年经验</w:t>
      </w:r>
    </w:p>
    <w:p w14:paraId="41185651">
      <w:r>
        <w:t>联系方式：13838659117 | juan54@example.com</w:t>
      </w:r>
    </w:p>
    <w:p w14:paraId="54209568">
      <w:pPr>
        <w:pStyle w:val="4"/>
      </w:pPr>
      <w:r>
        <w:t>自我介绍</w:t>
      </w:r>
    </w:p>
    <w:p w14:paraId="74ECDFEA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AF2B398">
      <w:pPr>
        <w:pStyle w:val="4"/>
      </w:pPr>
      <w:r>
        <w:t>学历信息</w:t>
      </w:r>
    </w:p>
    <w:p w14:paraId="731BD2D7">
      <w:r>
        <w:t>南京大学 | 艺术设计 | 本科 | 2012-09 ~ 2016-06</w:t>
      </w:r>
    </w:p>
    <w:p w14:paraId="2E575B3E">
      <w:r>
        <w:t>专业成绩：3.3/4</w:t>
      </w:r>
    </w:p>
    <w:p w14:paraId="5C8D87CA">
      <w:r>
        <w:t>主修课程：组织行为学、运营管理、市场营销学、战略管理、管理学原理</w:t>
      </w:r>
    </w:p>
    <w:p w14:paraId="12DE3BDA">
      <w:pPr>
        <w:pStyle w:val="4"/>
      </w:pPr>
      <w:r>
        <w:t>过往经历</w:t>
      </w:r>
    </w:p>
    <w:p w14:paraId="544406A2">
      <w:r>
        <w:rPr>
          <w:b/>
        </w:rPr>
        <w:t>智云零售科技有限公司 | 视觉设计师 | 2019-11 ~ 2021-11</w:t>
      </w:r>
    </w:p>
    <w:p w14:paraId="00CB6691">
      <w:pPr>
        <w:pStyle w:val="16"/>
      </w:pPr>
      <w:r>
        <w:t>与产品、开发沟通，保证设计落地效果。 制作宣传海报、画册、名片等平面物料。 维护设计规范，持续优化设计风格。</w:t>
      </w:r>
    </w:p>
    <w:p w14:paraId="3651E881">
      <w:r>
        <w:rPr>
          <w:b/>
        </w:rPr>
        <w:t>鼎盛教育有限公司 | UI设计师 | 2021-04 ~ 2023-04</w:t>
      </w:r>
    </w:p>
    <w:p w14:paraId="55BB7FB2">
      <w:pPr>
        <w:pStyle w:val="16"/>
      </w:pPr>
      <w:r>
        <w:t>负责公司产品UI界面设计，提升视觉体验。 与产品、开发沟通，保证设计落地效果。</w:t>
      </w:r>
    </w:p>
    <w:p w14:paraId="1CC72AA6">
      <w:r>
        <w:rPr>
          <w:b/>
        </w:rPr>
        <w:t>恒通医疗科技有限公司 | 视觉设计师 | 2023-08 ~ 2026-07</w:t>
      </w:r>
    </w:p>
    <w:p w14:paraId="57BE78DC">
      <w:pPr>
        <w:pStyle w:val="16"/>
      </w:pPr>
      <w:r>
        <w:t>负责公司产品UI界面设计，提升视觉体验。 维护设计规范，持续优化设计风格。</w:t>
      </w:r>
    </w:p>
    <w:p w14:paraId="467B9F6F">
      <w:pPr>
        <w:pStyle w:val="4"/>
      </w:pPr>
      <w:r>
        <w:t>专业技能</w:t>
      </w:r>
    </w:p>
    <w:p w14:paraId="74461F52">
      <w:r>
        <w:t>语言能力：英语CET-6，读写熟练，可日常交流。</w:t>
      </w:r>
    </w:p>
    <w:p w14:paraId="0F3E54AE">
      <w:r>
        <w:t>计算机能力：具备网络基础</w:t>
      </w:r>
    </w:p>
    <w:p w14:paraId="358B7CCA">
      <w:r>
        <w:t>专业能力：Sketch、Figma、色彩搭配、Illustrator</w:t>
      </w:r>
    </w:p>
    <w:p w14:paraId="5154852F">
      <w:pPr>
        <w:pStyle w:val="4"/>
      </w:pPr>
      <w:r>
        <w:t>资质认证</w:t>
      </w:r>
    </w:p>
    <w:p w14:paraId="55AFB97B">
      <w:pPr>
        <w:pStyle w:val="16"/>
      </w:pPr>
      <w:r>
        <w:t>Adobe认证设计师。</w:t>
      </w:r>
    </w:p>
    <w:p w14:paraId="4FFD32AF">
      <w:r>
        <w:br w:type="page"/>
      </w:r>
    </w:p>
    <w:p w14:paraId="547A53D0">
      <w:pPr>
        <w:jc w:val="center"/>
      </w:pPr>
      <w:r>
        <w:rPr>
          <w:b/>
          <w:sz w:val="32"/>
        </w:rPr>
        <w:t>钟淑珍</w:t>
      </w:r>
    </w:p>
    <w:p w14:paraId="691EB079">
      <w:r>
        <w:t>求职意向：产品经理 | 杭州 | 14137/月 | 一个月内到岗</w:t>
      </w:r>
    </w:p>
    <w:p w14:paraId="539927B3">
      <w:r>
        <w:t>基本信息：32岁 | 男 | 杭州 | 10年经验</w:t>
      </w:r>
    </w:p>
    <w:p w14:paraId="4C67E7C9">
      <w:r>
        <w:t>联系方式：18002161976 | guiyingjin@example.com</w:t>
      </w:r>
    </w:p>
    <w:p w14:paraId="6B0CA94B">
      <w:pPr>
        <w:pStyle w:val="4"/>
      </w:pPr>
      <w:r>
        <w:t>自我评价</w:t>
      </w:r>
    </w:p>
    <w:p w14:paraId="4908CC4A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73D4807">
      <w:pPr>
        <w:pStyle w:val="4"/>
      </w:pPr>
      <w:r>
        <w:t>教育经历</w:t>
      </w:r>
    </w:p>
    <w:p w14:paraId="413745EE">
      <w:r>
        <w:t>吉林大学 | 计算机科学与技术 | 本科 | 2012-09 ~ 2016-06</w:t>
      </w:r>
    </w:p>
    <w:p w14:paraId="0F505369">
      <w:r>
        <w:t>专业成绩：3.77/4</w:t>
      </w:r>
    </w:p>
    <w:p w14:paraId="23E435A9">
      <w:r>
        <w:t>主修课程：计算机网络、编程基础、数据结构、操作系统、数据库原理</w:t>
      </w:r>
    </w:p>
    <w:p w14:paraId="37D70ACD">
      <w:pPr>
        <w:pStyle w:val="4"/>
      </w:pPr>
      <w:r>
        <w:t>职业经历</w:t>
      </w:r>
    </w:p>
    <w:p w14:paraId="1F2439DA">
      <w:r>
        <w:rPr>
          <w:b/>
        </w:rPr>
        <w:t>智云互联网有限公司 | 产品经理 | 2024-06 ~ 2026-12</w:t>
      </w:r>
    </w:p>
    <w:p w14:paraId="75E17898">
      <w:pPr>
        <w:pStyle w:val="16"/>
      </w:pPr>
      <w:r>
        <w:t>输出PRD文档，协调开发、测试、运营团队推进产品落地。 参与竞品分析，提炼差异化优势。</w:t>
      </w:r>
    </w:p>
    <w:p w14:paraId="0ABA2BA2">
      <w:pPr>
        <w:pStyle w:val="4"/>
      </w:pPr>
      <w:r>
        <w:t>技能特长</w:t>
      </w:r>
    </w:p>
    <w:p w14:paraId="5E5004C9">
      <w:r>
        <w:t>语言能力：日语N2，可进行日常对话。</w:t>
      </w:r>
    </w:p>
    <w:p w14:paraId="11C36E5D">
      <w:r>
        <w:t>计算机能力：精通Excel数据处理</w:t>
      </w:r>
    </w:p>
    <w:p w14:paraId="5B15CD9D">
      <w:r>
        <w:t>专业能力：用户调研、数据分析、需求分析</w:t>
      </w:r>
    </w:p>
    <w:p w14:paraId="20EC61CF">
      <w:pPr>
        <w:pStyle w:val="4"/>
      </w:pPr>
      <w:r>
        <w:t>证书与荣誉</w:t>
      </w:r>
    </w:p>
    <w:p w14:paraId="4D03D716">
      <w:pPr>
        <w:pStyle w:val="16"/>
      </w:pPr>
      <w:r>
        <w:t>PMP项目管理认证。</w:t>
      </w:r>
    </w:p>
    <w:p w14:paraId="7688BBDB">
      <w:r>
        <w:br w:type="page"/>
      </w:r>
    </w:p>
    <w:p w14:paraId="0703FF0A">
      <w:pPr>
        <w:jc w:val="center"/>
      </w:pPr>
      <w:r>
        <w:rPr>
          <w:b/>
          <w:sz w:val="32"/>
        </w:rPr>
        <w:t>朱瑞</w:t>
      </w:r>
    </w:p>
    <w:p w14:paraId="4DA555DB">
      <w:pPr>
        <w:jc w:val="center"/>
      </w:pPr>
      <w:r>
        <w:rPr>
          <w:sz w:val="2"/>
        </w:rPr>
        <w:t>____________________________________________________________</w:t>
      </w:r>
    </w:p>
    <w:p w14:paraId="5B086710">
      <w:r>
        <w:t>求职意向：运营专员 | 成都 | 13126/月 | 一周内到岗</w:t>
      </w:r>
    </w:p>
    <w:p w14:paraId="0A2220D4">
      <w:r>
        <w:t>基本信息：27岁 | 男 | 成都 | 5年经验</w:t>
      </w:r>
    </w:p>
    <w:p w14:paraId="654EB576">
      <w:r>
        <w:t>联系方式：18054037090 | bhe@example.com</w:t>
      </w:r>
    </w:p>
    <w:p w14:paraId="316AF927">
      <w:pPr>
        <w:pStyle w:val="4"/>
      </w:pPr>
      <w:r>
        <w:t>职业经历</w:t>
      </w:r>
    </w:p>
    <w:p w14:paraId="72A739F3">
      <w:r>
        <w:rPr>
          <w:b/>
        </w:rPr>
        <w:t>杭州教育有限公司 | 新媒体运营 | 2021-08 ~ 2022-06</w:t>
      </w:r>
    </w:p>
    <w:p w14:paraId="15C88605">
      <w:pPr>
        <w:pStyle w:val="16"/>
      </w:pPr>
      <w:r>
        <w:t>撰写内容文案，维护APP/网站内容更新。 分析运营数据，提出优化建议。</w:t>
      </w:r>
    </w:p>
    <w:p w14:paraId="3DBBC88B">
      <w:r>
        <w:rPr>
          <w:b/>
        </w:rPr>
        <w:t>新锐咨询科技有限公司 | 用户运营 | 2022-08 ~ 2026-11</w:t>
      </w:r>
    </w:p>
    <w:p w14:paraId="20E162C3">
      <w:pPr>
        <w:pStyle w:val="16"/>
      </w:pPr>
      <w:r>
        <w:t>分析运营数据，提出优化建议。</w:t>
      </w:r>
    </w:p>
    <w:p w14:paraId="64A96620">
      <w:pPr>
        <w:pStyle w:val="4"/>
      </w:pPr>
      <w:r>
        <w:t>教育状况</w:t>
      </w:r>
    </w:p>
    <w:p w14:paraId="32525C4D">
      <w:r>
        <w:t>西安交通大学 | 新闻传播 | 本科 | 2017-09 ~ 2021-06</w:t>
      </w:r>
    </w:p>
    <w:p w14:paraId="7B779150">
      <w:r>
        <w:t>专业成绩：3.2/4</w:t>
      </w:r>
    </w:p>
    <w:p w14:paraId="06162E19">
      <w:r>
        <w:t>主修课程：财务管理、战略管理、市场营销学、组织行为学、管理学原理</w:t>
      </w:r>
    </w:p>
    <w:p w14:paraId="2FDFB88D">
      <w:pPr>
        <w:pStyle w:val="4"/>
      </w:pPr>
      <w:r>
        <w:t>核心技能</w:t>
      </w:r>
    </w:p>
    <w:p w14:paraId="0DA09013">
      <w:r>
        <w:t>语言能力：英语专八，流利商务沟通。</w:t>
      </w:r>
    </w:p>
    <w:p w14:paraId="43DDEA8B">
      <w:r>
        <w:t>计算机能力：掌握Photoshop基本操作</w:t>
      </w:r>
    </w:p>
    <w:p w14:paraId="257BE8AE">
      <w:r>
        <w:t>专业能力：内容创作、数据分析、活动策划、社群管理</w:t>
      </w:r>
    </w:p>
    <w:p w14:paraId="69E927D3">
      <w:pPr>
        <w:pStyle w:val="4"/>
      </w:pPr>
      <w:r>
        <w:t>资质认证</w:t>
      </w:r>
    </w:p>
    <w:p w14:paraId="7928293B">
      <w:pPr>
        <w:pStyle w:val="16"/>
      </w:pPr>
      <w:r>
        <w:t>大学英语四级（CET-4），良好的读写能力。</w:t>
      </w:r>
    </w:p>
    <w:p w14:paraId="3396D9D4">
      <w:pPr>
        <w:pStyle w:val="16"/>
      </w:pPr>
      <w:r>
        <w:t>大学英语六级（CET-6），优秀的听说读写能力。</w:t>
      </w:r>
    </w:p>
    <w:p w14:paraId="1B6DD058">
      <w:pPr>
        <w:pStyle w:val="16"/>
      </w:pPr>
      <w:r>
        <w:t>全国计算机等级考试二级（Office高级应用）。</w:t>
      </w:r>
    </w:p>
    <w:p w14:paraId="2D279252">
      <w:pPr>
        <w:pStyle w:val="4"/>
      </w:pPr>
      <w:r>
        <w:t>自我评价</w:t>
      </w:r>
    </w:p>
    <w:p w14:paraId="36BFCD97">
      <w:r>
        <w:t>执行力强，结果导向；具备良好的沟通能力和文案功底；善于在快节奏环境中工作，能高效完成目标。</w:t>
      </w:r>
    </w:p>
    <w:p w14:paraId="0D478F84">
      <w:r>
        <w:br w:type="page"/>
      </w:r>
    </w:p>
    <w:p w14:paraId="1B6B5F29">
      <w:pPr>
        <w:jc w:val="center"/>
      </w:pPr>
      <w:r>
        <w:rPr>
          <w:b/>
          <w:sz w:val="32"/>
        </w:rPr>
        <w:t>刘春梅</w:t>
      </w:r>
    </w:p>
    <w:p w14:paraId="142B2B1C">
      <w:r>
        <w:t>求职意向：设计师 | 北京 | 20525/月 | 随时到岗</w:t>
      </w:r>
    </w:p>
    <w:p w14:paraId="1168A41A">
      <w:r>
        <w:t>基本信息：34岁 | 男 | 武汉 | 10年经验</w:t>
      </w:r>
    </w:p>
    <w:p w14:paraId="6C11E032">
      <w:r>
        <w:t>联系方式：13014200934 | juan77@example.org</w:t>
      </w:r>
    </w:p>
    <w:p w14:paraId="0B66DA33">
      <w:pPr>
        <w:pStyle w:val="4"/>
      </w:pPr>
      <w:r>
        <w:t>教育背景</w:t>
      </w:r>
    </w:p>
    <w:p w14:paraId="22B3EF27">
      <w:r>
        <w:t>北京大学 | 视觉传达 | 硕士 | 2013-09 ~ 2016-06</w:t>
      </w:r>
    </w:p>
    <w:p w14:paraId="418D3E10">
      <w:r>
        <w:t>专业成绩：3.2/4</w:t>
      </w:r>
    </w:p>
    <w:p w14:paraId="264A1ABB">
      <w:r>
        <w:t>主修课程：字体设计、色彩构成、UI设计、包装设计、平面设计</w:t>
      </w:r>
    </w:p>
    <w:p w14:paraId="1597B4CC">
      <w:pPr>
        <w:pStyle w:val="4"/>
      </w:pPr>
      <w:r>
        <w:t>工作经历</w:t>
      </w:r>
    </w:p>
    <w:p w14:paraId="5E596730">
      <w:r>
        <w:rPr>
          <w:b/>
        </w:rPr>
        <w:t>成都金融有限公司 | 平面设计师 | 2023-07 ~ 2024-08</w:t>
      </w:r>
    </w:p>
    <w:p w14:paraId="3116124B">
      <w:pPr>
        <w:pStyle w:val="16"/>
      </w:pPr>
      <w:r>
        <w:t>负责公司产品UI界面设计，提升视觉体验。 参与品牌VI设计，确保品牌一致性。</w:t>
      </w:r>
    </w:p>
    <w:p w14:paraId="499E290A">
      <w:r>
        <w:rPr>
          <w:b/>
        </w:rPr>
        <w:t>华讯金融科技有限公司 | UI设计师 | 2024-03 ~ 2026-09</w:t>
      </w:r>
    </w:p>
    <w:p w14:paraId="78B39A5B">
      <w:pPr>
        <w:pStyle w:val="16"/>
      </w:pPr>
      <w:r>
        <w:t>与产品、开发沟通，保证设计落地效果。 维护设计规范，持续优化设计风格。</w:t>
      </w:r>
    </w:p>
    <w:p w14:paraId="50705E36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A79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3D44047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77979C2A">
            <w:r>
              <w:t>具备网络基础</w:t>
            </w:r>
          </w:p>
        </w:tc>
      </w:tr>
      <w:tr w14:paraId="159EB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2EDB8CD">
            <w:r>
              <w:t>Sketch</w:t>
            </w:r>
          </w:p>
        </w:tc>
        <w:tc>
          <w:tcPr>
            <w:tcW w:w="4320" w:type="dxa"/>
            <w:shd w:val="clear" w:color="auto" w:fill="E7E6E6"/>
          </w:tcPr>
          <w:p w14:paraId="4BC88EFC">
            <w:r>
              <w:t>色彩搭配</w:t>
            </w:r>
          </w:p>
        </w:tc>
      </w:tr>
    </w:tbl>
    <w:p w14:paraId="656CB76D"/>
    <w:p w14:paraId="1A32DCEF">
      <w:pPr>
        <w:pStyle w:val="4"/>
      </w:pPr>
      <w:r>
        <w:t>资质认证</w:t>
      </w:r>
    </w:p>
    <w:p w14:paraId="2BA6B29D">
      <w:pPr>
        <w:pStyle w:val="16"/>
      </w:pPr>
      <w:r>
        <w:t>Adobe认证设计师。</w:t>
      </w:r>
    </w:p>
    <w:p w14:paraId="117B24C5">
      <w:pPr>
        <w:pStyle w:val="4"/>
      </w:pPr>
      <w:r>
        <w:t>关于我</w:t>
      </w:r>
    </w:p>
    <w:p w14:paraId="6B761508">
      <w:r>
        <w:t>具备良好的审美能力和设计功底；热爱设计，关注细节；善于沟通，能准确理解需求并转化为优秀的设计方案。</w:t>
      </w:r>
    </w:p>
    <w:p w14:paraId="32F779E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A22C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DF904E">
            <w:r>
              <w:rPr>
                <w:b/>
                <w:sz w:val="28"/>
              </w:rPr>
              <w:t>王敏</w:t>
            </w:r>
          </w:p>
          <w:p w14:paraId="3BE59AF7">
            <w:r>
              <w:t>求职意向：人事专员 | 郑州 | 14197/月 | 一周内到岗</w:t>
            </w:r>
          </w:p>
          <w:p w14:paraId="598666D4">
            <w:r>
              <w:t>基本信息：26岁 | 女 | 南京 | 4年经验</w:t>
            </w:r>
          </w:p>
          <w:p w14:paraId="1FDD3EDB">
            <w:r>
              <w:t>联系方式：13994206492 | juanzhou@example.net</w:t>
            </w:r>
          </w:p>
          <w:p w14:paraId="2A390721">
            <w:pPr>
              <w:pStyle w:val="4"/>
            </w:pPr>
            <w:r>
              <w:t>能力专长</w:t>
            </w:r>
          </w:p>
          <w:p w14:paraId="55839950">
            <w:r>
              <w:t>语言能力：英语CET-6，读写熟练，可日常交流。</w:t>
            </w:r>
          </w:p>
          <w:p w14:paraId="58904101">
            <w:r>
              <w:t>计算机能力：掌握Photoshop基本操作</w:t>
            </w:r>
          </w:p>
          <w:p w14:paraId="74CF5077">
            <w:r>
              <w:t>专业能力：培训组织、劳动法</w:t>
            </w:r>
          </w:p>
        </w:tc>
        <w:tc>
          <w:tcPr>
            <w:tcW w:w="4320" w:type="dxa"/>
          </w:tcPr>
          <w:p w14:paraId="35070A61"/>
          <w:p w14:paraId="0F9BC61F">
            <w:pPr>
              <w:pStyle w:val="4"/>
            </w:pPr>
            <w:r>
              <w:t>教育经历</w:t>
            </w:r>
          </w:p>
          <w:p w14:paraId="5D9BEFEA">
            <w:r>
              <w:t>厦门大学 | 工商管理 | 本科 | 2018-09 ~ 2022-06</w:t>
            </w:r>
          </w:p>
          <w:p w14:paraId="25933946">
            <w:r>
              <w:t>专业成绩：3.7/4</w:t>
            </w:r>
          </w:p>
          <w:p w14:paraId="0111B668">
            <w:r>
              <w:t>主修课程：市场营销学、战略管理、组织行为学、财务管理、运营管理</w:t>
            </w:r>
          </w:p>
          <w:p w14:paraId="3E510458">
            <w:pPr>
              <w:pStyle w:val="4"/>
            </w:pPr>
            <w:r>
              <w:t>职业经历</w:t>
            </w:r>
          </w:p>
          <w:p w14:paraId="4551BADF">
            <w:r>
              <w:rPr>
                <w:b/>
              </w:rPr>
              <w:t>成都金融有限公司 | 招聘专员 | 2024-05 ~ 2026-11</w:t>
            </w:r>
          </w:p>
          <w:p w14:paraId="06B41320">
            <w:pPr>
              <w:pStyle w:val="16"/>
            </w:pPr>
            <w:r>
              <w:t>负责招聘全流程，包括职位发布、简历筛选、面试安排及录用跟进。 处理员工关系，协助解决劳动争议，维护和谐劳动关系。 负责考勤统计、薪酬核算及社保公积金缴纳。</w:t>
            </w:r>
          </w:p>
          <w:p w14:paraId="4D322701">
            <w:pPr>
              <w:pStyle w:val="4"/>
            </w:pPr>
            <w:r>
              <w:t>证书与荣誉</w:t>
            </w:r>
          </w:p>
          <w:p w14:paraId="3B980AAC">
            <w:pPr>
              <w:pStyle w:val="16"/>
            </w:pPr>
            <w:r>
              <w:t>人力资源管理师三级证书。</w:t>
            </w:r>
          </w:p>
          <w:p w14:paraId="4E85BFE6">
            <w:pPr>
              <w:pStyle w:val="4"/>
            </w:pPr>
            <w:r>
              <w:t>个人评价</w:t>
            </w:r>
          </w:p>
          <w:p w14:paraId="1B7560E0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8DE4CBE">
      <w:r>
        <w:br w:type="page"/>
      </w:r>
    </w:p>
    <w:p w14:paraId="7043E29F">
      <w:pPr>
        <w:jc w:val="center"/>
      </w:pPr>
      <w:r>
        <w:rPr>
          <w:b/>
          <w:sz w:val="32"/>
        </w:rPr>
        <w:t>张冬梅</w:t>
      </w:r>
    </w:p>
    <w:p w14:paraId="0F6CD278">
      <w:r>
        <w:t>求职意向：行政专员 | 郑州 | 15318/月 | 随时到岗</w:t>
      </w:r>
    </w:p>
    <w:p w14:paraId="521099EC">
      <w:r>
        <w:t>基本信息：34岁 | 男 | 郑州 | 10年经验</w:t>
      </w:r>
    </w:p>
    <w:p w14:paraId="4EF726B0">
      <w:r>
        <w:t>联系方式：15111502301 | daili@example.org</w:t>
      </w:r>
    </w:p>
    <w:p w14:paraId="60F9569F">
      <w:pPr>
        <w:pStyle w:val="4"/>
      </w:pPr>
      <w:r>
        <w:t>自我陈述</w:t>
      </w:r>
    </w:p>
    <w:p w14:paraId="3D6DFF1C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43704D6">
      <w:pPr>
        <w:pStyle w:val="4"/>
      </w:pPr>
      <w:r>
        <w:t>学历信息</w:t>
      </w:r>
    </w:p>
    <w:p w14:paraId="50108DAF">
      <w:r>
        <w:t>浙江大学 | 行政管理 | 硕士 | 2013-09 ~ 2016-06</w:t>
      </w:r>
    </w:p>
    <w:p w14:paraId="0E0ED2C0">
      <w:r>
        <w:t>专业成绩：3.77/4（专业前10%）</w:t>
      </w:r>
    </w:p>
    <w:p w14:paraId="7BB6875D">
      <w:r>
        <w:t>主修课程：公文写作、组织行为学、行政管理学、公共关系学、人力资源管理、公共政策分析</w:t>
      </w:r>
    </w:p>
    <w:p w14:paraId="37F1DD74">
      <w:pPr>
        <w:pStyle w:val="4"/>
      </w:pPr>
      <w:r>
        <w:t>工作经历</w:t>
      </w:r>
    </w:p>
    <w:p w14:paraId="295A096F">
      <w:r>
        <w:rPr>
          <w:b/>
        </w:rPr>
        <w:t>全民简历金融科技有限公司 | 行政助理 | 2022-04 ~ 2024-01</w:t>
      </w:r>
    </w:p>
    <w:p w14:paraId="4FFAE9F3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2DCC9256">
      <w:r>
        <w:rPr>
          <w:b/>
        </w:rPr>
        <w:t>创想传媒有限公司 | 行政经理 | 2024-02 ~ 2026-11</w:t>
      </w:r>
    </w:p>
    <w:p w14:paraId="638E09E1">
      <w:pPr>
        <w:pStyle w:val="16"/>
      </w:pPr>
      <w:r>
        <w:t>参与制定行政管理制度，优化流程，提高工作效率。 负责公司日常行政事务管理，包括办公环境维护、办公用品采购与发放。 协助组织公司内部会议、活动，撰写会议纪要并跟进落实。</w:t>
      </w:r>
    </w:p>
    <w:p w14:paraId="2E17EEA1">
      <w:pPr>
        <w:pStyle w:val="4"/>
      </w:pPr>
      <w:r>
        <w:t>专业技能</w:t>
      </w:r>
    </w:p>
    <w:p w14:paraId="345A0A40">
      <w:r>
        <w:t>语言能力：韩语TOPIK4，基础交流能力。</w:t>
      </w:r>
    </w:p>
    <w:p w14:paraId="3B94C630">
      <w:r>
        <w:t>计算机能力：掌握Photoshop基本操作</w:t>
      </w:r>
    </w:p>
    <w:p w14:paraId="3916D302">
      <w:r>
        <w:t>专业能力：会议组织、固定资产管理、公文写作</w:t>
      </w:r>
    </w:p>
    <w:p w14:paraId="24C27F9C">
      <w:pPr>
        <w:pStyle w:val="4"/>
      </w:pPr>
      <w:r>
        <w:t>荣誉证书</w:t>
      </w:r>
    </w:p>
    <w:p w14:paraId="289EA7D1">
      <w:pPr>
        <w:pStyle w:val="16"/>
      </w:pPr>
      <w:r>
        <w:t>大学英语四级（CET-4），良好的读写能力。</w:t>
      </w:r>
    </w:p>
    <w:p w14:paraId="7C994632">
      <w:r>
        <w:br w:type="page"/>
      </w:r>
    </w:p>
    <w:p w14:paraId="44687FE2">
      <w:pPr>
        <w:jc w:val="center"/>
      </w:pPr>
      <w:r>
        <w:rPr>
          <w:b/>
          <w:sz w:val="32"/>
        </w:rPr>
        <w:t>倪荣</w:t>
      </w:r>
    </w:p>
    <w:p w14:paraId="65DB36BF">
      <w:r>
        <w:t>求职意向：行政专员 | 青岛 | 18004/月 | 两周内到岗</w:t>
      </w:r>
    </w:p>
    <w:p w14:paraId="1B4D1BC5">
      <w:r>
        <w:t>基本信息：36岁 | 男 | 青岛 | 14年经验</w:t>
      </w:r>
    </w:p>
    <w:p w14:paraId="1EB42424">
      <w:r>
        <w:t>联系方式：14575718676 | jing39@example.org</w:t>
      </w:r>
    </w:p>
    <w:p w14:paraId="540EA571">
      <w:pPr>
        <w:pStyle w:val="4"/>
      </w:pPr>
      <w:r>
        <w:t>学习背景</w:t>
      </w:r>
    </w:p>
    <w:p w14:paraId="6F89F06C">
      <w:r>
        <w:t>山东大学 | 公共事业管理 | 本科 | 2008-09 ~ 2012-06</w:t>
      </w:r>
    </w:p>
    <w:p w14:paraId="25FFA218">
      <w:r>
        <w:t>专业成绩：3.58/4（专业前30%）</w:t>
      </w:r>
    </w:p>
    <w:p w14:paraId="029B97FA">
      <w:r>
        <w:t>主修课程：战略管理、组织行为学、管理学原理、市场营销学、财务管理</w:t>
      </w:r>
    </w:p>
    <w:p w14:paraId="0397CB34">
      <w:pPr>
        <w:pStyle w:val="4"/>
      </w:pPr>
      <w:r>
        <w:t>工作经历</w:t>
      </w:r>
    </w:p>
    <w:p w14:paraId="51C5B4B2">
      <w:r>
        <w:rPr>
          <w:b/>
        </w:rPr>
        <w:t>杭州传媒有限公司 | 行政主管 | 2022-07 ~ 2026-03</w:t>
      </w:r>
    </w:p>
    <w:p w14:paraId="40B37C8A">
      <w:pPr>
        <w:pStyle w:val="16"/>
      </w:pPr>
      <w:r>
        <w:t>管理公司固定资产、车辆、印章等，确保规范使用。 负责来访客户接待及电话接听，展现良好企业形象。 负责公司日常行政事务管理，包括办公环境维护、办公用品采购与发放。</w:t>
      </w:r>
    </w:p>
    <w:p w14:paraId="7FDC5FBC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95B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BD2623E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2721F428">
            <w:r>
              <w:t>熟练使用Office办公软件</w:t>
            </w:r>
          </w:p>
        </w:tc>
      </w:tr>
      <w:tr w14:paraId="1726A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296B052">
            <w:r>
              <w:t>固定资产管理</w:t>
            </w:r>
          </w:p>
        </w:tc>
        <w:tc>
          <w:tcPr>
            <w:tcW w:w="4320" w:type="dxa"/>
            <w:shd w:val="clear" w:color="auto" w:fill="E7E6E6"/>
          </w:tcPr>
          <w:p w14:paraId="372FA97B">
            <w:r>
              <w:t>公文写作</w:t>
            </w:r>
          </w:p>
        </w:tc>
      </w:tr>
    </w:tbl>
    <w:p w14:paraId="2EA0B223"/>
    <w:p w14:paraId="668A418B">
      <w:pPr>
        <w:pStyle w:val="4"/>
      </w:pPr>
      <w:r>
        <w:t>证书与荣誉</w:t>
      </w:r>
    </w:p>
    <w:p w14:paraId="2B59E2CC">
      <w:pPr>
        <w:pStyle w:val="16"/>
      </w:pPr>
      <w:r>
        <w:t>全国计算机等级考试二级（Office高级应用）。</w:t>
      </w:r>
    </w:p>
    <w:p w14:paraId="67CB348C">
      <w:pPr>
        <w:pStyle w:val="4"/>
      </w:pPr>
      <w:r>
        <w:t>自我评价</w:t>
      </w:r>
    </w:p>
    <w:p w14:paraId="60A62E16">
      <w:r>
        <w:t>工作细致认真，有良好的条理性；善于沟通协调，能够高效处理多项任务；责任心强，有较强的服务意识和团队合作精神。</w:t>
      </w:r>
    </w:p>
    <w:p w14:paraId="057A97F5">
      <w:r>
        <w:br w:type="page"/>
      </w:r>
    </w:p>
    <w:p w14:paraId="2252F79D">
      <w:pPr>
        <w:jc w:val="center"/>
      </w:pPr>
      <w:r>
        <w:rPr>
          <w:b/>
          <w:sz w:val="32"/>
        </w:rPr>
        <w:t>杜洁</w:t>
      </w:r>
    </w:p>
    <w:p w14:paraId="0CF5D24B">
      <w:r>
        <w:t>求职意向：设计师 | 长沙 | 11985/月 | 随时到岗</w:t>
      </w:r>
    </w:p>
    <w:p w14:paraId="5A5FF164">
      <w:r>
        <w:t>基本信息：29岁 | 女 | 长沙 | 7年经验</w:t>
      </w:r>
    </w:p>
    <w:p w14:paraId="4AF44FF1">
      <w:r>
        <w:t>联系方式：13639298823 | gang16@example.org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F46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21EDE93">
            <w:pPr>
              <w:pStyle w:val="4"/>
            </w:pPr>
            <w:r>
              <w:t>教育状况</w:t>
            </w:r>
          </w:p>
          <w:p w14:paraId="41B0A6F9">
            <w:r>
              <w:t>东南大学 | 数字媒体艺术 | 本科 | 2015-09 ~ 2019-06</w:t>
            </w:r>
          </w:p>
          <w:p w14:paraId="7A6E3231">
            <w:r>
              <w:t>专业成绩：3.44/4</w:t>
            </w:r>
          </w:p>
          <w:p w14:paraId="3FC896E2">
            <w:r>
              <w:t>主修课程：战略管理、财务管理、管理学原理、市场营销学、组织行为学</w:t>
            </w:r>
          </w:p>
        </w:tc>
      </w:tr>
    </w:tbl>
    <w:p w14:paraId="2D2A302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8B3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7A456D9">
            <w:pPr>
              <w:pStyle w:val="4"/>
            </w:pPr>
            <w:r>
              <w:t>工作经历</w:t>
            </w:r>
          </w:p>
          <w:p w14:paraId="67B5394A">
            <w:r>
              <w:rPr>
                <w:b/>
              </w:rPr>
              <w:t>智云医疗有限公司 | UI设计师 | 2019-06 ~ 2023-05</w:t>
            </w:r>
          </w:p>
          <w:p w14:paraId="7562335F">
            <w:pPr>
              <w:pStyle w:val="16"/>
            </w:pPr>
            <w:r>
              <w:t>与产品、开发沟通，保证设计落地效果。 参与品牌VI设计，确保品牌一致性。</w:t>
            </w:r>
          </w:p>
          <w:p w14:paraId="2ACE500E">
            <w:r>
              <w:rPr>
                <w:b/>
              </w:rPr>
              <w:t>全民简历互联网有限公司 | 视觉设计师 | 2023-10 ~ 2024-11</w:t>
            </w:r>
          </w:p>
          <w:p w14:paraId="32199DA9">
            <w:pPr>
              <w:pStyle w:val="16"/>
            </w:pPr>
            <w:r>
              <w:t>与产品、开发沟通，保证设计落地效果。 参与品牌VI设计，确保品牌一致性。</w:t>
            </w:r>
          </w:p>
          <w:p w14:paraId="3DCE034B">
            <w:r>
              <w:rPr>
                <w:b/>
              </w:rPr>
              <w:t>智云科技科技有限公司 | UI设计师 | 2024-07 ~ 2026-09</w:t>
            </w:r>
          </w:p>
          <w:p w14:paraId="1279E1E8">
            <w:pPr>
              <w:pStyle w:val="16"/>
            </w:pPr>
            <w:r>
              <w:t>制作宣传海报、画册、名片等平面物料。 负责公司产品UI界面设计，提升视觉体验。 与产品、开发沟通，保证设计落地效果。</w:t>
            </w:r>
          </w:p>
        </w:tc>
      </w:tr>
    </w:tbl>
    <w:p w14:paraId="597F10C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4DE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B7AC0F">
            <w:pPr>
              <w:pStyle w:val="4"/>
            </w:pPr>
            <w:r>
              <w:t>核心技能</w:t>
            </w:r>
          </w:p>
          <w:p w14:paraId="2C6CF94C">
            <w:r>
              <w:t>语言能力：韩语TOPIK4，基础交流能力。</w:t>
            </w:r>
          </w:p>
          <w:p w14:paraId="57E4CB46">
            <w:r>
              <w:t>计算机能力：具备网络基础</w:t>
            </w:r>
          </w:p>
          <w:p w14:paraId="3679DBA6">
            <w:r>
              <w:t>专业能力：Illustrator、Sketch、色彩搭配</w:t>
            </w:r>
          </w:p>
        </w:tc>
      </w:tr>
    </w:tbl>
    <w:p w14:paraId="22937B7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577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84353B7">
            <w:pPr>
              <w:pStyle w:val="4"/>
            </w:pPr>
            <w:r>
              <w:t>资质认证</w:t>
            </w:r>
          </w:p>
          <w:p w14:paraId="2AB59AD1">
            <w:pPr>
              <w:pStyle w:val="16"/>
            </w:pPr>
            <w:r>
              <w:t>Adobe认证设计师。</w:t>
            </w:r>
          </w:p>
        </w:tc>
      </w:tr>
    </w:tbl>
    <w:p w14:paraId="233D252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87D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FA23D0">
            <w:pPr>
              <w:pStyle w:val="4"/>
            </w:pPr>
            <w:r>
              <w:t>项目经验</w:t>
            </w:r>
          </w:p>
          <w:p w14:paraId="33AEE732">
            <w:r>
              <w:rPr>
                <w:b/>
              </w:rPr>
              <w:t>数据可视化平台（2021-11 ~ 2023-03）</w:t>
            </w:r>
          </w:p>
          <w:p w14:paraId="4EA31333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10373D7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860F4E">
        <w:tc>
          <w:tcPr>
            <w:tcW w:w="8640" w:type="dxa"/>
          </w:tcPr>
          <w:p w14:paraId="36182718">
            <w:pPr>
              <w:pStyle w:val="4"/>
            </w:pPr>
            <w:r>
              <w:t>个人评价</w:t>
            </w:r>
          </w:p>
          <w:p w14:paraId="5840308B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2BCA997C"/>
    <w:p w14:paraId="48B9FADB">
      <w:r>
        <w:br w:type="page"/>
      </w:r>
    </w:p>
    <w:p w14:paraId="584DE08D">
      <w:pPr>
        <w:jc w:val="center"/>
      </w:pPr>
      <w:r>
        <w:rPr>
          <w:b/>
          <w:sz w:val="32"/>
        </w:rPr>
        <w:t>刘丹丹</w:t>
      </w:r>
    </w:p>
    <w:p w14:paraId="46400DF7">
      <w:r>
        <w:t>求职意向：行政专员 | 广州 | 21635/月 | 随时到岗</w:t>
      </w:r>
    </w:p>
    <w:p w14:paraId="6204478C">
      <w:r>
        <w:t>基本信息：33岁 | 男 | 南京 | 11年经验</w:t>
      </w:r>
    </w:p>
    <w:p w14:paraId="20E82EA7">
      <w:r>
        <w:t>联系方式：14503761820 | wenjing@example.net</w:t>
      </w:r>
    </w:p>
    <w:p w14:paraId="696CBD6C">
      <w:pPr>
        <w:pStyle w:val="4"/>
      </w:pPr>
      <w:r>
        <w:t>关于我</w:t>
      </w:r>
    </w:p>
    <w:p w14:paraId="00FEEC21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6D4CA6D">
      <w:pPr>
        <w:pStyle w:val="4"/>
      </w:pPr>
      <w:r>
        <w:t>学习背景</w:t>
      </w:r>
    </w:p>
    <w:p w14:paraId="2D0882D1">
      <w:r>
        <w:t>中山大学 | 工商管理 | 本科 | 2011-09 ~ 2015-06</w:t>
      </w:r>
    </w:p>
    <w:p w14:paraId="092F9EBE">
      <w:r>
        <w:t>专业成绩：3.5/4</w:t>
      </w:r>
    </w:p>
    <w:p w14:paraId="5A76C479">
      <w:r>
        <w:t>主修课程：管理学原理、财务管理、战略管理、市场营销学、运营管理、组织行为学</w:t>
      </w:r>
    </w:p>
    <w:p w14:paraId="11039EBA">
      <w:pPr>
        <w:pStyle w:val="4"/>
      </w:pPr>
      <w:r>
        <w:t>过往经历</w:t>
      </w:r>
    </w:p>
    <w:p w14:paraId="2E68DFEC">
      <w:r>
        <w:rPr>
          <w:b/>
        </w:rPr>
        <w:t>创想零售科技有限公司 | 行政助理 | 2024-09 ~ 2026-10</w:t>
      </w:r>
    </w:p>
    <w:p w14:paraId="6C693774">
      <w:pPr>
        <w:pStyle w:val="16"/>
      </w:pPr>
      <w:r>
        <w:t>负责来访客户接待及电话接听，展现良好企业形象。</w:t>
      </w:r>
    </w:p>
    <w:p w14:paraId="41A47E1B">
      <w:pPr>
        <w:pStyle w:val="4"/>
      </w:pPr>
      <w:r>
        <w:t>专业技能</w:t>
      </w:r>
    </w:p>
    <w:p w14:paraId="640F08AA">
      <w:r>
        <w:t>语言能力：英语专八，流利商务沟通。</w:t>
      </w:r>
    </w:p>
    <w:p w14:paraId="13851365">
      <w:r>
        <w:t>计算机能力：具备网络基础</w:t>
      </w:r>
    </w:p>
    <w:p w14:paraId="04A72A2F">
      <w:r>
        <w:t>专业能力：会议组织、档案管理</w:t>
      </w:r>
    </w:p>
    <w:p w14:paraId="2BFB3058">
      <w:pPr>
        <w:pStyle w:val="4"/>
      </w:pPr>
      <w:r>
        <w:t>资格证书</w:t>
      </w:r>
    </w:p>
    <w:p w14:paraId="4AB0719E">
      <w:pPr>
        <w:pStyle w:val="16"/>
      </w:pPr>
      <w:r>
        <w:t>大学英语四级（CET-4），良好的读写能力。</w:t>
      </w:r>
    </w:p>
    <w:p w14:paraId="14DAC761">
      <w:pPr>
        <w:pStyle w:val="16"/>
      </w:pPr>
      <w:r>
        <w:t>大学英语六级（CET-6），优秀的听说读写能力。</w:t>
      </w:r>
    </w:p>
    <w:p w14:paraId="72151978">
      <w:pPr>
        <w:pStyle w:val="16"/>
      </w:pPr>
      <w:r>
        <w:t>全国计算机等级考试二级（Office高级应用）。</w:t>
      </w:r>
    </w:p>
    <w:p w14:paraId="2C7AFCA5">
      <w:r>
        <w:br w:type="page"/>
      </w:r>
    </w:p>
    <w:p w14:paraId="7EBD19BE">
      <w:pPr>
        <w:jc w:val="center"/>
      </w:pPr>
      <w:r>
        <w:rPr>
          <w:b/>
          <w:sz w:val="32"/>
        </w:rPr>
        <w:t>黄金凤</w:t>
      </w:r>
    </w:p>
    <w:p w14:paraId="3A7D5292">
      <w:r>
        <w:t>求职意向：设计师 | 西安 | 9331/月 | 一个月内到岗</w:t>
      </w:r>
    </w:p>
    <w:p w14:paraId="03B0E414">
      <w:r>
        <w:t>基本信息：26岁 | 女 | 西安 | 4年经验</w:t>
      </w:r>
    </w:p>
    <w:p w14:paraId="7FB9B701">
      <w:r>
        <w:t>联系方式：18004481009 | weixiang@example.com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A92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8E9F66C">
            <w:pPr>
              <w:pStyle w:val="4"/>
            </w:pPr>
            <w:r>
              <w:t>学历信息</w:t>
            </w:r>
          </w:p>
          <w:p w14:paraId="2EDB4693">
            <w:r>
              <w:t>吉林大学 | 产品设计 | 本科 | 2018-09 ~ 2022-06</w:t>
            </w:r>
          </w:p>
          <w:p w14:paraId="1227696B">
            <w:r>
              <w:t>专业成绩：3.66/4</w:t>
            </w:r>
          </w:p>
          <w:p w14:paraId="7929038C">
            <w:r>
              <w:t>主修课程：组织行为学、财务管理、市场营销学、战略管理、管理学原理、运营管理</w:t>
            </w:r>
          </w:p>
        </w:tc>
      </w:tr>
    </w:tbl>
    <w:p w14:paraId="415D4B0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D16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BAF6C5B">
            <w:pPr>
              <w:pStyle w:val="4"/>
            </w:pPr>
            <w:r>
              <w:t>过往经历</w:t>
            </w:r>
          </w:p>
          <w:p w14:paraId="7696A943">
            <w:r>
              <w:rPr>
                <w:b/>
              </w:rPr>
              <w:t>博雅传媒科技有限公司 | 平面设计师 | 2022-12 ~ 2026-02</w:t>
            </w:r>
          </w:p>
          <w:p w14:paraId="6AAE217E">
            <w:pPr>
              <w:pStyle w:val="16"/>
            </w:pPr>
            <w:r>
              <w:t>与产品、开发沟通，保证设计落地效果。</w:t>
            </w:r>
          </w:p>
        </w:tc>
      </w:tr>
    </w:tbl>
    <w:p w14:paraId="0FE358F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ABC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832CF2">
            <w:pPr>
              <w:pStyle w:val="4"/>
            </w:pPr>
            <w:r>
              <w:t>技能特长</w:t>
            </w:r>
          </w:p>
          <w:p w14:paraId="5D335323">
            <w:r>
              <w:t>语言能力：日语N2，可进行日常对话。</w:t>
            </w:r>
          </w:p>
          <w:p w14:paraId="4587FB83">
            <w:r>
              <w:t>计算机能力：熟悉Python基础</w:t>
            </w:r>
          </w:p>
          <w:p w14:paraId="784EFDB4">
            <w:r>
              <w:t>专业能力：色彩搭配、Sketch</w:t>
            </w:r>
          </w:p>
        </w:tc>
      </w:tr>
    </w:tbl>
    <w:p w14:paraId="671EA82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381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0A554E">
            <w:pPr>
              <w:pStyle w:val="4"/>
            </w:pPr>
            <w:r>
              <w:t>资格证书</w:t>
            </w:r>
          </w:p>
          <w:p w14:paraId="5A96F51A">
            <w:pPr>
              <w:pStyle w:val="16"/>
            </w:pPr>
            <w:r>
              <w:t>Adobe认证设计师。</w:t>
            </w:r>
          </w:p>
        </w:tc>
      </w:tr>
    </w:tbl>
    <w:p w14:paraId="24B9E0C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F70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5B8A9C">
            <w:pPr>
              <w:pStyle w:val="4"/>
            </w:pPr>
            <w:r>
              <w:t>项目经验</w:t>
            </w:r>
          </w:p>
          <w:p w14:paraId="3134F7F1">
            <w:r>
              <w:rPr>
                <w:b/>
              </w:rPr>
              <w:t>数据可视化平台（2022-01 ~ 2024-06）</w:t>
            </w:r>
          </w:p>
          <w:p w14:paraId="7DBFE35B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57F31F9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499F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1365E1">
            <w:pPr>
              <w:pStyle w:val="4"/>
            </w:pPr>
            <w:r>
              <w:t>自我介绍</w:t>
            </w:r>
          </w:p>
          <w:p w14:paraId="7C2D423C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4952A598"/>
    <w:p w14:paraId="77492B86">
      <w:r>
        <w:br w:type="page"/>
      </w:r>
    </w:p>
    <w:p w14:paraId="0C64D62A">
      <w:pPr>
        <w:jc w:val="center"/>
      </w:pPr>
      <w:r>
        <w:rPr>
          <w:b/>
          <w:sz w:val="32"/>
        </w:rPr>
        <w:t>魏东</w:t>
      </w:r>
    </w:p>
    <w:p w14:paraId="2E4EA563">
      <w:r>
        <w:t>求职意向：市场专员 | 西安 | 9537/月 | 两周内到岗</w:t>
      </w:r>
    </w:p>
    <w:p w14:paraId="19285B40">
      <w:r>
        <w:t>基本信息：28岁 | 女 | 郑州 | 6年经验</w:t>
      </w:r>
    </w:p>
    <w:p w14:paraId="7FFDE211">
      <w:r>
        <w:t>联系方式：14561703199 | leijie@example.com</w:t>
      </w:r>
    </w:p>
    <w:p w14:paraId="49286D24">
      <w:pPr>
        <w:pStyle w:val="4"/>
      </w:pPr>
      <w:r>
        <w:t>教育背景</w:t>
      </w:r>
    </w:p>
    <w:p w14:paraId="60EEBE91">
      <w:r>
        <w:t>哈尔滨工业大学 | 广告学 | 本科 | 2016-09 ~ 2020-06</w:t>
      </w:r>
    </w:p>
    <w:p w14:paraId="6E3B8EB0">
      <w:r>
        <w:t>专业成绩：3.77/4（专业前15%）</w:t>
      </w:r>
    </w:p>
    <w:p w14:paraId="3C04867A">
      <w:r>
        <w:t>主修课程：组织行为学、管理学原理、运营管理、战略管理、市场营销学、财务管理</w:t>
      </w:r>
    </w:p>
    <w:p w14:paraId="2C8D83D8">
      <w:pPr>
        <w:pStyle w:val="4"/>
      </w:pPr>
      <w:r>
        <w:t>实习经历</w:t>
      </w:r>
    </w:p>
    <w:p w14:paraId="2133FC9E">
      <w:r>
        <w:rPr>
          <w:b/>
        </w:rPr>
        <w:t>博雅零售有限公司 | 营销专员 | 2025-12 ~ 2026-01</w:t>
      </w:r>
    </w:p>
    <w:p w14:paraId="76AB0646">
      <w:pPr>
        <w:pStyle w:val="16"/>
      </w:pPr>
      <w:r>
        <w:t>策划并执行线上线下营销活动，提升品牌知名度。 运营公司社交媒体账号（公众号、微博等），提高粉丝互动。</w:t>
      </w:r>
    </w:p>
    <w:p w14:paraId="5CB74F47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D74E7D">
        <w:tc>
          <w:tcPr>
            <w:tcW w:w="4320" w:type="dxa"/>
            <w:shd w:val="clear" w:color="auto" w:fill="E7E6E6"/>
          </w:tcPr>
          <w:p w14:paraId="6A347CD1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11DEAB25">
            <w:r>
              <w:t>具备网络基础</w:t>
            </w:r>
          </w:p>
        </w:tc>
      </w:tr>
      <w:tr w14:paraId="092E0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8A9218D">
            <w:r>
              <w:t>文案写作</w:t>
            </w:r>
          </w:p>
        </w:tc>
        <w:tc>
          <w:tcPr>
            <w:tcW w:w="4320" w:type="dxa"/>
            <w:shd w:val="clear" w:color="auto" w:fill="E7E6E6"/>
          </w:tcPr>
          <w:p w14:paraId="23092000">
            <w:r>
              <w:t>社交媒体运营</w:t>
            </w:r>
          </w:p>
        </w:tc>
      </w:tr>
      <w:tr w14:paraId="630AE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3831E5B">
            <w:r>
              <w:t>数据分析</w:t>
            </w:r>
          </w:p>
        </w:tc>
        <w:tc>
          <w:tcPr>
            <w:tcW w:w="4320" w:type="dxa"/>
          </w:tcPr>
          <w:p w14:paraId="6CD8350C"/>
        </w:tc>
      </w:tr>
    </w:tbl>
    <w:p w14:paraId="5E04E744"/>
    <w:p w14:paraId="137ACE95">
      <w:pPr>
        <w:pStyle w:val="4"/>
      </w:pPr>
      <w:r>
        <w:t>资质认证</w:t>
      </w:r>
    </w:p>
    <w:p w14:paraId="6A31FD5B">
      <w:pPr>
        <w:pStyle w:val="16"/>
      </w:pPr>
      <w:r>
        <w:t>全国计算机等级考试二级（Office高级应用）。</w:t>
      </w:r>
    </w:p>
    <w:p w14:paraId="6F6ABC9C">
      <w:pPr>
        <w:pStyle w:val="4"/>
      </w:pPr>
      <w:r>
        <w:t>关于我</w:t>
      </w:r>
    </w:p>
    <w:p w14:paraId="0E560C30">
      <w:r>
        <w:t>思维活跃，富有创意；具备敏锐的市场洞察力；热爱挑战，能够承受工作压力；善于数据分析，用数据驱动决策。</w:t>
      </w:r>
    </w:p>
    <w:p w14:paraId="60B44513">
      <w:r>
        <w:br w:type="page"/>
      </w:r>
    </w:p>
    <w:p w14:paraId="7E5E9AF6">
      <w:pPr>
        <w:jc w:val="center"/>
      </w:pPr>
      <w:r>
        <w:rPr>
          <w:b/>
          <w:sz w:val="32"/>
        </w:rPr>
        <w:t>王超</w:t>
      </w:r>
    </w:p>
    <w:p w14:paraId="0068B172">
      <w:r>
        <w:t>求职意向：产品经理 | 成都 | 8557/月 | 一周内到岗</w:t>
      </w:r>
    </w:p>
    <w:p w14:paraId="30CE9F75">
      <w:r>
        <w:t>基本信息：30岁 | 男 | 成都 | 8年经验</w:t>
      </w:r>
    </w:p>
    <w:p w14:paraId="2D2C1C26">
      <w:r>
        <w:t>联系方式：13222777390 | junma@example.net</w:t>
      </w:r>
    </w:p>
    <w:p w14:paraId="0C7A0614">
      <w:pPr>
        <w:pStyle w:val="4"/>
      </w:pPr>
      <w:r>
        <w:t>自我陈述</w:t>
      </w:r>
    </w:p>
    <w:p w14:paraId="4CBAC53F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0946E48">
      <w:pPr>
        <w:pStyle w:val="4"/>
      </w:pPr>
      <w:r>
        <w:t>学历信息</w:t>
      </w:r>
    </w:p>
    <w:p w14:paraId="393BC297">
      <w:r>
        <w:t>上海交通大学 | 心理学 | 本科 | 2014-09 ~ 2018-06</w:t>
      </w:r>
    </w:p>
    <w:p w14:paraId="5B3DB95E">
      <w:r>
        <w:t>专业成绩：3.29/4</w:t>
      </w:r>
    </w:p>
    <w:p w14:paraId="006D0DF4">
      <w:r>
        <w:t>主修课程：管理学原理、市场营销学、组织行为学、运营管理、战略管理、财务管理</w:t>
      </w:r>
    </w:p>
    <w:p w14:paraId="466483E7">
      <w:pPr>
        <w:pStyle w:val="4"/>
      </w:pPr>
      <w:r>
        <w:t>工作经验</w:t>
      </w:r>
    </w:p>
    <w:p w14:paraId="4EAAD3BE">
      <w:r>
        <w:rPr>
          <w:b/>
        </w:rPr>
        <w:t>成都传媒科技有限公司 | 产品助理 | 2019-01 ~ 2023-09</w:t>
      </w:r>
    </w:p>
    <w:p w14:paraId="04A84098">
      <w:pPr>
        <w:pStyle w:val="16"/>
      </w:pPr>
      <w:r>
        <w:t>参与竞品分析，提炼差异化优势。</w:t>
      </w:r>
    </w:p>
    <w:p w14:paraId="66BD9540">
      <w:r>
        <w:rPr>
          <w:b/>
        </w:rPr>
        <w:t>上海咨询有限公司 | 产品助理 | 2023-03 ~ 2026-05</w:t>
      </w:r>
    </w:p>
    <w:p w14:paraId="0D422A37">
      <w:pPr>
        <w:pStyle w:val="16"/>
      </w:pPr>
      <w:r>
        <w:t>组织用户访谈，挖掘潜在需求。</w:t>
      </w:r>
    </w:p>
    <w:p w14:paraId="46768DB5">
      <w:pPr>
        <w:pStyle w:val="4"/>
      </w:pPr>
      <w:r>
        <w:t>技能证书</w:t>
      </w:r>
    </w:p>
    <w:p w14:paraId="33274F4A">
      <w:r>
        <w:t>语言能力：英语专八，流利商务沟通。</w:t>
      </w:r>
    </w:p>
    <w:p w14:paraId="14CB8054">
      <w:r>
        <w:t>计算机能力：具备网络基础</w:t>
      </w:r>
    </w:p>
    <w:p w14:paraId="6687EEAA">
      <w:r>
        <w:t>专业能力：数据分析、项目管理、用户调研</w:t>
      </w:r>
    </w:p>
    <w:p w14:paraId="21378FAD">
      <w:pPr>
        <w:pStyle w:val="4"/>
      </w:pPr>
      <w:r>
        <w:t>证书与荣誉</w:t>
      </w:r>
    </w:p>
    <w:p w14:paraId="6770DC48">
      <w:pPr>
        <w:pStyle w:val="16"/>
      </w:pPr>
      <w:r>
        <w:t>PMP项目管理认证。</w:t>
      </w:r>
    </w:p>
    <w:p w14:paraId="7ECE5A80">
      <w:r>
        <w:br w:type="page"/>
      </w:r>
    </w:p>
    <w:p w14:paraId="3D545BDA">
      <w:pPr>
        <w:jc w:val="center"/>
      </w:pPr>
      <w:r>
        <w:rPr>
          <w:b/>
          <w:sz w:val="32"/>
        </w:rPr>
        <w:t>王林</w:t>
      </w:r>
    </w:p>
    <w:p w14:paraId="2386D5EC">
      <w:r>
        <w:t>求职意向：运营专员 | 苏州 | 10174/月 | 一个月内到岗</w:t>
      </w:r>
    </w:p>
    <w:p w14:paraId="325A8D35">
      <w:r>
        <w:t>基本信息：36岁 | 女 | 苏州 | 14年经验</w:t>
      </w:r>
    </w:p>
    <w:p w14:paraId="5C4AC994">
      <w:r>
        <w:t>联系方式：15172525086 | weiwang@example.org</w:t>
      </w:r>
    </w:p>
    <w:p w14:paraId="3BE5B004">
      <w:pPr>
        <w:pStyle w:val="4"/>
      </w:pPr>
      <w:r>
        <w:t>教育状况</w:t>
      </w:r>
    </w:p>
    <w:p w14:paraId="4886F0BA">
      <w:r>
        <w:t>天津大学 | 汉语言文学 | 本科 | 2008-09 ~ 2012-06</w:t>
      </w:r>
    </w:p>
    <w:p w14:paraId="46017833">
      <w:r>
        <w:t>专业成绩：3.84/4（专业前10%）</w:t>
      </w:r>
    </w:p>
    <w:p w14:paraId="0A971E49">
      <w:r>
        <w:t>主修课程：财务管理、组织行为学、市场营销学、管理学原理、战略管理、运营管理</w:t>
      </w:r>
    </w:p>
    <w:p w14:paraId="13ACFEA8">
      <w:pPr>
        <w:pStyle w:val="4"/>
      </w:pPr>
      <w:r>
        <w:t>过往经历</w:t>
      </w:r>
    </w:p>
    <w:p w14:paraId="1C76391F">
      <w:r>
        <w:rPr>
          <w:b/>
        </w:rPr>
        <w:t>上海传媒有限公司 | 内容运营 | 2023-04 ~ 2025-02</w:t>
      </w:r>
    </w:p>
    <w:p w14:paraId="13B84C26">
      <w:pPr>
        <w:pStyle w:val="16"/>
      </w:pPr>
      <w:r>
        <w:t>撰写内容文案，维护APP/网站内容更新。</w:t>
      </w:r>
    </w:p>
    <w:p w14:paraId="5EB68A55">
      <w:r>
        <w:rPr>
          <w:b/>
        </w:rPr>
        <w:t>智云互联网科技有限公司 | 运营专员 | 2025-03 ~ 2026-07</w:t>
      </w:r>
    </w:p>
    <w:p w14:paraId="4EC87368">
      <w:pPr>
        <w:pStyle w:val="16"/>
      </w:pPr>
      <w:r>
        <w:t>策划并执行线上活动，促进用户增长和转化。 处理用户反馈，提升用户体验。 负责用户社群运营，提升用户活跃度和粘性。</w:t>
      </w:r>
    </w:p>
    <w:p w14:paraId="04EAEFD7">
      <w:pPr>
        <w:pStyle w:val="4"/>
      </w:pPr>
      <w:r>
        <w:t>技能证书</w:t>
      </w:r>
    </w:p>
    <w:p w14:paraId="60CD318D">
      <w:r>
        <w:t>语言能力：英语CET-4，具备基本读写能力。</w:t>
      </w:r>
    </w:p>
    <w:p w14:paraId="1FB379A4">
      <w:r>
        <w:t>计算机能力：具备网络基础</w:t>
      </w:r>
    </w:p>
    <w:p w14:paraId="500152A0">
      <w:r>
        <w:t>专业能力：社群管理、活动策划</w:t>
      </w:r>
    </w:p>
    <w:p w14:paraId="5BD82600">
      <w:pPr>
        <w:pStyle w:val="4"/>
      </w:pPr>
      <w:r>
        <w:t>资质认证</w:t>
      </w:r>
    </w:p>
    <w:p w14:paraId="3A3393E5">
      <w:pPr>
        <w:pStyle w:val="16"/>
      </w:pPr>
      <w:r>
        <w:t>大学英语四级（CET-4），良好的读写能力。</w:t>
      </w:r>
    </w:p>
    <w:p w14:paraId="7890361F">
      <w:pPr>
        <w:pStyle w:val="16"/>
      </w:pPr>
      <w:r>
        <w:t>大学英语六级（CET-6），优秀的听说读写能力。</w:t>
      </w:r>
    </w:p>
    <w:p w14:paraId="0836E70F">
      <w:pPr>
        <w:pStyle w:val="16"/>
      </w:pPr>
      <w:r>
        <w:t>全国计算机等级考试二级（Office高级应用）。</w:t>
      </w:r>
    </w:p>
    <w:p w14:paraId="3E311C56">
      <w:pPr>
        <w:pStyle w:val="4"/>
      </w:pPr>
      <w:r>
        <w:t>自我陈述</w:t>
      </w:r>
    </w:p>
    <w:p w14:paraId="2B9CCB70">
      <w:r>
        <w:t>执行力强，结果导向；具备良好的沟通能力和文案功底；善于在快节奏环境中工作，能高效完成目标。</w:t>
      </w:r>
    </w:p>
    <w:p w14:paraId="734157DF">
      <w:r>
        <w:br w:type="page"/>
      </w:r>
    </w:p>
    <w:p w14:paraId="02D5A905">
      <w:pPr>
        <w:jc w:val="center"/>
      </w:pPr>
      <w:r>
        <w:rPr>
          <w:b/>
          <w:sz w:val="32"/>
        </w:rPr>
        <w:t>张桂芳</w:t>
      </w:r>
    </w:p>
    <w:p w14:paraId="30A05404">
      <w:r>
        <w:t>求职意向：财务助理 | 广州 | 22756/月 | 一周内到岗</w:t>
      </w:r>
    </w:p>
    <w:p w14:paraId="7F26D2A8">
      <w:r>
        <w:t>基本信息：31岁 | 女 | 广州 | 9年经验</w:t>
      </w:r>
    </w:p>
    <w:p w14:paraId="1B051178">
      <w:r>
        <w:t>联系方式：13717340554 | glin@example.com</w:t>
      </w:r>
    </w:p>
    <w:p w14:paraId="08FD3320">
      <w:pPr>
        <w:pStyle w:val="4"/>
      </w:pPr>
      <w:r>
        <w:t>关于我</w:t>
      </w:r>
    </w:p>
    <w:p w14:paraId="0ACF1C93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04E6CB5">
      <w:pPr>
        <w:pStyle w:val="4"/>
      </w:pPr>
      <w:r>
        <w:t>教育经历</w:t>
      </w:r>
    </w:p>
    <w:p w14:paraId="647B8FF9">
      <w:r>
        <w:t>清华大学 | 会计学 | 本科 | 2013-09 ~ 2017-06</w:t>
      </w:r>
    </w:p>
    <w:p w14:paraId="4CEAC69C">
      <w:r>
        <w:t>专业成绩：3.49/4</w:t>
      </w:r>
    </w:p>
    <w:p w14:paraId="55EA5DE7">
      <w:r>
        <w:t>主修课程：中级财务会计、管理会计、审计学、成本会计、税法、基础会计</w:t>
      </w:r>
    </w:p>
    <w:p w14:paraId="2584F634">
      <w:pPr>
        <w:pStyle w:val="4"/>
      </w:pPr>
      <w:r>
        <w:t>实习经历</w:t>
      </w:r>
    </w:p>
    <w:p w14:paraId="41A63E4D">
      <w:r>
        <w:rPr>
          <w:b/>
        </w:rPr>
        <w:t>卓越传媒科技有限公司 | 财务助理 | 2021-11 ~ 2025-06</w:t>
      </w:r>
    </w:p>
    <w:p w14:paraId="1E58E735">
      <w:pPr>
        <w:pStyle w:val="16"/>
      </w:pPr>
      <w:r>
        <w:t>参与预算编制及成本控制分析。 负责日常报销审核、凭证编制及账务处理。 管理发票、合同等财务档案，确保合规。</w:t>
      </w:r>
    </w:p>
    <w:p w14:paraId="5875F526">
      <w:r>
        <w:rPr>
          <w:b/>
        </w:rPr>
        <w:t>领航咨询科技有限公司 | 财务分析 | 2025-06 ~ 2026-06</w:t>
      </w:r>
    </w:p>
    <w:p w14:paraId="0724A6AC">
      <w:pPr>
        <w:pStyle w:val="16"/>
      </w:pPr>
      <w:r>
        <w:t>参与预算编制及成本控制分析。</w:t>
      </w:r>
    </w:p>
    <w:p w14:paraId="1065874A">
      <w:pPr>
        <w:pStyle w:val="4"/>
      </w:pPr>
      <w:r>
        <w:t>核心技能</w:t>
      </w:r>
    </w:p>
    <w:p w14:paraId="693AC268">
      <w:r>
        <w:t>语言能力：英语CET-4，具备基本读写能力。</w:t>
      </w:r>
    </w:p>
    <w:p w14:paraId="48D64160">
      <w:r>
        <w:t>计算机能力：精通Excel数据处理</w:t>
      </w:r>
    </w:p>
    <w:p w14:paraId="489055C2">
      <w:r>
        <w:t>专业能力：税务申报、金蝶</w:t>
      </w:r>
    </w:p>
    <w:p w14:paraId="4FE57C01">
      <w:pPr>
        <w:pStyle w:val="4"/>
      </w:pPr>
      <w:r>
        <w:t>证书与荣誉</w:t>
      </w:r>
    </w:p>
    <w:p w14:paraId="6E27A5AB">
      <w:pPr>
        <w:pStyle w:val="16"/>
      </w:pPr>
      <w:r>
        <w:t>初级会计职称。</w:t>
      </w:r>
    </w:p>
    <w:p w14:paraId="1E381EF0">
      <w:pPr>
        <w:pStyle w:val="16"/>
      </w:pPr>
      <w:r>
        <w:t>会计从业资格证。</w:t>
      </w:r>
    </w:p>
    <w:p w14:paraId="2A7ACBEF">
      <w:r>
        <w:br w:type="page"/>
      </w:r>
    </w:p>
    <w:p w14:paraId="5471B430">
      <w:pPr>
        <w:jc w:val="center"/>
      </w:pPr>
      <w:r>
        <w:rPr>
          <w:b/>
          <w:sz w:val="32"/>
        </w:rPr>
        <w:t>贺金凤</w:t>
      </w:r>
    </w:p>
    <w:p w14:paraId="0AD5C333">
      <w:r>
        <w:t>求职意向：设计师 | 北京 | 12965/月 | 随时到岗</w:t>
      </w:r>
    </w:p>
    <w:p w14:paraId="35B1B773">
      <w:r>
        <w:t>基本信息：29岁 | 女 | 北京 | 7年经验</w:t>
      </w:r>
    </w:p>
    <w:p w14:paraId="05668013">
      <w:r>
        <w:t>联系方式：15866517197 | yang53@example.org</w:t>
      </w:r>
    </w:p>
    <w:p w14:paraId="4FCBA56A">
      <w:pPr>
        <w:pStyle w:val="4"/>
      </w:pPr>
      <w:r>
        <w:t>个人评价</w:t>
      </w:r>
    </w:p>
    <w:p w14:paraId="1AA4BBD2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226AD282">
      <w:pPr>
        <w:pStyle w:val="4"/>
      </w:pPr>
      <w:r>
        <w:t>教育经历</w:t>
      </w:r>
    </w:p>
    <w:p w14:paraId="7D61B118">
      <w:r>
        <w:t>中山大学 | 视觉传达 | 本科 | 2015-09 ~ 2019-06</w:t>
      </w:r>
    </w:p>
    <w:p w14:paraId="5A691FEE">
      <w:r>
        <w:t>专业成绩：3.77/4（专业前10%）</w:t>
      </w:r>
    </w:p>
    <w:p w14:paraId="2AA1A41F">
      <w:r>
        <w:t>主修课程：设计史、字体设计、包装设计、UI设计、色彩构成、平面设计</w:t>
      </w:r>
    </w:p>
    <w:p w14:paraId="4D3C42DD">
      <w:pPr>
        <w:pStyle w:val="4"/>
      </w:pPr>
      <w:r>
        <w:t>工作经历</w:t>
      </w:r>
    </w:p>
    <w:p w14:paraId="578B67FF">
      <w:r>
        <w:rPr>
          <w:b/>
        </w:rPr>
        <w:t>全民简历科技有限公司 | 平面设计师 | 2019-06 ~ 2021-09</w:t>
      </w:r>
    </w:p>
    <w:p w14:paraId="15A6CD37">
      <w:pPr>
        <w:pStyle w:val="16"/>
      </w:pPr>
      <w:r>
        <w:t>制作宣传海报、画册、名片等平面物料。</w:t>
      </w:r>
    </w:p>
    <w:p w14:paraId="518EA11D">
      <w:r>
        <w:rPr>
          <w:b/>
        </w:rPr>
        <w:t>深圳制造科技有限公司 | 视觉设计师 | 2021-07 ~ 2024-06</w:t>
      </w:r>
    </w:p>
    <w:p w14:paraId="3A6BC2C3">
      <w:pPr>
        <w:pStyle w:val="16"/>
      </w:pPr>
      <w:r>
        <w:t>维护设计规范，持续优化设计风格。</w:t>
      </w:r>
    </w:p>
    <w:p w14:paraId="656408BC">
      <w:r>
        <w:rPr>
          <w:b/>
        </w:rPr>
        <w:t>领航制造有限公司 | 平面设计师 | 2024-12 ~ 2026-07</w:t>
      </w:r>
    </w:p>
    <w:p w14:paraId="12D9932F">
      <w:pPr>
        <w:pStyle w:val="16"/>
      </w:pPr>
      <w:r>
        <w:t>负责公司产品UI界面设计，提升视觉体验。</w:t>
      </w:r>
    </w:p>
    <w:p w14:paraId="407FB0D2">
      <w:pPr>
        <w:pStyle w:val="4"/>
      </w:pPr>
      <w:r>
        <w:t>核心技能</w:t>
      </w:r>
    </w:p>
    <w:p w14:paraId="1F2A8E15">
      <w:r>
        <w:t>语言能力：韩语TOPIK4，基础交流能力。</w:t>
      </w:r>
    </w:p>
    <w:p w14:paraId="0B55F5BA">
      <w:r>
        <w:t>计算机能力：精通Excel数据处理</w:t>
      </w:r>
    </w:p>
    <w:p w14:paraId="2A69679F">
      <w:r>
        <w:t>专业能力：Illustrator、Sketch、Photoshop、Figma</w:t>
      </w:r>
    </w:p>
    <w:p w14:paraId="0F7280A6">
      <w:pPr>
        <w:pStyle w:val="4"/>
      </w:pPr>
      <w:r>
        <w:t>获奖情况</w:t>
      </w:r>
    </w:p>
    <w:p w14:paraId="309CDDA4">
      <w:pPr>
        <w:pStyle w:val="16"/>
      </w:pPr>
      <w:r>
        <w:t>Adobe认证设计师。</w:t>
      </w:r>
    </w:p>
    <w:p w14:paraId="1E4A84E6">
      <w:pPr>
        <w:pStyle w:val="4"/>
      </w:pPr>
      <w:r>
        <w:t>项目实践</w:t>
      </w:r>
    </w:p>
    <w:p w14:paraId="69F88C95">
      <w:r>
        <w:rPr>
          <w:b/>
        </w:rPr>
        <w:t>企业级管理系统（2021-11 ~ 2024-04）</w:t>
      </w:r>
    </w:p>
    <w:p w14:paraId="1E2DFB7F">
      <w:pPr>
        <w:pStyle w:val="16"/>
      </w:pPr>
      <w:r>
        <w:t>负责核心模块设计与开发，实现了高并发处理，提升了系统性能30%。</w:t>
      </w:r>
    </w:p>
    <w:p w14:paraId="25E78AE3">
      <w:r>
        <w:br w:type="page"/>
      </w:r>
    </w:p>
    <w:p w14:paraId="5165A1EE">
      <w:pPr>
        <w:jc w:val="center"/>
      </w:pPr>
      <w:r>
        <w:rPr>
          <w:b/>
          <w:sz w:val="32"/>
        </w:rPr>
        <w:t>王桂芳</w:t>
      </w:r>
    </w:p>
    <w:p w14:paraId="1165F157">
      <w:r>
        <w:t>求职意向：行政专员 | 杭州 | 17398/月 | 一个月内到岗</w:t>
      </w:r>
    </w:p>
    <w:p w14:paraId="63943BC8">
      <w:r>
        <w:t>基本信息：32岁 | 女 | 杭州 | 12年经验</w:t>
      </w:r>
    </w:p>
    <w:p w14:paraId="452B237E">
      <w:r>
        <w:t>联系方式：14766328755 | rengang@example.org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DDA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6F2CB6">
            <w:pPr>
              <w:pStyle w:val="4"/>
            </w:pPr>
            <w:r>
              <w:t>教育状况</w:t>
            </w:r>
          </w:p>
          <w:p w14:paraId="2D75C6ED">
            <w:r>
              <w:t>上海工商职业技术学院 | 汉语言文学 | 专科 | 2011-09 ~ 2014-06</w:t>
            </w:r>
          </w:p>
          <w:p w14:paraId="0C2ED5BF">
            <w:r>
              <w:t>专业成绩：3.46/4</w:t>
            </w:r>
          </w:p>
          <w:p w14:paraId="6BD4D48E">
            <w:r>
              <w:t>主修课程：战略管理、财务管理、管理学原理、市场营销学、组织行为学、运营管理</w:t>
            </w:r>
          </w:p>
        </w:tc>
      </w:tr>
    </w:tbl>
    <w:p w14:paraId="17479C0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2CE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FD6A04">
            <w:pPr>
              <w:pStyle w:val="4"/>
            </w:pPr>
            <w:r>
              <w:t>工作经验</w:t>
            </w:r>
          </w:p>
          <w:p w14:paraId="1063108F">
            <w:r>
              <w:rPr>
                <w:b/>
              </w:rPr>
              <w:t>杭州科技有限公司 | 行政专员 | 2017-01 ~ 2021-07</w:t>
            </w:r>
          </w:p>
          <w:p w14:paraId="628DBBEF">
            <w:pPr>
              <w:pStyle w:val="16"/>
            </w:pPr>
            <w:r>
              <w:t>负责来访客户接待及电话接听，展现良好企业形象。 管理公司固定资产、车辆、印章等，确保规范使用。</w:t>
            </w:r>
          </w:p>
          <w:p w14:paraId="233D0111">
            <w:r>
              <w:rPr>
                <w:b/>
              </w:rPr>
              <w:t>成都咨询有限公司 | 行政经理 | 2021-03 ~ 2023-01</w:t>
            </w:r>
          </w:p>
          <w:p w14:paraId="4BB8E56C">
            <w:pPr>
              <w:pStyle w:val="16"/>
            </w:pPr>
            <w:r>
              <w:t>管理公司固定资产、车辆、印章等，确保规范使用。 负责来访客户接待及电话接听，展现良好企业形象。</w:t>
            </w:r>
          </w:p>
          <w:p w14:paraId="4F36ACC2">
            <w:r>
              <w:rPr>
                <w:b/>
              </w:rPr>
              <w:t>智云制造科技有限公司 | 行政专员 | 2023-05 ~ 2026-09</w:t>
            </w:r>
          </w:p>
          <w:p w14:paraId="5C32791B">
            <w:pPr>
              <w:pStyle w:val="16"/>
            </w:pPr>
            <w:r>
              <w:t>协助组织公司内部会议、活动，撰写会议纪要并跟进落实。 参与制定行政管理制度，优化流程，提高工作效率。</w:t>
            </w:r>
          </w:p>
        </w:tc>
      </w:tr>
    </w:tbl>
    <w:p w14:paraId="0879E35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A11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F0E89B6">
            <w:pPr>
              <w:pStyle w:val="4"/>
            </w:pPr>
            <w:r>
              <w:t>技能特长</w:t>
            </w:r>
          </w:p>
          <w:p w14:paraId="67AFDAD9">
            <w:r>
              <w:t>语言能力：英语CET-4，具备基本读写能力。</w:t>
            </w:r>
          </w:p>
          <w:p w14:paraId="24A4269F">
            <w:r>
              <w:t>计算机能力：具备网络基础</w:t>
            </w:r>
          </w:p>
          <w:p w14:paraId="5B344B59">
            <w:r>
              <w:t>专业能力：会议组织、档案管理、公文写作、固定资产管理</w:t>
            </w:r>
          </w:p>
        </w:tc>
      </w:tr>
    </w:tbl>
    <w:p w14:paraId="3D4FAB9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5F8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9D6606">
            <w:pPr>
              <w:pStyle w:val="4"/>
            </w:pPr>
            <w:r>
              <w:t>资质认证</w:t>
            </w:r>
          </w:p>
          <w:p w14:paraId="6A987D3F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295243C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ECA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A70EE3">
            <w:pPr>
              <w:pStyle w:val="4"/>
            </w:pPr>
            <w:r>
              <w:t>个人评价</w:t>
            </w:r>
          </w:p>
          <w:p w14:paraId="158FBA53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7F19FE28"/>
    <w:p w14:paraId="248A5871">
      <w:r>
        <w:br w:type="page"/>
      </w:r>
    </w:p>
    <w:p w14:paraId="6C1D0F4E">
      <w:pPr>
        <w:jc w:val="center"/>
      </w:pPr>
      <w:r>
        <w:rPr>
          <w:b/>
          <w:sz w:val="32"/>
        </w:rPr>
        <w:t>王勇</w:t>
      </w:r>
    </w:p>
    <w:p w14:paraId="577E3D4C">
      <w:r>
        <w:t>求职意向：人事专员 | 杭州 | 8994/月 | 随时到岗</w:t>
      </w:r>
    </w:p>
    <w:p w14:paraId="7C83D65E">
      <w:r>
        <w:t>基本信息：27岁 | 女 | 苏州 | 5年经验</w:t>
      </w:r>
    </w:p>
    <w:p w14:paraId="60E81C4F">
      <w:r>
        <w:t>联系方式：15208072543 | baixia@example.com</w:t>
      </w:r>
    </w:p>
    <w:p w14:paraId="19F7C939">
      <w:pPr>
        <w:pStyle w:val="4"/>
      </w:pPr>
      <w:r>
        <w:t>教育状况</w:t>
      </w:r>
    </w:p>
    <w:p w14:paraId="62F4B8F8">
      <w:r>
        <w:t>北京大学 | 劳动与社会保障 | 本科 | 2017-09 ~ 2021-06</w:t>
      </w:r>
    </w:p>
    <w:p w14:paraId="7B405906">
      <w:r>
        <w:t>专业成绩：3.45/4</w:t>
      </w:r>
    </w:p>
    <w:p w14:paraId="457DDC8D">
      <w:r>
        <w:t>主修课程：市场营销学、财务管理、运营管理、组织行为学、战略管理、管理学原理</w:t>
      </w:r>
    </w:p>
    <w:p w14:paraId="19188597">
      <w:pPr>
        <w:pStyle w:val="4"/>
      </w:pPr>
      <w:r>
        <w:t>工作经验</w:t>
      </w:r>
    </w:p>
    <w:p w14:paraId="06DDB234">
      <w:r>
        <w:rPr>
          <w:b/>
        </w:rPr>
        <w:t>1. 全民简历制造科技有限公司 | HR助理 | 2025-02 ~ 2026-09</w:t>
      </w:r>
    </w:p>
    <w:p w14:paraId="27D347FE">
      <w:pPr>
        <w:pStyle w:val="16"/>
      </w:pPr>
      <w:r>
        <w:t>办理员工入职、转正、调动、离职手续，维护人事档案。</w:t>
      </w:r>
    </w:p>
    <w:p w14:paraId="1B2F34B0">
      <w:pPr>
        <w:pStyle w:val="4"/>
      </w:pPr>
      <w:r>
        <w:t>能力专长</w:t>
      </w:r>
    </w:p>
    <w:p w14:paraId="0A97B10F">
      <w:r>
        <w:t>语言能力：韩语TOPIK4，基础交流能力。</w:t>
      </w:r>
    </w:p>
    <w:p w14:paraId="0610E4E1">
      <w:r>
        <w:t>计算机能力：掌握Photoshop基本操作</w:t>
      </w:r>
    </w:p>
    <w:p w14:paraId="79219A92">
      <w:r>
        <w:t>专业能力：员工关系、招聘面试、劳动法、培训组织</w:t>
      </w:r>
    </w:p>
    <w:p w14:paraId="108105BB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3E4B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46AB57E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7AB5A812">
      <w:pPr>
        <w:pStyle w:val="4"/>
      </w:pPr>
      <w:r>
        <w:t>个人评价</w:t>
      </w:r>
    </w:p>
    <w:p w14:paraId="3A64C42F">
      <w:r>
        <w:t>性格开朗，亲和力强，善于与各部门沟通协作；具备良好的组织协调能力和解决冲突能力；积极主动，乐于学习新知识。</w:t>
      </w:r>
    </w:p>
    <w:p w14:paraId="107479B6">
      <w:r>
        <w:br w:type="page"/>
      </w:r>
    </w:p>
    <w:p w14:paraId="123356F6">
      <w:pPr>
        <w:jc w:val="center"/>
      </w:pPr>
      <w:r>
        <w:rPr>
          <w:b/>
          <w:sz w:val="32"/>
        </w:rPr>
        <w:t>黄阳</w:t>
      </w:r>
    </w:p>
    <w:p w14:paraId="0BBBD045">
      <w:r>
        <w:t>求职意向：产品经理 | 长沙 | 16297/月 | 两周内到岗</w:t>
      </w:r>
    </w:p>
    <w:p w14:paraId="01C07EFA">
      <w:r>
        <w:t>基本信息：35岁 | 女 | 重庆 | 11年经验</w:t>
      </w:r>
    </w:p>
    <w:p w14:paraId="07B6418F">
      <w:r>
        <w:t>联系方式：14766695425 | alai@example.org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08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79244BD">
            <w:pPr>
              <w:pStyle w:val="4"/>
            </w:pPr>
            <w:r>
              <w:t>教育经历</w:t>
            </w:r>
          </w:p>
          <w:p w14:paraId="6856424D">
            <w:r>
              <w:t>南京大学 | 计算机科学与技术 | 硕士 | 2012-09 ~ 2015-06</w:t>
            </w:r>
          </w:p>
          <w:p w14:paraId="4E2B79F3">
            <w:r>
              <w:t>专业成绩：3.01/4</w:t>
            </w:r>
          </w:p>
          <w:p w14:paraId="42DB799A">
            <w:r>
              <w:t>主修课程：操作系统、算法设计、编程基础、数据结构、数据库原理</w:t>
            </w:r>
          </w:p>
        </w:tc>
      </w:tr>
    </w:tbl>
    <w:p w14:paraId="2924BED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0CC0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4E015E9">
            <w:pPr>
              <w:pStyle w:val="4"/>
            </w:pPr>
            <w:r>
              <w:t>实习经历</w:t>
            </w:r>
          </w:p>
          <w:p w14:paraId="4066F514">
            <w:r>
              <w:rPr>
                <w:b/>
              </w:rPr>
              <w:t>深圳医疗有限公司 | 产品经理 | 2020-11 ~ 2021-02</w:t>
            </w:r>
          </w:p>
          <w:p w14:paraId="75A17E7C">
            <w:pPr>
              <w:pStyle w:val="16"/>
            </w:pPr>
            <w:r>
              <w:t>负责产品需求调研、用户分析，完成产品规划与设计。 组织用户访谈，挖掘潜在需求。</w:t>
            </w:r>
          </w:p>
          <w:p w14:paraId="3BB85E08">
            <w:r>
              <w:rPr>
                <w:b/>
              </w:rPr>
              <w:t>全民简历金融科技有限公司 | 产品助理 | 2021-02 ~ 2023-07</w:t>
            </w:r>
          </w:p>
          <w:p w14:paraId="429EBBE3">
            <w:pPr>
              <w:pStyle w:val="16"/>
            </w:pPr>
            <w:r>
              <w:t>组织用户访谈，挖掘潜在需求。</w:t>
            </w:r>
          </w:p>
          <w:p w14:paraId="1F39AC5D">
            <w:r>
              <w:rPr>
                <w:b/>
              </w:rPr>
              <w:t>新锐零售科技有限公司 | 产品助理 | 2023-03 ~ 2026-05</w:t>
            </w:r>
          </w:p>
          <w:p w14:paraId="73ACB889">
            <w:pPr>
              <w:pStyle w:val="16"/>
            </w:pPr>
            <w:r>
              <w:t>负责产品需求调研、用户分析，完成产品规划与设计。</w:t>
            </w:r>
          </w:p>
        </w:tc>
      </w:tr>
    </w:tbl>
    <w:p w14:paraId="6191B92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714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491621">
            <w:pPr>
              <w:pStyle w:val="4"/>
            </w:pPr>
            <w:r>
              <w:t>专业技能</w:t>
            </w:r>
          </w:p>
          <w:p w14:paraId="7F9A8703">
            <w:r>
              <w:t>语言能力：韩语TOPIK4，基础交流能力。</w:t>
            </w:r>
          </w:p>
          <w:p w14:paraId="117D64D0">
            <w:r>
              <w:t>计算机能力：精通Excel数据处理</w:t>
            </w:r>
          </w:p>
          <w:p w14:paraId="23CD5A19">
            <w:r>
              <w:t>专业能力：用户调研、Axure</w:t>
            </w:r>
          </w:p>
        </w:tc>
      </w:tr>
    </w:tbl>
    <w:p w14:paraId="52FB67D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EBCD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05115F">
            <w:pPr>
              <w:pStyle w:val="4"/>
            </w:pPr>
            <w:r>
              <w:t>资格证书</w:t>
            </w:r>
          </w:p>
          <w:p w14:paraId="2F548498">
            <w:pPr>
              <w:pStyle w:val="16"/>
            </w:pPr>
            <w:r>
              <w:t>PMP项目管理认证。</w:t>
            </w:r>
          </w:p>
        </w:tc>
      </w:tr>
    </w:tbl>
    <w:p w14:paraId="6A45D13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690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2D949BA">
            <w:pPr>
              <w:pStyle w:val="4"/>
            </w:pPr>
            <w:r>
              <w:t>自我介绍</w:t>
            </w:r>
          </w:p>
          <w:p w14:paraId="06388A4A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502A92D2"/>
    <w:p w14:paraId="4E414BA9">
      <w:r>
        <w:br w:type="page"/>
      </w:r>
    </w:p>
    <w:p w14:paraId="438AFD06">
      <w:pPr>
        <w:jc w:val="center"/>
      </w:pPr>
      <w:r>
        <w:rPr>
          <w:b/>
          <w:sz w:val="32"/>
        </w:rPr>
        <w:t>杨秀华</w:t>
      </w:r>
    </w:p>
    <w:p w14:paraId="6834C451">
      <w:r>
        <w:t>求职意向：市场专员 | 苏州 | 8022/月 | 随时到岗</w:t>
      </w:r>
    </w:p>
    <w:p w14:paraId="2A55408E">
      <w:r>
        <w:t>基本信息：29岁 | 女 | 苏州 | 5年经验</w:t>
      </w:r>
    </w:p>
    <w:p w14:paraId="76A60A59">
      <w:r>
        <w:t>联系方式：18789061849 | vjia@example.net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BD5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BAF60F">
            <w:pPr>
              <w:pStyle w:val="4"/>
            </w:pPr>
            <w:r>
              <w:t>学历信息</w:t>
            </w:r>
          </w:p>
          <w:p w14:paraId="727A5BFC">
            <w:r>
              <w:t>四川大学 | 工商管理 | 硕士 | 2018-09 ~ 2021-06</w:t>
            </w:r>
          </w:p>
          <w:p w14:paraId="1FAF04C4">
            <w:r>
              <w:t>专业成绩：3.77/4（专业前15%）</w:t>
            </w:r>
          </w:p>
          <w:p w14:paraId="4067C85C">
            <w:r>
              <w:t>主修课程：管理学原理、组织行为学、运营管理、战略管理、财务管理、市场营销学</w:t>
            </w:r>
          </w:p>
        </w:tc>
      </w:tr>
    </w:tbl>
    <w:p w14:paraId="7539F86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A25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38AD8F3">
            <w:pPr>
              <w:pStyle w:val="4"/>
            </w:pPr>
            <w:r>
              <w:t>职业经历</w:t>
            </w:r>
          </w:p>
          <w:p w14:paraId="73FAE2A0">
            <w:r>
              <w:rPr>
                <w:b/>
              </w:rPr>
              <w:t>华讯传媒科技有限公司 | 市场专员 | 2022-08 ~ 2026-08</w:t>
            </w:r>
          </w:p>
          <w:p w14:paraId="0779B854">
            <w:pPr>
              <w:pStyle w:val="16"/>
            </w:pPr>
            <w:r>
              <w:t>与媒体、渠道保持良好合作，拓展市场资源。</w:t>
            </w:r>
          </w:p>
        </w:tc>
      </w:tr>
    </w:tbl>
    <w:p w14:paraId="2137ACA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E75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FAB202">
            <w:pPr>
              <w:pStyle w:val="4"/>
            </w:pPr>
            <w:r>
              <w:t>能力专长</w:t>
            </w:r>
          </w:p>
          <w:p w14:paraId="24DB3D2F">
            <w:r>
              <w:t>语言能力：英语CET-4，具备基本读写能力。</w:t>
            </w:r>
          </w:p>
          <w:p w14:paraId="61D8CFFB">
            <w:r>
              <w:t>计算机能力：掌握Photoshop基本操作</w:t>
            </w:r>
          </w:p>
          <w:p w14:paraId="649257A9">
            <w:r>
              <w:t>专业能力：活动策划、社交媒体运营</w:t>
            </w:r>
          </w:p>
        </w:tc>
      </w:tr>
    </w:tbl>
    <w:p w14:paraId="70BA254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22E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F8E2B65">
            <w:pPr>
              <w:pStyle w:val="4"/>
            </w:pPr>
            <w:r>
              <w:t>证书与荣誉</w:t>
            </w:r>
          </w:p>
          <w:p w14:paraId="186FC59B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0C1717B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A4E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B9AF3A">
            <w:pPr>
              <w:pStyle w:val="4"/>
            </w:pPr>
            <w:r>
              <w:t>自我陈述</w:t>
            </w:r>
          </w:p>
          <w:p w14:paraId="60F3A2D0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7E5A5AA"/>
    <w:p w14:paraId="76549A06">
      <w:r>
        <w:br w:type="page"/>
      </w:r>
    </w:p>
    <w:p w14:paraId="658658CA">
      <w:pPr>
        <w:jc w:val="center"/>
      </w:pPr>
      <w:r>
        <w:rPr>
          <w:b/>
          <w:sz w:val="32"/>
        </w:rPr>
        <w:t>黄丽华</w:t>
      </w:r>
    </w:p>
    <w:p w14:paraId="5881CAD3">
      <w:r>
        <w:t>求职意向：运营专员 | 长沙 | 10443/月 | 一个月内到岗</w:t>
      </w:r>
    </w:p>
    <w:p w14:paraId="7A3E2076">
      <w:r>
        <w:t>基本信息：31岁 | 男 | 北京 | 9年经验</w:t>
      </w:r>
    </w:p>
    <w:p w14:paraId="4762D3F6">
      <w:r>
        <w:t>联系方式：13060659339 | yangxiulan@example.net</w:t>
      </w:r>
    </w:p>
    <w:p w14:paraId="02514A68">
      <w:pPr>
        <w:pStyle w:val="4"/>
      </w:pPr>
      <w:r>
        <w:t>教育背景</w:t>
      </w:r>
    </w:p>
    <w:p w14:paraId="48A394F3">
      <w:r>
        <w:t>上海交通大学 | 市场营销 | 本科 | 2013-09 ~ 2017-06</w:t>
      </w:r>
    </w:p>
    <w:p w14:paraId="5AB113EC">
      <w:r>
        <w:t>专业成绩：3.66/4</w:t>
      </w:r>
    </w:p>
    <w:p w14:paraId="2E08CC5A">
      <w:r>
        <w:t>主修课程：消费者行为学、市场调研、品牌管理、广告学、销售管理</w:t>
      </w:r>
    </w:p>
    <w:p w14:paraId="4B3FB774">
      <w:pPr>
        <w:pStyle w:val="4"/>
      </w:pPr>
      <w:r>
        <w:t>职业经历</w:t>
      </w:r>
    </w:p>
    <w:p w14:paraId="325B845D">
      <w:r>
        <w:rPr>
          <w:b/>
        </w:rPr>
        <w:t>全民简历制造有限公司 | 内容运营 | 2023-04 ~ 2025-07</w:t>
      </w:r>
    </w:p>
    <w:p w14:paraId="488E7476">
      <w:pPr>
        <w:pStyle w:val="16"/>
      </w:pPr>
      <w:r>
        <w:t>撰写内容文案，维护APP/网站内容更新。 策划并执行线上活动，促进用户增长和转化。 处理用户反馈，提升用户体验。</w:t>
      </w:r>
    </w:p>
    <w:p w14:paraId="082223E3">
      <w:r>
        <w:rPr>
          <w:b/>
        </w:rPr>
        <w:t>新锐零售有限公司 | 内容运营 | 2025-07 ~ 2026-02</w:t>
      </w:r>
    </w:p>
    <w:p w14:paraId="16CD79FD">
      <w:pPr>
        <w:pStyle w:val="16"/>
      </w:pPr>
      <w:r>
        <w:t>撰写内容文案，维护APP/网站内容更新。 处理用户反馈，提升用户体验。</w:t>
      </w:r>
    </w:p>
    <w:p w14:paraId="31C20E94">
      <w:pPr>
        <w:pStyle w:val="4"/>
      </w:pPr>
      <w:r>
        <w:t>技能特长</w:t>
      </w:r>
    </w:p>
    <w:p w14:paraId="30770059">
      <w:r>
        <w:t>语言能力：英语CET-6，读写熟练，可日常交流。</w:t>
      </w:r>
    </w:p>
    <w:p w14:paraId="3920DF3B">
      <w:r>
        <w:t>计算机能力：熟练使用Office办公软件</w:t>
      </w:r>
    </w:p>
    <w:p w14:paraId="19F0F448">
      <w:r>
        <w:t>专业能力：社群管理、PS/PR、活动策划</w:t>
      </w:r>
    </w:p>
    <w:p w14:paraId="1219E51D">
      <w:pPr>
        <w:pStyle w:val="4"/>
      </w:pPr>
      <w:r>
        <w:t>资质认证</w:t>
      </w:r>
    </w:p>
    <w:p w14:paraId="57E5370E">
      <w:pPr>
        <w:pStyle w:val="16"/>
      </w:pPr>
      <w:r>
        <w:t>全国计算机等级考试二级（Office高级应用）。</w:t>
      </w:r>
    </w:p>
    <w:p w14:paraId="13FAB34C">
      <w:pPr>
        <w:pStyle w:val="16"/>
      </w:pPr>
      <w:r>
        <w:t>大学英语四级（CET-4），良好的读写能力。</w:t>
      </w:r>
    </w:p>
    <w:p w14:paraId="3259E57E">
      <w:pPr>
        <w:pStyle w:val="4"/>
      </w:pPr>
      <w:r>
        <w:t>自我陈述</w:t>
      </w:r>
    </w:p>
    <w:p w14:paraId="457FFBF6">
      <w:r>
        <w:t>执行力强，结果导向；具备良好的沟通能力和文案功底；善于在快节奏环境中工作，能高效完成目标。</w:t>
      </w:r>
    </w:p>
    <w:p w14:paraId="388FF91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ABA7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84D0F1">
            <w:r>
              <w:rPr>
                <w:b/>
                <w:sz w:val="28"/>
              </w:rPr>
              <w:t>余秀芳</w:t>
            </w:r>
          </w:p>
          <w:p w14:paraId="408E665E">
            <w:r>
              <w:t>求职意向：行政专员 | 成都 | 13272/月 | 两周内到岗</w:t>
            </w:r>
          </w:p>
          <w:p w14:paraId="61A30543">
            <w:r>
              <w:t>基本信息：31岁 | 男 | 成都 | 11年经验</w:t>
            </w:r>
          </w:p>
          <w:p w14:paraId="6228F943">
            <w:r>
              <w:t>联系方式：18886168516 | yaofang@example.org</w:t>
            </w:r>
          </w:p>
          <w:p w14:paraId="3DFC4516">
            <w:pPr>
              <w:pStyle w:val="4"/>
            </w:pPr>
            <w:r>
              <w:t>专业技能</w:t>
            </w:r>
          </w:p>
          <w:p w14:paraId="69F607DC">
            <w:r>
              <w:t>语言能力：韩语TOPIK4，基础交流能力。</w:t>
            </w:r>
          </w:p>
          <w:p w14:paraId="0E899657">
            <w:r>
              <w:t>计算机能力：精通Excel数据处理</w:t>
            </w:r>
          </w:p>
          <w:p w14:paraId="568D3D03">
            <w:r>
              <w:t>专业能力：档案管理、公文写作、会议组织</w:t>
            </w:r>
          </w:p>
        </w:tc>
        <w:tc>
          <w:tcPr>
            <w:tcW w:w="4320" w:type="dxa"/>
          </w:tcPr>
          <w:p w14:paraId="5C27E1CD"/>
          <w:p w14:paraId="3F061A23">
            <w:pPr>
              <w:pStyle w:val="4"/>
            </w:pPr>
            <w:r>
              <w:t>学历信息</w:t>
            </w:r>
          </w:p>
          <w:p w14:paraId="317AA29C">
            <w:r>
              <w:t>上海工商职业技术学院 | 汉语言文学 | 专科 | 2012-09 ~ 2015-06</w:t>
            </w:r>
          </w:p>
          <w:p w14:paraId="6C291071">
            <w:r>
              <w:t>专业成绩：3.82/4</w:t>
            </w:r>
          </w:p>
          <w:p w14:paraId="6EB9E4F2">
            <w:r>
              <w:t>主修课程：战略管理、财务管理、管理学原理、市场营销学、运营管理、组织行为学</w:t>
            </w:r>
          </w:p>
          <w:p w14:paraId="68B80A7F">
            <w:pPr>
              <w:pStyle w:val="4"/>
            </w:pPr>
            <w:r>
              <w:t>过往经历</w:t>
            </w:r>
          </w:p>
          <w:p w14:paraId="338BF327">
            <w:r>
              <w:rPr>
                <w:b/>
              </w:rPr>
              <w:t>深圳互联网科技有限公司 | 行政助理 | 2021-10 ~ 2022-01</w:t>
            </w:r>
          </w:p>
          <w:p w14:paraId="700AC855">
            <w:pPr>
              <w:pStyle w:val="16"/>
            </w:pPr>
            <w:r>
              <w:t>参与制定行政管理制度，优化流程，提高工作效率。 管理公司固定资产、车辆、印章等，确保规范使用。</w:t>
            </w:r>
          </w:p>
          <w:p w14:paraId="24DC24FB">
            <w:r>
              <w:rPr>
                <w:b/>
              </w:rPr>
              <w:t>杭州制造有限公司 | 行政主管 | 2022-12 ~ 2026-04</w:t>
            </w:r>
          </w:p>
          <w:p w14:paraId="07EBC018">
            <w:pPr>
              <w:pStyle w:val="16"/>
            </w:pPr>
            <w:r>
              <w:t>负责公司日常行政事务管理，包括办公环境维护、办公用品采购与发放。</w:t>
            </w:r>
          </w:p>
          <w:p w14:paraId="7B42BB55">
            <w:pPr>
              <w:pStyle w:val="4"/>
            </w:pPr>
            <w:r>
              <w:t>资格证书</w:t>
            </w:r>
          </w:p>
          <w:p w14:paraId="52B24BAD">
            <w:pPr>
              <w:pStyle w:val="16"/>
            </w:pPr>
            <w:r>
              <w:t>全国计算机等级考试二级（Office高级应用）。</w:t>
            </w:r>
          </w:p>
          <w:p w14:paraId="3602C1ED">
            <w:pPr>
              <w:pStyle w:val="16"/>
            </w:pPr>
            <w:r>
              <w:t>大学英语四级（CET-4），良好的读写能力。</w:t>
            </w:r>
          </w:p>
          <w:p w14:paraId="767CC583">
            <w:pPr>
              <w:pStyle w:val="4"/>
            </w:pPr>
            <w:r>
              <w:t>自我介绍</w:t>
            </w:r>
          </w:p>
          <w:p w14:paraId="5DA1B45F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5C6BB85D">
      <w:r>
        <w:br w:type="page"/>
      </w:r>
    </w:p>
    <w:p w14:paraId="7D355F2A">
      <w:pPr>
        <w:jc w:val="center"/>
      </w:pPr>
      <w:r>
        <w:rPr>
          <w:b/>
          <w:sz w:val="32"/>
        </w:rPr>
        <w:t>王金凤</w:t>
      </w:r>
    </w:p>
    <w:p w14:paraId="40BA0FD9">
      <w:r>
        <w:t>求职意向：设计师 | 苏州 | 12025/月 | 一周内到岗</w:t>
      </w:r>
    </w:p>
    <w:p w14:paraId="001C7EE9">
      <w:r>
        <w:t>基本信息：35岁 | 女 | 苏州 | 15年经验</w:t>
      </w:r>
    </w:p>
    <w:p w14:paraId="0A376AA1">
      <w:r>
        <w:t>联系方式：18202994710 | bcheng@example.net</w:t>
      </w:r>
    </w:p>
    <w:p w14:paraId="5879FC19">
      <w:pPr>
        <w:pStyle w:val="4"/>
      </w:pPr>
      <w:r>
        <w:t>教育背景</w:t>
      </w:r>
    </w:p>
    <w:p w14:paraId="7437C290">
      <w:r>
        <w:t>杭州职业技术学院 | 视觉传达 | 专科 | 2008-09 ~ 2011-06</w:t>
      </w:r>
    </w:p>
    <w:p w14:paraId="59302EC1">
      <w:r>
        <w:t>专业成绩：3.55/4（专业前30%）</w:t>
      </w:r>
    </w:p>
    <w:p w14:paraId="3E678FDE">
      <w:r>
        <w:t>主修课程：平面设计、UI设计、色彩构成、包装设计、字体设计</w:t>
      </w:r>
    </w:p>
    <w:p w14:paraId="3276E820">
      <w:pPr>
        <w:pStyle w:val="4"/>
      </w:pPr>
      <w:r>
        <w:t>实习经历</w:t>
      </w:r>
    </w:p>
    <w:p w14:paraId="6C389817">
      <w:r>
        <w:rPr>
          <w:b/>
        </w:rPr>
        <w:t>全民简历医疗有限公司 | UI设计师 | 2021-06 ~ 2022-11</w:t>
      </w:r>
    </w:p>
    <w:p w14:paraId="619524E7">
      <w:pPr>
        <w:pStyle w:val="16"/>
      </w:pPr>
      <w:r>
        <w:t>维护设计规范，持续优化设计风格。</w:t>
      </w:r>
    </w:p>
    <w:p w14:paraId="7555303F">
      <w:r>
        <w:rPr>
          <w:b/>
        </w:rPr>
        <w:t>杭州咨询有限公司 | 视觉设计师 | 2022-11 ~ 2023-09</w:t>
      </w:r>
    </w:p>
    <w:p w14:paraId="036FFAF1">
      <w:pPr>
        <w:pStyle w:val="16"/>
      </w:pPr>
      <w:r>
        <w:t>与产品、开发沟通，保证设计落地效果。 参与品牌VI设计，确保品牌一致性。 制作宣传海报、画册、名片等平面物料。</w:t>
      </w:r>
    </w:p>
    <w:p w14:paraId="6D863FDE">
      <w:r>
        <w:rPr>
          <w:b/>
        </w:rPr>
        <w:t>北京零售有限公司 | 视觉设计师 | 2023-07 ~ 2026-06</w:t>
      </w:r>
    </w:p>
    <w:p w14:paraId="58F81E0A">
      <w:pPr>
        <w:pStyle w:val="16"/>
      </w:pPr>
      <w:r>
        <w:t>参与品牌VI设计，确保品牌一致性。</w:t>
      </w:r>
    </w:p>
    <w:p w14:paraId="67E547CB">
      <w:pPr>
        <w:pStyle w:val="4"/>
      </w:pPr>
      <w:r>
        <w:t>能力专长</w:t>
      </w:r>
    </w:p>
    <w:p w14:paraId="5E003E39">
      <w:r>
        <w:t>语言能力：韩语TOPIK4，基础交流能力。</w:t>
      </w:r>
    </w:p>
    <w:p w14:paraId="53D63DC0">
      <w:r>
        <w:t>计算机能力：具备网络基础</w:t>
      </w:r>
    </w:p>
    <w:p w14:paraId="72ED2D1E">
      <w:r>
        <w:t>专业能力：Illustrator、Figma</w:t>
      </w:r>
    </w:p>
    <w:p w14:paraId="163D9D8C">
      <w:pPr>
        <w:pStyle w:val="4"/>
      </w:pPr>
      <w:r>
        <w:t>证书与荣誉</w:t>
      </w:r>
    </w:p>
    <w:p w14:paraId="4256C49D">
      <w:pPr>
        <w:pStyle w:val="16"/>
      </w:pPr>
      <w:r>
        <w:t>Adobe认证设计师。</w:t>
      </w:r>
    </w:p>
    <w:p w14:paraId="26293A75">
      <w:pPr>
        <w:pStyle w:val="4"/>
      </w:pPr>
      <w:r>
        <w:t>项目经历</w:t>
      </w:r>
    </w:p>
    <w:p w14:paraId="040A8E4D">
      <w:r>
        <w:rPr>
          <w:b/>
        </w:rPr>
        <w:t>移动电商APP（2022-01 ~ 2023-10）</w:t>
      </w:r>
    </w:p>
    <w:p w14:paraId="5C3A7B78">
      <w:pPr>
        <w:pStyle w:val="16"/>
      </w:pPr>
      <w:r>
        <w:t>负责核心模块设计与开发，实现了高并发处理，提升了系统性能30%。</w:t>
      </w:r>
    </w:p>
    <w:p w14:paraId="5247EB4D">
      <w:pPr>
        <w:pStyle w:val="4"/>
      </w:pPr>
      <w:r>
        <w:t>个人评价</w:t>
      </w:r>
    </w:p>
    <w:p w14:paraId="5FC264D5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15F44C6">
      <w:r>
        <w:br w:type="page"/>
      </w:r>
    </w:p>
    <w:p w14:paraId="3F27374F">
      <w:pPr>
        <w:jc w:val="center"/>
      </w:pPr>
      <w:r>
        <w:rPr>
          <w:b/>
          <w:sz w:val="32"/>
        </w:rPr>
        <w:t>宗淑兰</w:t>
      </w:r>
    </w:p>
    <w:p w14:paraId="6165C68F">
      <w:r>
        <w:t>求职意向：运营专员 | 广州 | 21763/月 | 两周内到岗</w:t>
      </w:r>
    </w:p>
    <w:p w14:paraId="0B9AA24A">
      <w:r>
        <w:t>基本信息：33岁 | 女 | 广州 | 13年经验</w:t>
      </w:r>
    </w:p>
    <w:p w14:paraId="6D74EB69">
      <w:r>
        <w:t>联系方式：15815363239 | zhaofang@example.com</w:t>
      </w:r>
    </w:p>
    <w:p w14:paraId="6EC8FB34">
      <w:pPr>
        <w:pStyle w:val="4"/>
      </w:pPr>
      <w:r>
        <w:t>教育状况</w:t>
      </w:r>
    </w:p>
    <w:p w14:paraId="617612F6">
      <w:r>
        <w:t>上海工商职业技术学院 | 市场营销 | 专科 | 2010-09 ~ 2013-06</w:t>
      </w:r>
    </w:p>
    <w:p w14:paraId="3074D51E">
      <w:r>
        <w:t>专业成绩：3.66/4</w:t>
      </w:r>
    </w:p>
    <w:p w14:paraId="3C2F6AD6">
      <w:r>
        <w:t>主修课程：品牌管理、消费者行为学、销售管理、广告学、市场调研、市场营销学</w:t>
      </w:r>
    </w:p>
    <w:p w14:paraId="5BE01CBA">
      <w:pPr>
        <w:pStyle w:val="4"/>
      </w:pPr>
      <w:r>
        <w:t>职业经历</w:t>
      </w:r>
    </w:p>
    <w:p w14:paraId="322BCD31">
      <w:r>
        <w:rPr>
          <w:b/>
        </w:rPr>
        <w:t>成都零售科技有限公司 | 新媒体运营 | 2023-11 ~ 2024-05</w:t>
      </w:r>
    </w:p>
    <w:p w14:paraId="0AA70B7E">
      <w:pPr>
        <w:pStyle w:val="16"/>
      </w:pPr>
      <w:r>
        <w:t>负责用户社群运营，提升用户活跃度和粘性。</w:t>
      </w:r>
    </w:p>
    <w:p w14:paraId="3A83914A">
      <w:r>
        <w:rPr>
          <w:b/>
        </w:rPr>
        <w:t>领航互联网有限公司 | 用户运营 | 2024-02 ~ 2026-06</w:t>
      </w:r>
    </w:p>
    <w:p w14:paraId="6B31CBED">
      <w:pPr>
        <w:pStyle w:val="16"/>
      </w:pPr>
      <w:r>
        <w:t>撰写内容文案，维护APP/网站内容更新。 负责用户社群运营，提升用户活跃度和粘性。 处理用户反馈，提升用户体验。</w:t>
      </w:r>
    </w:p>
    <w:p w14:paraId="02CC3775">
      <w:pPr>
        <w:pStyle w:val="4"/>
      </w:pPr>
      <w:r>
        <w:t>核心技能</w:t>
      </w:r>
    </w:p>
    <w:p w14:paraId="1DC3A996">
      <w:r>
        <w:t>语言能力：韩语TOPIK4，基础交流能力。</w:t>
      </w:r>
    </w:p>
    <w:p w14:paraId="049C8DC6">
      <w:r>
        <w:t>计算机能力：掌握Photoshop基本操作</w:t>
      </w:r>
    </w:p>
    <w:p w14:paraId="0B139873">
      <w:r>
        <w:t>专业能力：社群管理、数据分析</w:t>
      </w:r>
    </w:p>
    <w:p w14:paraId="3767673A">
      <w:pPr>
        <w:pStyle w:val="4"/>
      </w:pPr>
      <w:r>
        <w:t>荣誉证书</w:t>
      </w:r>
    </w:p>
    <w:p w14:paraId="58592F22">
      <w:pPr>
        <w:pStyle w:val="16"/>
      </w:pPr>
      <w:r>
        <w:t>大学英语六级（CET-6），优秀的听说读写能力。</w:t>
      </w:r>
    </w:p>
    <w:p w14:paraId="5FE41EDF">
      <w:pPr>
        <w:pStyle w:val="16"/>
      </w:pPr>
      <w:r>
        <w:t>全国计算机等级考试二级（Office高级应用）。</w:t>
      </w:r>
    </w:p>
    <w:p w14:paraId="311318E6">
      <w:pPr>
        <w:pStyle w:val="4"/>
      </w:pPr>
      <w:r>
        <w:t>个人评价</w:t>
      </w:r>
    </w:p>
    <w:p w14:paraId="74178F71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9E8AB56">
      <w:r>
        <w:br w:type="page"/>
      </w:r>
    </w:p>
    <w:p w14:paraId="646D1945">
      <w:pPr>
        <w:jc w:val="center"/>
      </w:pPr>
      <w:r>
        <w:rPr>
          <w:b/>
          <w:sz w:val="32"/>
        </w:rPr>
        <w:t>吴畅</w:t>
      </w:r>
    </w:p>
    <w:p w14:paraId="3377ACEA">
      <w:r>
        <w:t>求职意向：设计师 | 北京 | 17638/月 | 一个月内到岗</w:t>
      </w:r>
    </w:p>
    <w:p w14:paraId="677C84DE">
      <w:r>
        <w:t>基本信息：31岁 | 女 | 北京 | 9年经验</w:t>
      </w:r>
    </w:p>
    <w:p w14:paraId="5AF113E2">
      <w:r>
        <w:t>联系方式：15207910561 | oyao@example.org</w:t>
      </w:r>
    </w:p>
    <w:p w14:paraId="6746BA7C">
      <w:pPr>
        <w:pStyle w:val="4"/>
      </w:pPr>
      <w:r>
        <w:t>自我评价</w:t>
      </w:r>
    </w:p>
    <w:p w14:paraId="59D70286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23C0253">
      <w:pPr>
        <w:pStyle w:val="4"/>
      </w:pPr>
      <w:r>
        <w:t>教育状况</w:t>
      </w:r>
    </w:p>
    <w:p w14:paraId="3FF5410C">
      <w:r>
        <w:t>西安交通大学 | 产品设计 | 本科 | 2013-09 ~ 2017-06</w:t>
      </w:r>
    </w:p>
    <w:p w14:paraId="640D9E18">
      <w:r>
        <w:t>专业成绩：3.56/4</w:t>
      </w:r>
    </w:p>
    <w:p w14:paraId="69B25BEE">
      <w:r>
        <w:t>主修课程：财务管理、运营管理、管理学原理、市场营销学、战略管理、组织行为学</w:t>
      </w:r>
    </w:p>
    <w:p w14:paraId="4C5B416A">
      <w:pPr>
        <w:pStyle w:val="4"/>
      </w:pPr>
      <w:r>
        <w:t>过往经历</w:t>
      </w:r>
    </w:p>
    <w:p w14:paraId="18BCD799">
      <w:r>
        <w:rPr>
          <w:b/>
        </w:rPr>
        <w:t>卓越咨询科技有限公司 | 平面设计师 | 2023-06 ~ 2026-01</w:t>
      </w:r>
    </w:p>
    <w:p w14:paraId="470BDAF1">
      <w:pPr>
        <w:pStyle w:val="16"/>
      </w:pPr>
      <w:r>
        <w:t>与产品、开发沟通，保证设计落地效果。 制作宣传海报、画册、名片等平面物料。 负责公司产品UI界面设计，提升视觉体验。</w:t>
      </w:r>
    </w:p>
    <w:p w14:paraId="4F1E1083">
      <w:pPr>
        <w:pStyle w:val="4"/>
      </w:pPr>
      <w:r>
        <w:t>能力专长</w:t>
      </w:r>
    </w:p>
    <w:p w14:paraId="430964CD">
      <w:r>
        <w:t>语言能力：韩语TOPIK4，基础交流能力。</w:t>
      </w:r>
    </w:p>
    <w:p w14:paraId="5E3BF1D9">
      <w:r>
        <w:t>计算机能力：具备网络基础</w:t>
      </w:r>
    </w:p>
    <w:p w14:paraId="5DF22434">
      <w:r>
        <w:t>专业能力：Illustrator、Sketch</w:t>
      </w:r>
    </w:p>
    <w:p w14:paraId="40F462C6">
      <w:pPr>
        <w:pStyle w:val="4"/>
      </w:pPr>
      <w:r>
        <w:t>证书与荣誉</w:t>
      </w:r>
    </w:p>
    <w:p w14:paraId="5A573B59">
      <w:pPr>
        <w:pStyle w:val="16"/>
      </w:pPr>
      <w:r>
        <w:t>Adobe认证设计师。</w:t>
      </w:r>
    </w:p>
    <w:p w14:paraId="5811944A">
      <w:pPr>
        <w:pStyle w:val="4"/>
      </w:pPr>
      <w:r>
        <w:t>项目经历</w:t>
      </w:r>
    </w:p>
    <w:p w14:paraId="1E454993">
      <w:r>
        <w:rPr>
          <w:b/>
        </w:rPr>
        <w:t>智能客服系统（2023-06 ~ 2023-01）</w:t>
      </w:r>
    </w:p>
    <w:p w14:paraId="2C9BE766">
      <w:pPr>
        <w:pStyle w:val="16"/>
      </w:pPr>
      <w:r>
        <w:t>负责核心模块设计与开发，实现了高并发处理，提升了系统性能30%。</w:t>
      </w:r>
    </w:p>
    <w:p w14:paraId="325B9D10">
      <w:r>
        <w:br w:type="page"/>
      </w:r>
    </w:p>
    <w:p w14:paraId="79A9309B">
      <w:pPr>
        <w:jc w:val="center"/>
      </w:pPr>
      <w:r>
        <w:rPr>
          <w:b/>
          <w:sz w:val="32"/>
        </w:rPr>
        <w:t>王建</w:t>
      </w:r>
    </w:p>
    <w:p w14:paraId="23CC0149">
      <w:r>
        <w:t>求职意向：市场专员 | 杭州 | 8388/月 | 两周内到岗</w:t>
      </w:r>
    </w:p>
    <w:p w14:paraId="46274BDB">
      <w:r>
        <w:t>基本信息：32岁 | 男 | 苏州 | 8年经验</w:t>
      </w:r>
    </w:p>
    <w:p w14:paraId="3ADDB941">
      <w:r>
        <w:t>联系方式：18225264688 | xkong@example.org</w:t>
      </w:r>
    </w:p>
    <w:p w14:paraId="4C37EDB4">
      <w:pPr>
        <w:pStyle w:val="4"/>
      </w:pPr>
      <w:r>
        <w:t>学习背景</w:t>
      </w:r>
    </w:p>
    <w:p w14:paraId="0139CCB2">
      <w:r>
        <w:t>北京大学 | 市场营销 | 硕士 | 2015-09 ~ 2018-06</w:t>
      </w:r>
    </w:p>
    <w:p w14:paraId="422A52D0">
      <w:r>
        <w:t>专业成绩：3.01/4</w:t>
      </w:r>
    </w:p>
    <w:p w14:paraId="6C5148B5">
      <w:r>
        <w:t>主修课程：广告学、市场营销学、消费者行为学、市场调研、销售管理、品牌管理</w:t>
      </w:r>
    </w:p>
    <w:p w14:paraId="22C385E1">
      <w:pPr>
        <w:pStyle w:val="4"/>
      </w:pPr>
      <w:r>
        <w:t>过往经历</w:t>
      </w:r>
    </w:p>
    <w:p w14:paraId="3931A095">
      <w:r>
        <w:rPr>
          <w:b/>
        </w:rPr>
        <w:t>智云医疗科技有限公司 | 品牌专员 | 2019-04 ~ 2022-12</w:t>
      </w:r>
    </w:p>
    <w:p w14:paraId="246C9841">
      <w:pPr>
        <w:pStyle w:val="16"/>
      </w:pPr>
      <w:r>
        <w:t>策划并执行线上线下营销活动，提升品牌知名度。 协助制定营销策略，跟踪推广效果并优化。</w:t>
      </w:r>
    </w:p>
    <w:p w14:paraId="6BC57712">
      <w:r>
        <w:rPr>
          <w:b/>
        </w:rPr>
        <w:t>华讯教育有限公司 | 市场助理 | 2022-06 ~ 2026-05</w:t>
      </w:r>
    </w:p>
    <w:p w14:paraId="04A523C0">
      <w:pPr>
        <w:pStyle w:val="16"/>
      </w:pPr>
      <w:r>
        <w:t>策划并执行线上线下营销活动，提升品牌知名度。</w:t>
      </w:r>
    </w:p>
    <w:p w14:paraId="0DA93490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D2F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54A2204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68A0A2D1">
            <w:r>
              <w:t>掌握Photoshop基本操作</w:t>
            </w:r>
          </w:p>
        </w:tc>
      </w:tr>
      <w:tr w14:paraId="53675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753AED7">
            <w:r>
              <w:t>市场调研</w:t>
            </w:r>
          </w:p>
        </w:tc>
        <w:tc>
          <w:tcPr>
            <w:tcW w:w="4320" w:type="dxa"/>
            <w:shd w:val="clear" w:color="auto" w:fill="E7E6E6"/>
          </w:tcPr>
          <w:p w14:paraId="56161B07">
            <w:r>
              <w:t>社交媒体运营</w:t>
            </w:r>
          </w:p>
        </w:tc>
      </w:tr>
    </w:tbl>
    <w:p w14:paraId="3EA1A830"/>
    <w:p w14:paraId="21179A46">
      <w:pPr>
        <w:pStyle w:val="4"/>
      </w:pPr>
      <w:r>
        <w:t>资格证书</w:t>
      </w:r>
    </w:p>
    <w:p w14:paraId="77AA9D7D">
      <w:pPr>
        <w:pStyle w:val="16"/>
      </w:pPr>
      <w:r>
        <w:t>大学英语六级（CET-6），优秀的听说读写能力。</w:t>
      </w:r>
    </w:p>
    <w:p w14:paraId="50CACDBE">
      <w:pPr>
        <w:pStyle w:val="16"/>
      </w:pPr>
      <w:r>
        <w:t>全国计算机等级考试二级（Office高级应用）。</w:t>
      </w:r>
    </w:p>
    <w:p w14:paraId="4C07898F">
      <w:pPr>
        <w:pStyle w:val="4"/>
      </w:pPr>
      <w:r>
        <w:t>关于我</w:t>
      </w:r>
    </w:p>
    <w:p w14:paraId="634B010A">
      <w:r>
        <w:t>思维活跃，富有创意；具备敏锐的市场洞察力；热爱挑战，能够承受工作压力；善于数据分析，用数据驱动决策。</w:t>
      </w:r>
    </w:p>
    <w:p w14:paraId="5282BE5F">
      <w:r>
        <w:br w:type="page"/>
      </w:r>
    </w:p>
    <w:p w14:paraId="050D98B2">
      <w:pPr>
        <w:jc w:val="center"/>
      </w:pPr>
      <w:r>
        <w:rPr>
          <w:b/>
          <w:sz w:val="32"/>
        </w:rPr>
        <w:t>袁阳</w:t>
      </w:r>
    </w:p>
    <w:p w14:paraId="40D5CF03">
      <w:r>
        <w:t>求职意向：行政专员 | 苏州 | 10565/月 | 两周内到岗</w:t>
      </w:r>
    </w:p>
    <w:p w14:paraId="748FE10A">
      <w:r>
        <w:t>基本信息：30岁 | 女 | 苏州 | 10年经验</w:t>
      </w:r>
    </w:p>
    <w:p w14:paraId="5030340C">
      <w:r>
        <w:t>联系方式：13788210617 | xia17@example.net</w:t>
      </w:r>
    </w:p>
    <w:p w14:paraId="6F4AC5A9">
      <w:pPr>
        <w:pStyle w:val="4"/>
      </w:pPr>
      <w:r>
        <w:t>自我介绍</w:t>
      </w:r>
    </w:p>
    <w:p w14:paraId="362F4C10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5B3EF34E">
      <w:pPr>
        <w:pStyle w:val="4"/>
      </w:pPr>
      <w:r>
        <w:t>教育背景</w:t>
      </w:r>
    </w:p>
    <w:p w14:paraId="625FE9F6">
      <w:r>
        <w:t>南京工业职业技术学院 | 公共事业管理 | 专科 | 2013-09 ~ 2016-06</w:t>
      </w:r>
    </w:p>
    <w:p w14:paraId="0B422D5A">
      <w:r>
        <w:t>专业成绩：3.42/4</w:t>
      </w:r>
    </w:p>
    <w:p w14:paraId="51D3D98B">
      <w:r>
        <w:t>主修课程：组织行为学、财务管理、管理学原理、运营管理、战略管理、市场营销学</w:t>
      </w:r>
    </w:p>
    <w:p w14:paraId="7D5318B1">
      <w:pPr>
        <w:pStyle w:val="4"/>
      </w:pPr>
      <w:r>
        <w:t>过往经历</w:t>
      </w:r>
    </w:p>
    <w:p w14:paraId="67AF5767">
      <w:r>
        <w:rPr>
          <w:b/>
        </w:rPr>
        <w:t>北京咨询有限公司 | 行政专员 | 2023-09 ~ 2026-02</w:t>
      </w:r>
    </w:p>
    <w:p w14:paraId="37A7679F">
      <w:pPr>
        <w:pStyle w:val="16"/>
      </w:pPr>
      <w:r>
        <w:t>管理公司固定资产、车辆、印章等，确保规范使用。 参与制定行政管理制度，优化流程，提高工作效率。 协助组织公司内部会议、活动，撰写会议纪要并跟进落实。</w:t>
      </w:r>
    </w:p>
    <w:p w14:paraId="18060D35">
      <w:pPr>
        <w:pStyle w:val="4"/>
      </w:pPr>
      <w:r>
        <w:t>技能证书</w:t>
      </w:r>
    </w:p>
    <w:p w14:paraId="25CB6E60">
      <w:r>
        <w:t>语言能力：韩语TOPIK4，基础交流能力。</w:t>
      </w:r>
    </w:p>
    <w:p w14:paraId="0DD3AC9C">
      <w:r>
        <w:t>计算机能力：熟悉Python基础</w:t>
      </w:r>
    </w:p>
    <w:p w14:paraId="09D423D2">
      <w:r>
        <w:t>专业能力：公文写作、固定资产管理</w:t>
      </w:r>
    </w:p>
    <w:p w14:paraId="24FE1324">
      <w:pPr>
        <w:pStyle w:val="4"/>
      </w:pPr>
      <w:r>
        <w:t>获奖情况</w:t>
      </w:r>
    </w:p>
    <w:p w14:paraId="04411270">
      <w:pPr>
        <w:pStyle w:val="16"/>
      </w:pPr>
      <w:r>
        <w:t>全国计算机等级考试二级（Office高级应用）。</w:t>
      </w:r>
    </w:p>
    <w:p w14:paraId="7909DEA5">
      <w:r>
        <w:br w:type="page"/>
      </w:r>
    </w:p>
    <w:p w14:paraId="57470B9B">
      <w:pPr>
        <w:jc w:val="center"/>
      </w:pPr>
      <w:r>
        <w:rPr>
          <w:b/>
          <w:sz w:val="32"/>
        </w:rPr>
        <w:t>林文</w:t>
      </w:r>
    </w:p>
    <w:p w14:paraId="42DDCFE6">
      <w:r>
        <w:t>求职意向：人事专员 | 上海 | 15583/月 | 一个月内到岗</w:t>
      </w:r>
    </w:p>
    <w:p w14:paraId="40F1C905">
      <w:r>
        <w:t>基本信息：37岁 | 女 | 上海 | 13年经验</w:t>
      </w:r>
    </w:p>
    <w:p w14:paraId="222C1DEA">
      <w:r>
        <w:t>联系方式：18015354182 | yang14@example.org</w:t>
      </w:r>
    </w:p>
    <w:p w14:paraId="70F6EEA3">
      <w:pPr>
        <w:pStyle w:val="4"/>
      </w:pPr>
      <w:r>
        <w:t>教育背景</w:t>
      </w:r>
    </w:p>
    <w:p w14:paraId="2DFC108B">
      <w:r>
        <w:t>中国科学技术大学 | 心理学 | 硕士 | 2010-09 ~ 2013-06</w:t>
      </w:r>
    </w:p>
    <w:p w14:paraId="3D201367">
      <w:r>
        <w:t>专业成绩：3.59/4</w:t>
      </w:r>
    </w:p>
    <w:p w14:paraId="402D1083">
      <w:r>
        <w:t>主修课程：运营管理、市场营销学、战略管理、财务管理、组织行为学</w:t>
      </w:r>
    </w:p>
    <w:p w14:paraId="4CE01936">
      <w:pPr>
        <w:pStyle w:val="4"/>
      </w:pPr>
      <w:r>
        <w:t>过往经历</w:t>
      </w:r>
    </w:p>
    <w:p w14:paraId="5C43D8E7">
      <w:r>
        <w:rPr>
          <w:b/>
        </w:rPr>
        <w:t>博雅传媒有限公司 | 薪酬专员 | 2020-02 ~ 2024-07</w:t>
      </w:r>
    </w:p>
    <w:p w14:paraId="7CEAB315">
      <w:pPr>
        <w:pStyle w:val="16"/>
      </w:pPr>
      <w:r>
        <w:t>负责考勤统计、薪酬核算及社保公积金缴纳。 处理员工关系，协助解决劳动争议，维护和谐劳动关系。 协助组织员工培训及企业文化活动，提升员工满意度。</w:t>
      </w:r>
    </w:p>
    <w:p w14:paraId="3EDFD7FE">
      <w:r>
        <w:rPr>
          <w:b/>
        </w:rPr>
        <w:t>领航金融科技有限公司 | HR助理 | 2024-11 ~ 2026-04</w:t>
      </w:r>
    </w:p>
    <w:p w14:paraId="1DD03D42">
      <w:pPr>
        <w:pStyle w:val="16"/>
      </w:pPr>
      <w:r>
        <w:t>负责考勤统计、薪酬核算及社保公积金缴纳。 办理员工入职、转正、调动、离职手续，维护人事档案。</w:t>
      </w:r>
    </w:p>
    <w:p w14:paraId="0B13C114">
      <w:pPr>
        <w:pStyle w:val="4"/>
      </w:pPr>
      <w:r>
        <w:t>专业技能</w:t>
      </w:r>
    </w:p>
    <w:p w14:paraId="6F9A3D4C">
      <w:r>
        <w:t>语言能力：韩语TOPIK4，基础交流能力。</w:t>
      </w:r>
    </w:p>
    <w:p w14:paraId="7EE3151E">
      <w:r>
        <w:t>计算机能力：精通Excel数据处理</w:t>
      </w:r>
    </w:p>
    <w:p w14:paraId="17040951">
      <w:r>
        <w:t>专业能力：招聘面试、员工关系、培训组织、薪酬核算</w:t>
      </w:r>
    </w:p>
    <w:p w14:paraId="37782B9D">
      <w:pPr>
        <w:pStyle w:val="4"/>
      </w:pPr>
      <w:r>
        <w:t>资质认证</w:t>
      </w:r>
    </w:p>
    <w:p w14:paraId="4D9932AF">
      <w:pPr>
        <w:pStyle w:val="16"/>
      </w:pPr>
      <w:r>
        <w:t>人力资源管理师三级证书。</w:t>
      </w:r>
    </w:p>
    <w:p w14:paraId="2F06E3FA">
      <w:pPr>
        <w:pStyle w:val="4"/>
      </w:pPr>
      <w:r>
        <w:t>关于我</w:t>
      </w:r>
    </w:p>
    <w:p w14:paraId="4FD4AE48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2291B3E">
      <w:r>
        <w:br w:type="page"/>
      </w:r>
    </w:p>
    <w:p w14:paraId="329580BE">
      <w:pPr>
        <w:jc w:val="center"/>
      </w:pPr>
      <w:r>
        <w:rPr>
          <w:b/>
          <w:sz w:val="32"/>
        </w:rPr>
        <w:t>鲁兰英</w:t>
      </w:r>
    </w:p>
    <w:p w14:paraId="1862CE6E">
      <w:pPr>
        <w:jc w:val="center"/>
      </w:pPr>
      <w:r>
        <w:rPr>
          <w:sz w:val="2"/>
        </w:rPr>
        <w:t>____________________________________________________________</w:t>
      </w:r>
    </w:p>
    <w:p w14:paraId="4B0DC1CB">
      <w:r>
        <w:t>求职意向：市场专员 | 苏州 | 9741/月 | 随时到岗</w:t>
      </w:r>
    </w:p>
    <w:p w14:paraId="25060396">
      <w:r>
        <w:t>基本信息：28岁 | 女 | 成都 | 6年经验</w:t>
      </w:r>
    </w:p>
    <w:p w14:paraId="1D41037A">
      <w:r>
        <w:t>联系方式：14538619058 | li17@example.net</w:t>
      </w:r>
    </w:p>
    <w:p w14:paraId="34AD66CE">
      <w:pPr>
        <w:pStyle w:val="4"/>
      </w:pPr>
      <w:r>
        <w:t>过往经历</w:t>
      </w:r>
    </w:p>
    <w:p w14:paraId="51D64D77">
      <w:r>
        <w:rPr>
          <w:b/>
        </w:rPr>
        <w:t>恒通零售科技有限公司 | 营销专员 | 2022-11 ~ 2026-06</w:t>
      </w:r>
    </w:p>
    <w:p w14:paraId="2621C768">
      <w:pPr>
        <w:pStyle w:val="16"/>
      </w:pPr>
      <w:r>
        <w:t>与媒体、渠道保持良好合作，拓展市场资源。</w:t>
      </w:r>
    </w:p>
    <w:p w14:paraId="44C51840">
      <w:pPr>
        <w:pStyle w:val="4"/>
      </w:pPr>
      <w:r>
        <w:t>学历信息</w:t>
      </w:r>
    </w:p>
    <w:p w14:paraId="7ADC8148">
      <w:r>
        <w:t>浙江大学 | 工商管理 | 本科 | 2016-09 ~ 2020-06</w:t>
      </w:r>
    </w:p>
    <w:p w14:paraId="537DAEB5">
      <w:r>
        <w:t>专业成绩：3.3/4</w:t>
      </w:r>
    </w:p>
    <w:p w14:paraId="2C749F11">
      <w:r>
        <w:t>主修课程：组织行为学、财务管理、战略管理、运营管理、管理学原理、市场营销学</w:t>
      </w:r>
    </w:p>
    <w:p w14:paraId="6D24AB29">
      <w:pPr>
        <w:pStyle w:val="4"/>
      </w:pPr>
      <w:r>
        <w:t>技能特长</w:t>
      </w:r>
    </w:p>
    <w:p w14:paraId="43CE3888">
      <w:r>
        <w:t>语言能力：英语CET-4，具备基本读写能力。</w:t>
      </w:r>
    </w:p>
    <w:p w14:paraId="7E4AF66F">
      <w:r>
        <w:t>计算机能力：熟悉Python基础</w:t>
      </w:r>
    </w:p>
    <w:p w14:paraId="4DC8DC94">
      <w:r>
        <w:t>专业能力：活动策划、数据分析、文案写作、社交媒体运营</w:t>
      </w:r>
    </w:p>
    <w:p w14:paraId="47329A1C">
      <w:pPr>
        <w:pStyle w:val="4"/>
      </w:pPr>
      <w:r>
        <w:t>资格证书</w:t>
      </w:r>
    </w:p>
    <w:p w14:paraId="660BCA09">
      <w:pPr>
        <w:pStyle w:val="16"/>
      </w:pPr>
      <w:r>
        <w:t>大学英语六级（CET-6），优秀的听说读写能力。</w:t>
      </w:r>
    </w:p>
    <w:p w14:paraId="6C1385E4">
      <w:pPr>
        <w:pStyle w:val="4"/>
      </w:pPr>
      <w:r>
        <w:t>自我介绍</w:t>
      </w:r>
    </w:p>
    <w:p w14:paraId="70ECCF79">
      <w:r>
        <w:t>思维活跃，富有创意；具备敏锐的市场洞察力；热爱挑战，能够承受工作压力；善于数据分析，用数据驱动决策。</w:t>
      </w:r>
    </w:p>
    <w:p w14:paraId="007788C8">
      <w:r>
        <w:br w:type="page"/>
      </w:r>
    </w:p>
    <w:p w14:paraId="347F3F89">
      <w:pPr>
        <w:jc w:val="center"/>
      </w:pPr>
      <w:r>
        <w:rPr>
          <w:b/>
          <w:color w:val="003366"/>
          <w:sz w:val="32"/>
        </w:rPr>
        <w:t>李柳</w:t>
      </w:r>
    </w:p>
    <w:p w14:paraId="5D404271">
      <w:r>
        <w:t>求职意向：软件工程师 | 青岛 | 8181/月 | 随时到岗</w:t>
      </w:r>
    </w:p>
    <w:p w14:paraId="245B5922">
      <w:r>
        <w:t>基本信息：26岁 | 男 | 深圳 | 4年经验</w:t>
      </w:r>
    </w:p>
    <w:p w14:paraId="71F6AA76">
      <w:r>
        <w:t>联系方式：15926281023 | jingyu@example.com</w:t>
      </w:r>
    </w:p>
    <w:p w14:paraId="468C8D6C">
      <w:pPr>
        <w:pStyle w:val="4"/>
      </w:pPr>
      <w:r>
        <w:t>技能特长</w:t>
      </w:r>
    </w:p>
    <w:p w14:paraId="1DC006FD">
      <w:r>
        <w:t>语言能力：韩语TOPIK4，基础交流能力。</w:t>
      </w:r>
    </w:p>
    <w:p w14:paraId="5E6A19F4">
      <w:r>
        <w:t>计算机能力：掌握Photoshop基本操作</w:t>
      </w:r>
    </w:p>
    <w:p w14:paraId="03FAF842">
      <w:r>
        <w:t>专业能力：Python、Java、React、Spring</w:t>
      </w:r>
    </w:p>
    <w:p w14:paraId="2CA7F770">
      <w:pPr>
        <w:pStyle w:val="4"/>
      </w:pPr>
      <w:r>
        <w:t>荣誉证书</w:t>
      </w:r>
    </w:p>
    <w:p w14:paraId="48E59A62">
      <w:pPr>
        <w:pStyle w:val="16"/>
      </w:pPr>
      <w:r>
        <w:t>全国计算机等级考试三级（数据库技术）。</w:t>
      </w:r>
    </w:p>
    <w:p w14:paraId="4A15EBBF">
      <w:pPr>
        <w:pStyle w:val="16"/>
      </w:pPr>
      <w:r>
        <w:t>全国计算机等级考试二级（Office高级应用）。</w:t>
      </w:r>
    </w:p>
    <w:p w14:paraId="5C82B55A">
      <w:pPr>
        <w:pStyle w:val="4"/>
      </w:pPr>
      <w:r>
        <w:t>学习背景</w:t>
      </w:r>
    </w:p>
    <w:p w14:paraId="71F622D4">
      <w:r>
        <w:t>中山大学 | 计算机科学与技术 | 本科 | 2018-09 ~ 2022-06</w:t>
      </w:r>
    </w:p>
    <w:p w14:paraId="14A74286">
      <w:r>
        <w:t>专业成绩：3.54/4</w:t>
      </w:r>
    </w:p>
    <w:p w14:paraId="0F7DDCAD">
      <w:r>
        <w:t>主修课程：数据结构、编程基础、算法设计、数据库原理、计算机网络、操作系统</w:t>
      </w:r>
    </w:p>
    <w:p w14:paraId="10B77F57">
      <w:pPr>
        <w:pStyle w:val="4"/>
      </w:pPr>
      <w:r>
        <w:t>职业经历</w:t>
      </w:r>
    </w:p>
    <w:p w14:paraId="21B656FC">
      <w:r>
        <w:rPr>
          <w:b/>
        </w:rPr>
        <w:t>上海医疗科技有限公司 | Java开发工程师 | 2022-05 ~ 2026-09</w:t>
      </w:r>
    </w:p>
    <w:p w14:paraId="53B2D862">
      <w:pPr>
        <w:pStyle w:val="16"/>
      </w:pPr>
      <w:r>
        <w:t>参与技术方案讨论，撰写技术文档。 修复系统Bug，保障系统稳定运行。</w:t>
      </w:r>
    </w:p>
    <w:p w14:paraId="609BE232">
      <w:pPr>
        <w:pStyle w:val="4"/>
      </w:pPr>
      <w:r>
        <w:t>自我陈述</w:t>
      </w:r>
    </w:p>
    <w:p w14:paraId="5829DB21">
      <w:r>
        <w:t>逻辑思维清晰，代码规范；热爱技术，乐于钻研；具备良好的问题分析和解决能力；有较强的学习能力和团队协作精神。</w:t>
      </w:r>
    </w:p>
    <w:p w14:paraId="36B933E7">
      <w:r>
        <w:br w:type="page"/>
      </w:r>
    </w:p>
    <w:p w14:paraId="5A9DE57A">
      <w:pPr>
        <w:jc w:val="center"/>
      </w:pPr>
      <w:r>
        <w:rPr>
          <w:b/>
          <w:sz w:val="32"/>
        </w:rPr>
        <w:t>刘雷</w:t>
      </w:r>
    </w:p>
    <w:p w14:paraId="6E792452">
      <w:r>
        <w:t>求职意向：软件工程师 | 上海 | 11024/月 | 一周内到岗</w:t>
      </w:r>
    </w:p>
    <w:p w14:paraId="41DBAA0C">
      <w:r>
        <w:t>基本信息：30岁 | 男 | 上海 | 6年经验</w:t>
      </w:r>
    </w:p>
    <w:p w14:paraId="6BFA7A6E">
      <w:r>
        <w:t>联系方式：18071435980 | jie70@example.com</w:t>
      </w:r>
    </w:p>
    <w:p w14:paraId="0E1D8827">
      <w:pPr>
        <w:pStyle w:val="4"/>
      </w:pPr>
      <w:r>
        <w:t>教育背景</w:t>
      </w:r>
    </w:p>
    <w:p w14:paraId="5F2D778B">
      <w:r>
        <w:t>北京大学 | 软件工程 | 硕士 | 2017-09 ~ 2020-06</w:t>
      </w:r>
    </w:p>
    <w:p w14:paraId="6C69C365">
      <w:r>
        <w:t>专业成绩：3.76/4</w:t>
      </w:r>
    </w:p>
    <w:p w14:paraId="40349620">
      <w:r>
        <w:t>主修课程：Web开发、项目管理、软件测试、软件工程、面向对象编程、数据库设计</w:t>
      </w:r>
    </w:p>
    <w:p w14:paraId="4A29FB9C">
      <w:pPr>
        <w:pStyle w:val="4"/>
      </w:pPr>
      <w:r>
        <w:t>工作经历</w:t>
      </w:r>
    </w:p>
    <w:p w14:paraId="4FD41BA0">
      <w:r>
        <w:rPr>
          <w:b/>
        </w:rPr>
        <w:t>杭州制造有限公司 | 全栈工程师 | 2020-09 ~ 2024-10</w:t>
      </w:r>
    </w:p>
    <w:p w14:paraId="06E3446E">
      <w:pPr>
        <w:pStyle w:val="16"/>
      </w:pPr>
      <w:r>
        <w:t>协助团队完成项目迭代与上线。 参与需求分析，负责后端/前端模块设计与开发。 修复系统Bug，保障系统稳定运行。</w:t>
      </w:r>
    </w:p>
    <w:p w14:paraId="3D4EBF4E">
      <w:r>
        <w:rPr>
          <w:b/>
        </w:rPr>
        <w:t>全民简历传媒有限公司 | Java开发工程师 | 2024-08 ~ 2026-06</w:t>
      </w:r>
    </w:p>
    <w:p w14:paraId="1965BE95">
      <w:pPr>
        <w:pStyle w:val="16"/>
      </w:pPr>
      <w:r>
        <w:t>参与需求分析，负责后端/前端模块设计与开发。 协助团队完成项目迭代与上线。 修复系统Bug，保障系统稳定运行。</w:t>
      </w:r>
    </w:p>
    <w:p w14:paraId="0BEFCCE5">
      <w:pPr>
        <w:pStyle w:val="4"/>
      </w:pPr>
      <w:r>
        <w:t>专业技能</w:t>
      </w:r>
    </w:p>
    <w:p w14:paraId="65247E2B">
      <w:r>
        <w:t>语言能力：英语CET-6，读写熟练，可日常交流。</w:t>
      </w:r>
    </w:p>
    <w:p w14:paraId="2849B257">
      <w:r>
        <w:t>计算机能力：熟悉Python基础</w:t>
      </w:r>
    </w:p>
    <w:p w14:paraId="1F049EDD">
      <w:r>
        <w:t>专业能力：Python、Spring、Git</w:t>
      </w:r>
    </w:p>
    <w:p w14:paraId="0693965E">
      <w:pPr>
        <w:pStyle w:val="4"/>
      </w:pPr>
      <w:r>
        <w:t>证书与荣誉</w:t>
      </w:r>
    </w:p>
    <w:p w14:paraId="2341E17B">
      <w:pPr>
        <w:pStyle w:val="16"/>
      </w:pPr>
      <w:r>
        <w:t>全国计算机等级考试二级（Office高级应用）。</w:t>
      </w:r>
    </w:p>
    <w:p w14:paraId="14CCACD7">
      <w:pPr>
        <w:pStyle w:val="16"/>
      </w:pPr>
      <w:r>
        <w:t>全国计算机等级考试三级（数据库技术）。</w:t>
      </w:r>
    </w:p>
    <w:p w14:paraId="26EDFA55">
      <w:pPr>
        <w:pStyle w:val="4"/>
      </w:pPr>
      <w:r>
        <w:t>项目经验</w:t>
      </w:r>
    </w:p>
    <w:p w14:paraId="5B42A20C">
      <w:r>
        <w:rPr>
          <w:b/>
        </w:rPr>
        <w:t>企业级管理系统（2021-06 ~ 2025-01）</w:t>
      </w:r>
    </w:p>
    <w:p w14:paraId="4DEF364D">
      <w:pPr>
        <w:pStyle w:val="16"/>
      </w:pPr>
      <w:r>
        <w:t>负责核心模块设计与开发，实现了高并发处理，提升了系统性能30%。</w:t>
      </w:r>
    </w:p>
    <w:p w14:paraId="6AC86D37">
      <w:pPr>
        <w:pStyle w:val="4"/>
      </w:pPr>
      <w:r>
        <w:t>自我陈述</w:t>
      </w:r>
    </w:p>
    <w:p w14:paraId="72EDC023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37720765">
      <w:r>
        <w:br w:type="page"/>
      </w:r>
    </w:p>
    <w:p w14:paraId="0386FF07">
      <w:pPr>
        <w:jc w:val="center"/>
      </w:pPr>
      <w:r>
        <w:rPr>
          <w:b/>
          <w:sz w:val="32"/>
        </w:rPr>
        <w:t>满娜</w:t>
      </w:r>
    </w:p>
    <w:p w14:paraId="5838CCA5">
      <w:r>
        <w:t>求职意向：行政专员 | 上海 | 15530/月 | 一个月内到岗</w:t>
      </w:r>
    </w:p>
    <w:p w14:paraId="75A336F9">
      <w:r>
        <w:t>基本信息：36岁 | 女 | 西安 | 14年经验</w:t>
      </w:r>
    </w:p>
    <w:p w14:paraId="22CE8D27">
      <w:r>
        <w:t>联系方式：13932952058 | huming@example.net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983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584775">
            <w:pPr>
              <w:pStyle w:val="4"/>
            </w:pPr>
            <w:r>
              <w:t>学习背景</w:t>
            </w:r>
          </w:p>
          <w:p w14:paraId="23869420">
            <w:r>
              <w:t>四川大学 | 汉语言文学 | 本科 | 2008-09 ~ 2012-06</w:t>
            </w:r>
          </w:p>
          <w:p w14:paraId="1CBF9B15">
            <w:r>
              <w:t>专业成绩：3.88/4（专业前15%）</w:t>
            </w:r>
          </w:p>
          <w:p w14:paraId="462B96CF">
            <w:r>
              <w:t>主修课程：市场营销学、运营管理、组织行为学、管理学原理、战略管理、财务管理</w:t>
            </w:r>
          </w:p>
        </w:tc>
      </w:tr>
    </w:tbl>
    <w:p w14:paraId="2F0E864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BB8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5F0362">
            <w:pPr>
              <w:pStyle w:val="4"/>
            </w:pPr>
            <w:r>
              <w:t>工作经验</w:t>
            </w:r>
          </w:p>
          <w:p w14:paraId="77DA26DB">
            <w:r>
              <w:rPr>
                <w:b/>
              </w:rPr>
              <w:t>北京教育科技有限公司 | 行政经理 | 2025-07 ~ 2026-02</w:t>
            </w:r>
          </w:p>
          <w:p w14:paraId="57758D0D">
            <w:pPr>
              <w:pStyle w:val="16"/>
            </w:pPr>
            <w:r>
              <w:t>协助组织公司内部会议、活动，撰写会议纪要并跟进落实。</w:t>
            </w:r>
          </w:p>
        </w:tc>
      </w:tr>
    </w:tbl>
    <w:p w14:paraId="2092D15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C48F6C">
        <w:tc>
          <w:tcPr>
            <w:tcW w:w="8640" w:type="dxa"/>
          </w:tcPr>
          <w:p w14:paraId="273622E8">
            <w:pPr>
              <w:pStyle w:val="4"/>
            </w:pPr>
            <w:r>
              <w:t>技能特长</w:t>
            </w:r>
          </w:p>
          <w:p w14:paraId="73441510">
            <w:r>
              <w:t>语言能力：日语N2，可进行日常对话。</w:t>
            </w:r>
          </w:p>
          <w:p w14:paraId="029DED3B">
            <w:r>
              <w:t>计算机能力：熟悉Python基础</w:t>
            </w:r>
          </w:p>
          <w:p w14:paraId="05CCF223">
            <w:r>
              <w:t>专业能力：固定资产管理、办公软件、公文写作</w:t>
            </w:r>
          </w:p>
        </w:tc>
      </w:tr>
    </w:tbl>
    <w:p w14:paraId="7F2F87D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957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E1788E">
            <w:pPr>
              <w:pStyle w:val="4"/>
            </w:pPr>
            <w:r>
              <w:t>证书与荣誉</w:t>
            </w:r>
          </w:p>
          <w:p w14:paraId="74882204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00FD8E1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9C2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94E200">
            <w:pPr>
              <w:pStyle w:val="4"/>
            </w:pPr>
            <w:r>
              <w:t>自我评价</w:t>
            </w:r>
          </w:p>
          <w:p w14:paraId="2E4CAE00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5180DE69"/>
    <w:p w14:paraId="0B80FA84">
      <w:r>
        <w:br w:type="page"/>
      </w:r>
    </w:p>
    <w:p w14:paraId="2C4A65EC">
      <w:pPr>
        <w:jc w:val="center"/>
      </w:pPr>
      <w:r>
        <w:rPr>
          <w:b/>
          <w:sz w:val="32"/>
        </w:rPr>
        <w:t>谷桂花</w:t>
      </w:r>
    </w:p>
    <w:p w14:paraId="43DBAB6A">
      <w:r>
        <w:t>求职意向：软件工程师 | 青岛 | 14488/月 | 一个月内到岗</w:t>
      </w:r>
    </w:p>
    <w:p w14:paraId="061CF22A">
      <w:r>
        <w:t>基本信息：35岁 | 女 | 青岛 | 13年经验</w:t>
      </w:r>
    </w:p>
    <w:p w14:paraId="6374DB50">
      <w:r>
        <w:t>联系方式：18692989472 | gaolei@example.com</w:t>
      </w:r>
    </w:p>
    <w:p w14:paraId="08FDDBE2">
      <w:pPr>
        <w:pStyle w:val="4"/>
      </w:pPr>
      <w:r>
        <w:t>自我评价</w:t>
      </w:r>
    </w:p>
    <w:p w14:paraId="52C989F7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6849536">
      <w:pPr>
        <w:pStyle w:val="4"/>
      </w:pPr>
      <w:r>
        <w:t>教育状况</w:t>
      </w:r>
    </w:p>
    <w:p w14:paraId="44738BDE">
      <w:r>
        <w:t>同济大学 | 计算机科学与技术 | 本科 | 2009-09 ~ 2013-06</w:t>
      </w:r>
    </w:p>
    <w:p w14:paraId="51AA28F7">
      <w:r>
        <w:t>专业成绩：3.98/4（专业前15%）</w:t>
      </w:r>
    </w:p>
    <w:p w14:paraId="688E7F6C">
      <w:r>
        <w:t>主修课程：数据结构、编程基础、数据库原理、计算机网络、算法设计</w:t>
      </w:r>
    </w:p>
    <w:p w14:paraId="1BFCE31B">
      <w:pPr>
        <w:pStyle w:val="4"/>
      </w:pPr>
      <w:r>
        <w:t>工作经历</w:t>
      </w:r>
    </w:p>
    <w:p w14:paraId="7A710371">
      <w:r>
        <w:rPr>
          <w:b/>
        </w:rPr>
        <w:t>恒通科技科技有限公司 | Python开发工程师 | 2022-04 ~ 2023-05</w:t>
      </w:r>
    </w:p>
    <w:p w14:paraId="17604E8A">
      <w:pPr>
        <w:pStyle w:val="16"/>
      </w:pPr>
      <w:r>
        <w:t>参与需求分析，负责后端/前端模块设计与开发。 协助团队完成项目迭代与上线。 编写高质量代码，进行单元测试和性能优化。</w:t>
      </w:r>
    </w:p>
    <w:p w14:paraId="31834A03">
      <w:r>
        <w:rPr>
          <w:b/>
        </w:rPr>
        <w:t>杭州金融科技有限公司 | 前端开发工程师 | 2023-01 ~ 2026-09</w:t>
      </w:r>
    </w:p>
    <w:p w14:paraId="6601BA2F">
      <w:pPr>
        <w:pStyle w:val="16"/>
      </w:pPr>
      <w:r>
        <w:t>参与需求分析，负责后端/前端模块设计与开发。 修复系统Bug，保障系统稳定运行。</w:t>
      </w:r>
    </w:p>
    <w:p w14:paraId="75DC8264">
      <w:pPr>
        <w:pStyle w:val="4"/>
      </w:pPr>
      <w:r>
        <w:t>能力专长</w:t>
      </w:r>
    </w:p>
    <w:p w14:paraId="56734C60">
      <w:r>
        <w:t>语言能力：英语专八，流利商务沟通。</w:t>
      </w:r>
    </w:p>
    <w:p w14:paraId="5B48A29E">
      <w:r>
        <w:t>计算机能力：具备网络基础</w:t>
      </w:r>
    </w:p>
    <w:p w14:paraId="48A8F805">
      <w:r>
        <w:t>专业能力：Spring、MySQL</w:t>
      </w:r>
    </w:p>
    <w:p w14:paraId="33FE4EA1">
      <w:pPr>
        <w:pStyle w:val="4"/>
      </w:pPr>
      <w:r>
        <w:t>获奖情况</w:t>
      </w:r>
    </w:p>
    <w:p w14:paraId="13885776">
      <w:pPr>
        <w:pStyle w:val="16"/>
      </w:pPr>
      <w:r>
        <w:t>全国计算机等级考试三级（数据库技术）。</w:t>
      </w:r>
    </w:p>
    <w:p w14:paraId="469FEAF9">
      <w:pPr>
        <w:pStyle w:val="16"/>
      </w:pPr>
      <w:r>
        <w:t>全国计算机等级考试二级（Office高级应用）。</w:t>
      </w:r>
    </w:p>
    <w:p w14:paraId="0253FF31">
      <w:r>
        <w:br w:type="page"/>
      </w:r>
    </w:p>
    <w:p w14:paraId="7EDF5287">
      <w:pPr>
        <w:jc w:val="center"/>
      </w:pPr>
      <w:r>
        <w:rPr>
          <w:b/>
          <w:sz w:val="32"/>
        </w:rPr>
        <w:t>哈淑珍</w:t>
      </w:r>
    </w:p>
    <w:p w14:paraId="3B7B2C15">
      <w:r>
        <w:t>求职意向：行政专员 | 郑州 | 13458/月 | 一个月内到岗</w:t>
      </w:r>
    </w:p>
    <w:p w14:paraId="1105122D">
      <w:r>
        <w:t>基本信息：26岁 | 女 | 郑州 | 4年经验</w:t>
      </w:r>
    </w:p>
    <w:p w14:paraId="18F0A841">
      <w:r>
        <w:t>联系方式：15357047007 | jieliu@example.net</w:t>
      </w:r>
    </w:p>
    <w:p w14:paraId="3793A3EB">
      <w:pPr>
        <w:pStyle w:val="4"/>
      </w:pPr>
      <w:r>
        <w:t>教育经历</w:t>
      </w:r>
    </w:p>
    <w:p w14:paraId="1CE5B907">
      <w:r>
        <w:t>浙江大学 | 汉语言文学 | 本科 | 2018-09 ~ 2022-06</w:t>
      </w:r>
    </w:p>
    <w:p w14:paraId="6252D8AE">
      <w:r>
        <w:t>专业成绩：3.68/4（专业前10%）</w:t>
      </w:r>
    </w:p>
    <w:p w14:paraId="373CFD03">
      <w:r>
        <w:t>主修课程：财务管理、管理学原理、组织行为学、市场营销学、运营管理、战略管理</w:t>
      </w:r>
    </w:p>
    <w:p w14:paraId="06654108">
      <w:pPr>
        <w:pStyle w:val="4"/>
      </w:pPr>
      <w:r>
        <w:t>工作经验</w:t>
      </w:r>
    </w:p>
    <w:p w14:paraId="7547520B">
      <w:r>
        <w:rPr>
          <w:b/>
        </w:rPr>
        <w:t>创想教育科技有限公司 | 行政助理 | 2022-10 ~ 2023-05</w:t>
      </w:r>
    </w:p>
    <w:p w14:paraId="64222D78">
      <w:pPr>
        <w:pStyle w:val="16"/>
      </w:pPr>
      <w:r>
        <w:t>协助组织公司内部会议、活动，撰写会议纪要并跟进落实。 负责来访客户接待及电话接听，展现良好企业形象。 负责公司日常行政事务管理，包括办公环境维护、办公用品采购与发放。</w:t>
      </w:r>
    </w:p>
    <w:p w14:paraId="33EA0454">
      <w:r>
        <w:rPr>
          <w:b/>
        </w:rPr>
        <w:t>杭州互联网有限公司 | 行政助理 | 2023-08 ~ 2026-01</w:t>
      </w:r>
    </w:p>
    <w:p w14:paraId="0027CAFD">
      <w:pPr>
        <w:pStyle w:val="16"/>
      </w:pPr>
      <w:r>
        <w:t>协助组织公司内部会议、活动，撰写会议纪要并跟进落实。</w:t>
      </w:r>
    </w:p>
    <w:p w14:paraId="2A3BA12A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4C2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BD044AC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7542AC06">
            <w:r>
              <w:t>掌握Photoshop基本操作</w:t>
            </w:r>
          </w:p>
        </w:tc>
      </w:tr>
      <w:tr w14:paraId="2AF9B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C26D3EE">
            <w:r>
              <w:t>固定资产管理</w:t>
            </w:r>
          </w:p>
        </w:tc>
        <w:tc>
          <w:tcPr>
            <w:tcW w:w="4320" w:type="dxa"/>
            <w:shd w:val="clear" w:color="auto" w:fill="E7E6E6"/>
          </w:tcPr>
          <w:p w14:paraId="743BBA3C">
            <w:r>
              <w:t>档案管理</w:t>
            </w:r>
          </w:p>
        </w:tc>
      </w:tr>
      <w:tr w14:paraId="638D8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7599A39">
            <w:r>
              <w:t>办公软件</w:t>
            </w:r>
          </w:p>
        </w:tc>
        <w:tc>
          <w:tcPr>
            <w:tcW w:w="4320" w:type="dxa"/>
          </w:tcPr>
          <w:p w14:paraId="1571395E"/>
        </w:tc>
      </w:tr>
    </w:tbl>
    <w:p w14:paraId="5397E285"/>
    <w:p w14:paraId="305D3EB7">
      <w:pPr>
        <w:pStyle w:val="4"/>
      </w:pPr>
      <w:r>
        <w:t>资格证书</w:t>
      </w:r>
    </w:p>
    <w:p w14:paraId="263DB871">
      <w:pPr>
        <w:pStyle w:val="16"/>
      </w:pPr>
      <w:r>
        <w:t>全国计算机等级考试二级（Office高级应用）。</w:t>
      </w:r>
    </w:p>
    <w:p w14:paraId="0B9A3399">
      <w:pPr>
        <w:pStyle w:val="4"/>
      </w:pPr>
      <w:r>
        <w:t>自我评价</w:t>
      </w:r>
    </w:p>
    <w:p w14:paraId="61F68D1C">
      <w:r>
        <w:t>工作细致认真，有良好的条理性；善于沟通协调，能够高效处理多项任务；责任心强，有较强的服务意识和团队合作精神。</w:t>
      </w:r>
    </w:p>
    <w:p w14:paraId="1CEFDF7E">
      <w:r>
        <w:br w:type="page"/>
      </w:r>
    </w:p>
    <w:p w14:paraId="4570FDB7">
      <w:pPr>
        <w:jc w:val="center"/>
      </w:pPr>
      <w:r>
        <w:rPr>
          <w:b/>
          <w:sz w:val="32"/>
        </w:rPr>
        <w:t>蓝欢</w:t>
      </w:r>
    </w:p>
    <w:p w14:paraId="78A34056">
      <w:r>
        <w:t>求职意向：人事专员 | 杭州 | 12056/月 | 随时到岗</w:t>
      </w:r>
    </w:p>
    <w:p w14:paraId="3092D0C0">
      <w:r>
        <w:t>基本信息：25岁 | 男 | 西安 | 5年经验</w:t>
      </w:r>
    </w:p>
    <w:p w14:paraId="72A32DDB">
      <w:r>
        <w:t>联系方式：15246147780 | daiyan@example.org</w:t>
      </w:r>
    </w:p>
    <w:p w14:paraId="3B395B76">
      <w:pPr>
        <w:pStyle w:val="4"/>
      </w:pPr>
      <w:r>
        <w:t>个人评价</w:t>
      </w:r>
    </w:p>
    <w:p w14:paraId="7779AA53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50C3FB9C">
      <w:pPr>
        <w:pStyle w:val="4"/>
      </w:pPr>
      <w:r>
        <w:t>教育背景</w:t>
      </w:r>
    </w:p>
    <w:p w14:paraId="7F1F77EE">
      <w:r>
        <w:t>南京工业职业技术学院 | 工商管理 | 专科 | 2018-09 ~ 2021-06</w:t>
      </w:r>
    </w:p>
    <w:p w14:paraId="7B9B7C04">
      <w:r>
        <w:t>专业成绩：3.59/4（专业前30%）</w:t>
      </w:r>
    </w:p>
    <w:p w14:paraId="5CCF4483">
      <w:r>
        <w:t>主修课程：管理学原理、战略管理、市场营销学、财务管理、运营管理、组织行为学</w:t>
      </w:r>
    </w:p>
    <w:p w14:paraId="4E4169E1">
      <w:pPr>
        <w:pStyle w:val="4"/>
      </w:pPr>
      <w:r>
        <w:t>工作经验</w:t>
      </w:r>
    </w:p>
    <w:p w14:paraId="2346BF98">
      <w:r>
        <w:rPr>
          <w:b/>
        </w:rPr>
        <w:t>华讯制造有限公司 | HR助理 | 2024-01 ~ 2025-10</w:t>
      </w:r>
    </w:p>
    <w:p w14:paraId="00677BC8">
      <w:pPr>
        <w:pStyle w:val="16"/>
      </w:pPr>
      <w:r>
        <w:t>办理员工入职、转正、调动、离职手续，维护人事档案。 负责考勤统计、薪酬核算及社保公积金缴纳。 处理员工关系，协助解决劳动争议，维护和谐劳动关系。</w:t>
      </w:r>
    </w:p>
    <w:p w14:paraId="7DB2C4E9">
      <w:r>
        <w:rPr>
          <w:b/>
        </w:rPr>
        <w:t>杭州传媒有限公司 | 招聘专员 | 2025-12 ~ 2026-10</w:t>
      </w:r>
    </w:p>
    <w:p w14:paraId="5B4CC173">
      <w:pPr>
        <w:pStyle w:val="16"/>
      </w:pPr>
      <w:r>
        <w:t>协助组织员工培训及企业文化活动，提升员工满意度。 负责招聘全流程，包括职位发布、简历筛选、面试安排及录用跟进。 处理员工关系，协助解决劳动争议，维护和谐劳动关系。</w:t>
      </w:r>
    </w:p>
    <w:p w14:paraId="43E00CE6">
      <w:pPr>
        <w:pStyle w:val="4"/>
      </w:pPr>
      <w:r>
        <w:t>专业技能</w:t>
      </w:r>
    </w:p>
    <w:p w14:paraId="7CBB6DAA">
      <w:r>
        <w:t>语言能力：英语专八，流利商务沟通。</w:t>
      </w:r>
    </w:p>
    <w:p w14:paraId="29BB0934">
      <w:r>
        <w:t>计算机能力：熟练使用Office办公软件</w:t>
      </w:r>
    </w:p>
    <w:p w14:paraId="01F20FEA">
      <w:r>
        <w:t>专业能力：劳动法、培训组织、招聘面试</w:t>
      </w:r>
    </w:p>
    <w:p w14:paraId="5C5C112E">
      <w:pPr>
        <w:pStyle w:val="4"/>
      </w:pPr>
      <w:r>
        <w:t>资格证书</w:t>
      </w:r>
    </w:p>
    <w:p w14:paraId="77521AF2">
      <w:pPr>
        <w:pStyle w:val="16"/>
      </w:pPr>
      <w:r>
        <w:t>人力资源管理师三级证书。</w:t>
      </w:r>
    </w:p>
    <w:p w14:paraId="5654C490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BA67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5E5B4B">
            <w:r>
              <w:rPr>
                <w:b/>
                <w:sz w:val="28"/>
              </w:rPr>
              <w:t>郑玉英</w:t>
            </w:r>
          </w:p>
          <w:p w14:paraId="78512D7F">
            <w:r>
              <w:t>求职意向：财务助理 | 长沙 | 19150/月 | 随时到岗</w:t>
            </w:r>
          </w:p>
          <w:p w14:paraId="5AB71419">
            <w:r>
              <w:t>基本信息：36岁 | 女 | 广州 | 14年经验</w:t>
            </w:r>
          </w:p>
          <w:p w14:paraId="11B67F0F">
            <w:r>
              <w:t>联系方式：13241876561 | chengxiuying@example.org</w:t>
            </w:r>
          </w:p>
          <w:p w14:paraId="6EE441AE">
            <w:pPr>
              <w:pStyle w:val="4"/>
            </w:pPr>
            <w:r>
              <w:t>核心技能</w:t>
            </w:r>
          </w:p>
          <w:p w14:paraId="42E4CD01">
            <w:r>
              <w:t>语言能力：英语CET-4，具备基本读写能力。</w:t>
            </w:r>
          </w:p>
          <w:p w14:paraId="1D8A7E6C">
            <w:r>
              <w:t>计算机能力：精通Excel数据处理</w:t>
            </w:r>
          </w:p>
          <w:p w14:paraId="50857ABB">
            <w:r>
              <w:t>专业能力：用友、金蝶</w:t>
            </w:r>
          </w:p>
        </w:tc>
        <w:tc>
          <w:tcPr>
            <w:tcW w:w="4320" w:type="dxa"/>
          </w:tcPr>
          <w:p w14:paraId="65ED0D3E"/>
          <w:p w14:paraId="7416EF45">
            <w:pPr>
              <w:pStyle w:val="4"/>
            </w:pPr>
            <w:r>
              <w:t>教育状况</w:t>
            </w:r>
          </w:p>
          <w:p w14:paraId="4FBE9FB7">
            <w:r>
              <w:t>南京大学 | 金融学 | 本科 | 2008-09 ~ 2012-06</w:t>
            </w:r>
          </w:p>
          <w:p w14:paraId="1B9A5F23">
            <w:r>
              <w:t>专业成绩：3.75/4（专业前15%）</w:t>
            </w:r>
          </w:p>
          <w:p w14:paraId="0A41D076">
            <w:r>
              <w:t>主修课程：组织行为学、战略管理、管理学原理、运营管理、财务管理、市场营销学</w:t>
            </w:r>
          </w:p>
          <w:p w14:paraId="237D4227">
            <w:pPr>
              <w:pStyle w:val="4"/>
            </w:pPr>
            <w:r>
              <w:t>过往经历</w:t>
            </w:r>
          </w:p>
          <w:p w14:paraId="41FB4DBF">
            <w:r>
              <w:rPr>
                <w:b/>
              </w:rPr>
              <w:t>恒通医疗科技有限公司 | 出纳 | 2020-05 ~ 2024-04</w:t>
            </w:r>
          </w:p>
          <w:p w14:paraId="67C54C06">
            <w:pPr>
              <w:pStyle w:val="16"/>
            </w:pPr>
            <w:r>
              <w:t>配合审计工作，提供所需财务资料。 协助完成月度财务报表编制及税务申报。</w:t>
            </w:r>
          </w:p>
          <w:p w14:paraId="2899C748">
            <w:r>
              <w:rPr>
                <w:b/>
              </w:rPr>
              <w:t>深圳教育有限公司 | 会计 | 2024-01 ~ 2026-09</w:t>
            </w:r>
          </w:p>
          <w:p w14:paraId="3487125D">
            <w:pPr>
              <w:pStyle w:val="16"/>
            </w:pPr>
            <w:r>
              <w:t>管理发票、合同等财务档案，确保合规。 协助完成月度财务报表编制及税务申报。</w:t>
            </w:r>
          </w:p>
          <w:p w14:paraId="60159410">
            <w:pPr>
              <w:pStyle w:val="4"/>
            </w:pPr>
            <w:r>
              <w:t>资质认证</w:t>
            </w:r>
          </w:p>
          <w:p w14:paraId="7E195655">
            <w:pPr>
              <w:pStyle w:val="16"/>
            </w:pPr>
            <w:r>
              <w:t>初级会计职称。</w:t>
            </w:r>
          </w:p>
          <w:p w14:paraId="669879EC">
            <w:pPr>
              <w:pStyle w:val="16"/>
            </w:pPr>
            <w:r>
              <w:t>会计从业资格证。</w:t>
            </w:r>
          </w:p>
          <w:p w14:paraId="3289D0F1">
            <w:pPr>
              <w:pStyle w:val="4"/>
            </w:pPr>
            <w:r>
              <w:t>关于我</w:t>
            </w:r>
          </w:p>
          <w:p w14:paraId="2F03315E">
            <w:r>
              <w:t>做事严谨，对数字敏感；熟练掌握财务软件，有较强的合规意识；诚实守信，具备良好的职业道德。</w:t>
            </w:r>
          </w:p>
        </w:tc>
      </w:tr>
    </w:tbl>
    <w:p w14:paraId="2C2AE06A">
      <w:r>
        <w:br w:type="page"/>
      </w:r>
    </w:p>
    <w:p w14:paraId="18BABDC3">
      <w:pPr>
        <w:jc w:val="center"/>
      </w:pPr>
      <w:r>
        <w:rPr>
          <w:b/>
          <w:sz w:val="32"/>
        </w:rPr>
        <w:t>任婷婷</w:t>
      </w:r>
    </w:p>
    <w:p w14:paraId="7C4B889B">
      <w:r>
        <w:t>求职意向：运营专员 | 武汉 | 10549/月 | 一个月内到岗</w:t>
      </w:r>
    </w:p>
    <w:p w14:paraId="4E75BD8C">
      <w:r>
        <w:t>基本信息：34岁 | 女 | 武汉 | 10年经验</w:t>
      </w:r>
    </w:p>
    <w:p w14:paraId="32784587">
      <w:r>
        <w:t>联系方式：15387776647 | zhoujie@example.org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226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70AFC0B">
            <w:pPr>
              <w:pStyle w:val="4"/>
            </w:pPr>
            <w:r>
              <w:t>教育经历</w:t>
            </w:r>
          </w:p>
          <w:p w14:paraId="645D817D">
            <w:r>
              <w:t>中国科学技术大学 | 新闻传播 | 硕士 | 2013-09 ~ 2016-06</w:t>
            </w:r>
          </w:p>
          <w:p w14:paraId="60DE504A">
            <w:r>
              <w:t>专业成绩：3.2/4</w:t>
            </w:r>
          </w:p>
          <w:p w14:paraId="3B671EF2">
            <w:r>
              <w:t>主修课程：市场营销学、战略管理、组织行为学、运营管理、管理学原理、财务管理</w:t>
            </w:r>
          </w:p>
        </w:tc>
      </w:tr>
    </w:tbl>
    <w:p w14:paraId="07D2158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2A4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DBF2C9">
            <w:pPr>
              <w:pStyle w:val="4"/>
            </w:pPr>
            <w:r>
              <w:t>职业经历</w:t>
            </w:r>
          </w:p>
          <w:p w14:paraId="5CE9D3F7">
            <w:r>
              <w:rPr>
                <w:b/>
              </w:rPr>
              <w:t>新锐互联网科技有限公司 | 运营专员 | 2024-04 ~ 2026-07</w:t>
            </w:r>
          </w:p>
          <w:p w14:paraId="1B7A7DB4">
            <w:pPr>
              <w:pStyle w:val="16"/>
            </w:pPr>
            <w:r>
              <w:t>策划并执行线上活动，促进用户增长和转化。 分析运营数据，提出优化建议。 处理用户反馈，提升用户体验。</w:t>
            </w:r>
          </w:p>
        </w:tc>
      </w:tr>
    </w:tbl>
    <w:p w14:paraId="4CF68C4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5EC1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F557230">
            <w:pPr>
              <w:pStyle w:val="4"/>
            </w:pPr>
            <w:r>
              <w:t>核心技能</w:t>
            </w:r>
          </w:p>
          <w:p w14:paraId="10EE5DCB">
            <w:r>
              <w:t>语言能力：英语CET-6，读写熟练，可日常交流。</w:t>
            </w:r>
          </w:p>
          <w:p w14:paraId="53D00D1C">
            <w:r>
              <w:t>计算机能力：掌握Photoshop基本操作</w:t>
            </w:r>
          </w:p>
          <w:p w14:paraId="6311ECCA">
            <w:r>
              <w:t>专业能力：活动策划、数据分析</w:t>
            </w:r>
          </w:p>
        </w:tc>
      </w:tr>
    </w:tbl>
    <w:p w14:paraId="0154EEB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E18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6ED995">
            <w:pPr>
              <w:pStyle w:val="4"/>
            </w:pPr>
            <w:r>
              <w:t>资格证书</w:t>
            </w:r>
          </w:p>
          <w:p w14:paraId="10678D89">
            <w:pPr>
              <w:pStyle w:val="16"/>
            </w:pPr>
            <w:r>
              <w:t>全国计算机等级考试二级（Office高级应用）。</w:t>
            </w:r>
          </w:p>
          <w:p w14:paraId="6D2F5C73">
            <w:pPr>
              <w:pStyle w:val="16"/>
            </w:pPr>
            <w:r>
              <w:t>大学英语四级（CET-4），良好的读写能力。</w:t>
            </w:r>
          </w:p>
          <w:p w14:paraId="0EDB28C5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11906F9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1A7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1C34D61">
            <w:pPr>
              <w:pStyle w:val="4"/>
            </w:pPr>
            <w:r>
              <w:t>个人评价</w:t>
            </w:r>
          </w:p>
          <w:p w14:paraId="618B4B39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DF59C5B"/>
    <w:p w14:paraId="25F08D41">
      <w:r>
        <w:br w:type="page"/>
      </w:r>
    </w:p>
    <w:p w14:paraId="42C7F9F7">
      <w:pPr>
        <w:jc w:val="center"/>
      </w:pPr>
      <w:r>
        <w:rPr>
          <w:b/>
          <w:color w:val="003366"/>
          <w:sz w:val="32"/>
        </w:rPr>
        <w:t>余倩</w:t>
      </w:r>
    </w:p>
    <w:p w14:paraId="488AB09F">
      <w:r>
        <w:t>求职意向：市场专员 | 郑州 | 17446/月 | 两周内到岗</w:t>
      </w:r>
    </w:p>
    <w:p w14:paraId="7A0D860C">
      <w:r>
        <w:t>基本信息：32岁 | 男 | 重庆 | 10年经验</w:t>
      </w:r>
    </w:p>
    <w:p w14:paraId="6A38C7C9">
      <w:r>
        <w:t>联系方式：15873324961 | guiyingzhang@example.org</w:t>
      </w:r>
    </w:p>
    <w:p w14:paraId="1EBE0808">
      <w:pPr>
        <w:pStyle w:val="4"/>
      </w:pPr>
      <w:r>
        <w:t>能力专长</w:t>
      </w:r>
    </w:p>
    <w:p w14:paraId="7C93C154">
      <w:r>
        <w:t>语言能力：韩语TOPIK4，基础交流能力。</w:t>
      </w:r>
    </w:p>
    <w:p w14:paraId="71293204">
      <w:r>
        <w:t>计算机能力：熟练使用Office办公软件</w:t>
      </w:r>
    </w:p>
    <w:p w14:paraId="4D7FE632">
      <w:r>
        <w:t>专业能力：市场调研、数据分析、文案写作</w:t>
      </w:r>
    </w:p>
    <w:p w14:paraId="17B76176">
      <w:pPr>
        <w:pStyle w:val="4"/>
      </w:pPr>
      <w:r>
        <w:t>资质认证</w:t>
      </w:r>
    </w:p>
    <w:p w14:paraId="3FE98B5B">
      <w:pPr>
        <w:pStyle w:val="16"/>
      </w:pPr>
      <w:r>
        <w:t>全国计算机等级考试二级（Office高级应用）。</w:t>
      </w:r>
    </w:p>
    <w:p w14:paraId="053D028A">
      <w:pPr>
        <w:pStyle w:val="16"/>
      </w:pPr>
      <w:r>
        <w:t>大学英语六级（CET-6），优秀的听说读写能力。</w:t>
      </w:r>
    </w:p>
    <w:p w14:paraId="38A28E6B">
      <w:pPr>
        <w:pStyle w:val="4"/>
      </w:pPr>
      <w:r>
        <w:t>学历信息</w:t>
      </w:r>
    </w:p>
    <w:p w14:paraId="3C4E78C8">
      <w:r>
        <w:t>四川大学 | 广告学 | 本科 | 2012-09 ~ 2016-06</w:t>
      </w:r>
    </w:p>
    <w:p w14:paraId="36C61EEB">
      <w:r>
        <w:t>专业成绩：3.75/4（专业前15%）</w:t>
      </w:r>
    </w:p>
    <w:p w14:paraId="309B6A31">
      <w:r>
        <w:t>主修课程：市场营销学、财务管理、战略管理、运营管理、组织行为学</w:t>
      </w:r>
    </w:p>
    <w:p w14:paraId="370F7067">
      <w:pPr>
        <w:pStyle w:val="4"/>
      </w:pPr>
      <w:r>
        <w:t>实习经历</w:t>
      </w:r>
    </w:p>
    <w:p w14:paraId="09DCC7CE">
      <w:r>
        <w:rPr>
          <w:b/>
        </w:rPr>
        <w:t>杭州咨询科技有限公司 | 市场助理 | 2017-09 ~ 2020-09</w:t>
      </w:r>
    </w:p>
    <w:p w14:paraId="3B7C5D4B">
      <w:pPr>
        <w:pStyle w:val="16"/>
      </w:pPr>
      <w:r>
        <w:t>协助制定营销策略，跟踪推广效果并优化。</w:t>
      </w:r>
    </w:p>
    <w:p w14:paraId="711FDD72">
      <w:r>
        <w:rPr>
          <w:b/>
        </w:rPr>
        <w:t>新锐医疗有限公司 | 市场专员 | 2020-02 ~ 2024-08</w:t>
      </w:r>
    </w:p>
    <w:p w14:paraId="509C3907">
      <w:pPr>
        <w:pStyle w:val="16"/>
      </w:pPr>
      <w:r>
        <w:t>负责市场调研，收集竞品信息，撰写分析报告。</w:t>
      </w:r>
    </w:p>
    <w:p w14:paraId="6F47E1FD">
      <w:r>
        <w:rPr>
          <w:b/>
        </w:rPr>
        <w:t>深圳咨询科技有限公司 | 营销专员 | 2024-08 ~ 2026-08</w:t>
      </w:r>
    </w:p>
    <w:p w14:paraId="3A63B26B">
      <w:pPr>
        <w:pStyle w:val="16"/>
      </w:pPr>
      <w:r>
        <w:t>协助制定营销策略，跟踪推广效果并优化。 运营公司社交媒体账号（公众号、微博等），提高粉丝互动。 策划并执行线上线下营销活动，提升品牌知名度。</w:t>
      </w:r>
    </w:p>
    <w:p w14:paraId="06222B64">
      <w:pPr>
        <w:pStyle w:val="4"/>
      </w:pPr>
      <w:r>
        <w:t>自我介绍</w:t>
      </w:r>
    </w:p>
    <w:p w14:paraId="03482B05">
      <w:r>
        <w:t>思维活跃，富有创意；具备敏锐的市场洞察力；热爱挑战，能够承受工作压力；善于数据分析，用数据驱动决策。</w:t>
      </w:r>
    </w:p>
    <w:p w14:paraId="2A074498">
      <w:r>
        <w:br w:type="page"/>
      </w:r>
    </w:p>
    <w:p w14:paraId="47D5E518">
      <w:pPr>
        <w:jc w:val="center"/>
      </w:pPr>
      <w:r>
        <w:rPr>
          <w:b/>
          <w:sz w:val="32"/>
        </w:rPr>
        <w:t>邓敏</w:t>
      </w:r>
    </w:p>
    <w:p w14:paraId="252F2F0B">
      <w:r>
        <w:t>求职意向：行政专员 | 重庆 | 12976/月 | 一个月内到岗</w:t>
      </w:r>
    </w:p>
    <w:p w14:paraId="13618629">
      <w:r>
        <w:t>基本信息：33岁 | 女 | 广州 | 13年经验</w:t>
      </w:r>
    </w:p>
    <w:p w14:paraId="00FDCEAC">
      <w:r>
        <w:t>联系方式：13660353982 | zhengli@example.net</w:t>
      </w:r>
    </w:p>
    <w:p w14:paraId="613BB7DA">
      <w:pPr>
        <w:pStyle w:val="4"/>
      </w:pPr>
      <w:r>
        <w:t>教育背景</w:t>
      </w:r>
    </w:p>
    <w:p w14:paraId="60EC8DB0">
      <w:r>
        <w:t>广州番禺职业技术学院 | 行政管理 | 专科 | 2010-09 ~ 2013-06</w:t>
      </w:r>
    </w:p>
    <w:p w14:paraId="10F01D63">
      <w:r>
        <w:t>专业成绩：3.75/4（专业前10%）</w:t>
      </w:r>
    </w:p>
    <w:p w14:paraId="35872F6D">
      <w:r>
        <w:t>主修课程：行政管理学、公共关系学、公文写作、公共政策分析、组织行为学、人力资源管理</w:t>
      </w:r>
    </w:p>
    <w:p w14:paraId="0883484E">
      <w:pPr>
        <w:pStyle w:val="4"/>
      </w:pPr>
      <w:r>
        <w:t>职业经历</w:t>
      </w:r>
    </w:p>
    <w:p w14:paraId="02B513E3">
      <w:r>
        <w:rPr>
          <w:b/>
        </w:rPr>
        <w:t>智云制造科技有限公司 | 行政经理 | 2019-12 ~ 2022-08</w:t>
      </w:r>
    </w:p>
    <w:p w14:paraId="281F95FA">
      <w:pPr>
        <w:pStyle w:val="16"/>
      </w:pPr>
      <w:r>
        <w:t>参与制定行政管理制度，优化流程，提高工作效率。</w:t>
      </w:r>
    </w:p>
    <w:p w14:paraId="1097F854">
      <w:r>
        <w:rPr>
          <w:b/>
        </w:rPr>
        <w:t>上海互联网科技有限公司 | 行政助理 | 2022-09 ~ 2025-04</w:t>
      </w:r>
    </w:p>
    <w:p w14:paraId="7BA31945">
      <w:pPr>
        <w:pStyle w:val="16"/>
      </w:pPr>
      <w:r>
        <w:t>负责公司日常行政事务管理，包括办公环境维护、办公用品采购与发放。</w:t>
      </w:r>
    </w:p>
    <w:p w14:paraId="0A84BB7E">
      <w:r>
        <w:rPr>
          <w:b/>
        </w:rPr>
        <w:t>成都互联网科技有限公司 | 行政助理 | 2025-06 ~ 2026-08</w:t>
      </w:r>
    </w:p>
    <w:p w14:paraId="28195BE7">
      <w:pPr>
        <w:pStyle w:val="16"/>
      </w:pPr>
      <w:r>
        <w:t>协助组织公司内部会议、活动，撰写会议纪要并跟进落实。 参与制定行政管理制度，优化流程，提高工作效率。</w:t>
      </w:r>
    </w:p>
    <w:p w14:paraId="5916AC84">
      <w:pPr>
        <w:pStyle w:val="4"/>
      </w:pPr>
      <w:r>
        <w:t>专业技能</w:t>
      </w:r>
    </w:p>
    <w:p w14:paraId="00A61174">
      <w:r>
        <w:t>语言能力：英语CET-4，具备基本读写能力。</w:t>
      </w:r>
    </w:p>
    <w:p w14:paraId="4604D8B6">
      <w:r>
        <w:t>计算机能力：熟悉Python基础</w:t>
      </w:r>
    </w:p>
    <w:p w14:paraId="41A34C01">
      <w:r>
        <w:t>专业能力：办公软件、会议组织</w:t>
      </w:r>
    </w:p>
    <w:p w14:paraId="6658091D">
      <w:pPr>
        <w:pStyle w:val="4"/>
      </w:pPr>
      <w:r>
        <w:t>证书与荣誉</w:t>
      </w:r>
    </w:p>
    <w:p w14:paraId="0B8D0293">
      <w:pPr>
        <w:pStyle w:val="16"/>
      </w:pPr>
      <w:r>
        <w:t>大学英语四级（CET-4），良好的读写能力。</w:t>
      </w:r>
    </w:p>
    <w:p w14:paraId="38199883">
      <w:pPr>
        <w:pStyle w:val="16"/>
      </w:pPr>
      <w:r>
        <w:t>大学英语六级（CET-6），优秀的听说读写能力。</w:t>
      </w:r>
    </w:p>
    <w:p w14:paraId="1673DC5B">
      <w:pPr>
        <w:pStyle w:val="4"/>
      </w:pPr>
      <w:r>
        <w:t>自我评价</w:t>
      </w:r>
    </w:p>
    <w:p w14:paraId="1C358E73">
      <w:r>
        <w:t>工作细致认真，有良好的条理性；善于沟通协调，能够高效处理多项任务；责任心强，有较强的服务意识和团队合作精神。</w:t>
      </w:r>
    </w:p>
    <w:p w14:paraId="5FA7936F">
      <w:r>
        <w:br w:type="page"/>
      </w:r>
    </w:p>
    <w:p w14:paraId="45FCB71A">
      <w:pPr>
        <w:jc w:val="center"/>
      </w:pPr>
      <w:r>
        <w:rPr>
          <w:b/>
          <w:sz w:val="32"/>
        </w:rPr>
        <w:t>周桂兰</w:t>
      </w:r>
    </w:p>
    <w:p w14:paraId="764FE151">
      <w:r>
        <w:t>求职意向：产品经理 | 青岛 | 12303/月 | 一个月内到岗</w:t>
      </w:r>
    </w:p>
    <w:p w14:paraId="349AF35D">
      <w:r>
        <w:t>基本信息：30岁 | 女 | 西安 | 6年经验</w:t>
      </w:r>
    </w:p>
    <w:p w14:paraId="3B308A62">
      <w:r>
        <w:t>联系方式：15246767894 | fwu@example.org</w:t>
      </w:r>
    </w:p>
    <w:p w14:paraId="3ED954E0">
      <w:pPr>
        <w:pStyle w:val="4"/>
      </w:pPr>
      <w:r>
        <w:t>学习背景</w:t>
      </w:r>
    </w:p>
    <w:p w14:paraId="0802BF51">
      <w:r>
        <w:t>武汉大学 | 心理学 | 硕士 | 2017-09 ~ 2020-06</w:t>
      </w:r>
    </w:p>
    <w:p w14:paraId="19CFB9C2">
      <w:r>
        <w:t>专业成绩：3.2/4</w:t>
      </w:r>
    </w:p>
    <w:p w14:paraId="724F8C09">
      <w:r>
        <w:t>主修课程：组织行为学、运营管理、市场营销学、战略管理、管理学原理、财务管理</w:t>
      </w:r>
    </w:p>
    <w:p w14:paraId="087D59B9">
      <w:pPr>
        <w:pStyle w:val="4"/>
      </w:pPr>
      <w:r>
        <w:t>过往经历</w:t>
      </w:r>
    </w:p>
    <w:p w14:paraId="543BA451">
      <w:r>
        <w:rPr>
          <w:b/>
        </w:rPr>
        <w:t>智云咨询科技有限公司 | 产品助理 | 2020-12 ~ 2024-09</w:t>
      </w:r>
    </w:p>
    <w:p w14:paraId="709E289E">
      <w:pPr>
        <w:pStyle w:val="16"/>
      </w:pPr>
      <w:r>
        <w:t>输出PRD文档，协调开发、测试、运营团队推进产品落地。 负责产品需求调研、用户分析，完成产品规划与设计。 组织用户访谈，挖掘潜在需求。</w:t>
      </w:r>
    </w:p>
    <w:p w14:paraId="73F7721D">
      <w:r>
        <w:rPr>
          <w:b/>
        </w:rPr>
        <w:t>创想制造有限公司 | 高级产品经理 | 2024-03 ~ 2025-03</w:t>
      </w:r>
    </w:p>
    <w:p w14:paraId="3E8E66D0">
      <w:pPr>
        <w:pStyle w:val="16"/>
      </w:pPr>
      <w:r>
        <w:t>组织用户访谈，挖掘潜在需求。</w:t>
      </w:r>
    </w:p>
    <w:p w14:paraId="5D50309E">
      <w:r>
        <w:rPr>
          <w:b/>
        </w:rPr>
        <w:t>深圳互联网科技有限公司 | 产品经理 | 2025-03 ~ 2026-02</w:t>
      </w:r>
    </w:p>
    <w:p w14:paraId="7CDAA8D1">
      <w:pPr>
        <w:pStyle w:val="16"/>
      </w:pPr>
      <w:r>
        <w:t>跟踪产品数据，根据反馈持续优化迭代。 参与竞品分析，提炼差异化优势。</w:t>
      </w:r>
    </w:p>
    <w:p w14:paraId="5F37E62C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B11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6A37B6A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48207A1D">
            <w:r>
              <w:t>熟悉Python基础</w:t>
            </w:r>
          </w:p>
        </w:tc>
      </w:tr>
      <w:tr w14:paraId="5800D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E7FDC57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5AC6C990">
            <w:r>
              <w:t>用户调研</w:t>
            </w:r>
          </w:p>
        </w:tc>
      </w:tr>
    </w:tbl>
    <w:p w14:paraId="5396FEF2"/>
    <w:p w14:paraId="63AAC41B">
      <w:pPr>
        <w:pStyle w:val="4"/>
      </w:pPr>
      <w:r>
        <w:t>获奖情况</w:t>
      </w:r>
    </w:p>
    <w:p w14:paraId="7CE2AC23">
      <w:pPr>
        <w:pStyle w:val="16"/>
      </w:pPr>
      <w:r>
        <w:t>PMP项目管理认证。</w:t>
      </w:r>
    </w:p>
    <w:p w14:paraId="52B900BA">
      <w:pPr>
        <w:pStyle w:val="4"/>
      </w:pPr>
      <w:r>
        <w:t>自我陈述</w:t>
      </w:r>
    </w:p>
    <w:p w14:paraId="49EC3F53">
      <w:r>
        <w:t>善于洞察用户需求，逻辑分析能力强；能够快速理解业务场景；有责任心，注重细节，追求产品极致。</w:t>
      </w:r>
    </w:p>
    <w:p w14:paraId="019D184F">
      <w:r>
        <w:br w:type="page"/>
      </w:r>
    </w:p>
    <w:p w14:paraId="4A5D4B01">
      <w:pPr>
        <w:jc w:val="center"/>
      </w:pPr>
      <w:r>
        <w:rPr>
          <w:b/>
          <w:sz w:val="32"/>
        </w:rPr>
        <w:t>周俊</w:t>
      </w:r>
    </w:p>
    <w:p w14:paraId="23591CBA">
      <w:r>
        <w:t>求职意向：设计师 | 武汉 | 13243/月 | 两周内到岗</w:t>
      </w:r>
    </w:p>
    <w:p w14:paraId="7A5E937B">
      <w:r>
        <w:t>基本信息：34岁 | 女 | 武汉 | 12年经验</w:t>
      </w:r>
    </w:p>
    <w:p w14:paraId="37CC4D82">
      <w:r>
        <w:t>联系方式：13376836472 | chaozheng@example.org</w:t>
      </w:r>
    </w:p>
    <w:p w14:paraId="6948061B">
      <w:pPr>
        <w:pStyle w:val="4"/>
      </w:pPr>
      <w:r>
        <w:t>学习背景</w:t>
      </w:r>
    </w:p>
    <w:p w14:paraId="32C1849E">
      <w:r>
        <w:t>同济大学 | 产品设计 | 本科 | 2010-09 ~ 2014-06</w:t>
      </w:r>
    </w:p>
    <w:p w14:paraId="679AD20C">
      <w:r>
        <w:t>专业成绩：3.55/4（专业前30%）</w:t>
      </w:r>
    </w:p>
    <w:p w14:paraId="4B5CFEA9">
      <w:r>
        <w:t>主修课程：管理学原理、市场营销学、运营管理、财务管理、战略管理</w:t>
      </w:r>
    </w:p>
    <w:p w14:paraId="24BB0896">
      <w:pPr>
        <w:pStyle w:val="4"/>
      </w:pPr>
      <w:r>
        <w:t>过往经历</w:t>
      </w:r>
    </w:p>
    <w:p w14:paraId="661F02AA">
      <w:r>
        <w:rPr>
          <w:b/>
        </w:rPr>
        <w:t>北京互联网科技有限公司 | 平面设计师 | 2021-02 ~ 2024-01</w:t>
      </w:r>
    </w:p>
    <w:p w14:paraId="22BE7C39">
      <w:pPr>
        <w:pStyle w:val="16"/>
      </w:pPr>
      <w:r>
        <w:t>制作宣传海报、画册、名片等平面物料。</w:t>
      </w:r>
    </w:p>
    <w:p w14:paraId="5739C3E1">
      <w:r>
        <w:rPr>
          <w:b/>
        </w:rPr>
        <w:t>北京教育科技有限公司 | UI设计师 | 2024-01 ~ 2026-08</w:t>
      </w:r>
    </w:p>
    <w:p w14:paraId="0A386113">
      <w:pPr>
        <w:pStyle w:val="16"/>
      </w:pPr>
      <w:r>
        <w:t>参与品牌VI设计，确保品牌一致性。</w:t>
      </w:r>
    </w:p>
    <w:p w14:paraId="44D2245C">
      <w:pPr>
        <w:pStyle w:val="4"/>
      </w:pPr>
      <w:r>
        <w:t>能力专长</w:t>
      </w:r>
    </w:p>
    <w:p w14:paraId="4D912C71">
      <w:r>
        <w:t>语言能力：英语CET-4，具备基本读写能力。</w:t>
      </w:r>
    </w:p>
    <w:p w14:paraId="62FC56A5">
      <w:r>
        <w:t>计算机能力：掌握Photoshop基本操作</w:t>
      </w:r>
    </w:p>
    <w:p w14:paraId="2D493193">
      <w:r>
        <w:t>专业能力：Sketch、色彩搭配、Illustrator、Figma</w:t>
      </w:r>
    </w:p>
    <w:p w14:paraId="2F42C60D">
      <w:pPr>
        <w:pStyle w:val="4"/>
      </w:pPr>
      <w:r>
        <w:t>资格证书</w:t>
      </w:r>
    </w:p>
    <w:p w14:paraId="326C8DEC">
      <w:pPr>
        <w:pStyle w:val="16"/>
      </w:pPr>
      <w:r>
        <w:t>Adobe认证设计师。</w:t>
      </w:r>
    </w:p>
    <w:p w14:paraId="14084D8F">
      <w:pPr>
        <w:pStyle w:val="4"/>
      </w:pPr>
      <w:r>
        <w:t>项目经验</w:t>
      </w:r>
    </w:p>
    <w:p w14:paraId="063F31E9">
      <w:r>
        <w:rPr>
          <w:b/>
        </w:rPr>
        <w:t>移动电商APP（2021-02 ~ 2025-06）</w:t>
      </w:r>
    </w:p>
    <w:p w14:paraId="3850A785">
      <w:pPr>
        <w:pStyle w:val="16"/>
      </w:pPr>
      <w:r>
        <w:t>负责核心模块设计与开发，实现了高并发处理，提升了系统性能30%。</w:t>
      </w:r>
    </w:p>
    <w:p w14:paraId="2AE32341">
      <w:pPr>
        <w:pStyle w:val="4"/>
      </w:pPr>
      <w:r>
        <w:t>自我介绍</w:t>
      </w:r>
    </w:p>
    <w:p w14:paraId="5A550B36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1C91E7B">
      <w:r>
        <w:br w:type="page"/>
      </w:r>
    </w:p>
    <w:p w14:paraId="28B7CAEE">
      <w:pPr>
        <w:jc w:val="center"/>
      </w:pPr>
      <w:r>
        <w:rPr>
          <w:b/>
          <w:sz w:val="32"/>
        </w:rPr>
        <w:t>谢欢</w:t>
      </w:r>
    </w:p>
    <w:p w14:paraId="0C676E84">
      <w:r>
        <w:t>求职意向：行政专员 | 北京 | 16129/月 | 两周内到岗</w:t>
      </w:r>
    </w:p>
    <w:p w14:paraId="22112508">
      <w:r>
        <w:t>基本信息：30岁 | 女 | 武汉 | 10年经验</w:t>
      </w:r>
    </w:p>
    <w:p w14:paraId="71D28626">
      <w:r>
        <w:t>联系方式：18914105706 | zengmin@example.com</w:t>
      </w:r>
    </w:p>
    <w:p w14:paraId="52A59BB1">
      <w:pPr>
        <w:pStyle w:val="4"/>
      </w:pPr>
      <w:r>
        <w:t>关于我</w:t>
      </w:r>
    </w:p>
    <w:p w14:paraId="75A40FD4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B0E11C2">
      <w:pPr>
        <w:pStyle w:val="4"/>
      </w:pPr>
      <w:r>
        <w:t>教育背景</w:t>
      </w:r>
    </w:p>
    <w:p w14:paraId="4F404DC7">
      <w:r>
        <w:t>北京信息职业技术学院 | 汉语言文学 | 专科 | 2013-09 ~ 2016-06</w:t>
      </w:r>
    </w:p>
    <w:p w14:paraId="329BD137">
      <w:r>
        <w:t>专业成绩：3.67/4</w:t>
      </w:r>
    </w:p>
    <w:p w14:paraId="46A5172A">
      <w:r>
        <w:t>主修课程：运营管理、管理学原理、战略管理、财务管理、市场营销学</w:t>
      </w:r>
    </w:p>
    <w:p w14:paraId="7CF182B0">
      <w:pPr>
        <w:pStyle w:val="4"/>
      </w:pPr>
      <w:r>
        <w:t>工作经验</w:t>
      </w:r>
    </w:p>
    <w:p w14:paraId="4C7E20EF">
      <w:r>
        <w:rPr>
          <w:b/>
        </w:rPr>
        <w:t>创想教育有限公司 | 行政主管 | 2020-08 ~ 2022-04</w:t>
      </w:r>
    </w:p>
    <w:p w14:paraId="57BF748A">
      <w:pPr>
        <w:pStyle w:val="16"/>
      </w:pPr>
      <w:r>
        <w:t>负责公司日常行政事务管理，包括办公环境维护、办公用品采购与发放。</w:t>
      </w:r>
    </w:p>
    <w:p w14:paraId="49377BDB">
      <w:r>
        <w:rPr>
          <w:b/>
        </w:rPr>
        <w:t>创想传媒有限公司 | 行政经理 | 2022-09 ~ 2025-07</w:t>
      </w:r>
    </w:p>
    <w:p w14:paraId="1B3D774A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1B06E4AE">
      <w:r>
        <w:rPr>
          <w:b/>
        </w:rPr>
        <w:t>全民简历金融科技有限公司 | 行政主管 | 2025-09 ~ 2026-02</w:t>
      </w:r>
    </w:p>
    <w:p w14:paraId="2A58678C">
      <w:pPr>
        <w:pStyle w:val="16"/>
      </w:pPr>
      <w:r>
        <w:t>协助组织公司内部会议、活动，撰写会议纪要并跟进落实。 参与制定行政管理制度，优化流程，提高工作效率。</w:t>
      </w:r>
    </w:p>
    <w:p w14:paraId="4EC222D2">
      <w:pPr>
        <w:pStyle w:val="4"/>
      </w:pPr>
      <w:r>
        <w:t>核心技能</w:t>
      </w:r>
    </w:p>
    <w:p w14:paraId="645C8432">
      <w:r>
        <w:t>语言能力：英语CET-4，具备基本读写能力。</w:t>
      </w:r>
    </w:p>
    <w:p w14:paraId="65A3B37D">
      <w:r>
        <w:t>计算机能力：熟悉Python基础</w:t>
      </w:r>
    </w:p>
    <w:p w14:paraId="39D8C3C1">
      <w:r>
        <w:t>专业能力：固定资产管理、办公软件、公文写作</w:t>
      </w:r>
    </w:p>
    <w:p w14:paraId="4570822B">
      <w:pPr>
        <w:pStyle w:val="4"/>
      </w:pPr>
      <w:r>
        <w:t>荣誉证书</w:t>
      </w:r>
    </w:p>
    <w:p w14:paraId="7F386C06">
      <w:pPr>
        <w:pStyle w:val="16"/>
      </w:pPr>
      <w:r>
        <w:t>全国计算机等级考试二级（Office高级应用）。</w:t>
      </w:r>
    </w:p>
    <w:p w14:paraId="5DD8DB7F">
      <w:r>
        <w:br w:type="page"/>
      </w:r>
    </w:p>
    <w:p w14:paraId="3EEE5916">
      <w:pPr>
        <w:jc w:val="center"/>
      </w:pPr>
      <w:r>
        <w:rPr>
          <w:b/>
          <w:sz w:val="32"/>
        </w:rPr>
        <w:t>赵娟</w:t>
      </w:r>
    </w:p>
    <w:p w14:paraId="68614F30">
      <w:r>
        <w:t>求职意向：设计师 | 长沙 | 11021/月 | 随时到岗</w:t>
      </w:r>
    </w:p>
    <w:p w14:paraId="04660DB2">
      <w:r>
        <w:t>基本信息：25岁 | 女 | 长沙 | 5年经验</w:t>
      </w:r>
    </w:p>
    <w:p w14:paraId="4912E1B4">
      <w:r>
        <w:t>联系方式：13352717142 | xiuying67@example.net</w:t>
      </w:r>
    </w:p>
    <w:p w14:paraId="1707BF49">
      <w:pPr>
        <w:pStyle w:val="4"/>
      </w:pPr>
      <w:r>
        <w:t>学习背景</w:t>
      </w:r>
    </w:p>
    <w:p w14:paraId="71F7369C">
      <w:r>
        <w:t>南京工业职业技术学院 | 艺术设计 | 专科 | 2018-09 ~ 2021-06</w:t>
      </w:r>
    </w:p>
    <w:p w14:paraId="492482E6">
      <w:r>
        <w:t>专业成绩：3.38/4</w:t>
      </w:r>
    </w:p>
    <w:p w14:paraId="7AAF1AFB">
      <w:r>
        <w:t>主修课程：战略管理、组织行为学、市场营销学、运营管理、财务管理、管理学原理</w:t>
      </w:r>
    </w:p>
    <w:p w14:paraId="164237DB">
      <w:pPr>
        <w:pStyle w:val="4"/>
      </w:pPr>
      <w:r>
        <w:t>过往经历</w:t>
      </w:r>
    </w:p>
    <w:p w14:paraId="0277BB15">
      <w:r>
        <w:rPr>
          <w:b/>
        </w:rPr>
        <w:t>深圳医疗科技有限公司 | 视觉设计师 | 2021-09 ~ 2022-08</w:t>
      </w:r>
    </w:p>
    <w:p w14:paraId="396BC657">
      <w:pPr>
        <w:pStyle w:val="16"/>
      </w:pPr>
      <w:r>
        <w:t>与产品、开发沟通，保证设计落地效果。</w:t>
      </w:r>
    </w:p>
    <w:p w14:paraId="1A39361D">
      <w:r>
        <w:rPr>
          <w:b/>
        </w:rPr>
        <w:t>卓越咨询科技有限公司 | UI设计师 | 2022-12 ~ 2026-03</w:t>
      </w:r>
    </w:p>
    <w:p w14:paraId="4C9B20A8">
      <w:pPr>
        <w:pStyle w:val="16"/>
      </w:pPr>
      <w:r>
        <w:t>制作宣传海报、画册、名片等平面物料。 维护设计规范，持续优化设计风格。 与产品、开发沟通，保证设计落地效果。</w:t>
      </w:r>
    </w:p>
    <w:p w14:paraId="7ADD49AE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1D8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B39BE2B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7F6379CA">
            <w:r>
              <w:t>精通Excel数据处理</w:t>
            </w:r>
          </w:p>
        </w:tc>
      </w:tr>
      <w:tr w14:paraId="631C5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68BE59A">
            <w:r>
              <w:t>Sketch</w:t>
            </w:r>
          </w:p>
        </w:tc>
        <w:tc>
          <w:tcPr>
            <w:tcW w:w="4320" w:type="dxa"/>
            <w:shd w:val="clear" w:color="auto" w:fill="E7E6E6"/>
          </w:tcPr>
          <w:p w14:paraId="5B334814">
            <w:r>
              <w:t>色彩搭配</w:t>
            </w:r>
          </w:p>
        </w:tc>
      </w:tr>
      <w:tr w14:paraId="0D8E7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2D3A6B4">
            <w:r>
              <w:t>Photoshop</w:t>
            </w:r>
          </w:p>
        </w:tc>
        <w:tc>
          <w:tcPr>
            <w:tcW w:w="4320" w:type="dxa"/>
            <w:shd w:val="clear" w:color="auto" w:fill="E7E6E6"/>
          </w:tcPr>
          <w:p w14:paraId="2C2B15E8">
            <w:r>
              <w:t>Figma</w:t>
            </w:r>
          </w:p>
        </w:tc>
      </w:tr>
    </w:tbl>
    <w:p w14:paraId="0C4034AE"/>
    <w:p w14:paraId="7ED492AE">
      <w:pPr>
        <w:pStyle w:val="4"/>
      </w:pPr>
      <w:r>
        <w:t>资格证书</w:t>
      </w:r>
    </w:p>
    <w:p w14:paraId="753BFF9B">
      <w:pPr>
        <w:pStyle w:val="16"/>
      </w:pPr>
      <w:r>
        <w:t>Adobe认证设计师。</w:t>
      </w:r>
    </w:p>
    <w:p w14:paraId="0F48156A">
      <w:pPr>
        <w:pStyle w:val="4"/>
      </w:pPr>
      <w:r>
        <w:t>项目经历</w:t>
      </w:r>
    </w:p>
    <w:p w14:paraId="7A206B70">
      <w:r>
        <w:rPr>
          <w:b/>
        </w:rPr>
        <w:t>移动电商APP（2019-04 ~ 2023-03）</w:t>
      </w:r>
    </w:p>
    <w:p w14:paraId="429EF1BE">
      <w:pPr>
        <w:pStyle w:val="16"/>
      </w:pPr>
      <w:r>
        <w:t>负责核心模块设计与开发，实现了高并发处理，提升了系统性能30%。</w:t>
      </w:r>
    </w:p>
    <w:p w14:paraId="0C2C906D">
      <w:pPr>
        <w:pStyle w:val="4"/>
      </w:pPr>
      <w:r>
        <w:t>自我陈述</w:t>
      </w:r>
    </w:p>
    <w:p w14:paraId="70051EB4">
      <w:r>
        <w:t>具备良好的审美能力和设计功底；热爱设计，关注细节；善于沟通，能准确理解需求并转化为优秀的设计方案。</w:t>
      </w:r>
    </w:p>
    <w:p w14:paraId="7F6A8A3A">
      <w:r>
        <w:br w:type="page"/>
      </w:r>
    </w:p>
    <w:p w14:paraId="379C657E">
      <w:pPr>
        <w:jc w:val="center"/>
      </w:pPr>
      <w:r>
        <w:rPr>
          <w:b/>
          <w:sz w:val="32"/>
        </w:rPr>
        <w:t>王荣</w:t>
      </w:r>
    </w:p>
    <w:p w14:paraId="72459D57">
      <w:pPr>
        <w:jc w:val="center"/>
      </w:pPr>
      <w:r>
        <w:rPr>
          <w:sz w:val="2"/>
        </w:rPr>
        <w:t>____________________________________________________________</w:t>
      </w:r>
    </w:p>
    <w:p w14:paraId="578594BB">
      <w:r>
        <w:t>求职意向：行政专员 | 重庆 | 19931/月 | 一周内到岗</w:t>
      </w:r>
    </w:p>
    <w:p w14:paraId="0BFBD2C0">
      <w:r>
        <w:t>基本信息：36岁 | 女 | 长沙 | 14年经验</w:t>
      </w:r>
    </w:p>
    <w:p w14:paraId="6B790994">
      <w:r>
        <w:t>联系方式：18270328105 | duyan@example.net</w:t>
      </w:r>
    </w:p>
    <w:p w14:paraId="53B087B7">
      <w:pPr>
        <w:pStyle w:val="4"/>
      </w:pPr>
      <w:r>
        <w:t>过往经历</w:t>
      </w:r>
    </w:p>
    <w:p w14:paraId="4BDFA734">
      <w:r>
        <w:rPr>
          <w:b/>
        </w:rPr>
        <w:t>卓越咨询有限公司 | 行政专员 | 2020-10 ~ 2022-12</w:t>
      </w:r>
    </w:p>
    <w:p w14:paraId="0EFA4E31">
      <w:pPr>
        <w:pStyle w:val="16"/>
      </w:pPr>
      <w:r>
        <w:t>参与制定行政管理制度，优化流程，提高工作效率。</w:t>
      </w:r>
    </w:p>
    <w:p w14:paraId="687064AE">
      <w:r>
        <w:rPr>
          <w:b/>
        </w:rPr>
        <w:t>鼎盛零售科技有限公司 | 行政主管 | 2022-12 ~ 2026-09</w:t>
      </w:r>
    </w:p>
    <w:p w14:paraId="526A34FB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357A48D8">
      <w:pPr>
        <w:pStyle w:val="4"/>
      </w:pPr>
      <w:r>
        <w:t>学习背景</w:t>
      </w:r>
    </w:p>
    <w:p w14:paraId="0EA19662">
      <w:r>
        <w:t>四川大学 | 公共事业管理 | 本科 | 2008-09 ~ 2012-06</w:t>
      </w:r>
    </w:p>
    <w:p w14:paraId="4D1D07CC">
      <w:r>
        <w:t>专业成绩：3.96/4</w:t>
      </w:r>
    </w:p>
    <w:p w14:paraId="69E865E5">
      <w:r>
        <w:t>主修课程：组织行为学、市场营销学、财务管理、管理学原理、战略管理、运营管理</w:t>
      </w:r>
    </w:p>
    <w:p w14:paraId="2ADFB54E">
      <w:pPr>
        <w:pStyle w:val="4"/>
      </w:pPr>
      <w:r>
        <w:t>核心技能</w:t>
      </w:r>
    </w:p>
    <w:p w14:paraId="0CDC6695">
      <w:r>
        <w:t>语言能力：韩语TOPIK4，基础交流能力。</w:t>
      </w:r>
    </w:p>
    <w:p w14:paraId="7C2AC667">
      <w:r>
        <w:t>计算机能力：精通Excel数据处理</w:t>
      </w:r>
    </w:p>
    <w:p w14:paraId="41C8F8D3">
      <w:r>
        <w:t>专业能力：办公软件、固定资产管理、公文写作、会议组织</w:t>
      </w:r>
    </w:p>
    <w:p w14:paraId="5A295D1F">
      <w:pPr>
        <w:pStyle w:val="4"/>
      </w:pPr>
      <w:r>
        <w:t>荣誉证书</w:t>
      </w:r>
    </w:p>
    <w:p w14:paraId="1DA33D7B">
      <w:pPr>
        <w:pStyle w:val="16"/>
      </w:pPr>
      <w:r>
        <w:t>大学英语六级（CET-6），优秀的听说读写能力。</w:t>
      </w:r>
    </w:p>
    <w:p w14:paraId="36185662">
      <w:pPr>
        <w:pStyle w:val="16"/>
      </w:pPr>
      <w:r>
        <w:t>全国计算机等级考试二级（Office高级应用）。</w:t>
      </w:r>
    </w:p>
    <w:p w14:paraId="109ED605">
      <w:pPr>
        <w:pStyle w:val="4"/>
      </w:pPr>
      <w:r>
        <w:t>自我评价</w:t>
      </w:r>
    </w:p>
    <w:p w14:paraId="3CE03F64">
      <w:r>
        <w:t>工作细致认真，有良好的条理性；善于沟通协调，能够高效处理多项任务；责任心强，有较强的服务意识和团队合作精神。</w:t>
      </w:r>
    </w:p>
    <w:p w14:paraId="5D62852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B47A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C5C1F4">
            <w:r>
              <w:rPr>
                <w:b/>
                <w:sz w:val="28"/>
              </w:rPr>
              <w:t>谭雪</w:t>
            </w:r>
          </w:p>
          <w:p w14:paraId="72CCAB11">
            <w:r>
              <w:t>求职意向：行政专员 | 深圳 | 13147/月 | 随时到岗</w:t>
            </w:r>
          </w:p>
          <w:p w14:paraId="717B042A">
            <w:r>
              <w:t>基本信息：28岁 | 男 | 深圳 | 6年经验</w:t>
            </w:r>
          </w:p>
          <w:p w14:paraId="3AE766C1">
            <w:r>
              <w:t>联系方式：18846097806 | gongna@example.org</w:t>
            </w:r>
          </w:p>
          <w:p w14:paraId="168E9CC2">
            <w:pPr>
              <w:pStyle w:val="4"/>
            </w:pPr>
            <w:r>
              <w:t>能力专长</w:t>
            </w:r>
          </w:p>
          <w:p w14:paraId="7FCD1B8A">
            <w:r>
              <w:t>语言能力：日语N2，可进行日常对话。</w:t>
            </w:r>
          </w:p>
          <w:p w14:paraId="0ECC3479">
            <w:r>
              <w:t>计算机能力：具备网络基础</w:t>
            </w:r>
          </w:p>
          <w:p w14:paraId="675BB5E3">
            <w:r>
              <w:t>专业能力：固定资产管理、会议组织</w:t>
            </w:r>
          </w:p>
        </w:tc>
        <w:tc>
          <w:tcPr>
            <w:tcW w:w="4320" w:type="dxa"/>
          </w:tcPr>
          <w:p w14:paraId="7495528C"/>
          <w:p w14:paraId="4127D133">
            <w:pPr>
              <w:pStyle w:val="4"/>
            </w:pPr>
            <w:r>
              <w:t>教育状况</w:t>
            </w:r>
          </w:p>
          <w:p w14:paraId="4FA36EC2">
            <w:r>
              <w:t>中国科学技术大学 | 汉语言文学 | 本科 | 2016-09 ~ 2020-06</w:t>
            </w:r>
          </w:p>
          <w:p w14:paraId="5226E05C">
            <w:r>
              <w:t>专业成绩：3.65/4（专业前15%）</w:t>
            </w:r>
          </w:p>
          <w:p w14:paraId="276B7F9A">
            <w:r>
              <w:t>主修课程：运营管理、战略管理、市场营销学、组织行为学、财务管理、管理学原理</w:t>
            </w:r>
          </w:p>
          <w:p w14:paraId="0CB84C75">
            <w:pPr>
              <w:pStyle w:val="4"/>
            </w:pPr>
            <w:r>
              <w:t>职业经历</w:t>
            </w:r>
          </w:p>
          <w:p w14:paraId="3974FB68">
            <w:r>
              <w:rPr>
                <w:b/>
              </w:rPr>
              <w:t>北京零售科技有限公司 | 行政主管 | 2021-10 ~ 2023-02</w:t>
            </w:r>
          </w:p>
          <w:p w14:paraId="5145EBF2">
            <w:pPr>
              <w:pStyle w:val="16"/>
            </w:pPr>
            <w:r>
              <w:t>管理公司固定资产、车辆、印章等，确保规范使用。 负责来访客户接待及电话接听，展现良好企业形象。</w:t>
            </w:r>
          </w:p>
          <w:p w14:paraId="19E5AD7E">
            <w:r>
              <w:rPr>
                <w:b/>
              </w:rPr>
              <w:t>深圳零售有限公司 | 行政经理 | 2023-06 ~ 2025-12</w:t>
            </w:r>
          </w:p>
          <w:p w14:paraId="73E1ACF2">
            <w:pPr>
              <w:pStyle w:val="16"/>
            </w:pPr>
            <w:r>
              <w:t>管理公司固定资产、车辆、印章等，确保规范使用。 负责来访客户接待及电话接听，展现良好企业形象。</w:t>
            </w:r>
          </w:p>
          <w:p w14:paraId="23B052AA">
            <w:r>
              <w:rPr>
                <w:b/>
              </w:rPr>
              <w:t>鼎盛互联网有限公司 | 行政经理 | 2025-10 ~ 2026-12</w:t>
            </w:r>
          </w:p>
          <w:p w14:paraId="5718820A">
            <w:pPr>
              <w:pStyle w:val="16"/>
            </w:pPr>
            <w:r>
              <w:t>负责来访客户接待及电话接听，展现良好企业形象。 参与制定行政管理制度，优化流程，提高工作效率。</w:t>
            </w:r>
          </w:p>
          <w:p w14:paraId="39DAACED">
            <w:pPr>
              <w:pStyle w:val="4"/>
            </w:pPr>
            <w:r>
              <w:t>荣誉证书</w:t>
            </w:r>
          </w:p>
          <w:p w14:paraId="49BD6D05">
            <w:pPr>
              <w:pStyle w:val="16"/>
            </w:pPr>
            <w:r>
              <w:t>大学英语六级（CET-6），优秀的听说读写能力。</w:t>
            </w:r>
          </w:p>
          <w:p w14:paraId="5706A1A3">
            <w:pPr>
              <w:pStyle w:val="16"/>
            </w:pPr>
            <w:r>
              <w:t>全国计算机等级考试二级（Office高级应用）。</w:t>
            </w:r>
          </w:p>
          <w:p w14:paraId="2E0F61E0">
            <w:pPr>
              <w:pStyle w:val="4"/>
            </w:pPr>
            <w:r>
              <w:t>自我陈述</w:t>
            </w:r>
          </w:p>
          <w:p w14:paraId="1D41AD08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1B6D6B75">
      <w:r>
        <w:br w:type="page"/>
      </w:r>
    </w:p>
    <w:p w14:paraId="16A6D9E1">
      <w:pPr>
        <w:jc w:val="center"/>
      </w:pPr>
      <w:r>
        <w:rPr>
          <w:b/>
          <w:sz w:val="32"/>
        </w:rPr>
        <w:t>韩春梅</w:t>
      </w:r>
    </w:p>
    <w:p w14:paraId="63BF835F">
      <w:r>
        <w:t>求职意向：运营专员 | 青岛 | 10605/月 | 一个月内到岗</w:t>
      </w:r>
    </w:p>
    <w:p w14:paraId="7B4A65EA">
      <w:r>
        <w:t>基本信息：36岁 | 男 | 青岛 | 14年经验</w:t>
      </w:r>
    </w:p>
    <w:p w14:paraId="194BEF93">
      <w:r>
        <w:t>联系方式：15522969072 | xiashen@example.net</w:t>
      </w:r>
    </w:p>
    <w:p w14:paraId="4A1FD2E8">
      <w:pPr>
        <w:pStyle w:val="4"/>
      </w:pPr>
      <w:r>
        <w:t>教育状况</w:t>
      </w:r>
    </w:p>
    <w:p w14:paraId="4847739F">
      <w:r>
        <w:t>南京大学 | 新闻传播 | 本科 | 2008-09 ~ 2012-06</w:t>
      </w:r>
    </w:p>
    <w:p w14:paraId="497C61A4">
      <w:r>
        <w:t>专业成绩：3.2/4</w:t>
      </w:r>
    </w:p>
    <w:p w14:paraId="104518BE">
      <w:r>
        <w:t>主修课程：战略管理、财务管理、组织行为学、市场营销学、运营管理、管理学原理</w:t>
      </w:r>
    </w:p>
    <w:p w14:paraId="00E1B37F">
      <w:pPr>
        <w:pStyle w:val="4"/>
      </w:pPr>
      <w:r>
        <w:t>工作经验</w:t>
      </w:r>
    </w:p>
    <w:p w14:paraId="2800A641">
      <w:r>
        <w:rPr>
          <w:b/>
        </w:rPr>
        <w:t>卓越金融有限公司 | 内容运营 | 2025-09 ~ 2026-04</w:t>
      </w:r>
    </w:p>
    <w:p w14:paraId="272CF733">
      <w:pPr>
        <w:pStyle w:val="16"/>
      </w:pPr>
      <w:r>
        <w:t>撰写内容文案，维护APP/网站内容更新。 负责用户社群运营，提升用户活跃度和粘性。 分析运营数据，提出优化建议。</w:t>
      </w:r>
    </w:p>
    <w:p w14:paraId="3C72BE3F">
      <w:pPr>
        <w:pStyle w:val="4"/>
      </w:pPr>
      <w:r>
        <w:t>专业技能</w:t>
      </w:r>
    </w:p>
    <w:p w14:paraId="559D47C4">
      <w:r>
        <w:t>语言能力：韩语TOPIK4，基础交流能力。</w:t>
      </w:r>
    </w:p>
    <w:p w14:paraId="33264636">
      <w:r>
        <w:t>计算机能力：掌握Photoshop基本操作</w:t>
      </w:r>
    </w:p>
    <w:p w14:paraId="70F71D50">
      <w:r>
        <w:t>专业能力：社群管理、活动策划</w:t>
      </w:r>
    </w:p>
    <w:p w14:paraId="295C1A64">
      <w:pPr>
        <w:pStyle w:val="4"/>
      </w:pPr>
      <w:r>
        <w:t>证书与荣誉</w:t>
      </w:r>
    </w:p>
    <w:p w14:paraId="739DD561">
      <w:pPr>
        <w:pStyle w:val="16"/>
      </w:pPr>
      <w:r>
        <w:t>全国计算机等级考试二级（Office高级应用）。</w:t>
      </w:r>
    </w:p>
    <w:p w14:paraId="2B07401F">
      <w:pPr>
        <w:pStyle w:val="16"/>
      </w:pPr>
      <w:r>
        <w:t>大学英语六级（CET-6），优秀的听说读写能力。</w:t>
      </w:r>
    </w:p>
    <w:p w14:paraId="63A22850">
      <w:pPr>
        <w:pStyle w:val="4"/>
      </w:pPr>
      <w:r>
        <w:t>自我评价</w:t>
      </w:r>
    </w:p>
    <w:p w14:paraId="3C3A7313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C1D8D5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85CF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EA77C8">
            <w:r>
              <w:rPr>
                <w:b/>
                <w:sz w:val="28"/>
              </w:rPr>
              <w:t>尹凯</w:t>
            </w:r>
          </w:p>
          <w:p w14:paraId="3DE13C4B">
            <w:r>
              <w:t>求职意向：软件工程师 | 上海 | 22108/月 | 一周内到岗</w:t>
            </w:r>
          </w:p>
          <w:p w14:paraId="017E6C2E">
            <w:r>
              <w:t>基本信息：33岁 | 男 | 上海 | 11年经验</w:t>
            </w:r>
          </w:p>
          <w:p w14:paraId="3E0A595E">
            <w:r>
              <w:t>联系方式：13465318756 | mingpan@example.org</w:t>
            </w:r>
          </w:p>
          <w:p w14:paraId="5C459D4A">
            <w:pPr>
              <w:pStyle w:val="4"/>
            </w:pPr>
            <w:r>
              <w:t>能力专长</w:t>
            </w:r>
          </w:p>
          <w:p w14:paraId="6993B054">
            <w:r>
              <w:t>语言能力：英语专八，流利商务沟通。</w:t>
            </w:r>
          </w:p>
          <w:p w14:paraId="6E5563E0">
            <w:r>
              <w:t>计算机能力：掌握Photoshop基本操作</w:t>
            </w:r>
          </w:p>
          <w:p w14:paraId="7B55999B">
            <w:r>
              <w:t>专业能力：Git、Java、React、MySQL</w:t>
            </w:r>
          </w:p>
        </w:tc>
        <w:tc>
          <w:tcPr>
            <w:tcW w:w="4320" w:type="dxa"/>
          </w:tcPr>
          <w:p w14:paraId="6D634C84"/>
          <w:p w14:paraId="727B09F5">
            <w:pPr>
              <w:pStyle w:val="4"/>
            </w:pPr>
            <w:r>
              <w:t>学历信息</w:t>
            </w:r>
          </w:p>
          <w:p w14:paraId="077FA584">
            <w:r>
              <w:t>南开大学 | 网络工程 | 本科 | 2011-09 ~ 2015-06</w:t>
            </w:r>
          </w:p>
          <w:p w14:paraId="4B444834">
            <w:r>
              <w:t>专业成绩：3.67/4（专业前10%）</w:t>
            </w:r>
          </w:p>
          <w:p w14:paraId="79F70A9D">
            <w:r>
              <w:t>主修课程：管理学原理、财务管理、市场营销学、战略管理、运营管理、组织行为学</w:t>
            </w:r>
          </w:p>
          <w:p w14:paraId="76D6A41E">
            <w:pPr>
              <w:pStyle w:val="4"/>
            </w:pPr>
            <w:r>
              <w:t>过往经历</w:t>
            </w:r>
          </w:p>
          <w:p w14:paraId="4072227C">
            <w:r>
              <w:rPr>
                <w:b/>
              </w:rPr>
              <w:t>卓越零售有限公司 | 全栈工程师 | 2017-03 ~ 2020-04</w:t>
            </w:r>
          </w:p>
          <w:p w14:paraId="5D2C3B68">
            <w:pPr>
              <w:pStyle w:val="16"/>
            </w:pPr>
            <w:r>
              <w:t>协助团队完成项目迭代与上线。 参与需求分析，负责后端/前端模块设计与开发。 修复系统Bug，保障系统稳定运行。</w:t>
            </w:r>
          </w:p>
          <w:p w14:paraId="61FC092F">
            <w:r>
              <w:rPr>
                <w:b/>
              </w:rPr>
              <w:t>深圳制造有限公司 | 前端开发工程师 | 2020-07 ~ 2023-02</w:t>
            </w:r>
          </w:p>
          <w:p w14:paraId="541A6D13">
            <w:pPr>
              <w:pStyle w:val="16"/>
            </w:pPr>
            <w:r>
              <w:t>修复系统Bug，保障系统稳定运行。</w:t>
            </w:r>
          </w:p>
          <w:p w14:paraId="30550DB7">
            <w:r>
              <w:rPr>
                <w:b/>
              </w:rPr>
              <w:t>博雅金融科技有限公司 | Java开发工程师 | 2023-06 ~ 2026-08</w:t>
            </w:r>
          </w:p>
          <w:p w14:paraId="4AA83B69">
            <w:pPr>
              <w:pStyle w:val="16"/>
            </w:pPr>
            <w:r>
              <w:t>编写高质量代码，进行单元测试和性能优化。</w:t>
            </w:r>
          </w:p>
          <w:p w14:paraId="45A70BC1">
            <w:pPr>
              <w:pStyle w:val="4"/>
            </w:pPr>
            <w:r>
              <w:t>证书与荣誉</w:t>
            </w:r>
          </w:p>
          <w:p w14:paraId="114C99C7">
            <w:pPr>
              <w:pStyle w:val="16"/>
            </w:pPr>
            <w:r>
              <w:t>全国计算机等级考试二级（Office高级应用）。</w:t>
            </w:r>
          </w:p>
          <w:p w14:paraId="46F667FC">
            <w:pPr>
              <w:pStyle w:val="16"/>
            </w:pPr>
            <w:r>
              <w:t>全国计算机等级考试三级（数据库技术）。</w:t>
            </w:r>
          </w:p>
          <w:p w14:paraId="1CA1C143">
            <w:pPr>
              <w:pStyle w:val="4"/>
            </w:pPr>
            <w:r>
              <w:t>参与项目</w:t>
            </w:r>
          </w:p>
          <w:p w14:paraId="586B319B">
            <w:r>
              <w:rPr>
                <w:b/>
              </w:rPr>
              <w:t>数据可视化平台（2023-09 ~ 2023-07）</w:t>
            </w:r>
          </w:p>
          <w:p w14:paraId="4CBD368B">
            <w:pPr>
              <w:pStyle w:val="16"/>
            </w:pPr>
            <w:r>
              <w:t>负责核心模块设计与开发，实现了高并发处理，提升了系统性能30%。</w:t>
            </w:r>
          </w:p>
          <w:p w14:paraId="5319F31B">
            <w:pPr>
              <w:pStyle w:val="4"/>
            </w:pPr>
            <w:r>
              <w:t>关于我</w:t>
            </w:r>
          </w:p>
          <w:p w14:paraId="25AE4CA9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4B2D0F3">
      <w:r>
        <w:br w:type="page"/>
      </w:r>
    </w:p>
    <w:p w14:paraId="4A7E0AFF">
      <w:pPr>
        <w:jc w:val="center"/>
      </w:pPr>
      <w:r>
        <w:rPr>
          <w:b/>
          <w:sz w:val="32"/>
        </w:rPr>
        <w:t>龚宁</w:t>
      </w:r>
    </w:p>
    <w:p w14:paraId="478BBB3D">
      <w:r>
        <w:t>求职意向：设计师 | 杭州 | 19919/月 | 一个月内到岗</w:t>
      </w:r>
    </w:p>
    <w:p w14:paraId="69A8C4AD">
      <w:r>
        <w:t>基本信息：36岁 | 男 | 杭州 | 12年经验</w:t>
      </w:r>
    </w:p>
    <w:p w14:paraId="028E4A9B">
      <w:r>
        <w:t>联系方式：15285755434 | qcui@example.com</w:t>
      </w:r>
    </w:p>
    <w:p w14:paraId="7F392AC7">
      <w:pPr>
        <w:pStyle w:val="4"/>
      </w:pPr>
      <w:r>
        <w:t>学习背景</w:t>
      </w:r>
    </w:p>
    <w:p w14:paraId="36F84832">
      <w:r>
        <w:t>中国科学技术大学 | 数字媒体艺术 | 硕士 | 2011-09 ~ 2014-06</w:t>
      </w:r>
    </w:p>
    <w:p w14:paraId="55060E64">
      <w:r>
        <w:t>专业成绩：3.85/4（专业前15%）</w:t>
      </w:r>
    </w:p>
    <w:p w14:paraId="2C8C0ABF">
      <w:r>
        <w:t>主修课程：战略管理、管理学原理、组织行为学、运营管理、财务管理</w:t>
      </w:r>
    </w:p>
    <w:p w14:paraId="16ABB206">
      <w:pPr>
        <w:pStyle w:val="4"/>
      </w:pPr>
      <w:r>
        <w:t>工作经历</w:t>
      </w:r>
    </w:p>
    <w:p w14:paraId="48C0EBA6">
      <w:r>
        <w:rPr>
          <w:b/>
        </w:rPr>
        <w:t>1. 新锐医疗科技有限公司 | 平面设计师 | 2022-08 ~ 2025-08</w:t>
      </w:r>
    </w:p>
    <w:p w14:paraId="14CC2D8D">
      <w:pPr>
        <w:pStyle w:val="16"/>
      </w:pPr>
      <w:r>
        <w:t>负责公司产品UI界面设计，提升视觉体验。 维护设计规范，持续优化设计风格。</w:t>
      </w:r>
    </w:p>
    <w:p w14:paraId="46212827">
      <w:r>
        <w:rPr>
          <w:b/>
        </w:rPr>
        <w:t>2. 深圳科技有限公司 | 平面设计师 | 2025-04 ~ 2026-05</w:t>
      </w:r>
    </w:p>
    <w:p w14:paraId="65781E45">
      <w:pPr>
        <w:pStyle w:val="16"/>
      </w:pPr>
      <w:r>
        <w:t>负责公司产品UI界面设计，提升视觉体验。 制作宣传海报、画册、名片等平面物料。</w:t>
      </w:r>
    </w:p>
    <w:p w14:paraId="2272B105">
      <w:pPr>
        <w:pStyle w:val="4"/>
      </w:pPr>
      <w:r>
        <w:t>技能证书</w:t>
      </w:r>
    </w:p>
    <w:p w14:paraId="436EF312">
      <w:r>
        <w:t>语言能力：英语CET-6，读写熟练，可日常交流。</w:t>
      </w:r>
    </w:p>
    <w:p w14:paraId="1C6C0D91">
      <w:r>
        <w:t>计算机能力：具备网络基础</w:t>
      </w:r>
    </w:p>
    <w:p w14:paraId="1E27A52D">
      <w:r>
        <w:t>专业能力：Sketch、Illustrator、色彩搭配、Figma</w:t>
      </w:r>
    </w:p>
    <w:p w14:paraId="34583B5A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0639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6B1938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2264B7C5">
      <w:pPr>
        <w:pStyle w:val="4"/>
      </w:pPr>
      <w:r>
        <w:t>自我陈述</w:t>
      </w:r>
    </w:p>
    <w:p w14:paraId="6275732F">
      <w:r>
        <w:t>具备良好的审美能力和设计功底；热爱设计，关注细节；善于沟通，能准确理解需求并转化为优秀的设计方案。</w:t>
      </w:r>
    </w:p>
    <w:p w14:paraId="468E6D3C">
      <w:r>
        <w:br w:type="page"/>
      </w:r>
    </w:p>
    <w:p w14:paraId="32B58C95">
      <w:pPr>
        <w:jc w:val="center"/>
      </w:pPr>
      <w:r>
        <w:rPr>
          <w:b/>
          <w:sz w:val="32"/>
        </w:rPr>
        <w:t>王鹏</w:t>
      </w:r>
    </w:p>
    <w:p w14:paraId="347843D0">
      <w:r>
        <w:t>求职意向：产品经理 | 苏州 | 12826/月 | 一周内到岗</w:t>
      </w:r>
    </w:p>
    <w:p w14:paraId="76DD343E">
      <w:r>
        <w:t>基本信息：25岁 | 男 | 苏州 | 5年经验</w:t>
      </w:r>
    </w:p>
    <w:p w14:paraId="6F856813">
      <w:r>
        <w:t>联系方式：15219045576 | maogang@example.com</w:t>
      </w:r>
    </w:p>
    <w:p w14:paraId="03AA9FEC">
      <w:pPr>
        <w:pStyle w:val="4"/>
      </w:pPr>
      <w:r>
        <w:t>教育背景</w:t>
      </w:r>
    </w:p>
    <w:p w14:paraId="6FEE7D4E">
      <w:r>
        <w:t>北京信息职业技术学院 | 工业设计 | 专科 | 2018-09 ~ 2021-06</w:t>
      </w:r>
    </w:p>
    <w:p w14:paraId="28EFB8B1">
      <w:r>
        <w:t>专业成绩：3.85/4（专业前10%）</w:t>
      </w:r>
    </w:p>
    <w:p w14:paraId="2BDE9691">
      <w:r>
        <w:t>主修课程：运营管理、组织行为学、战略管理、管理学原理、财务管理、市场营销学</w:t>
      </w:r>
    </w:p>
    <w:p w14:paraId="0F8126B1">
      <w:pPr>
        <w:pStyle w:val="4"/>
      </w:pPr>
      <w:r>
        <w:t>过往经历</w:t>
      </w:r>
    </w:p>
    <w:p w14:paraId="6540D60B">
      <w:r>
        <w:rPr>
          <w:b/>
        </w:rPr>
        <w:t>恒通教育科技有限公司 | 产品助理 | 2023-09 ~ 2024-07</w:t>
      </w:r>
    </w:p>
    <w:p w14:paraId="6C9DC0A8">
      <w:pPr>
        <w:pStyle w:val="16"/>
      </w:pPr>
      <w:r>
        <w:t>组织用户访谈，挖掘潜在需求。 参与竞品分析，提炼差异化优势。</w:t>
      </w:r>
    </w:p>
    <w:p w14:paraId="0C9CDE4A">
      <w:r>
        <w:rPr>
          <w:b/>
        </w:rPr>
        <w:t>北京金融有限公司 | 高级产品经理 | 2024-02 ~ 2026-06</w:t>
      </w:r>
    </w:p>
    <w:p w14:paraId="136CD95B">
      <w:pPr>
        <w:pStyle w:val="16"/>
      </w:pPr>
      <w:r>
        <w:t>参与竞品分析，提炼差异化优势。 负责产品需求调研、用户分析，完成产品规划与设计。</w:t>
      </w:r>
    </w:p>
    <w:p w14:paraId="4D8BC96F">
      <w:pPr>
        <w:pStyle w:val="4"/>
      </w:pPr>
      <w:r>
        <w:t>能力专长</w:t>
      </w:r>
    </w:p>
    <w:p w14:paraId="3E23D37E">
      <w:r>
        <w:t>语言能力：英语CET-6，读写熟练，可日常交流。</w:t>
      </w:r>
    </w:p>
    <w:p w14:paraId="2A783BCD">
      <w:r>
        <w:t>计算机能力：精通Excel数据处理</w:t>
      </w:r>
    </w:p>
    <w:p w14:paraId="5FB5C236">
      <w:r>
        <w:t>专业能力：用户调研、项目管理</w:t>
      </w:r>
    </w:p>
    <w:p w14:paraId="3E3B5C60">
      <w:pPr>
        <w:pStyle w:val="4"/>
      </w:pPr>
      <w:r>
        <w:t>证书与荣誉</w:t>
      </w:r>
    </w:p>
    <w:p w14:paraId="33CBE990">
      <w:pPr>
        <w:pStyle w:val="16"/>
      </w:pPr>
      <w:r>
        <w:t>PMP项目管理认证。</w:t>
      </w:r>
    </w:p>
    <w:p w14:paraId="0872029C">
      <w:pPr>
        <w:pStyle w:val="4"/>
      </w:pPr>
      <w:r>
        <w:t>自我陈述</w:t>
      </w:r>
    </w:p>
    <w:p w14:paraId="7BAE56D1">
      <w:r>
        <w:t>善于洞察用户需求，逻辑分析能力强；能够快速理解业务场景；有责任心，注重细节，追求产品极致。</w:t>
      </w:r>
    </w:p>
    <w:p w14:paraId="1DA0DFB9">
      <w:r>
        <w:br w:type="page"/>
      </w:r>
    </w:p>
    <w:p w14:paraId="07E4800E">
      <w:pPr>
        <w:jc w:val="center"/>
      </w:pPr>
      <w:r>
        <w:rPr>
          <w:b/>
          <w:sz w:val="32"/>
        </w:rPr>
        <w:t>刘志强</w:t>
      </w:r>
    </w:p>
    <w:p w14:paraId="55E19372">
      <w:r>
        <w:t>求职意向：财务助理 | 郑州 | 12229/月 | 一周内到岗</w:t>
      </w:r>
    </w:p>
    <w:p w14:paraId="2A3BC142">
      <w:r>
        <w:t>基本信息：35岁 | 女 | 郑州 | 13年经验</w:t>
      </w:r>
    </w:p>
    <w:p w14:paraId="308E7F65">
      <w:r>
        <w:t>联系方式：13501663790 | yongtao@example.org</w:t>
      </w:r>
    </w:p>
    <w:p w14:paraId="6B99B71E">
      <w:pPr>
        <w:pStyle w:val="4"/>
      </w:pPr>
      <w:r>
        <w:t>教育经历</w:t>
      </w:r>
    </w:p>
    <w:p w14:paraId="15CD1E43">
      <w:r>
        <w:t>武汉大学 | 金融学 | 本科 | 2009-09 ~ 2013-06</w:t>
      </w:r>
    </w:p>
    <w:p w14:paraId="1661B43B">
      <w:r>
        <w:t>专业成绩：3.68/4（专业前10%）</w:t>
      </w:r>
    </w:p>
    <w:p w14:paraId="054E2AFA">
      <w:r>
        <w:t>主修课程：财务管理、运营管理、战略管理、组织行为学、市场营销学、管理学原理</w:t>
      </w:r>
    </w:p>
    <w:p w14:paraId="4182A699">
      <w:pPr>
        <w:pStyle w:val="4"/>
      </w:pPr>
      <w:r>
        <w:t>工作经历</w:t>
      </w:r>
    </w:p>
    <w:p w14:paraId="68E6B6C5">
      <w:r>
        <w:rPr>
          <w:b/>
        </w:rPr>
        <w:t>领航传媒科技有限公司 | 财务助理 | 2017-02 ~ 2020-04</w:t>
      </w:r>
    </w:p>
    <w:p w14:paraId="5F72F0C1">
      <w:pPr>
        <w:pStyle w:val="16"/>
      </w:pPr>
      <w:r>
        <w:t>参与预算编制及成本控制分析。 负责日常报销审核、凭证编制及账务处理。 管理发票、合同等财务档案，确保合规。</w:t>
      </w:r>
    </w:p>
    <w:p w14:paraId="54DFFA9B">
      <w:r>
        <w:rPr>
          <w:b/>
        </w:rPr>
        <w:t>华讯互联网科技有限公司 | 出纳 | 2020-09 ~ 2024-01</w:t>
      </w:r>
    </w:p>
    <w:p w14:paraId="2549F3CC">
      <w:pPr>
        <w:pStyle w:val="16"/>
      </w:pPr>
      <w:r>
        <w:t>负责日常报销审核、凭证编制及账务处理。</w:t>
      </w:r>
    </w:p>
    <w:p w14:paraId="1BDE8C7B">
      <w:r>
        <w:rPr>
          <w:b/>
        </w:rPr>
        <w:t>鼎盛互联网有限公司 | 会计 | 2024-04 ~ 2026-01</w:t>
      </w:r>
    </w:p>
    <w:p w14:paraId="76B45C33">
      <w:pPr>
        <w:pStyle w:val="16"/>
      </w:pPr>
      <w:r>
        <w:t>配合审计工作，提供所需财务资料。 管理发票、合同等财务档案，确保合规。</w:t>
      </w:r>
    </w:p>
    <w:p w14:paraId="4E985681">
      <w:pPr>
        <w:pStyle w:val="4"/>
      </w:pPr>
      <w:r>
        <w:t>能力专长</w:t>
      </w:r>
    </w:p>
    <w:p w14:paraId="7BBC037F">
      <w:r>
        <w:t>语言能力：英语专八，流利商务沟通。</w:t>
      </w:r>
    </w:p>
    <w:p w14:paraId="0507B054">
      <w:r>
        <w:t>计算机能力：掌握Photoshop基本操作</w:t>
      </w:r>
    </w:p>
    <w:p w14:paraId="5988558F">
      <w:r>
        <w:t>专业能力：金蝶、税务申报</w:t>
      </w:r>
    </w:p>
    <w:p w14:paraId="746452C6">
      <w:pPr>
        <w:pStyle w:val="4"/>
      </w:pPr>
      <w:r>
        <w:t>获奖情况</w:t>
      </w:r>
    </w:p>
    <w:p w14:paraId="7FEE5808">
      <w:pPr>
        <w:pStyle w:val="16"/>
      </w:pPr>
      <w:r>
        <w:t>会计从业资格证。</w:t>
      </w:r>
    </w:p>
    <w:p w14:paraId="426C1B9F">
      <w:pPr>
        <w:pStyle w:val="4"/>
      </w:pPr>
      <w:r>
        <w:t>自我评价</w:t>
      </w:r>
    </w:p>
    <w:p w14:paraId="3A1E29D7">
      <w:r>
        <w:t>做事严谨，对数字敏感；熟练掌握财务软件，有较强的合规意识；诚实守信，具备良好的职业道德。</w:t>
      </w:r>
    </w:p>
    <w:p w14:paraId="0296465C">
      <w:r>
        <w:br w:type="page"/>
      </w:r>
    </w:p>
    <w:p w14:paraId="2A6E6A1A">
      <w:pPr>
        <w:jc w:val="center"/>
      </w:pPr>
      <w:r>
        <w:rPr>
          <w:b/>
          <w:sz w:val="32"/>
        </w:rPr>
        <w:t>张娟</w:t>
      </w:r>
    </w:p>
    <w:p w14:paraId="0CCB0809">
      <w:r>
        <w:t>求职意向：人事专员 | 南京 | 10240/月 | 一周内到岗</w:t>
      </w:r>
    </w:p>
    <w:p w14:paraId="5B452F65">
      <w:r>
        <w:t>基本信息：32岁 | 男 | 南京 | 10年经验</w:t>
      </w:r>
    </w:p>
    <w:p w14:paraId="455FE239">
      <w:r>
        <w:t>联系方式：13506123737 | shaoyang@example.net</w:t>
      </w:r>
    </w:p>
    <w:p w14:paraId="4435235F">
      <w:pPr>
        <w:pStyle w:val="4"/>
      </w:pPr>
      <w:r>
        <w:t>教育背景</w:t>
      </w:r>
    </w:p>
    <w:p w14:paraId="4EF35DCF">
      <w:r>
        <w:t>上海交通大学 | 工商管理 | 本科 | 2012-09 ~ 2016-06</w:t>
      </w:r>
    </w:p>
    <w:p w14:paraId="2C7ECE74">
      <w:r>
        <w:t>专业成绩：3.32/4</w:t>
      </w:r>
    </w:p>
    <w:p w14:paraId="493FD142">
      <w:r>
        <w:t>主修课程：战略管理、市场营销学、组织行为学、财务管理、运营管理、管理学原理</w:t>
      </w:r>
    </w:p>
    <w:p w14:paraId="4343C37B">
      <w:pPr>
        <w:pStyle w:val="4"/>
      </w:pPr>
      <w:r>
        <w:t>工作经历</w:t>
      </w:r>
    </w:p>
    <w:p w14:paraId="70173CD8">
      <w:r>
        <w:rPr>
          <w:b/>
        </w:rPr>
        <w:t>智云零售科技有限公司 | 薪酬专员 | 2021-08 ~ 2023-05</w:t>
      </w:r>
    </w:p>
    <w:p w14:paraId="0B9AA0EA">
      <w:pPr>
        <w:pStyle w:val="16"/>
      </w:pPr>
      <w:r>
        <w:t>负责考勤统计、薪酬核算及社保公积金缴纳。</w:t>
      </w:r>
    </w:p>
    <w:p w14:paraId="0AB4BB53">
      <w:r>
        <w:rPr>
          <w:b/>
        </w:rPr>
        <w:t>全民简历制造有限公司 | 薪酬专员 | 2023-02 ~ 2026-08</w:t>
      </w:r>
    </w:p>
    <w:p w14:paraId="45AAFC5F">
      <w:pPr>
        <w:pStyle w:val="16"/>
      </w:pPr>
      <w:r>
        <w:t>处理员工关系，协助解决劳动争议，维护和谐劳动关系。</w:t>
      </w:r>
    </w:p>
    <w:p w14:paraId="56105CB4">
      <w:pPr>
        <w:pStyle w:val="4"/>
      </w:pPr>
      <w:r>
        <w:t>核心技能</w:t>
      </w:r>
    </w:p>
    <w:p w14:paraId="46589124">
      <w:r>
        <w:t>语言能力：日语N2，可进行日常对话。</w:t>
      </w:r>
    </w:p>
    <w:p w14:paraId="6D7064B3">
      <w:r>
        <w:t>计算机能力：精通Excel数据处理</w:t>
      </w:r>
    </w:p>
    <w:p w14:paraId="308C4342">
      <w:r>
        <w:t>专业能力：招聘面试、员工关系、薪酬核算、培训组织</w:t>
      </w:r>
    </w:p>
    <w:p w14:paraId="1A937D20">
      <w:pPr>
        <w:pStyle w:val="4"/>
      </w:pPr>
      <w:r>
        <w:t>证书与荣誉</w:t>
      </w:r>
    </w:p>
    <w:p w14:paraId="0FD31479">
      <w:pPr>
        <w:pStyle w:val="16"/>
      </w:pPr>
      <w:r>
        <w:t>人力资源管理师三级证书。</w:t>
      </w:r>
    </w:p>
    <w:p w14:paraId="2348494D">
      <w:pPr>
        <w:pStyle w:val="4"/>
      </w:pPr>
      <w:r>
        <w:t>自我评价</w:t>
      </w:r>
    </w:p>
    <w:p w14:paraId="0D3572BE">
      <w:r>
        <w:t>性格开朗，亲和力强，善于与各部门沟通协作；具备良好的组织协调能力和解决冲突能力；积极主动，乐于学习新知识。</w:t>
      </w:r>
    </w:p>
    <w:p w14:paraId="71382C71">
      <w:r>
        <w:br w:type="page"/>
      </w:r>
    </w:p>
    <w:p w14:paraId="0AC83857">
      <w:pPr>
        <w:jc w:val="center"/>
      </w:pPr>
      <w:r>
        <w:rPr>
          <w:b/>
          <w:sz w:val="32"/>
        </w:rPr>
        <w:t>李欢</w:t>
      </w:r>
    </w:p>
    <w:p w14:paraId="009EBD7A">
      <w:r>
        <w:t>求职意向：市场专员 | 成都 | 13618/月 | 随时到岗</w:t>
      </w:r>
    </w:p>
    <w:p w14:paraId="33BA56EB">
      <w:r>
        <w:t>基本信息：31岁 | 女 | 成都 | 9年经验</w:t>
      </w:r>
    </w:p>
    <w:p w14:paraId="3AFDFCD7">
      <w:r>
        <w:t>联系方式：18962188801 | jxia@example.net</w:t>
      </w:r>
    </w:p>
    <w:p w14:paraId="49F6B33E">
      <w:pPr>
        <w:pStyle w:val="4"/>
      </w:pPr>
      <w:r>
        <w:t>学习背景</w:t>
      </w:r>
    </w:p>
    <w:p w14:paraId="3C6D11F4">
      <w:r>
        <w:t>上海交通大学 | 工商管理 | 本科 | 2013-09 ~ 2017-06</w:t>
      </w:r>
    </w:p>
    <w:p w14:paraId="4D0D18AF">
      <w:r>
        <w:t>专业成绩：3.37/4（专业前30%）</w:t>
      </w:r>
    </w:p>
    <w:p w14:paraId="6F6ACD48">
      <w:r>
        <w:t>主修课程：财务管理、市场营销学、运营管理、组织行为学、管理学原理</w:t>
      </w:r>
    </w:p>
    <w:p w14:paraId="77E412BE">
      <w:pPr>
        <w:pStyle w:val="4"/>
      </w:pPr>
      <w:r>
        <w:t>实习经历</w:t>
      </w:r>
    </w:p>
    <w:p w14:paraId="5F518F9E">
      <w:r>
        <w:rPr>
          <w:b/>
        </w:rPr>
        <w:t>1. 深圳金融有限公司 | 营销专员 | 2022-10 ~ 2026-10</w:t>
      </w:r>
    </w:p>
    <w:p w14:paraId="27C0D36E">
      <w:pPr>
        <w:pStyle w:val="16"/>
      </w:pPr>
      <w:r>
        <w:t>运营公司社交媒体账号（公众号、微博等），提高粉丝互动。 协助制定营销策略，跟踪推广效果并优化。</w:t>
      </w:r>
    </w:p>
    <w:p w14:paraId="433D0859">
      <w:pPr>
        <w:pStyle w:val="4"/>
      </w:pPr>
      <w:r>
        <w:t>能力专长</w:t>
      </w:r>
    </w:p>
    <w:p w14:paraId="45A7BE57">
      <w:r>
        <w:t>语言能力：日语N2，可进行日常对话。</w:t>
      </w:r>
    </w:p>
    <w:p w14:paraId="69AD72FC">
      <w:r>
        <w:t>计算机能力：具备网络基础</w:t>
      </w:r>
    </w:p>
    <w:p w14:paraId="4232971C">
      <w:r>
        <w:t>专业能力：社交媒体运营、文案写作、数据分析、活动策划</w:t>
      </w:r>
    </w:p>
    <w:p w14:paraId="3085E047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76EE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640" w:type="dxa"/>
          </w:tcPr>
          <w:p w14:paraId="6357A2E4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5A84A5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BF0CB9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3B65D9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08A43EA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68A5170F">
      <w:pPr>
        <w:pStyle w:val="4"/>
      </w:pPr>
      <w:r>
        <w:t>关于我</w:t>
      </w:r>
    </w:p>
    <w:p w14:paraId="400FB863">
      <w:r>
        <w:t>思维活跃，富有创意；具备敏锐的市场洞察力；热爱挑战，能够承受工作压力；善于数据分析，用数据驱动决策。</w:t>
      </w:r>
    </w:p>
    <w:p w14:paraId="2F5912C8">
      <w:r>
        <w:br w:type="page"/>
      </w:r>
    </w:p>
    <w:p w14:paraId="24CE86F0">
      <w:pPr>
        <w:jc w:val="center"/>
      </w:pPr>
      <w:r>
        <w:rPr>
          <w:b/>
          <w:sz w:val="32"/>
        </w:rPr>
        <w:t>黄宇</w:t>
      </w:r>
    </w:p>
    <w:p w14:paraId="573AFD13">
      <w:r>
        <w:t>求职意向：软件工程师 | 深圳 | 15810/月 | 一个月内到岗</w:t>
      </w:r>
    </w:p>
    <w:p w14:paraId="214819D9">
      <w:r>
        <w:t>基本信息：32岁 | 男 | 深圳 | 10年经验</w:t>
      </w:r>
    </w:p>
    <w:p w14:paraId="590E94B4">
      <w:r>
        <w:t>联系方式：15589662508 | suyong@example.net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9F4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A0453E">
            <w:pPr>
              <w:pStyle w:val="4"/>
            </w:pPr>
            <w:r>
              <w:t>教育状况</w:t>
            </w:r>
          </w:p>
          <w:p w14:paraId="33DDF5DD">
            <w:r>
              <w:t>武汉大学 | 信息管理与信息系统 | 本科 | 2012-09 ~ 2016-06</w:t>
            </w:r>
          </w:p>
          <w:p w14:paraId="5899CED5">
            <w:r>
              <w:t>专业成绩：3.41/4</w:t>
            </w:r>
          </w:p>
          <w:p w14:paraId="794E6B6A">
            <w:r>
              <w:t>主修课程：运营管理、组织行为学、市场营销学、战略管理、管理学原理、财务管理</w:t>
            </w:r>
          </w:p>
        </w:tc>
      </w:tr>
    </w:tbl>
    <w:p w14:paraId="4205458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022D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943EE8">
            <w:pPr>
              <w:pStyle w:val="4"/>
            </w:pPr>
            <w:r>
              <w:t>过往经历</w:t>
            </w:r>
          </w:p>
          <w:p w14:paraId="274720F2">
            <w:r>
              <w:rPr>
                <w:b/>
              </w:rPr>
              <w:t>深圳零售有限公司 | 前端开发工程师 | 2022-01 ~ 2024-11</w:t>
            </w:r>
          </w:p>
          <w:p w14:paraId="3D223E76">
            <w:pPr>
              <w:pStyle w:val="16"/>
            </w:pPr>
            <w:r>
              <w:t>参与技术方案讨论，撰写技术文档。 编写高质量代码，进行单元测试和性能优化。</w:t>
            </w:r>
          </w:p>
          <w:p w14:paraId="0B464460">
            <w:r>
              <w:rPr>
                <w:b/>
              </w:rPr>
              <w:t>领航咨询有限公司 | Python开发工程师 | 2024-01 ~ 2026-11</w:t>
            </w:r>
          </w:p>
          <w:p w14:paraId="4477BDF8">
            <w:pPr>
              <w:pStyle w:val="16"/>
            </w:pPr>
            <w:r>
              <w:t>修复系统Bug，保障系统稳定运行。 编写高质量代码，进行单元测试和性能优化。</w:t>
            </w:r>
          </w:p>
        </w:tc>
      </w:tr>
    </w:tbl>
    <w:p w14:paraId="7ECC25E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20F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2F0F8C">
            <w:pPr>
              <w:pStyle w:val="4"/>
            </w:pPr>
            <w:r>
              <w:t>技能证书</w:t>
            </w:r>
          </w:p>
          <w:p w14:paraId="3DD41795">
            <w:r>
              <w:t>语言能力：英语CET-6，读写熟练，可日常交流。</w:t>
            </w:r>
          </w:p>
          <w:p w14:paraId="4A4E692F">
            <w:r>
              <w:t>计算机能力：熟悉Python基础</w:t>
            </w:r>
          </w:p>
          <w:p w14:paraId="5C45CD11">
            <w:r>
              <w:t>专业能力：Git、Python</w:t>
            </w:r>
          </w:p>
        </w:tc>
      </w:tr>
    </w:tbl>
    <w:p w14:paraId="669CAED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2E4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FCDD518">
            <w:pPr>
              <w:pStyle w:val="4"/>
            </w:pPr>
            <w:r>
              <w:t>荣誉证书</w:t>
            </w:r>
          </w:p>
          <w:p w14:paraId="1545EB75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3E50FB3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CD4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E41644B">
            <w:pPr>
              <w:pStyle w:val="4"/>
            </w:pPr>
            <w:r>
              <w:t>项目经验</w:t>
            </w:r>
          </w:p>
          <w:p w14:paraId="5AC72FEE">
            <w:r>
              <w:rPr>
                <w:b/>
              </w:rPr>
              <w:t>品牌官网改版（2022-07 ~ 2023-08）</w:t>
            </w:r>
          </w:p>
          <w:p w14:paraId="3B449D72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735F53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4140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EF56B2">
            <w:pPr>
              <w:pStyle w:val="4"/>
            </w:pPr>
            <w:r>
              <w:t>自我陈述</w:t>
            </w:r>
          </w:p>
          <w:p w14:paraId="40A9D791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3424C739"/>
    <w:p w14:paraId="5E7BEA2A">
      <w:r>
        <w:br w:type="page"/>
      </w:r>
    </w:p>
    <w:p w14:paraId="4093F989">
      <w:pPr>
        <w:jc w:val="center"/>
      </w:pPr>
      <w:r>
        <w:rPr>
          <w:b/>
          <w:color w:val="003366"/>
          <w:sz w:val="32"/>
        </w:rPr>
        <w:t>吴洋</w:t>
      </w:r>
    </w:p>
    <w:p w14:paraId="42D822A6">
      <w:r>
        <w:t>求职意向：软件工程师 | 西安 | 9173/月 | 一周内到岗</w:t>
      </w:r>
    </w:p>
    <w:p w14:paraId="51D436B6">
      <w:r>
        <w:t>基本信息：28岁 | 男 | 西安 | 6年经验</w:t>
      </w:r>
    </w:p>
    <w:p w14:paraId="478E4D55">
      <w:r>
        <w:t>联系方式：13038463643 | guiyingxiang@example.org</w:t>
      </w:r>
    </w:p>
    <w:p w14:paraId="3CC39274">
      <w:pPr>
        <w:pStyle w:val="4"/>
      </w:pPr>
      <w:r>
        <w:t>技能特长</w:t>
      </w:r>
    </w:p>
    <w:p w14:paraId="18ADE9DC">
      <w:r>
        <w:t>语言能力：日语N2，可进行日常对话。</w:t>
      </w:r>
    </w:p>
    <w:p w14:paraId="3F698EAA">
      <w:r>
        <w:t>计算机能力：熟练使用Office办公软件</w:t>
      </w:r>
    </w:p>
    <w:p w14:paraId="01615107">
      <w:r>
        <w:t>专业能力：Git、Spring</w:t>
      </w:r>
    </w:p>
    <w:p w14:paraId="7742CCCB">
      <w:pPr>
        <w:pStyle w:val="4"/>
      </w:pPr>
      <w:r>
        <w:t>获奖情况</w:t>
      </w:r>
    </w:p>
    <w:p w14:paraId="1C06D278">
      <w:pPr>
        <w:pStyle w:val="16"/>
      </w:pPr>
      <w:r>
        <w:t>全国计算机等级考试二级（Office高级应用）。</w:t>
      </w:r>
    </w:p>
    <w:p w14:paraId="3DC9921A">
      <w:pPr>
        <w:pStyle w:val="16"/>
      </w:pPr>
      <w:r>
        <w:t>全国计算机等级考试三级（数据库技术）。</w:t>
      </w:r>
    </w:p>
    <w:p w14:paraId="44990E89">
      <w:pPr>
        <w:pStyle w:val="4"/>
      </w:pPr>
      <w:r>
        <w:t>教育状况</w:t>
      </w:r>
    </w:p>
    <w:p w14:paraId="49A3F81E">
      <w:r>
        <w:t>南京大学 | 信息管理与信息系统 | 本科 | 2016-09 ~ 2020-06</w:t>
      </w:r>
    </w:p>
    <w:p w14:paraId="34BE06FF">
      <w:r>
        <w:t>专业成绩：3.53/4</w:t>
      </w:r>
    </w:p>
    <w:p w14:paraId="4074B468">
      <w:r>
        <w:t>主修课程：财务管理、运营管理、组织行为学、战略管理、市场营销学</w:t>
      </w:r>
    </w:p>
    <w:p w14:paraId="533BEA93">
      <w:pPr>
        <w:pStyle w:val="4"/>
      </w:pPr>
      <w:r>
        <w:t>工作经验</w:t>
      </w:r>
    </w:p>
    <w:p w14:paraId="2FC35E67">
      <w:r>
        <w:rPr>
          <w:b/>
        </w:rPr>
        <w:t>智云科技科技有限公司 | Java开发工程师 | 2022-10 ~ 2026-11</w:t>
      </w:r>
    </w:p>
    <w:p w14:paraId="207409DD">
      <w:pPr>
        <w:pStyle w:val="16"/>
      </w:pPr>
      <w:r>
        <w:t>修复系统Bug，保障系统稳定运行。 协助团队完成项目迭代与上线。</w:t>
      </w:r>
    </w:p>
    <w:p w14:paraId="571AD21A">
      <w:pPr>
        <w:pStyle w:val="4"/>
      </w:pPr>
      <w:r>
        <w:t>项目经历</w:t>
      </w:r>
    </w:p>
    <w:p w14:paraId="306C893B">
      <w:r>
        <w:rPr>
          <w:b/>
        </w:rPr>
        <w:t>移动电商APP（2020-09 ~ 2023-08）</w:t>
      </w:r>
    </w:p>
    <w:p w14:paraId="12D8BD11">
      <w:pPr>
        <w:pStyle w:val="16"/>
      </w:pPr>
      <w:r>
        <w:t>负责核心模块设计与开发，实现了高并发处理，提升了系统性能30%。</w:t>
      </w:r>
    </w:p>
    <w:p w14:paraId="0575DE6F">
      <w:pPr>
        <w:pStyle w:val="4"/>
      </w:pPr>
      <w:r>
        <w:t>关于我</w:t>
      </w:r>
    </w:p>
    <w:p w14:paraId="76AD1640">
      <w:r>
        <w:t>逻辑思维清晰，代码规范；热爱技术，乐于钻研；具备良好的问题分析和解决能力；有较强的学习能力和团队协作精神。</w:t>
      </w:r>
    </w:p>
    <w:p w14:paraId="5547A44C">
      <w:r>
        <w:br w:type="page"/>
      </w:r>
    </w:p>
    <w:p w14:paraId="044A660B">
      <w:pPr>
        <w:jc w:val="center"/>
      </w:pPr>
      <w:r>
        <w:rPr>
          <w:b/>
          <w:sz w:val="32"/>
        </w:rPr>
        <w:t>胡丽华</w:t>
      </w:r>
    </w:p>
    <w:p w14:paraId="7B07333C">
      <w:pPr>
        <w:jc w:val="center"/>
      </w:pPr>
      <w:r>
        <w:rPr>
          <w:sz w:val="2"/>
        </w:rPr>
        <w:t>____________________________________________________________</w:t>
      </w:r>
    </w:p>
    <w:p w14:paraId="3F9FB518">
      <w:r>
        <w:t>求职意向：行政专员 | 苏州 | 16408/月 | 一周内到岗</w:t>
      </w:r>
    </w:p>
    <w:p w14:paraId="69E4C8D1">
      <w:r>
        <w:t>基本信息：32岁 | 男 | 苏州 | 10年经验</w:t>
      </w:r>
    </w:p>
    <w:p w14:paraId="0E4E65DA">
      <w:r>
        <w:t>联系方式：15718430293 | pcheng@example.com</w:t>
      </w:r>
    </w:p>
    <w:p w14:paraId="668324DD">
      <w:pPr>
        <w:pStyle w:val="4"/>
      </w:pPr>
      <w:r>
        <w:t>实习经历</w:t>
      </w:r>
    </w:p>
    <w:p w14:paraId="79143119">
      <w:r>
        <w:rPr>
          <w:b/>
        </w:rPr>
        <w:t>创想零售科技有限公司 | 行政主管 | 2022-06 ~ 2026-07</w:t>
      </w:r>
    </w:p>
    <w:p w14:paraId="4EB36B84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2A911B69">
      <w:pPr>
        <w:pStyle w:val="4"/>
      </w:pPr>
      <w:r>
        <w:t>学历信息</w:t>
      </w:r>
    </w:p>
    <w:p w14:paraId="31B2FA37">
      <w:r>
        <w:t>哈尔滨工业大学 | 行政管理 | 本科 | 2012-09 ~ 2016-06</w:t>
      </w:r>
    </w:p>
    <w:p w14:paraId="78825690">
      <w:r>
        <w:t>专业成绩：3.88/4</w:t>
      </w:r>
    </w:p>
    <w:p w14:paraId="24B4787D">
      <w:r>
        <w:t>主修课程：公共关系学、行政管理学、组织行为学、公共政策分析、人力资源管理、公文写作</w:t>
      </w:r>
    </w:p>
    <w:p w14:paraId="28B68A50">
      <w:pPr>
        <w:pStyle w:val="4"/>
      </w:pPr>
      <w:r>
        <w:t>专业技能</w:t>
      </w:r>
    </w:p>
    <w:p w14:paraId="219DFC81">
      <w:r>
        <w:t>语言能力：韩语TOPIK4，基础交流能力。</w:t>
      </w:r>
    </w:p>
    <w:p w14:paraId="0C01E69F">
      <w:r>
        <w:t>计算机能力：熟悉Python基础</w:t>
      </w:r>
    </w:p>
    <w:p w14:paraId="1EC3C00E">
      <w:r>
        <w:t>专业能力：公文写作、档案管理、会议组织、固定资产管理</w:t>
      </w:r>
    </w:p>
    <w:p w14:paraId="74528FFD">
      <w:pPr>
        <w:pStyle w:val="4"/>
      </w:pPr>
      <w:r>
        <w:t>获奖情况</w:t>
      </w:r>
    </w:p>
    <w:p w14:paraId="5489904B">
      <w:pPr>
        <w:pStyle w:val="16"/>
      </w:pPr>
      <w:r>
        <w:t>大学英语四级（CET-4），良好的读写能力。</w:t>
      </w:r>
    </w:p>
    <w:p w14:paraId="5FE10802">
      <w:pPr>
        <w:pStyle w:val="16"/>
      </w:pPr>
      <w:r>
        <w:t>全国计算机等级考试二级（Office高级应用）。</w:t>
      </w:r>
    </w:p>
    <w:p w14:paraId="2BFDA10E">
      <w:pPr>
        <w:pStyle w:val="4"/>
      </w:pPr>
      <w:r>
        <w:t>自我评价</w:t>
      </w:r>
    </w:p>
    <w:p w14:paraId="7D52CA2C">
      <w:r>
        <w:t>工作细致认真，有良好的条理性；善于沟通协调，能够高效处理多项任务；责任心强，有较强的服务意识和团队合作精神。</w:t>
      </w:r>
    </w:p>
    <w:p w14:paraId="6782AF15">
      <w:r>
        <w:br w:type="page"/>
      </w:r>
    </w:p>
    <w:p w14:paraId="2AC4C2B6">
      <w:pPr>
        <w:jc w:val="center"/>
      </w:pPr>
      <w:r>
        <w:rPr>
          <w:b/>
          <w:sz w:val="32"/>
        </w:rPr>
        <w:t>陈洁</w:t>
      </w:r>
    </w:p>
    <w:p w14:paraId="280F87A4">
      <w:r>
        <w:t>求职意向：运营专员 | 长沙 | 17130/月 | 两周内到岗</w:t>
      </w:r>
    </w:p>
    <w:p w14:paraId="5D2FCCC8">
      <w:r>
        <w:t>基本信息：34岁 | 男 | 长沙 | 12年经验</w:t>
      </w:r>
    </w:p>
    <w:p w14:paraId="6FA3EE67">
      <w:r>
        <w:t>联系方式：14551629533 | fyu@example.com</w:t>
      </w:r>
    </w:p>
    <w:p w14:paraId="19A15D0C">
      <w:pPr>
        <w:pStyle w:val="4"/>
      </w:pPr>
      <w:r>
        <w:t>教育经历</w:t>
      </w:r>
    </w:p>
    <w:p w14:paraId="0B975440">
      <w:r>
        <w:t>东南大学 | 新闻传播 | 本科 | 2010-09 ~ 2014-06</w:t>
      </w:r>
    </w:p>
    <w:p w14:paraId="2FA6958B">
      <w:r>
        <w:t>专业成绩：3.01/4</w:t>
      </w:r>
    </w:p>
    <w:p w14:paraId="651B2F58">
      <w:r>
        <w:t>主修课程：管理学原理、运营管理、组织行为学、财务管理、市场营销学、战略管理</w:t>
      </w:r>
    </w:p>
    <w:p w14:paraId="0A179C25">
      <w:pPr>
        <w:pStyle w:val="4"/>
      </w:pPr>
      <w:r>
        <w:t>工作经历</w:t>
      </w:r>
    </w:p>
    <w:p w14:paraId="6E7F54EA">
      <w:r>
        <w:rPr>
          <w:b/>
        </w:rPr>
        <w:t>恒通零售有限公司 | 运营专员 | 2018-10 ~ 2021-02</w:t>
      </w:r>
    </w:p>
    <w:p w14:paraId="17E7154D">
      <w:pPr>
        <w:pStyle w:val="16"/>
      </w:pPr>
      <w:r>
        <w:t>撰写内容文案，维护APP/网站内容更新。</w:t>
      </w:r>
    </w:p>
    <w:p w14:paraId="608AB0C4">
      <w:r>
        <w:rPr>
          <w:b/>
        </w:rPr>
        <w:t>智云传媒有限公司 | 运营专员 | 2021-04 ~ 2024-05</w:t>
      </w:r>
    </w:p>
    <w:p w14:paraId="571CD219">
      <w:pPr>
        <w:pStyle w:val="16"/>
      </w:pPr>
      <w:r>
        <w:t>负责用户社群运营，提升用户活跃度和粘性。 分析运营数据，提出优化建议。 撰写内容文案，维护APP/网站内容更新。</w:t>
      </w:r>
    </w:p>
    <w:p w14:paraId="4FC67C13">
      <w:r>
        <w:rPr>
          <w:b/>
        </w:rPr>
        <w:t>华讯制造有限公司 | 运营专员 | 2024-07 ~ 2026-09</w:t>
      </w:r>
    </w:p>
    <w:p w14:paraId="079D5A72">
      <w:pPr>
        <w:pStyle w:val="16"/>
      </w:pPr>
      <w:r>
        <w:t>处理用户反馈，提升用户体验。 分析运营数据，提出优化建议。 策划并执行线上活动，促进用户增长和转化。</w:t>
      </w:r>
    </w:p>
    <w:p w14:paraId="67CA87EF">
      <w:pPr>
        <w:pStyle w:val="4"/>
      </w:pPr>
      <w:r>
        <w:t>专业技能</w:t>
      </w:r>
    </w:p>
    <w:p w14:paraId="3D7D3599">
      <w:r>
        <w:t>语言能力：英语CET-4，具备基本读写能力。</w:t>
      </w:r>
    </w:p>
    <w:p w14:paraId="4E9F9F34">
      <w:r>
        <w:t>计算机能力：熟悉Python基础</w:t>
      </w:r>
    </w:p>
    <w:p w14:paraId="5DC6B47E">
      <w:r>
        <w:t>专业能力：内容创作、活动策划</w:t>
      </w:r>
    </w:p>
    <w:p w14:paraId="6F6E7CE9">
      <w:pPr>
        <w:pStyle w:val="4"/>
      </w:pPr>
      <w:r>
        <w:t>资质认证</w:t>
      </w:r>
    </w:p>
    <w:p w14:paraId="759D49FE">
      <w:pPr>
        <w:pStyle w:val="16"/>
      </w:pPr>
      <w:r>
        <w:t>全国计算机等级考试二级（Office高级应用）。</w:t>
      </w:r>
    </w:p>
    <w:p w14:paraId="5131CD60">
      <w:pPr>
        <w:pStyle w:val="16"/>
      </w:pPr>
      <w:r>
        <w:t>大学英语六级（CET-6），优秀的听说读写能力。</w:t>
      </w:r>
    </w:p>
    <w:p w14:paraId="308108B2">
      <w:pPr>
        <w:pStyle w:val="4"/>
      </w:pPr>
      <w:r>
        <w:t>个人评价</w:t>
      </w:r>
    </w:p>
    <w:p w14:paraId="54E8D2E9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62573B05">
      <w:r>
        <w:br w:type="page"/>
      </w:r>
    </w:p>
    <w:p w14:paraId="25627130">
      <w:pPr>
        <w:jc w:val="center"/>
      </w:pPr>
      <w:r>
        <w:rPr>
          <w:b/>
          <w:sz w:val="32"/>
        </w:rPr>
        <w:t>吴想</w:t>
      </w:r>
    </w:p>
    <w:p w14:paraId="478CD8D6">
      <w:r>
        <w:t>求职意向：市场专员 | 广州 | 17501/月 | 随时到岗</w:t>
      </w:r>
    </w:p>
    <w:p w14:paraId="1BB74C77">
      <w:r>
        <w:t>基本信息：36岁 | 女 | 广州 | 14年经验</w:t>
      </w:r>
    </w:p>
    <w:p w14:paraId="1C998FEB">
      <w:r>
        <w:t>联系方式：13957200056 | yong96@example.org</w:t>
      </w:r>
    </w:p>
    <w:p w14:paraId="6618AB73">
      <w:pPr>
        <w:pStyle w:val="4"/>
      </w:pPr>
      <w:r>
        <w:t>教育经历</w:t>
      </w:r>
    </w:p>
    <w:p w14:paraId="52785DE7">
      <w:r>
        <w:t>西安交通大学 | 市场营销 | 本科 | 2008-09 ~ 2012-06</w:t>
      </w:r>
    </w:p>
    <w:p w14:paraId="100DD063">
      <w:r>
        <w:t>专业成绩：3.75/4（专业前10%）</w:t>
      </w:r>
    </w:p>
    <w:p w14:paraId="47FA3363">
      <w:r>
        <w:t>主修课程：消费者行为学、市场调研、品牌管理、市场营销学、广告学</w:t>
      </w:r>
    </w:p>
    <w:p w14:paraId="69A34ADA">
      <w:pPr>
        <w:pStyle w:val="4"/>
      </w:pPr>
      <w:r>
        <w:t>过往经历</w:t>
      </w:r>
    </w:p>
    <w:p w14:paraId="471D8B3E">
      <w:r>
        <w:rPr>
          <w:b/>
        </w:rPr>
        <w:t>博雅互联网科技有限公司 | 市场专员 | 2023-02 ~ 2024-09</w:t>
      </w:r>
    </w:p>
    <w:p w14:paraId="2E8F4EB5">
      <w:pPr>
        <w:pStyle w:val="16"/>
      </w:pPr>
      <w:r>
        <w:t>与媒体、渠道保持良好合作，拓展市场资源。</w:t>
      </w:r>
    </w:p>
    <w:p w14:paraId="3CF63040">
      <w:r>
        <w:rPr>
          <w:b/>
        </w:rPr>
        <w:t>领航科技有限公司 | 市场专员 | 2024-07 ~ 2026-03</w:t>
      </w:r>
    </w:p>
    <w:p w14:paraId="32F45D55">
      <w:pPr>
        <w:pStyle w:val="16"/>
      </w:pPr>
      <w:r>
        <w:t>与媒体、渠道保持良好合作，拓展市场资源。 运营公司社交媒体账号（公众号、微博等），提高粉丝互动。 负责市场调研，收集竞品信息，撰写分析报告。</w:t>
      </w:r>
    </w:p>
    <w:p w14:paraId="6A94A89D">
      <w:pPr>
        <w:pStyle w:val="4"/>
      </w:pPr>
      <w:r>
        <w:t>能力专长</w:t>
      </w:r>
    </w:p>
    <w:p w14:paraId="62815C4D">
      <w:r>
        <w:t>语言能力：英语CET-6，读写熟练，可日常交流。</w:t>
      </w:r>
    </w:p>
    <w:p w14:paraId="0EC816D4">
      <w:r>
        <w:t>计算机能力：熟悉Python基础</w:t>
      </w:r>
    </w:p>
    <w:p w14:paraId="646CC91B">
      <w:r>
        <w:t>专业能力：活动策划、市场调研</w:t>
      </w:r>
    </w:p>
    <w:p w14:paraId="44DB0A81">
      <w:pPr>
        <w:pStyle w:val="4"/>
      </w:pPr>
      <w:r>
        <w:t>资质认证</w:t>
      </w:r>
    </w:p>
    <w:p w14:paraId="0C5A2FA8">
      <w:pPr>
        <w:pStyle w:val="16"/>
      </w:pPr>
      <w:r>
        <w:t>大学英语六级（CET-6），优秀的听说读写能力。</w:t>
      </w:r>
    </w:p>
    <w:p w14:paraId="546AFFEA">
      <w:pPr>
        <w:pStyle w:val="16"/>
      </w:pPr>
      <w:r>
        <w:t>全国计算机等级考试二级（Office高级应用）。</w:t>
      </w:r>
    </w:p>
    <w:p w14:paraId="6687351D">
      <w:pPr>
        <w:pStyle w:val="16"/>
      </w:pPr>
      <w:r>
        <w:t>大学英语四级（CET-4），良好的读写能力。</w:t>
      </w:r>
    </w:p>
    <w:p w14:paraId="56B91490">
      <w:pPr>
        <w:pStyle w:val="4"/>
      </w:pPr>
      <w:r>
        <w:t>关于我</w:t>
      </w:r>
    </w:p>
    <w:p w14:paraId="7B4874E2">
      <w:r>
        <w:t>思维活跃，富有创意；具备敏锐的市场洞察力；热爱挑战，能够承受工作压力；善于数据分析，用数据驱动决策。</w:t>
      </w:r>
    </w:p>
    <w:p w14:paraId="39E22463">
      <w:r>
        <w:br w:type="page"/>
      </w:r>
    </w:p>
    <w:p w14:paraId="3D3EDD6C">
      <w:pPr>
        <w:jc w:val="center"/>
      </w:pPr>
      <w:r>
        <w:rPr>
          <w:b/>
          <w:sz w:val="32"/>
        </w:rPr>
        <w:t>曾柳</w:t>
      </w:r>
    </w:p>
    <w:p w14:paraId="4175C3A9">
      <w:r>
        <w:t>求职意向：产品经理 | 北京 | 16417/月 | 一个月内到岗</w:t>
      </w:r>
    </w:p>
    <w:p w14:paraId="46BB72ED">
      <w:r>
        <w:t>基本信息：31岁 | 男 | 西安 | 9年经验</w:t>
      </w:r>
    </w:p>
    <w:p w14:paraId="4FE917D5">
      <w:r>
        <w:t>联系方式：14582370934 | lei24@example.com</w:t>
      </w:r>
    </w:p>
    <w:p w14:paraId="058F6170">
      <w:pPr>
        <w:pStyle w:val="4"/>
      </w:pPr>
      <w:r>
        <w:t>教育经历</w:t>
      </w:r>
    </w:p>
    <w:p w14:paraId="526C03AC">
      <w:r>
        <w:t>吉林大学 | 信息管理 | 本科 | 2013-09 ~ 2017-06</w:t>
      </w:r>
    </w:p>
    <w:p w14:paraId="18CD8B82">
      <w:r>
        <w:t>专业成绩：3.4/4（专业前30%）</w:t>
      </w:r>
    </w:p>
    <w:p w14:paraId="690300B9">
      <w:r>
        <w:t>主修课程：组织行为学、管理学原理、运营管理、战略管理、财务管理</w:t>
      </w:r>
    </w:p>
    <w:p w14:paraId="78D07F0C">
      <w:pPr>
        <w:pStyle w:val="4"/>
      </w:pPr>
      <w:r>
        <w:t>过往经历</w:t>
      </w:r>
    </w:p>
    <w:p w14:paraId="4D8E4FB1">
      <w:r>
        <w:rPr>
          <w:b/>
        </w:rPr>
        <w:t>上海制造科技有限公司 | 产品经理 | 2017-02 ~ 2018-10</w:t>
      </w:r>
    </w:p>
    <w:p w14:paraId="41A0992D">
      <w:pPr>
        <w:pStyle w:val="16"/>
      </w:pPr>
      <w:r>
        <w:t>组织用户访谈，挖掘潜在需求。</w:t>
      </w:r>
    </w:p>
    <w:p w14:paraId="5E723FEA">
      <w:r>
        <w:rPr>
          <w:b/>
        </w:rPr>
        <w:t>智云零售科技有限公司 | 产品经理 | 2018-03 ~ 2022-09</w:t>
      </w:r>
    </w:p>
    <w:p w14:paraId="7D08FE7E">
      <w:pPr>
        <w:pStyle w:val="16"/>
      </w:pPr>
      <w:r>
        <w:t>输出PRD文档，协调开发、测试、运营团队推进产品落地。 跟踪产品数据，根据反馈持续优化迭代。 参与竞品分析，提炼差异化优势。</w:t>
      </w:r>
    </w:p>
    <w:p w14:paraId="1BE5F905">
      <w:r>
        <w:rPr>
          <w:b/>
        </w:rPr>
        <w:t>新锐零售科技有限公司 | 产品助理 | 2022-02 ~ 2026-03</w:t>
      </w:r>
    </w:p>
    <w:p w14:paraId="75028A4E">
      <w:pPr>
        <w:pStyle w:val="16"/>
      </w:pPr>
      <w:r>
        <w:t>输出PRD文档，协调开发、测试、运营团队推进产品落地。</w:t>
      </w:r>
    </w:p>
    <w:p w14:paraId="1D10A1AC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19A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DB44D5B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3DD8F2D8">
            <w:r>
              <w:t>熟练使用Office办公软件</w:t>
            </w:r>
          </w:p>
        </w:tc>
      </w:tr>
      <w:tr w14:paraId="25BAA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08A73C8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36D3720B">
            <w:r>
              <w:t>用户调研</w:t>
            </w:r>
          </w:p>
        </w:tc>
      </w:tr>
    </w:tbl>
    <w:p w14:paraId="1DDE3738"/>
    <w:p w14:paraId="30790C65">
      <w:pPr>
        <w:pStyle w:val="4"/>
      </w:pPr>
      <w:r>
        <w:t>证书与荣誉</w:t>
      </w:r>
    </w:p>
    <w:p w14:paraId="19ABEFC9">
      <w:pPr>
        <w:pStyle w:val="16"/>
      </w:pPr>
      <w:r>
        <w:t>PMP项目管理认证。</w:t>
      </w:r>
    </w:p>
    <w:p w14:paraId="0FB5F98A">
      <w:pPr>
        <w:pStyle w:val="4"/>
      </w:pPr>
      <w:r>
        <w:t>自我评价</w:t>
      </w:r>
    </w:p>
    <w:p w14:paraId="46B465BE">
      <w:r>
        <w:t>善于洞察用户需求，逻辑分析能力强；能够快速理解业务场景；有责任心，注重细节，追求产品极致。</w:t>
      </w:r>
    </w:p>
    <w:p w14:paraId="1094F01A">
      <w:r>
        <w:br w:type="page"/>
      </w:r>
    </w:p>
    <w:p w14:paraId="57BBA636">
      <w:pPr>
        <w:jc w:val="center"/>
      </w:pPr>
      <w:r>
        <w:rPr>
          <w:b/>
          <w:sz w:val="32"/>
        </w:rPr>
        <w:t>薛洁</w:t>
      </w:r>
    </w:p>
    <w:p w14:paraId="0765A13A">
      <w:pPr>
        <w:jc w:val="center"/>
      </w:pPr>
      <w:r>
        <w:rPr>
          <w:sz w:val="2"/>
        </w:rPr>
        <w:t>____________________________________________________________</w:t>
      </w:r>
    </w:p>
    <w:p w14:paraId="31A7378F">
      <w:r>
        <w:t>求职意向：软件工程师 | 长沙 | 12813/月 | 一个月内到岗</w:t>
      </w:r>
    </w:p>
    <w:p w14:paraId="1C8BD682">
      <w:r>
        <w:t>基本信息：34岁 | 男 | 长沙 | 14年经验</w:t>
      </w:r>
    </w:p>
    <w:p w14:paraId="0ABA4E2B">
      <w:r>
        <w:t>联系方式：15044650432 | fang07@example.net</w:t>
      </w:r>
    </w:p>
    <w:p w14:paraId="0C154BEE">
      <w:pPr>
        <w:pStyle w:val="4"/>
      </w:pPr>
      <w:r>
        <w:t>工作经历</w:t>
      </w:r>
    </w:p>
    <w:p w14:paraId="4CCBB423">
      <w:r>
        <w:rPr>
          <w:b/>
        </w:rPr>
        <w:t>卓越互联网科技有限公司 | Python开发工程师 | 2024-02 ~ 2026-07</w:t>
      </w:r>
    </w:p>
    <w:p w14:paraId="1ADDF7A3">
      <w:pPr>
        <w:pStyle w:val="16"/>
      </w:pPr>
      <w:r>
        <w:t>修复系统Bug，保障系统稳定运行。 编写高质量代码，进行单元测试和性能优化。</w:t>
      </w:r>
    </w:p>
    <w:p w14:paraId="11FBC539">
      <w:pPr>
        <w:pStyle w:val="4"/>
      </w:pPr>
      <w:r>
        <w:t>教育状况</w:t>
      </w:r>
    </w:p>
    <w:p w14:paraId="7B0C786D">
      <w:r>
        <w:t>上海工商职业技术学院 | 计算机科学与技术 | 专科 | 2009-09 ~ 2012-06</w:t>
      </w:r>
    </w:p>
    <w:p w14:paraId="0AA5535D">
      <w:r>
        <w:t>专业成绩：3.61/4（专业前15%）</w:t>
      </w:r>
    </w:p>
    <w:p w14:paraId="26CE179E">
      <w:r>
        <w:t>主修课程：编程基础、数据库原理、数据结构、计算机网络、算法设计、操作系统</w:t>
      </w:r>
    </w:p>
    <w:p w14:paraId="1229BDE6">
      <w:pPr>
        <w:pStyle w:val="4"/>
      </w:pPr>
      <w:r>
        <w:t>专业技能</w:t>
      </w:r>
    </w:p>
    <w:p w14:paraId="6B4B47D7">
      <w:r>
        <w:t>语言能力：英语CET-4，具备基本读写能力。</w:t>
      </w:r>
    </w:p>
    <w:p w14:paraId="5E6CFFCE">
      <w:r>
        <w:t>计算机能力：熟练使用Office办公软件</w:t>
      </w:r>
    </w:p>
    <w:p w14:paraId="6725C8ED">
      <w:r>
        <w:t>专业能力：Git、Spring、Python</w:t>
      </w:r>
    </w:p>
    <w:p w14:paraId="37856BF8">
      <w:pPr>
        <w:pStyle w:val="4"/>
      </w:pPr>
      <w:r>
        <w:t>荣誉证书</w:t>
      </w:r>
    </w:p>
    <w:p w14:paraId="3EA9B0AE">
      <w:pPr>
        <w:pStyle w:val="16"/>
      </w:pPr>
      <w:r>
        <w:t>全国计算机等级考试二级（Office高级应用）。</w:t>
      </w:r>
    </w:p>
    <w:p w14:paraId="0B27FD2C">
      <w:pPr>
        <w:pStyle w:val="16"/>
      </w:pPr>
      <w:r>
        <w:t>全国计算机等级考试三级（数据库技术）。</w:t>
      </w:r>
    </w:p>
    <w:p w14:paraId="1B2EDCF2">
      <w:pPr>
        <w:pStyle w:val="4"/>
      </w:pPr>
      <w:r>
        <w:t>项目实践</w:t>
      </w:r>
    </w:p>
    <w:p w14:paraId="4840AD87">
      <w:r>
        <w:rPr>
          <w:b/>
        </w:rPr>
        <w:t>移动电商APP（2023-03 ~ 2025-09）</w:t>
      </w:r>
    </w:p>
    <w:p w14:paraId="0FD825A8">
      <w:pPr>
        <w:pStyle w:val="16"/>
      </w:pPr>
      <w:r>
        <w:t>负责核心模块设计与开发，实现了高并发处理，提升了系统性能30%。</w:t>
      </w:r>
    </w:p>
    <w:p w14:paraId="2A78CB7C">
      <w:pPr>
        <w:pStyle w:val="4"/>
      </w:pPr>
      <w:r>
        <w:t>自我陈述</w:t>
      </w:r>
    </w:p>
    <w:p w14:paraId="7810629E">
      <w:r>
        <w:t>逻辑思维清晰，代码规范；热爱技术，乐于钻研；具备良好的问题分析和解决能力；有较强的学习能力和团队协作精神。</w:t>
      </w:r>
    </w:p>
    <w:p w14:paraId="0F994211">
      <w:r>
        <w:br w:type="page"/>
      </w:r>
    </w:p>
    <w:p w14:paraId="2D5BECA9">
      <w:pPr>
        <w:jc w:val="center"/>
      </w:pPr>
      <w:r>
        <w:rPr>
          <w:b/>
          <w:sz w:val="32"/>
        </w:rPr>
        <w:t>张静</w:t>
      </w:r>
    </w:p>
    <w:p w14:paraId="045A5CAE">
      <w:r>
        <w:t>求职意向：市场专员 | 北京 | 18358/月 | 一个月内到岗</w:t>
      </w:r>
    </w:p>
    <w:p w14:paraId="3CCB418A">
      <w:r>
        <w:t>基本信息：35岁 | 女 | 北京 | 11年经验</w:t>
      </w:r>
    </w:p>
    <w:p w14:paraId="7C458713">
      <w:r>
        <w:t>联系方式：14576080129 | min35@example.net</w:t>
      </w:r>
    </w:p>
    <w:p w14:paraId="0489A012">
      <w:pPr>
        <w:pStyle w:val="4"/>
      </w:pPr>
      <w:r>
        <w:t>教育状况</w:t>
      </w:r>
    </w:p>
    <w:p w14:paraId="1DB7EC14">
      <w:r>
        <w:t>中国科学技术大学 | 市场营销 | 硕士 | 2012-09 ~ 2015-06</w:t>
      </w:r>
    </w:p>
    <w:p w14:paraId="4D80C089">
      <w:r>
        <w:t>专业成绩：3.74/4（专业前10%）</w:t>
      </w:r>
    </w:p>
    <w:p w14:paraId="5208907C">
      <w:r>
        <w:t>主修课程：品牌管理、市场调研、销售管理、消费者行为学、市场营销学、广告学</w:t>
      </w:r>
    </w:p>
    <w:p w14:paraId="04513A83">
      <w:pPr>
        <w:pStyle w:val="4"/>
      </w:pPr>
      <w:r>
        <w:t>过往经历</w:t>
      </w:r>
    </w:p>
    <w:p w14:paraId="232DDBF1">
      <w:r>
        <w:rPr>
          <w:b/>
        </w:rPr>
        <w:t>博雅金融科技有限公司 | 品牌专员 | 2023-02 ~ 2026-08</w:t>
      </w:r>
    </w:p>
    <w:p w14:paraId="76DFCBB2">
      <w:pPr>
        <w:pStyle w:val="16"/>
      </w:pPr>
      <w:r>
        <w:t>运营公司社交媒体账号（公众号、微博等），提高粉丝互动。 策划并执行线上线下营销活动，提升品牌知名度。</w:t>
      </w:r>
    </w:p>
    <w:p w14:paraId="1143D05C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59A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7AD1523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051977E5">
            <w:r>
              <w:t>熟练使用Office办公软件</w:t>
            </w:r>
          </w:p>
        </w:tc>
      </w:tr>
      <w:tr w14:paraId="4388C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ACBAB12">
            <w:r>
              <w:t>市场调研</w:t>
            </w:r>
          </w:p>
        </w:tc>
        <w:tc>
          <w:tcPr>
            <w:tcW w:w="4320" w:type="dxa"/>
            <w:shd w:val="clear" w:color="auto" w:fill="E7E6E6"/>
          </w:tcPr>
          <w:p w14:paraId="71120A95">
            <w:r>
              <w:t>数据分析</w:t>
            </w:r>
          </w:p>
        </w:tc>
      </w:tr>
    </w:tbl>
    <w:p w14:paraId="04E78FDC"/>
    <w:p w14:paraId="2968F221">
      <w:pPr>
        <w:pStyle w:val="4"/>
      </w:pPr>
      <w:r>
        <w:t>荣誉证书</w:t>
      </w:r>
    </w:p>
    <w:p w14:paraId="55C645DF">
      <w:pPr>
        <w:pStyle w:val="16"/>
      </w:pPr>
      <w:r>
        <w:t>大学英语六级（CET-6），优秀的听说读写能力。</w:t>
      </w:r>
    </w:p>
    <w:p w14:paraId="5E1705AB">
      <w:pPr>
        <w:pStyle w:val="16"/>
      </w:pPr>
      <w:r>
        <w:t>全国计算机等级考试二级（Office高级应用）。</w:t>
      </w:r>
    </w:p>
    <w:p w14:paraId="0877754A">
      <w:pPr>
        <w:pStyle w:val="16"/>
      </w:pPr>
      <w:r>
        <w:t>大学英语四级（CET-4），良好的读写能力。</w:t>
      </w:r>
    </w:p>
    <w:p w14:paraId="70E2F825">
      <w:pPr>
        <w:pStyle w:val="4"/>
      </w:pPr>
      <w:r>
        <w:t>自我介绍</w:t>
      </w:r>
    </w:p>
    <w:p w14:paraId="679CCF68">
      <w:r>
        <w:t>思维活跃，富有创意；具备敏锐的市场洞察力；热爱挑战，能够承受工作压力；善于数据分析，用数据驱动决策。</w:t>
      </w:r>
    </w:p>
    <w:p w14:paraId="6097C62A">
      <w:r>
        <w:br w:type="page"/>
      </w:r>
    </w:p>
    <w:p w14:paraId="2B1C9E8D">
      <w:pPr>
        <w:jc w:val="center"/>
      </w:pPr>
      <w:r>
        <w:rPr>
          <w:b/>
          <w:sz w:val="32"/>
        </w:rPr>
        <w:t>雷帆</w:t>
      </w:r>
    </w:p>
    <w:p w14:paraId="7F563433">
      <w:r>
        <w:t>求职意向：人事专员 | 北京 | 14901/月 | 两周内到岗</w:t>
      </w:r>
    </w:p>
    <w:p w14:paraId="4920595C">
      <w:r>
        <w:t>基本信息：29岁 | 男 | 北京 | 7年经验</w:t>
      </w:r>
    </w:p>
    <w:p w14:paraId="540FCD72">
      <w:r>
        <w:t>联系方式：15750896424 | esong@example.net</w:t>
      </w:r>
    </w:p>
    <w:p w14:paraId="4CBDE23F">
      <w:pPr>
        <w:pStyle w:val="4"/>
      </w:pPr>
      <w:r>
        <w:t>自我介绍</w:t>
      </w:r>
    </w:p>
    <w:p w14:paraId="4F6B2C96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625CA2C8">
      <w:pPr>
        <w:pStyle w:val="4"/>
      </w:pPr>
      <w:r>
        <w:t>学历信息</w:t>
      </w:r>
    </w:p>
    <w:p w14:paraId="507FF9BE">
      <w:r>
        <w:t>中山大学 | 人力资源管理 | 本科 | 2015-09 ~ 2019-06</w:t>
      </w:r>
    </w:p>
    <w:p w14:paraId="716A24DC">
      <w:r>
        <w:t>专业成绩：3.62/4（专业前10%）</w:t>
      </w:r>
    </w:p>
    <w:p w14:paraId="5168BF4A">
      <w:r>
        <w:t>主修课程：人力资源管理、薪酬管理、绩效管理、培训与开发、招聘与配置、组织行为学</w:t>
      </w:r>
    </w:p>
    <w:p w14:paraId="117180C5">
      <w:pPr>
        <w:pStyle w:val="4"/>
      </w:pPr>
      <w:r>
        <w:t>实习经历</w:t>
      </w:r>
    </w:p>
    <w:p w14:paraId="7394C340">
      <w:r>
        <w:rPr>
          <w:b/>
        </w:rPr>
        <w:t>全民简历互联网有限公司 | HR助理 | 2021-12 ~ 2023-10</w:t>
      </w:r>
    </w:p>
    <w:p w14:paraId="44B9199E">
      <w:pPr>
        <w:pStyle w:val="16"/>
      </w:pPr>
      <w:r>
        <w:t>处理员工关系，协助解决劳动争议，维护和谐劳动关系。</w:t>
      </w:r>
    </w:p>
    <w:p w14:paraId="1D55F935">
      <w:r>
        <w:rPr>
          <w:b/>
        </w:rPr>
        <w:t>智云医疗有限公司 | 招聘专员 | 2023-04 ~ 2026-12</w:t>
      </w:r>
    </w:p>
    <w:p w14:paraId="15C25DB3">
      <w:pPr>
        <w:pStyle w:val="16"/>
      </w:pPr>
      <w:r>
        <w:t>办理员工入职、转正、调动、离职手续，维护人事档案。 处理员工关系，协助解决劳动争议，维护和谐劳动关系。 负责招聘全流程，包括职位发布、简历筛选、面试安排及录用跟进。</w:t>
      </w:r>
    </w:p>
    <w:p w14:paraId="12C21325">
      <w:pPr>
        <w:pStyle w:val="4"/>
      </w:pPr>
      <w:r>
        <w:t>能力专长</w:t>
      </w:r>
    </w:p>
    <w:p w14:paraId="5381A977">
      <w:r>
        <w:t>语言能力：英语CET-6，读写熟练，可日常交流。</w:t>
      </w:r>
    </w:p>
    <w:p w14:paraId="57312167">
      <w:r>
        <w:t>计算机能力：具备网络基础</w:t>
      </w:r>
    </w:p>
    <w:p w14:paraId="4BFC3199">
      <w:r>
        <w:t>专业能力：薪酬核算、员工关系</w:t>
      </w:r>
    </w:p>
    <w:p w14:paraId="04EDC933">
      <w:pPr>
        <w:pStyle w:val="4"/>
      </w:pPr>
      <w:r>
        <w:t>证书与荣誉</w:t>
      </w:r>
    </w:p>
    <w:p w14:paraId="43423269">
      <w:pPr>
        <w:pStyle w:val="16"/>
      </w:pPr>
      <w:r>
        <w:t>人力资源管理师三级证书。</w:t>
      </w:r>
    </w:p>
    <w:p w14:paraId="1165F5FE">
      <w:r>
        <w:br w:type="page"/>
      </w:r>
    </w:p>
    <w:p w14:paraId="3AC15D2F">
      <w:pPr>
        <w:jc w:val="center"/>
      </w:pPr>
      <w:r>
        <w:rPr>
          <w:b/>
          <w:sz w:val="32"/>
        </w:rPr>
        <w:t>孙雷</w:t>
      </w:r>
    </w:p>
    <w:p w14:paraId="5ADE5DD0">
      <w:pPr>
        <w:jc w:val="center"/>
      </w:pPr>
      <w:r>
        <w:rPr>
          <w:sz w:val="2"/>
        </w:rPr>
        <w:t>____________________________________________________________</w:t>
      </w:r>
    </w:p>
    <w:p w14:paraId="17D152BC">
      <w:r>
        <w:t>求职意向：财务助理 | 武汉 | 19407/月 | 一周内到岗</w:t>
      </w:r>
    </w:p>
    <w:p w14:paraId="411F52FB">
      <w:r>
        <w:t>基本信息：31岁 | 女 | 重庆 | 9年经验</w:t>
      </w:r>
    </w:p>
    <w:p w14:paraId="69CCCC84">
      <w:r>
        <w:t>联系方式：15112498232 | chao06@example.net</w:t>
      </w:r>
    </w:p>
    <w:p w14:paraId="3DB94F10">
      <w:pPr>
        <w:pStyle w:val="4"/>
      </w:pPr>
      <w:r>
        <w:t>工作经历</w:t>
      </w:r>
    </w:p>
    <w:p w14:paraId="1F7CEED4">
      <w:r>
        <w:rPr>
          <w:b/>
        </w:rPr>
        <w:t>北京零售科技有限公司 | 财务分析 | 2020-11 ~ 2022-05</w:t>
      </w:r>
    </w:p>
    <w:p w14:paraId="69802900">
      <w:pPr>
        <w:pStyle w:val="16"/>
      </w:pPr>
      <w:r>
        <w:t>管理发票、合同等财务档案，确保合规。 配合审计工作，提供所需财务资料。 协助完成月度财务报表编制及税务申报。</w:t>
      </w:r>
    </w:p>
    <w:p w14:paraId="5A062543">
      <w:r>
        <w:rPr>
          <w:b/>
        </w:rPr>
        <w:t>华讯医疗科技有限公司 | 会计 | 2022-08 ~ 2023-07</w:t>
      </w:r>
    </w:p>
    <w:p w14:paraId="3B2B97B0">
      <w:pPr>
        <w:pStyle w:val="16"/>
      </w:pPr>
      <w:r>
        <w:t>管理发票、合同等财务档案，确保合规。</w:t>
      </w:r>
    </w:p>
    <w:p w14:paraId="41A7AA47">
      <w:r>
        <w:rPr>
          <w:b/>
        </w:rPr>
        <w:t>鼎盛咨询科技有限公司 | 出纳 | 2023-11 ~ 2026-12</w:t>
      </w:r>
    </w:p>
    <w:p w14:paraId="24D985AC">
      <w:pPr>
        <w:pStyle w:val="16"/>
      </w:pPr>
      <w:r>
        <w:t>配合审计工作，提供所需财务资料。</w:t>
      </w:r>
    </w:p>
    <w:p w14:paraId="2F8EB18C">
      <w:pPr>
        <w:pStyle w:val="4"/>
      </w:pPr>
      <w:r>
        <w:t>教育经历</w:t>
      </w:r>
    </w:p>
    <w:p w14:paraId="679B918C">
      <w:r>
        <w:t>中国科学技术大学 | 财务管理 | 本科 | 2013-09 ~ 2017-06</w:t>
      </w:r>
    </w:p>
    <w:p w14:paraId="353CA731">
      <w:r>
        <w:t>专业成绩：3.71/4（专业前15%）</w:t>
      </w:r>
    </w:p>
    <w:p w14:paraId="2D6DCBD8">
      <w:r>
        <w:t>主修课程：市场营销学、战略管理、运营管理、财务管理、管理学原理、组织行为学</w:t>
      </w:r>
    </w:p>
    <w:p w14:paraId="2FC12F67">
      <w:pPr>
        <w:pStyle w:val="4"/>
      </w:pPr>
      <w:r>
        <w:t>能力专长</w:t>
      </w:r>
    </w:p>
    <w:p w14:paraId="221A5369">
      <w:r>
        <w:t>语言能力：英语CET-4，具备基本读写能力。</w:t>
      </w:r>
    </w:p>
    <w:p w14:paraId="5B2B6084">
      <w:r>
        <w:t>计算机能力：掌握Photoshop基本操作</w:t>
      </w:r>
    </w:p>
    <w:p w14:paraId="2594914E">
      <w:r>
        <w:t>专业能力：用友、财务报表</w:t>
      </w:r>
    </w:p>
    <w:p w14:paraId="144EACE3">
      <w:pPr>
        <w:pStyle w:val="4"/>
      </w:pPr>
      <w:r>
        <w:t>荣誉证书</w:t>
      </w:r>
    </w:p>
    <w:p w14:paraId="1399706B">
      <w:pPr>
        <w:pStyle w:val="16"/>
      </w:pPr>
      <w:r>
        <w:t>会计从业资格证。</w:t>
      </w:r>
    </w:p>
    <w:p w14:paraId="4FA3CE5B">
      <w:pPr>
        <w:pStyle w:val="4"/>
      </w:pPr>
      <w:r>
        <w:t>关于我</w:t>
      </w:r>
    </w:p>
    <w:p w14:paraId="514C9A07">
      <w:r>
        <w:t>做事严谨，对数字敏感；熟练掌握财务软件，有较强的合规意识；诚实守信，具备良好的职业道德。</w:t>
      </w:r>
    </w:p>
    <w:p w14:paraId="40D1656E">
      <w:r>
        <w:br w:type="page"/>
      </w:r>
    </w:p>
    <w:p w14:paraId="4AEAD94F">
      <w:pPr>
        <w:jc w:val="center"/>
      </w:pPr>
      <w:r>
        <w:rPr>
          <w:b/>
          <w:sz w:val="32"/>
        </w:rPr>
        <w:t>左桂花</w:t>
      </w:r>
    </w:p>
    <w:p w14:paraId="22A3AB27">
      <w:r>
        <w:t>求职意向：软件工程师 | 武汉 | 18011/月 | 一周内到岗</w:t>
      </w:r>
    </w:p>
    <w:p w14:paraId="6666716C">
      <w:r>
        <w:t>基本信息：31岁 | 男 | 西安 | 11年经验</w:t>
      </w:r>
    </w:p>
    <w:p w14:paraId="5F852B52">
      <w:r>
        <w:t>联系方式：18171401474 | xiuyinglei@example.net</w:t>
      </w:r>
    </w:p>
    <w:p w14:paraId="5DF3C01F">
      <w:pPr>
        <w:pStyle w:val="4"/>
      </w:pPr>
      <w:r>
        <w:t>教育状况</w:t>
      </w:r>
    </w:p>
    <w:p w14:paraId="724EF024">
      <w:r>
        <w:t>北京信息职业技术学院 | 网络工程 | 专科 | 2012-09 ~ 2015-06</w:t>
      </w:r>
    </w:p>
    <w:p w14:paraId="62AC966D">
      <w:r>
        <w:t>专业成绩：3.14/4</w:t>
      </w:r>
    </w:p>
    <w:p w14:paraId="1C6404DD">
      <w:r>
        <w:t>主修课程：战略管理、财务管理、市场营销学、组织行为学、运营管理</w:t>
      </w:r>
    </w:p>
    <w:p w14:paraId="49B15DF8">
      <w:pPr>
        <w:pStyle w:val="4"/>
      </w:pPr>
      <w:r>
        <w:t>工作经验</w:t>
      </w:r>
    </w:p>
    <w:p w14:paraId="733B90F1">
      <w:r>
        <w:rPr>
          <w:b/>
        </w:rPr>
        <w:t>卓越零售有限公司 | Python开发工程师 | 2022-10 ~ 2023-07</w:t>
      </w:r>
    </w:p>
    <w:p w14:paraId="65B1A456">
      <w:pPr>
        <w:pStyle w:val="16"/>
      </w:pPr>
      <w:r>
        <w:t>协助团队完成项目迭代与上线。</w:t>
      </w:r>
    </w:p>
    <w:p w14:paraId="0EF3790E">
      <w:r>
        <w:rPr>
          <w:b/>
        </w:rPr>
        <w:t>全民简历传媒有限公司 | Java开发工程师 | 2023-11 ~ 2026-07</w:t>
      </w:r>
    </w:p>
    <w:p w14:paraId="6C4393A5">
      <w:pPr>
        <w:pStyle w:val="16"/>
      </w:pPr>
      <w:r>
        <w:t>参与技术方案讨论，撰写技术文档。 参与需求分析，负责后端/前端模块设计与开发。</w:t>
      </w:r>
    </w:p>
    <w:p w14:paraId="7A1D5178">
      <w:pPr>
        <w:pStyle w:val="4"/>
      </w:pPr>
      <w:r>
        <w:t>技能特长</w:t>
      </w:r>
    </w:p>
    <w:p w14:paraId="4F9A3C5A">
      <w:r>
        <w:t>语言能力：韩语TOPIK4，基础交流能力。</w:t>
      </w:r>
    </w:p>
    <w:p w14:paraId="7D312836">
      <w:r>
        <w:t>计算机能力：熟悉Python基础</w:t>
      </w:r>
    </w:p>
    <w:p w14:paraId="60561FC3">
      <w:r>
        <w:t>专业能力：React、Spring、MySQL、Git</w:t>
      </w:r>
    </w:p>
    <w:p w14:paraId="3A4E7C49">
      <w:pPr>
        <w:pStyle w:val="4"/>
      </w:pPr>
      <w:r>
        <w:t>荣誉证书</w:t>
      </w:r>
    </w:p>
    <w:p w14:paraId="40C992D6">
      <w:pPr>
        <w:pStyle w:val="16"/>
      </w:pPr>
      <w:r>
        <w:t>全国计算机等级考试三级（数据库技术）。</w:t>
      </w:r>
    </w:p>
    <w:p w14:paraId="5D6F7E2D">
      <w:pPr>
        <w:pStyle w:val="16"/>
      </w:pPr>
      <w:r>
        <w:t>全国计算机等级考试二级（Office高级应用）。</w:t>
      </w:r>
    </w:p>
    <w:p w14:paraId="633E36FB">
      <w:pPr>
        <w:pStyle w:val="4"/>
      </w:pPr>
      <w:r>
        <w:t>个人评价</w:t>
      </w:r>
    </w:p>
    <w:p w14:paraId="47412B51">
      <w:r>
        <w:t>逻辑思维清晰，代码规范；热爱技术，乐于钻研；具备良好的问题分析和解决能力；有较强的学习能力和团队协作精神。</w:t>
      </w:r>
    </w:p>
    <w:p w14:paraId="0FF33A0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68D1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493AFE">
            <w:r>
              <w:rPr>
                <w:b/>
                <w:sz w:val="28"/>
              </w:rPr>
              <w:t>李欢</w:t>
            </w:r>
          </w:p>
          <w:p w14:paraId="11BAEA38">
            <w:r>
              <w:t>求职意向：市场专员 | 成都 | 14882/月 | 一个月内到岗</w:t>
            </w:r>
          </w:p>
          <w:p w14:paraId="210EB679">
            <w:r>
              <w:t>基本信息：26岁 | 女 | 成都 | 6年经验</w:t>
            </w:r>
          </w:p>
          <w:p w14:paraId="382ADB92">
            <w:r>
              <w:t>联系方式：14545737113 | shenna@example.com</w:t>
            </w:r>
          </w:p>
          <w:p w14:paraId="2B063D5A">
            <w:pPr>
              <w:pStyle w:val="4"/>
            </w:pPr>
            <w:r>
              <w:t>核心技能</w:t>
            </w:r>
          </w:p>
          <w:p w14:paraId="69F8DEAB">
            <w:r>
              <w:t>语言能力：日语N2，可进行日常对话。</w:t>
            </w:r>
          </w:p>
          <w:p w14:paraId="4C1DC119">
            <w:r>
              <w:t>计算机能力：熟悉Python基础</w:t>
            </w:r>
          </w:p>
          <w:p w14:paraId="452A5CE3">
            <w:r>
              <w:t>专业能力：活动策划、数据分析、文案写作、社交媒体运营</w:t>
            </w:r>
          </w:p>
        </w:tc>
        <w:tc>
          <w:tcPr>
            <w:tcW w:w="4320" w:type="dxa"/>
          </w:tcPr>
          <w:p w14:paraId="44D3642F"/>
          <w:p w14:paraId="221F0B39">
            <w:pPr>
              <w:pStyle w:val="4"/>
            </w:pPr>
            <w:r>
              <w:t>教育经历</w:t>
            </w:r>
          </w:p>
          <w:p w14:paraId="0BD25DEE">
            <w:r>
              <w:t>北京信息职业技术学院 | 广告学 | 专科 | 2017-09 ~ 2020-06</w:t>
            </w:r>
          </w:p>
          <w:p w14:paraId="63866B78">
            <w:r>
              <w:t>专业成绩：3.9/4（专业前15%）</w:t>
            </w:r>
          </w:p>
          <w:p w14:paraId="56626AD1">
            <w:r>
              <w:t>主修课程：运营管理、市场营销学、战略管理、管理学原理、组织行为学、财务管理</w:t>
            </w:r>
          </w:p>
          <w:p w14:paraId="45726042">
            <w:pPr>
              <w:pStyle w:val="4"/>
            </w:pPr>
            <w:r>
              <w:t>职业经历</w:t>
            </w:r>
          </w:p>
          <w:p w14:paraId="14427ACA">
            <w:r>
              <w:rPr>
                <w:b/>
              </w:rPr>
              <w:t>上海科技有限公司 | 营销专员 | 2020-07 ~ 2022-01</w:t>
            </w:r>
          </w:p>
          <w:p w14:paraId="0567CCFA">
            <w:pPr>
              <w:pStyle w:val="16"/>
            </w:pPr>
            <w:r>
              <w:t>策划并执行线上线下营销活动，提升品牌知名度。 协助制定营销策略，跟踪推广效果并优化。 与媒体、渠道保持良好合作，拓展市场资源。</w:t>
            </w:r>
          </w:p>
          <w:p w14:paraId="2841A399">
            <w:r>
              <w:rPr>
                <w:b/>
              </w:rPr>
              <w:t>华讯零售有限公司 | 市场助理 | 2022-12 ~ 2026-07</w:t>
            </w:r>
          </w:p>
          <w:p w14:paraId="0235A906">
            <w:pPr>
              <w:pStyle w:val="16"/>
            </w:pPr>
            <w:r>
              <w:t>与媒体、渠道保持良好合作，拓展市场资源。</w:t>
            </w:r>
          </w:p>
          <w:p w14:paraId="72D8EE9C">
            <w:pPr>
              <w:pStyle w:val="4"/>
            </w:pPr>
            <w:r>
              <w:t>荣誉证书</w:t>
            </w:r>
          </w:p>
          <w:p w14:paraId="04C83F1F">
            <w:pPr>
              <w:pStyle w:val="16"/>
            </w:pPr>
            <w:r>
              <w:t>大学英语六级（CET-6），优秀的听说读写能力。</w:t>
            </w:r>
          </w:p>
          <w:p w14:paraId="49783A5D">
            <w:pPr>
              <w:pStyle w:val="16"/>
            </w:pPr>
            <w:r>
              <w:t>大学英语四级（CET-4），良好的读写能力。</w:t>
            </w:r>
          </w:p>
          <w:p w14:paraId="03441508">
            <w:pPr>
              <w:pStyle w:val="4"/>
            </w:pPr>
            <w:r>
              <w:t>关于我</w:t>
            </w:r>
          </w:p>
          <w:p w14:paraId="6145A3F8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4967014F">
      <w:r>
        <w:br w:type="page"/>
      </w:r>
    </w:p>
    <w:p w14:paraId="01BB9518">
      <w:pPr>
        <w:jc w:val="center"/>
      </w:pPr>
      <w:r>
        <w:rPr>
          <w:b/>
          <w:sz w:val="32"/>
        </w:rPr>
        <w:t>何莹</w:t>
      </w:r>
    </w:p>
    <w:p w14:paraId="29C0DDC4">
      <w:r>
        <w:t>求职意向：设计师 | 郑州 | 11674/月 | 随时到岗</w:t>
      </w:r>
    </w:p>
    <w:p w14:paraId="114DCEC3">
      <w:r>
        <w:t>基本信息：27岁 | 女 | 郑州 | 5年经验</w:t>
      </w:r>
    </w:p>
    <w:p w14:paraId="21430789">
      <w:r>
        <w:t>联系方式：14510798687 | yongwan@example.com</w:t>
      </w:r>
    </w:p>
    <w:p w14:paraId="1BA22BE3">
      <w:pPr>
        <w:pStyle w:val="4"/>
      </w:pPr>
      <w:r>
        <w:t>关于我</w:t>
      </w:r>
    </w:p>
    <w:p w14:paraId="46F55893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621C1508">
      <w:pPr>
        <w:pStyle w:val="4"/>
      </w:pPr>
      <w:r>
        <w:t>教育经历</w:t>
      </w:r>
    </w:p>
    <w:p w14:paraId="40F41434">
      <w:r>
        <w:t>南京大学 | 数字媒体艺术 | 本科 | 2017-09 ~ 2021-06</w:t>
      </w:r>
    </w:p>
    <w:p w14:paraId="4E0323FD">
      <w:r>
        <w:t>专业成绩：3.33/4</w:t>
      </w:r>
    </w:p>
    <w:p w14:paraId="09B32AA2">
      <w:r>
        <w:t>主修课程：组织行为学、运营管理、财务管理、战略管理、市场营销学、管理学原理</w:t>
      </w:r>
    </w:p>
    <w:p w14:paraId="2A0E37A0">
      <w:pPr>
        <w:pStyle w:val="4"/>
      </w:pPr>
      <w:r>
        <w:t>过往经历</w:t>
      </w:r>
    </w:p>
    <w:p w14:paraId="780F3EED">
      <w:r>
        <w:rPr>
          <w:b/>
        </w:rPr>
        <w:t>北京咨询科技有限公司 | 平面设计师 | 2021-10 ~ 2023-01</w:t>
      </w:r>
    </w:p>
    <w:p w14:paraId="61357617">
      <w:pPr>
        <w:pStyle w:val="16"/>
      </w:pPr>
      <w:r>
        <w:t>与产品、开发沟通，保证设计落地效果。 参与品牌VI设计，确保品牌一致性。</w:t>
      </w:r>
    </w:p>
    <w:p w14:paraId="2E3854CA">
      <w:r>
        <w:rPr>
          <w:b/>
        </w:rPr>
        <w:t>北京传媒有限公司 | 视觉设计师 | 2023-09 ~ 2026-11</w:t>
      </w:r>
    </w:p>
    <w:p w14:paraId="5ACB27A9">
      <w:pPr>
        <w:pStyle w:val="16"/>
      </w:pPr>
      <w:r>
        <w:t>制作宣传海报、画册、名片等平面物料。 参与品牌VI设计，确保品牌一致性。</w:t>
      </w:r>
    </w:p>
    <w:p w14:paraId="0A73E8B0">
      <w:pPr>
        <w:pStyle w:val="4"/>
      </w:pPr>
      <w:r>
        <w:t>技能特长</w:t>
      </w:r>
    </w:p>
    <w:p w14:paraId="1CE55F36">
      <w:r>
        <w:t>语言能力：英语CET-4，具备基本读写能力。</w:t>
      </w:r>
    </w:p>
    <w:p w14:paraId="217145E4">
      <w:r>
        <w:t>计算机能力：掌握Photoshop基本操作</w:t>
      </w:r>
    </w:p>
    <w:p w14:paraId="7D9AC3A4">
      <w:r>
        <w:t>专业能力：Figma、色彩搭配、Photoshop</w:t>
      </w:r>
    </w:p>
    <w:p w14:paraId="3FE5CF3C">
      <w:pPr>
        <w:pStyle w:val="4"/>
      </w:pPr>
      <w:r>
        <w:t>资格证书</w:t>
      </w:r>
    </w:p>
    <w:p w14:paraId="381D5009">
      <w:pPr>
        <w:pStyle w:val="16"/>
      </w:pPr>
      <w:r>
        <w:t>Adobe认证设计师。</w:t>
      </w:r>
    </w:p>
    <w:p w14:paraId="3E8DC7FE">
      <w:pPr>
        <w:pStyle w:val="4"/>
      </w:pPr>
      <w:r>
        <w:t>参与项目</w:t>
      </w:r>
    </w:p>
    <w:p w14:paraId="456F1BE5">
      <w:r>
        <w:rPr>
          <w:b/>
        </w:rPr>
        <w:t>品牌官网改版（2021-09 ~ 2024-06）</w:t>
      </w:r>
    </w:p>
    <w:p w14:paraId="77C3565E">
      <w:pPr>
        <w:pStyle w:val="16"/>
      </w:pPr>
      <w:r>
        <w:t>负责核心模块设计与开发，实现了高并发处理，提升了系统性能30%。</w:t>
      </w:r>
    </w:p>
    <w:p w14:paraId="2DAD0C99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3F61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306E93">
            <w:r>
              <w:rPr>
                <w:b/>
                <w:sz w:val="28"/>
              </w:rPr>
              <w:t>刘帅</w:t>
            </w:r>
          </w:p>
          <w:p w14:paraId="710FD40E">
            <w:r>
              <w:t>求职意向：市场专员 | 武汉 | 15263/月 | 两周内到岗</w:t>
            </w:r>
          </w:p>
          <w:p w14:paraId="13354515">
            <w:r>
              <w:t>基本信息：31岁 | 女 | 武汉 | 9年经验</w:t>
            </w:r>
          </w:p>
          <w:p w14:paraId="2AAB9A11">
            <w:r>
              <w:t>联系方式：15537237022 | maona@example.org</w:t>
            </w:r>
          </w:p>
          <w:p w14:paraId="4F6BF9C9">
            <w:pPr>
              <w:pStyle w:val="4"/>
            </w:pPr>
            <w:r>
              <w:t>核心技能</w:t>
            </w:r>
          </w:p>
          <w:p w14:paraId="75755C79">
            <w:r>
              <w:t>语言能力：日语N2，可进行日常对话。</w:t>
            </w:r>
          </w:p>
          <w:p w14:paraId="71B70F6D">
            <w:r>
              <w:t>计算机能力：熟悉Python基础</w:t>
            </w:r>
          </w:p>
          <w:p w14:paraId="578F1697">
            <w:r>
              <w:t>专业能力：市场调研、社交媒体运营、数据分析</w:t>
            </w:r>
          </w:p>
        </w:tc>
        <w:tc>
          <w:tcPr>
            <w:tcW w:w="4320" w:type="dxa"/>
          </w:tcPr>
          <w:p w14:paraId="48F0F6CD"/>
          <w:p w14:paraId="45D6A5C7">
            <w:pPr>
              <w:pStyle w:val="4"/>
            </w:pPr>
            <w:r>
              <w:t>学习背景</w:t>
            </w:r>
          </w:p>
          <w:p w14:paraId="204F9250">
            <w:r>
              <w:t>上海交通大学 | 市场营销 | 本科 | 2013-09 ~ 2017-06</w:t>
            </w:r>
          </w:p>
          <w:p w14:paraId="084B2880">
            <w:r>
              <w:t>专业成绩：3.2/4</w:t>
            </w:r>
          </w:p>
          <w:p w14:paraId="308D4536">
            <w:r>
              <w:t>主修课程：品牌管理、广告学、消费者行为学、市场调研、市场营销学、销售管理</w:t>
            </w:r>
          </w:p>
          <w:p w14:paraId="03BD9883">
            <w:pPr>
              <w:pStyle w:val="4"/>
            </w:pPr>
            <w:r>
              <w:t>过往经历</w:t>
            </w:r>
          </w:p>
          <w:p w14:paraId="47F14251">
            <w:r>
              <w:rPr>
                <w:b/>
              </w:rPr>
              <w:t>北京金融有限公司 | 营销专员 | 2018-06 ~ 2022-06</w:t>
            </w:r>
          </w:p>
          <w:p w14:paraId="40A5E9EC">
            <w:pPr>
              <w:pStyle w:val="16"/>
            </w:pPr>
            <w:r>
              <w:t>协助制定营销策略，跟踪推广效果并优化。 策划并执行线上线下营销活动，提升品牌知名度。</w:t>
            </w:r>
          </w:p>
          <w:p w14:paraId="33FA80F9">
            <w:r>
              <w:rPr>
                <w:b/>
              </w:rPr>
              <w:t>杭州制造科技有限公司 | 市场助理 | 2022-07 ~ 2026-01</w:t>
            </w:r>
          </w:p>
          <w:p w14:paraId="5301CB40">
            <w:pPr>
              <w:pStyle w:val="16"/>
            </w:pPr>
            <w:r>
              <w:t>策划并执行线上线下营销活动，提升品牌知名度。</w:t>
            </w:r>
          </w:p>
          <w:p w14:paraId="3EC2B185">
            <w:pPr>
              <w:pStyle w:val="4"/>
            </w:pPr>
            <w:r>
              <w:t>荣誉证书</w:t>
            </w:r>
          </w:p>
          <w:p w14:paraId="43F67906">
            <w:pPr>
              <w:pStyle w:val="16"/>
            </w:pPr>
            <w:r>
              <w:t>大学英语四级（CET-4），良好的读写能力。</w:t>
            </w:r>
          </w:p>
          <w:p w14:paraId="0E5F77DE">
            <w:pPr>
              <w:pStyle w:val="4"/>
            </w:pPr>
            <w:r>
              <w:t>个人评价</w:t>
            </w:r>
          </w:p>
          <w:p w14:paraId="2BFB1BAF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60CB3E66">
      <w:r>
        <w:br w:type="page"/>
      </w:r>
    </w:p>
    <w:p w14:paraId="3ADECE70">
      <w:pPr>
        <w:jc w:val="center"/>
      </w:pPr>
      <w:r>
        <w:rPr>
          <w:b/>
          <w:sz w:val="32"/>
        </w:rPr>
        <w:t>赵阳</w:t>
      </w:r>
    </w:p>
    <w:p w14:paraId="414310F7">
      <w:r>
        <w:t>求职意向：行政专员 | 武汉 | 12187/月 | 一个月内到岗</w:t>
      </w:r>
    </w:p>
    <w:p w14:paraId="180D78E5">
      <w:r>
        <w:t>基本信息：30岁 | 男 | 武汉 | 10年经验</w:t>
      </w:r>
    </w:p>
    <w:p w14:paraId="4ACAD078">
      <w:r>
        <w:t>联系方式：13875270165 | tshen@example.org</w:t>
      </w:r>
    </w:p>
    <w:p w14:paraId="3AB5FFCB">
      <w:pPr>
        <w:pStyle w:val="4"/>
      </w:pPr>
      <w:r>
        <w:t>学习背景</w:t>
      </w:r>
    </w:p>
    <w:p w14:paraId="266C5928">
      <w:r>
        <w:t>南京工业职业技术学院 | 工商管理 | 专科 | 2013-09 ~ 2016-06</w:t>
      </w:r>
    </w:p>
    <w:p w14:paraId="4A418188">
      <w:r>
        <w:t>专业成绩：3.59/4</w:t>
      </w:r>
    </w:p>
    <w:p w14:paraId="2885B94C">
      <w:r>
        <w:t>主修课程：战略管理、管理学原理、运营管理、组织行为学、市场营销学</w:t>
      </w:r>
    </w:p>
    <w:p w14:paraId="4BC9F85E">
      <w:pPr>
        <w:pStyle w:val="4"/>
      </w:pPr>
      <w:r>
        <w:t>职业经历</w:t>
      </w:r>
    </w:p>
    <w:p w14:paraId="552A4D3E">
      <w:r>
        <w:rPr>
          <w:b/>
        </w:rPr>
        <w:t>杭州传媒有限公司 | 行政专员 | 2019-11 ~ 2022-02</w:t>
      </w:r>
    </w:p>
    <w:p w14:paraId="50290DAB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328DB514">
      <w:r>
        <w:rPr>
          <w:b/>
        </w:rPr>
        <w:t>恒通教育科技有限公司 | 行政经理 | 2022-09 ~ 2024-08</w:t>
      </w:r>
    </w:p>
    <w:p w14:paraId="26B77DED">
      <w:pPr>
        <w:pStyle w:val="16"/>
      </w:pPr>
      <w:r>
        <w:t>管理公司固定资产、车辆、印章等，确保规范使用。</w:t>
      </w:r>
    </w:p>
    <w:p w14:paraId="512DA59F">
      <w:r>
        <w:rPr>
          <w:b/>
        </w:rPr>
        <w:t>成都传媒科技有限公司 | 行政经理 | 2024-02 ~ 2026-04</w:t>
      </w:r>
    </w:p>
    <w:p w14:paraId="0146ACEA">
      <w:pPr>
        <w:pStyle w:val="16"/>
      </w:pPr>
      <w:r>
        <w:t>负责公司日常行政事务管理，包括办公环境维护、办公用品采购与发放。 协助组织公司内部会议、活动，撰写会议纪要并跟进落实。 管理公司固定资产、车辆、印章等，确保规范使用。</w:t>
      </w:r>
    </w:p>
    <w:p w14:paraId="0D5E32E0">
      <w:pPr>
        <w:pStyle w:val="4"/>
      </w:pPr>
      <w:r>
        <w:t>能力专长</w:t>
      </w:r>
    </w:p>
    <w:p w14:paraId="722A7AC2">
      <w:r>
        <w:t>语言能力：英语专八，流利商务沟通。</w:t>
      </w:r>
    </w:p>
    <w:p w14:paraId="1B1C7B37">
      <w:r>
        <w:t>计算机能力：熟悉Python基础</w:t>
      </w:r>
    </w:p>
    <w:p w14:paraId="7CF0C6F9">
      <w:r>
        <w:t>专业能力：档案管理、办公软件、公文写作、固定资产管理</w:t>
      </w:r>
    </w:p>
    <w:p w14:paraId="2316DDFD">
      <w:pPr>
        <w:pStyle w:val="4"/>
      </w:pPr>
      <w:r>
        <w:t>资质认证</w:t>
      </w:r>
    </w:p>
    <w:p w14:paraId="0792BCC9">
      <w:pPr>
        <w:pStyle w:val="16"/>
      </w:pPr>
      <w:r>
        <w:t>全国计算机等级考试二级（Office高级应用）。</w:t>
      </w:r>
    </w:p>
    <w:p w14:paraId="40382ACA">
      <w:pPr>
        <w:pStyle w:val="16"/>
      </w:pPr>
      <w:r>
        <w:t>大学英语六级（CET-6），优秀的听说读写能力。</w:t>
      </w:r>
    </w:p>
    <w:p w14:paraId="04C648B0">
      <w:pPr>
        <w:pStyle w:val="16"/>
      </w:pPr>
      <w:r>
        <w:t>大学英语四级（CET-4），良好的读写能力。</w:t>
      </w:r>
    </w:p>
    <w:p w14:paraId="76E2520A">
      <w:pPr>
        <w:pStyle w:val="4"/>
      </w:pPr>
      <w:r>
        <w:t>自我陈述</w:t>
      </w:r>
    </w:p>
    <w:p w14:paraId="3790030C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1592DBCB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410D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B0AB08">
            <w:r>
              <w:rPr>
                <w:b/>
                <w:sz w:val="28"/>
              </w:rPr>
              <w:t>王鹏</w:t>
            </w:r>
          </w:p>
          <w:p w14:paraId="3E075DB8">
            <w:r>
              <w:t>求职意向：软件工程师 | 青岛 | 19369/月 | 一周内到岗</w:t>
            </w:r>
          </w:p>
          <w:p w14:paraId="7B5433EC">
            <w:r>
              <w:t>基本信息：34岁 | 男 | 青岛 | 12年经验</w:t>
            </w:r>
          </w:p>
          <w:p w14:paraId="31B8BA04">
            <w:r>
              <w:t>联系方式：13250542429 | minhuang@example.com</w:t>
            </w:r>
          </w:p>
          <w:p w14:paraId="7F0A29A8">
            <w:pPr>
              <w:pStyle w:val="4"/>
            </w:pPr>
            <w:r>
              <w:t>核心技能</w:t>
            </w:r>
          </w:p>
          <w:p w14:paraId="6235BCA0">
            <w:r>
              <w:t>语言能力：日语N2，可进行日常对话。</w:t>
            </w:r>
          </w:p>
          <w:p w14:paraId="076AAAAB">
            <w:r>
              <w:t>计算机能力：具备网络基础</w:t>
            </w:r>
          </w:p>
          <w:p w14:paraId="280454E0">
            <w:r>
              <w:t>专业能力：Git、MySQL</w:t>
            </w:r>
          </w:p>
        </w:tc>
        <w:tc>
          <w:tcPr>
            <w:tcW w:w="4320" w:type="dxa"/>
          </w:tcPr>
          <w:p w14:paraId="2FE0D654"/>
          <w:p w14:paraId="556217D3">
            <w:pPr>
              <w:pStyle w:val="4"/>
            </w:pPr>
            <w:r>
              <w:t>学历信息</w:t>
            </w:r>
          </w:p>
          <w:p w14:paraId="7919A133">
            <w:r>
              <w:t>山东大学 | 软件工程 | 本科 | 2010-09 ~ 2014-06</w:t>
            </w:r>
          </w:p>
          <w:p w14:paraId="69024D92">
            <w:r>
              <w:t>专业成绩：3.88/4（专业前10%）</w:t>
            </w:r>
          </w:p>
          <w:p w14:paraId="079C5ADE">
            <w:r>
              <w:t>主修课程：Web开发、软件测试、数据库设计、项目管理、软件工程</w:t>
            </w:r>
          </w:p>
          <w:p w14:paraId="60468DE5">
            <w:pPr>
              <w:pStyle w:val="4"/>
            </w:pPr>
            <w:r>
              <w:t>职业经历</w:t>
            </w:r>
          </w:p>
          <w:p w14:paraId="22378679">
            <w:r>
              <w:rPr>
                <w:b/>
              </w:rPr>
              <w:t>成都科技科技有限公司 | 全栈工程师 | 2022-02 ~ 2026-06</w:t>
            </w:r>
          </w:p>
          <w:p w14:paraId="74053330">
            <w:pPr>
              <w:pStyle w:val="16"/>
            </w:pPr>
            <w:r>
              <w:t>修复系统Bug，保障系统稳定运行。</w:t>
            </w:r>
          </w:p>
          <w:p w14:paraId="52E02CE9">
            <w:pPr>
              <w:pStyle w:val="4"/>
            </w:pPr>
            <w:r>
              <w:t>获奖情况</w:t>
            </w:r>
          </w:p>
          <w:p w14:paraId="66585B55">
            <w:pPr>
              <w:pStyle w:val="16"/>
            </w:pPr>
            <w:r>
              <w:t>全国计算机等级考试三级（数据库技术）。</w:t>
            </w:r>
          </w:p>
          <w:p w14:paraId="5A70168B">
            <w:pPr>
              <w:pStyle w:val="16"/>
            </w:pPr>
            <w:r>
              <w:t>全国计算机等级考试二级（Office高级应用）。</w:t>
            </w:r>
          </w:p>
          <w:p w14:paraId="0A641D87">
            <w:pPr>
              <w:pStyle w:val="4"/>
            </w:pPr>
            <w:r>
              <w:t>自我介绍</w:t>
            </w:r>
          </w:p>
          <w:p w14:paraId="0EF6988A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7589DB3E">
      <w:r>
        <w:br w:type="page"/>
      </w:r>
    </w:p>
    <w:p w14:paraId="538E25DD">
      <w:pPr>
        <w:jc w:val="center"/>
      </w:pPr>
      <w:r>
        <w:rPr>
          <w:b/>
          <w:color w:val="003366"/>
          <w:sz w:val="32"/>
        </w:rPr>
        <w:t>刘红梅</w:t>
      </w:r>
    </w:p>
    <w:p w14:paraId="25625C3F">
      <w:r>
        <w:t>求职意向：运营专员 | 杭州 | 18264/月 | 两周内到岗</w:t>
      </w:r>
    </w:p>
    <w:p w14:paraId="2EFB7703">
      <w:r>
        <w:t>基本信息：32岁 | 男 | 武汉 | 10年经验</w:t>
      </w:r>
    </w:p>
    <w:p w14:paraId="270B8EC2">
      <w:r>
        <w:t>联系方式：15341021069 | ming25@example.org</w:t>
      </w:r>
    </w:p>
    <w:p w14:paraId="4382966E">
      <w:pPr>
        <w:pStyle w:val="4"/>
      </w:pPr>
      <w:r>
        <w:t>能力专长</w:t>
      </w:r>
    </w:p>
    <w:p w14:paraId="0C32E2EB">
      <w:r>
        <w:t>语言能力：英语专八，流利商务沟通。</w:t>
      </w:r>
    </w:p>
    <w:p w14:paraId="2AC53CD8">
      <w:r>
        <w:t>计算机能力：具备网络基础</w:t>
      </w:r>
    </w:p>
    <w:p w14:paraId="1B935DBF">
      <w:r>
        <w:t>专业能力：PS/PR、内容创作、数据分析</w:t>
      </w:r>
    </w:p>
    <w:p w14:paraId="43F419A9">
      <w:pPr>
        <w:pStyle w:val="4"/>
      </w:pPr>
      <w:r>
        <w:t>证书与荣誉</w:t>
      </w:r>
    </w:p>
    <w:p w14:paraId="67D0CA1B">
      <w:pPr>
        <w:pStyle w:val="16"/>
      </w:pPr>
      <w:r>
        <w:t>大学英语四级（CET-4），良好的读写能力。</w:t>
      </w:r>
    </w:p>
    <w:p w14:paraId="2D239DA9">
      <w:pPr>
        <w:pStyle w:val="16"/>
      </w:pPr>
      <w:r>
        <w:t>大学英语六级（CET-6），优秀的听说读写能力。</w:t>
      </w:r>
    </w:p>
    <w:p w14:paraId="57CF61E4">
      <w:pPr>
        <w:pStyle w:val="16"/>
      </w:pPr>
      <w:r>
        <w:t>全国计算机等级考试二级（Office高级应用）。</w:t>
      </w:r>
    </w:p>
    <w:p w14:paraId="0C9FC05A">
      <w:pPr>
        <w:pStyle w:val="4"/>
      </w:pPr>
      <w:r>
        <w:t>学习背景</w:t>
      </w:r>
    </w:p>
    <w:p w14:paraId="62AC9290">
      <w:r>
        <w:t>北京大学 | 新闻传播 | 本科 | 2012-09 ~ 2016-06</w:t>
      </w:r>
    </w:p>
    <w:p w14:paraId="449A6537">
      <w:r>
        <w:t>专业成绩：3.84/4</w:t>
      </w:r>
    </w:p>
    <w:p w14:paraId="4ADA9A31">
      <w:r>
        <w:t>主修课程：组织行为学、运营管理、战略管理、管理学原理、市场营销学</w:t>
      </w:r>
    </w:p>
    <w:p w14:paraId="449B378E">
      <w:pPr>
        <w:pStyle w:val="4"/>
      </w:pPr>
      <w:r>
        <w:t>工作经验</w:t>
      </w:r>
    </w:p>
    <w:p w14:paraId="13A5049B">
      <w:r>
        <w:rPr>
          <w:b/>
        </w:rPr>
        <w:t>深圳零售有限公司 | 新媒体运营 | 2023-05 ~ 2026-07</w:t>
      </w:r>
    </w:p>
    <w:p w14:paraId="06CBE70F">
      <w:pPr>
        <w:pStyle w:val="16"/>
      </w:pPr>
      <w:r>
        <w:t>负责用户社群运营，提升用户活跃度和粘性。</w:t>
      </w:r>
    </w:p>
    <w:p w14:paraId="59931E07">
      <w:pPr>
        <w:pStyle w:val="4"/>
      </w:pPr>
      <w:r>
        <w:t>自我介绍</w:t>
      </w:r>
    </w:p>
    <w:p w14:paraId="608DE4D3">
      <w:r>
        <w:t>执行力强，结果导向；具备良好的沟通能力和文案功底；善于在快节奏环境中工作，能高效完成目标。</w:t>
      </w:r>
    </w:p>
    <w:p w14:paraId="59537572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BB66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933CDB">
            <w:r>
              <w:rPr>
                <w:b/>
                <w:sz w:val="28"/>
              </w:rPr>
              <w:t>王宁</w:t>
            </w:r>
          </w:p>
          <w:p w14:paraId="25AF53F1">
            <w:r>
              <w:t>求职意向：运营专员 | 长沙 | 17446/月 | 一周内到岗</w:t>
            </w:r>
          </w:p>
          <w:p w14:paraId="3D0CD470">
            <w:r>
              <w:t>基本信息：32岁 | 女 | 长沙 | 10年经验</w:t>
            </w:r>
          </w:p>
          <w:p w14:paraId="1F4E5551">
            <w:r>
              <w:t>联系方式：15746915667 | yong14@example.org</w:t>
            </w:r>
          </w:p>
          <w:p w14:paraId="5D6EF7C3">
            <w:pPr>
              <w:pStyle w:val="4"/>
            </w:pPr>
            <w:r>
              <w:t>能力专长</w:t>
            </w:r>
          </w:p>
          <w:p w14:paraId="5B586FF2">
            <w:r>
              <w:t>语言能力：韩语TOPIK4，基础交流能力。</w:t>
            </w:r>
          </w:p>
          <w:p w14:paraId="5282E842">
            <w:r>
              <w:t>计算机能力：掌握Photoshop基本操作</w:t>
            </w:r>
          </w:p>
          <w:p w14:paraId="47CECE8E">
            <w:r>
              <w:t>专业能力：PS/PR、数据分析、内容创作、活动策划</w:t>
            </w:r>
          </w:p>
        </w:tc>
        <w:tc>
          <w:tcPr>
            <w:tcW w:w="4320" w:type="dxa"/>
          </w:tcPr>
          <w:p w14:paraId="15DC72A4"/>
          <w:p w14:paraId="0F43198F">
            <w:pPr>
              <w:pStyle w:val="4"/>
            </w:pPr>
            <w:r>
              <w:t>教育背景</w:t>
            </w:r>
          </w:p>
          <w:p w14:paraId="39FC01B2">
            <w:r>
              <w:t>浙江大学 | 新闻传播 | 本科 | 2012-09 ~ 2016-06</w:t>
            </w:r>
          </w:p>
          <w:p w14:paraId="2AE7908F">
            <w:r>
              <w:t>专业成绩：3.82/4</w:t>
            </w:r>
          </w:p>
          <w:p w14:paraId="2BCF954A">
            <w:r>
              <w:t>主修课程：财务管理、运营管理、战略管理、市场营销学、管理学原理、组织行为学</w:t>
            </w:r>
          </w:p>
          <w:p w14:paraId="55B1B212">
            <w:pPr>
              <w:pStyle w:val="4"/>
            </w:pPr>
            <w:r>
              <w:t>职业经历</w:t>
            </w:r>
          </w:p>
          <w:p w14:paraId="59FDD538">
            <w:r>
              <w:rPr>
                <w:b/>
              </w:rPr>
              <w:t>新锐金融有限公司 | 用户运营 | 2020-08 ~ 2021-10</w:t>
            </w:r>
          </w:p>
          <w:p w14:paraId="1EDE9E56">
            <w:pPr>
              <w:pStyle w:val="16"/>
            </w:pPr>
            <w:r>
              <w:t>负责用户社群运营，提升用户活跃度和粘性。 处理用户反馈，提升用户体验。</w:t>
            </w:r>
          </w:p>
          <w:p w14:paraId="75129651">
            <w:r>
              <w:rPr>
                <w:b/>
              </w:rPr>
              <w:t>华讯传媒科技有限公司 | 用户运营 | 2021-01 ~ 2022-12</w:t>
            </w:r>
          </w:p>
          <w:p w14:paraId="5765DAA7">
            <w:pPr>
              <w:pStyle w:val="16"/>
            </w:pPr>
            <w:r>
              <w:t>处理用户反馈，提升用户体验。 负责用户社群运营，提升用户活跃度和粘性。 撰写内容文案，维护APP/网站内容更新。</w:t>
            </w:r>
          </w:p>
          <w:p w14:paraId="6D57BC50">
            <w:r>
              <w:rPr>
                <w:b/>
              </w:rPr>
              <w:t>领航金融有限公司 | 内容运营 | 2022-11 ~ 2026-02</w:t>
            </w:r>
          </w:p>
          <w:p w14:paraId="7D798D6C">
            <w:pPr>
              <w:pStyle w:val="16"/>
            </w:pPr>
            <w:r>
              <w:t>负责用户社群运营，提升用户活跃度和粘性。 策划并执行线上活动，促进用户增长和转化。 分析运营数据，提出优化建议。</w:t>
            </w:r>
          </w:p>
          <w:p w14:paraId="0A4B3064">
            <w:pPr>
              <w:pStyle w:val="4"/>
            </w:pPr>
            <w:r>
              <w:t>证书与荣誉</w:t>
            </w:r>
          </w:p>
          <w:p w14:paraId="41C9B55A">
            <w:pPr>
              <w:pStyle w:val="16"/>
            </w:pPr>
            <w:r>
              <w:t>大学英语六级（CET-6），优秀的听说读写能力。</w:t>
            </w:r>
          </w:p>
          <w:p w14:paraId="0096CE89">
            <w:pPr>
              <w:pStyle w:val="16"/>
            </w:pPr>
            <w:r>
              <w:t>全国计算机等级考试二级（Office高级应用）。</w:t>
            </w:r>
          </w:p>
          <w:p w14:paraId="46F0F2DD">
            <w:pPr>
              <w:pStyle w:val="4"/>
            </w:pPr>
            <w:r>
              <w:t>自我评价</w:t>
            </w:r>
          </w:p>
          <w:p w14:paraId="1F5BC586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4B322366">
      <w:r>
        <w:br w:type="page"/>
      </w:r>
    </w:p>
    <w:p w14:paraId="1FACA927">
      <w:pPr>
        <w:jc w:val="center"/>
      </w:pPr>
      <w:r>
        <w:rPr>
          <w:b/>
          <w:sz w:val="32"/>
        </w:rPr>
        <w:t>潘岩</w:t>
      </w:r>
    </w:p>
    <w:p w14:paraId="79D7C6C6">
      <w:r>
        <w:t>求职意向：运营专员 | 武汉 | 13276/月 | 一周内到岗</w:t>
      </w:r>
    </w:p>
    <w:p w14:paraId="16D76904">
      <w:r>
        <w:t>基本信息：36岁 | 男 | 武汉 | 14年经验</w:t>
      </w:r>
    </w:p>
    <w:p w14:paraId="5E330741">
      <w:r>
        <w:t>联系方式：18975323667 | jingyan@example.net</w:t>
      </w:r>
    </w:p>
    <w:p w14:paraId="5FD2D6C0">
      <w:pPr>
        <w:pStyle w:val="4"/>
      </w:pPr>
      <w:r>
        <w:t>学习背景</w:t>
      </w:r>
    </w:p>
    <w:p w14:paraId="2E13F236">
      <w:r>
        <w:t>南开大学 | 新闻传播 | 本科 | 2008-09 ~ 2012-06</w:t>
      </w:r>
    </w:p>
    <w:p w14:paraId="283CC71D">
      <w:r>
        <w:t>专业成绩：3.44/4</w:t>
      </w:r>
    </w:p>
    <w:p w14:paraId="241D34DA">
      <w:r>
        <w:t>主修课程：管理学原理、市场营销学、运营管理、组织行为学、财务管理、战略管理</w:t>
      </w:r>
    </w:p>
    <w:p w14:paraId="205B7AE3">
      <w:pPr>
        <w:pStyle w:val="4"/>
      </w:pPr>
      <w:r>
        <w:t>职业经历</w:t>
      </w:r>
    </w:p>
    <w:p w14:paraId="55966DEC">
      <w:r>
        <w:rPr>
          <w:b/>
        </w:rPr>
        <w:t>1. 北京制造科技有限公司 | 新媒体运营 | 2022-12 ~ 2026-07</w:t>
      </w:r>
    </w:p>
    <w:p w14:paraId="6218A678">
      <w:pPr>
        <w:pStyle w:val="16"/>
      </w:pPr>
      <w:r>
        <w:t>撰写内容文案，维护APP/网站内容更新。 分析运营数据，提出优化建议。 处理用户反馈，提升用户体验。</w:t>
      </w:r>
    </w:p>
    <w:p w14:paraId="30EBF067">
      <w:pPr>
        <w:pStyle w:val="4"/>
      </w:pPr>
      <w:r>
        <w:t>能力专长</w:t>
      </w:r>
    </w:p>
    <w:p w14:paraId="75D6C5CF">
      <w:r>
        <w:t>语言能力：英语专八，流利商务沟通。</w:t>
      </w:r>
    </w:p>
    <w:p w14:paraId="01A2389A">
      <w:r>
        <w:t>计算机能力：掌握Photoshop基本操作</w:t>
      </w:r>
    </w:p>
    <w:p w14:paraId="390F2C68">
      <w:r>
        <w:t>专业能力：社群管理、PS/PR、数据分析、内容创作</w:t>
      </w:r>
    </w:p>
    <w:p w14:paraId="3082F441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FC03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4EB5163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534B1060">
      <w:pPr>
        <w:pStyle w:val="4"/>
      </w:pPr>
      <w:r>
        <w:t>关于我</w:t>
      </w:r>
    </w:p>
    <w:p w14:paraId="7C56FBC8">
      <w:r>
        <w:t>执行力强，结果导向；具备良好的沟通能力和文案功底；善于在快节奏环境中工作，能高效完成目标。</w:t>
      </w:r>
    </w:p>
    <w:p w14:paraId="146D12AB">
      <w:r>
        <w:br w:type="page"/>
      </w:r>
    </w:p>
    <w:p w14:paraId="3BE5FEB8">
      <w:pPr>
        <w:jc w:val="center"/>
      </w:pPr>
      <w:r>
        <w:rPr>
          <w:b/>
          <w:sz w:val="32"/>
        </w:rPr>
        <w:t>张成</w:t>
      </w:r>
    </w:p>
    <w:p w14:paraId="11DF2CA2">
      <w:r>
        <w:t>求职意向：产品经理 | 苏州 | 14736/月 | 一周内到岗</w:t>
      </w:r>
    </w:p>
    <w:p w14:paraId="0368339D">
      <w:r>
        <w:t>基本信息：33岁 | 男 | 苏州 | 11年经验</w:t>
      </w:r>
    </w:p>
    <w:p w14:paraId="13D0D606">
      <w:r>
        <w:t>联系方式：13414357229 | gangdeng@example.com</w:t>
      </w:r>
    </w:p>
    <w:p w14:paraId="2C5FD752">
      <w:pPr>
        <w:pStyle w:val="4"/>
      </w:pPr>
      <w:r>
        <w:t>自我陈述</w:t>
      </w:r>
    </w:p>
    <w:p w14:paraId="2A505991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B7897E6">
      <w:pPr>
        <w:pStyle w:val="4"/>
      </w:pPr>
      <w:r>
        <w:t>学历信息</w:t>
      </w:r>
    </w:p>
    <w:p w14:paraId="4A76BD9E">
      <w:r>
        <w:t>山东大学 | 工业设计 | 本科 | 2011-09 ~ 2015-06</w:t>
      </w:r>
    </w:p>
    <w:p w14:paraId="0B264796">
      <w:r>
        <w:t>专业成绩：3.77/4（专业前10%）</w:t>
      </w:r>
    </w:p>
    <w:p w14:paraId="4233AF30">
      <w:r>
        <w:t>主修课程：战略管理、管理学原理、财务管理、运营管理、市场营销学、组织行为学</w:t>
      </w:r>
    </w:p>
    <w:p w14:paraId="1D9E9075">
      <w:pPr>
        <w:pStyle w:val="4"/>
      </w:pPr>
      <w:r>
        <w:t>工作经验</w:t>
      </w:r>
    </w:p>
    <w:p w14:paraId="2168D30D">
      <w:r>
        <w:rPr>
          <w:b/>
        </w:rPr>
        <w:t>深圳科技有限公司 | 产品经理 | 2016-07 ~ 2019-12</w:t>
      </w:r>
    </w:p>
    <w:p w14:paraId="3E46AE59">
      <w:pPr>
        <w:pStyle w:val="16"/>
      </w:pPr>
      <w:r>
        <w:t>参与竞品分析，提炼差异化优势。 跟踪产品数据，根据反馈持续优化迭代。</w:t>
      </w:r>
    </w:p>
    <w:p w14:paraId="0B9A1908">
      <w:r>
        <w:rPr>
          <w:b/>
        </w:rPr>
        <w:t>深圳金融科技有限公司 | 产品助理 | 2019-01 ~ 2022-04</w:t>
      </w:r>
    </w:p>
    <w:p w14:paraId="2781ED1D">
      <w:pPr>
        <w:pStyle w:val="16"/>
      </w:pPr>
      <w:r>
        <w:t>负责产品需求调研、用户分析，完成产品规划与设计。</w:t>
      </w:r>
    </w:p>
    <w:p w14:paraId="7AB60D64">
      <w:r>
        <w:rPr>
          <w:b/>
        </w:rPr>
        <w:t>成都科技科技有限公司 | 产品助理 | 2022-05 ~ 2026-08</w:t>
      </w:r>
    </w:p>
    <w:p w14:paraId="356F68B9">
      <w:pPr>
        <w:pStyle w:val="16"/>
      </w:pPr>
      <w:r>
        <w:t>参与竞品分析，提炼差异化优势。 负责产品需求调研、用户分析，完成产品规划与设计。</w:t>
      </w:r>
    </w:p>
    <w:p w14:paraId="404D627A">
      <w:pPr>
        <w:pStyle w:val="4"/>
      </w:pPr>
      <w:r>
        <w:t>技能证书</w:t>
      </w:r>
    </w:p>
    <w:p w14:paraId="0DC9EC34">
      <w:r>
        <w:t>语言能力：韩语TOPIK4，基础交流能力。</w:t>
      </w:r>
    </w:p>
    <w:p w14:paraId="3064BABA">
      <w:r>
        <w:t>计算机能力：熟练使用Office办公软件</w:t>
      </w:r>
    </w:p>
    <w:p w14:paraId="007A1E43">
      <w:r>
        <w:t>专业能力：数据分析、Axure</w:t>
      </w:r>
    </w:p>
    <w:p w14:paraId="7A16EFEF">
      <w:pPr>
        <w:pStyle w:val="4"/>
      </w:pPr>
      <w:r>
        <w:t>证书与荣誉</w:t>
      </w:r>
    </w:p>
    <w:p w14:paraId="160CD093">
      <w:pPr>
        <w:pStyle w:val="16"/>
      </w:pPr>
      <w:r>
        <w:t>PMP项目管理认证。</w:t>
      </w:r>
    </w:p>
    <w:p w14:paraId="4C6703A2">
      <w:pPr>
        <w:pStyle w:val="4"/>
      </w:pPr>
      <w:r>
        <w:t>项目实践</w:t>
      </w:r>
    </w:p>
    <w:p w14:paraId="101AE5B0">
      <w:r>
        <w:rPr>
          <w:b/>
        </w:rPr>
        <w:t>数据可视化平台（2021-04 ~ 2023-10）</w:t>
      </w:r>
    </w:p>
    <w:p w14:paraId="196D6836">
      <w:pPr>
        <w:pStyle w:val="16"/>
      </w:pPr>
      <w:r>
        <w:t>负责核心模块设计与开发，实现了高并发处理，提升了系统性能30%。</w:t>
      </w:r>
    </w:p>
    <w:p w14:paraId="31D0D4B9">
      <w:r>
        <w:br w:type="page"/>
      </w:r>
    </w:p>
    <w:p w14:paraId="547AAE21">
      <w:pPr>
        <w:jc w:val="center"/>
      </w:pPr>
      <w:r>
        <w:rPr>
          <w:b/>
          <w:sz w:val="32"/>
        </w:rPr>
        <w:t>刁婷</w:t>
      </w:r>
    </w:p>
    <w:p w14:paraId="238FA15C">
      <w:pPr>
        <w:jc w:val="center"/>
      </w:pPr>
      <w:r>
        <w:rPr>
          <w:sz w:val="2"/>
        </w:rPr>
        <w:t>____________________________________________________________</w:t>
      </w:r>
    </w:p>
    <w:p w14:paraId="1F164013">
      <w:r>
        <w:t>求职意向：设计师 | 广州 | 19969/月 | 一周内到岗</w:t>
      </w:r>
    </w:p>
    <w:p w14:paraId="4C1E998E">
      <w:r>
        <w:t>基本信息：31岁 | 男 | 苏州 | 7年经验</w:t>
      </w:r>
    </w:p>
    <w:p w14:paraId="736B539C">
      <w:r>
        <w:t>联系方式：18958046705 | tao58@example.org</w:t>
      </w:r>
    </w:p>
    <w:p w14:paraId="38146FB7">
      <w:pPr>
        <w:pStyle w:val="4"/>
      </w:pPr>
      <w:r>
        <w:t>实习经历</w:t>
      </w:r>
    </w:p>
    <w:p w14:paraId="6D8BDF51">
      <w:r>
        <w:rPr>
          <w:b/>
        </w:rPr>
        <w:t>卓越科技有限公司 | 平面设计师 | 2023-03 ~ 2024-05</w:t>
      </w:r>
    </w:p>
    <w:p w14:paraId="7FA8F7B9">
      <w:pPr>
        <w:pStyle w:val="16"/>
      </w:pPr>
      <w:r>
        <w:t>制作宣传海报、画册、名片等平面物料。 与产品、开发沟通，保证设计落地效果。</w:t>
      </w:r>
    </w:p>
    <w:p w14:paraId="2F3EB586">
      <w:r>
        <w:rPr>
          <w:b/>
        </w:rPr>
        <w:t>杭州医疗科技有限公司 | 平面设计师 | 2024-11 ~ 2026-07</w:t>
      </w:r>
    </w:p>
    <w:p w14:paraId="65FC96ED">
      <w:pPr>
        <w:pStyle w:val="16"/>
      </w:pPr>
      <w:r>
        <w:t>负责公司产品UI界面设计，提升视觉体验。 维护设计规范，持续优化设计风格。</w:t>
      </w:r>
    </w:p>
    <w:p w14:paraId="3A40F720">
      <w:pPr>
        <w:pStyle w:val="4"/>
      </w:pPr>
      <w:r>
        <w:t>学习背景</w:t>
      </w:r>
    </w:p>
    <w:p w14:paraId="6D81F346">
      <w:r>
        <w:t>上海交通大学 | 产品设计 | 硕士 | 2016-09 ~ 2019-06</w:t>
      </w:r>
    </w:p>
    <w:p w14:paraId="36500A24">
      <w:r>
        <w:t>专业成绩：3.68/4（专业前10%）</w:t>
      </w:r>
    </w:p>
    <w:p w14:paraId="31FCFD2D">
      <w:r>
        <w:t>主修课程：战略管理、组织行为学、运营管理、财务管理、市场营销学</w:t>
      </w:r>
    </w:p>
    <w:p w14:paraId="3CD120C9">
      <w:pPr>
        <w:pStyle w:val="4"/>
      </w:pPr>
      <w:r>
        <w:t>能力专长</w:t>
      </w:r>
    </w:p>
    <w:p w14:paraId="4E1E68C4">
      <w:r>
        <w:t>语言能力：韩语TOPIK4，基础交流能力。</w:t>
      </w:r>
    </w:p>
    <w:p w14:paraId="1E2AE35C">
      <w:r>
        <w:t>计算机能力：具备网络基础</w:t>
      </w:r>
    </w:p>
    <w:p w14:paraId="7FAD1132">
      <w:r>
        <w:t>专业能力：Photoshop、Sketch</w:t>
      </w:r>
    </w:p>
    <w:p w14:paraId="174A7001">
      <w:pPr>
        <w:pStyle w:val="4"/>
      </w:pPr>
      <w:r>
        <w:t>资格证书</w:t>
      </w:r>
    </w:p>
    <w:p w14:paraId="74F33C49">
      <w:pPr>
        <w:pStyle w:val="16"/>
      </w:pPr>
      <w:r>
        <w:t>Adobe认证设计师。</w:t>
      </w:r>
    </w:p>
    <w:p w14:paraId="330A5DDA">
      <w:pPr>
        <w:pStyle w:val="4"/>
      </w:pPr>
      <w:r>
        <w:t>自我陈述</w:t>
      </w:r>
    </w:p>
    <w:p w14:paraId="08AD510A">
      <w:r>
        <w:t>具备良好的审美能力和设计功底；热爱设计，关注细节；善于沟通，能准确理解需求并转化为优秀的设计方案。</w:t>
      </w:r>
    </w:p>
    <w:p w14:paraId="0B691A7A">
      <w:r>
        <w:br w:type="page"/>
      </w:r>
    </w:p>
    <w:p w14:paraId="12CF43BA">
      <w:pPr>
        <w:jc w:val="center"/>
      </w:pPr>
      <w:r>
        <w:rPr>
          <w:b/>
          <w:sz w:val="32"/>
        </w:rPr>
        <w:t>金淑华</w:t>
      </w:r>
    </w:p>
    <w:p w14:paraId="6D86F270">
      <w:r>
        <w:t>求职意向：市场专员 | 长沙 | 16673/月 | 两周内到岗</w:t>
      </w:r>
    </w:p>
    <w:p w14:paraId="04C20D35">
      <w:r>
        <w:t>基本信息：32岁 | 男 | 长沙 | 10年经验</w:t>
      </w:r>
    </w:p>
    <w:p w14:paraId="1C2D223F">
      <w:r>
        <w:t>联系方式：14704575068 | xiuying92@example.net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ACC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EEB6C8">
            <w:pPr>
              <w:pStyle w:val="4"/>
            </w:pPr>
            <w:r>
              <w:t>学习背景</w:t>
            </w:r>
          </w:p>
          <w:p w14:paraId="4B88B8DD">
            <w:r>
              <w:t>天津大学 | 广告学 | 本科 | 2012-09 ~ 2016-06</w:t>
            </w:r>
          </w:p>
          <w:p w14:paraId="10036249">
            <w:r>
              <w:t>专业成绩：3.65/4（专业前10%）</w:t>
            </w:r>
          </w:p>
          <w:p w14:paraId="671B7C32">
            <w:r>
              <w:t>主修课程：组织行为学、财务管理、管理学原理、战略管理、市场营销学</w:t>
            </w:r>
          </w:p>
        </w:tc>
      </w:tr>
    </w:tbl>
    <w:p w14:paraId="05A9866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CEE4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AE4292">
            <w:pPr>
              <w:pStyle w:val="4"/>
            </w:pPr>
            <w:r>
              <w:t>工作经验</w:t>
            </w:r>
          </w:p>
          <w:p w14:paraId="10D168D5">
            <w:r>
              <w:rPr>
                <w:b/>
              </w:rPr>
              <w:t>成都零售有限公司 | 市场专员 | 2020-09 ~ 2022-08</w:t>
            </w:r>
          </w:p>
          <w:p w14:paraId="0A0DCD70">
            <w:pPr>
              <w:pStyle w:val="16"/>
            </w:pPr>
            <w:r>
              <w:t>运营公司社交媒体账号（公众号、微博等），提高粉丝互动。 协助制定营销策略，跟踪推广效果并优化。</w:t>
            </w:r>
          </w:p>
          <w:p w14:paraId="06E3E0B5">
            <w:r>
              <w:rPr>
                <w:b/>
              </w:rPr>
              <w:t>恒通传媒有限公司 | 市场专员 | 2022-06 ~ 2026-10</w:t>
            </w:r>
          </w:p>
          <w:p w14:paraId="2DBF051A">
            <w:pPr>
              <w:pStyle w:val="16"/>
            </w:pPr>
            <w:r>
              <w:t>负责市场调研，收集竞品信息，撰写分析报告。 运营公司社交媒体账号（公众号、微博等），提高粉丝互动。 协助制定营销策略，跟踪推广效果并优化。</w:t>
            </w:r>
          </w:p>
        </w:tc>
      </w:tr>
    </w:tbl>
    <w:p w14:paraId="10DD689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F0B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56C1379">
            <w:pPr>
              <w:pStyle w:val="4"/>
            </w:pPr>
            <w:r>
              <w:t>核心技能</w:t>
            </w:r>
          </w:p>
          <w:p w14:paraId="512618C1">
            <w:r>
              <w:t>语言能力：日语N2，可进行日常对话。</w:t>
            </w:r>
          </w:p>
          <w:p w14:paraId="035E1FEE">
            <w:r>
              <w:t>计算机能力：掌握Photoshop基本操作</w:t>
            </w:r>
          </w:p>
          <w:p w14:paraId="2C03D9F3">
            <w:r>
              <w:t>专业能力：文案写作、数据分析、市场调研、活动策划</w:t>
            </w:r>
          </w:p>
        </w:tc>
      </w:tr>
    </w:tbl>
    <w:p w14:paraId="685C81B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2C4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B9A7B3">
            <w:pPr>
              <w:pStyle w:val="4"/>
            </w:pPr>
            <w:r>
              <w:t>证书与荣誉</w:t>
            </w:r>
          </w:p>
          <w:p w14:paraId="239D8E57">
            <w:pPr>
              <w:pStyle w:val="16"/>
            </w:pPr>
            <w:r>
              <w:t>大学英语四级（CET-4），良好的读写能力。</w:t>
            </w:r>
          </w:p>
          <w:p w14:paraId="532EC8B4">
            <w:pPr>
              <w:pStyle w:val="16"/>
            </w:pPr>
            <w:r>
              <w:t>全国计算机等级考试二级（Office高级应用）。</w:t>
            </w:r>
          </w:p>
          <w:p w14:paraId="001E7E02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5AFB392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200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0F99122">
            <w:pPr>
              <w:pStyle w:val="4"/>
            </w:pPr>
            <w:r>
              <w:t>个人评价</w:t>
            </w:r>
          </w:p>
          <w:p w14:paraId="6A96E747">
            <w:r>
              <w:t>思维活跃，富有创意；具备敏锐的市场洞察力；热爱挑战，能够承受工作压力；善于数据分析，用数据驱动决策。</w:t>
            </w:r>
          </w:p>
        </w:tc>
      </w:tr>
    </w:tbl>
    <w:p w14:paraId="0A7B4719"/>
    <w:p w14:paraId="0A4D434F">
      <w:r>
        <w:br w:type="page"/>
      </w:r>
    </w:p>
    <w:p w14:paraId="74C93776">
      <w:pPr>
        <w:jc w:val="center"/>
      </w:pPr>
      <w:r>
        <w:rPr>
          <w:b/>
          <w:sz w:val="32"/>
        </w:rPr>
        <w:t>陈鑫</w:t>
      </w:r>
    </w:p>
    <w:p w14:paraId="69014330">
      <w:pPr>
        <w:jc w:val="center"/>
      </w:pPr>
      <w:r>
        <w:rPr>
          <w:sz w:val="2"/>
        </w:rPr>
        <w:t>____________________________________________________________</w:t>
      </w:r>
    </w:p>
    <w:p w14:paraId="35D3A2B9">
      <w:r>
        <w:t>求职意向：市场专员 | 南京 | 14201/月 | 一个月内到岗</w:t>
      </w:r>
    </w:p>
    <w:p w14:paraId="53E3F194">
      <w:r>
        <w:t>基本信息：30岁 | 男 | 郑州 | 8年经验</w:t>
      </w:r>
    </w:p>
    <w:p w14:paraId="7C2CD480">
      <w:r>
        <w:t>联系方式：15381953660 | lei42@example.com</w:t>
      </w:r>
    </w:p>
    <w:p w14:paraId="574120E8">
      <w:pPr>
        <w:pStyle w:val="4"/>
      </w:pPr>
      <w:r>
        <w:t>工作经验</w:t>
      </w:r>
    </w:p>
    <w:p w14:paraId="00FB6DF5">
      <w:r>
        <w:rPr>
          <w:b/>
        </w:rPr>
        <w:t>北京咨询有限公司 | 品牌专员 | 2018-09 ~ 2021-12</w:t>
      </w:r>
    </w:p>
    <w:p w14:paraId="4F20ADED">
      <w:pPr>
        <w:pStyle w:val="16"/>
      </w:pPr>
      <w:r>
        <w:t>协助制定营销策略，跟踪推广效果并优化。</w:t>
      </w:r>
    </w:p>
    <w:p w14:paraId="7E9B12EC">
      <w:r>
        <w:rPr>
          <w:b/>
        </w:rPr>
        <w:t>卓越科技科技有限公司 | 品牌专员 | 2021-08 ~ 2025-03</w:t>
      </w:r>
    </w:p>
    <w:p w14:paraId="4AD17571">
      <w:pPr>
        <w:pStyle w:val="16"/>
      </w:pPr>
      <w:r>
        <w:t>负责市场调研，收集竞品信息，撰写分析报告。</w:t>
      </w:r>
    </w:p>
    <w:p w14:paraId="6B76770E">
      <w:r>
        <w:rPr>
          <w:b/>
        </w:rPr>
        <w:t>创想科技科技有限公司 | 市场专员 | 2025-09 ~ 2026-02</w:t>
      </w:r>
    </w:p>
    <w:p w14:paraId="43A29708">
      <w:pPr>
        <w:pStyle w:val="16"/>
      </w:pPr>
      <w:r>
        <w:t>策划并执行线上线下营销活动，提升品牌知名度。 负责市场调研，收集竞品信息，撰写分析报告。 运营公司社交媒体账号（公众号、微博等），提高粉丝互动。</w:t>
      </w:r>
    </w:p>
    <w:p w14:paraId="1EB872F3">
      <w:pPr>
        <w:pStyle w:val="4"/>
      </w:pPr>
      <w:r>
        <w:t>学习背景</w:t>
      </w:r>
    </w:p>
    <w:p w14:paraId="1FEEF400">
      <w:r>
        <w:t>厦门大学 | 新闻传播 | 本科 | 2014-09 ~ 2018-06</w:t>
      </w:r>
    </w:p>
    <w:p w14:paraId="77EB687F">
      <w:r>
        <w:t>专业成绩：3.6/4</w:t>
      </w:r>
    </w:p>
    <w:p w14:paraId="4CCB84EA">
      <w:r>
        <w:t>主修课程：组织行为学、战略管理、市场营销学、财务管理、管理学原理、运营管理</w:t>
      </w:r>
    </w:p>
    <w:p w14:paraId="18296610">
      <w:pPr>
        <w:pStyle w:val="4"/>
      </w:pPr>
      <w:r>
        <w:t>技能特长</w:t>
      </w:r>
    </w:p>
    <w:p w14:paraId="2699FEA6">
      <w:r>
        <w:t>语言能力：英语CET-4，具备基本读写能力。</w:t>
      </w:r>
    </w:p>
    <w:p w14:paraId="57657A1B">
      <w:r>
        <w:t>计算机能力：精通Excel数据处理</w:t>
      </w:r>
    </w:p>
    <w:p w14:paraId="5DDB312D">
      <w:r>
        <w:t>专业能力：市场调研、数据分析、文案写作</w:t>
      </w:r>
    </w:p>
    <w:p w14:paraId="2C2428D6">
      <w:pPr>
        <w:pStyle w:val="4"/>
      </w:pPr>
      <w:r>
        <w:t>获奖情况</w:t>
      </w:r>
    </w:p>
    <w:p w14:paraId="1A8EAE83">
      <w:pPr>
        <w:pStyle w:val="16"/>
      </w:pPr>
      <w:r>
        <w:t>大学英语六级（CET-6），优秀的听说读写能力。</w:t>
      </w:r>
    </w:p>
    <w:p w14:paraId="5BC3101D">
      <w:pPr>
        <w:pStyle w:val="16"/>
      </w:pPr>
      <w:r>
        <w:t>全国计算机等级考试二级（Office高级应用）。</w:t>
      </w:r>
    </w:p>
    <w:p w14:paraId="41A322F1">
      <w:pPr>
        <w:pStyle w:val="16"/>
      </w:pPr>
      <w:r>
        <w:t>大学英语四级（CET-4），良好的读写能力。</w:t>
      </w:r>
    </w:p>
    <w:p w14:paraId="26B2188E">
      <w:pPr>
        <w:pStyle w:val="4"/>
      </w:pPr>
      <w:r>
        <w:t>关于我</w:t>
      </w:r>
    </w:p>
    <w:p w14:paraId="6429C3D4">
      <w:r>
        <w:t>思维活跃，富有创意；具备敏锐的市场洞察力；热爱挑战，能够承受工作压力；善于数据分析，用数据驱动决策。</w:t>
      </w:r>
    </w:p>
    <w:p w14:paraId="0B147FBE">
      <w:r>
        <w:br w:type="page"/>
      </w:r>
    </w:p>
    <w:p w14:paraId="2BC27745">
      <w:pPr>
        <w:jc w:val="center"/>
      </w:pPr>
      <w:r>
        <w:rPr>
          <w:b/>
          <w:sz w:val="32"/>
        </w:rPr>
        <w:t>潘柳</w:t>
      </w:r>
    </w:p>
    <w:p w14:paraId="57B19D97">
      <w:r>
        <w:t>求职意向：行政专员 | 杭州 | 14717/月 | 一周内到岗</w:t>
      </w:r>
    </w:p>
    <w:p w14:paraId="002D25C1">
      <w:r>
        <w:t>基本信息：25岁 | 女 | 深圳 | 5年经验</w:t>
      </w:r>
    </w:p>
    <w:p w14:paraId="5FDA082E">
      <w:r>
        <w:t>联系方式：18131407636 | chaoqian@example.net</w:t>
      </w:r>
    </w:p>
    <w:p w14:paraId="366123AA">
      <w:pPr>
        <w:pStyle w:val="4"/>
      </w:pPr>
      <w:r>
        <w:t>学习背景</w:t>
      </w:r>
    </w:p>
    <w:p w14:paraId="31532130">
      <w:r>
        <w:t>广州番禺职业技术学院 | 汉语言文学 | 专科 | 2018-09 ~ 2021-06</w:t>
      </w:r>
    </w:p>
    <w:p w14:paraId="13E34D71">
      <w:r>
        <w:t>专业成绩：3.11/4</w:t>
      </w:r>
    </w:p>
    <w:p w14:paraId="14708E31">
      <w:r>
        <w:t>主修课程：管理学原理、运营管理、组织行为学、财务管理、市场营销学、战略管理</w:t>
      </w:r>
    </w:p>
    <w:p w14:paraId="19C6307F">
      <w:pPr>
        <w:pStyle w:val="4"/>
      </w:pPr>
      <w:r>
        <w:t>工作经验</w:t>
      </w:r>
    </w:p>
    <w:p w14:paraId="3DFAE1C7">
      <w:r>
        <w:rPr>
          <w:b/>
        </w:rPr>
        <w:t>创想金融有限公司 | 行政助理 | 2021-01 ~ 2022-06</w:t>
      </w:r>
    </w:p>
    <w:p w14:paraId="73E8C4AF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6FB87B66">
      <w:r>
        <w:rPr>
          <w:b/>
        </w:rPr>
        <w:t>领航互联网有限公司 | 行政主管 | 2022-01 ~ 2026-10</w:t>
      </w:r>
    </w:p>
    <w:p w14:paraId="74D6C99D">
      <w:pPr>
        <w:pStyle w:val="16"/>
      </w:pPr>
      <w:r>
        <w:t>负责公司日常行政事务管理，包括办公环境维护、办公用品采购与发放。</w:t>
      </w:r>
    </w:p>
    <w:p w14:paraId="7938DE67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79B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9484A78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0B3FC702">
            <w:r>
              <w:t>熟练使用Office办公软件</w:t>
            </w:r>
          </w:p>
        </w:tc>
      </w:tr>
      <w:tr w14:paraId="7D3B0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5CA458E">
            <w:r>
              <w:t>档案管理</w:t>
            </w:r>
          </w:p>
        </w:tc>
        <w:tc>
          <w:tcPr>
            <w:tcW w:w="4320" w:type="dxa"/>
            <w:shd w:val="clear" w:color="auto" w:fill="E7E6E6"/>
          </w:tcPr>
          <w:p w14:paraId="425D189B">
            <w:r>
              <w:t>固定资产管理</w:t>
            </w:r>
          </w:p>
        </w:tc>
      </w:tr>
      <w:tr w14:paraId="178E0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FCF7F3A">
            <w:r>
              <w:t>公文写作</w:t>
            </w:r>
          </w:p>
        </w:tc>
        <w:tc>
          <w:tcPr>
            <w:tcW w:w="4320" w:type="dxa"/>
          </w:tcPr>
          <w:p w14:paraId="601916F8"/>
        </w:tc>
      </w:tr>
    </w:tbl>
    <w:p w14:paraId="0A8DE29C"/>
    <w:p w14:paraId="7191732F">
      <w:pPr>
        <w:pStyle w:val="4"/>
      </w:pPr>
      <w:r>
        <w:t>证书与荣誉</w:t>
      </w:r>
    </w:p>
    <w:p w14:paraId="1594ACEB">
      <w:pPr>
        <w:pStyle w:val="16"/>
      </w:pPr>
      <w:r>
        <w:t>大学英语四级（CET-4），良好的读写能力。</w:t>
      </w:r>
    </w:p>
    <w:p w14:paraId="35B45652">
      <w:pPr>
        <w:pStyle w:val="16"/>
      </w:pPr>
      <w:r>
        <w:t>全国计算机等级考试二级（Office高级应用）。</w:t>
      </w:r>
    </w:p>
    <w:p w14:paraId="62B6018F">
      <w:pPr>
        <w:pStyle w:val="4"/>
      </w:pPr>
      <w:r>
        <w:t>个人评价</w:t>
      </w:r>
    </w:p>
    <w:p w14:paraId="3B05DA09">
      <w:r>
        <w:t>工作细致认真，有良好的条理性；善于沟通协调，能够高效处理多项任务；责任心强，有较强的服务意识和团队合作精神。</w:t>
      </w:r>
    </w:p>
    <w:p w14:paraId="5D681625">
      <w:r>
        <w:br w:type="page"/>
      </w:r>
    </w:p>
    <w:p w14:paraId="1FC3EC51">
      <w:pPr>
        <w:jc w:val="center"/>
      </w:pPr>
      <w:r>
        <w:rPr>
          <w:b/>
          <w:sz w:val="32"/>
        </w:rPr>
        <w:t>骆英</w:t>
      </w:r>
    </w:p>
    <w:p w14:paraId="356FEAFE">
      <w:r>
        <w:t>求职意向：人事专员 | 长沙 | 18993/月 | 一个月内到岗</w:t>
      </w:r>
    </w:p>
    <w:p w14:paraId="710BDE24">
      <w:r>
        <w:t>基本信息：36岁 | 女 | 长沙 | 14年经验</w:t>
      </w:r>
    </w:p>
    <w:p w14:paraId="2C623B29">
      <w:r>
        <w:t>联系方式：13040803879 | leihuang@example.com</w:t>
      </w:r>
    </w:p>
    <w:p w14:paraId="6918E1FE">
      <w:pPr>
        <w:pStyle w:val="4"/>
      </w:pPr>
      <w:r>
        <w:t>教育经历</w:t>
      </w:r>
    </w:p>
    <w:p w14:paraId="25588FBA">
      <w:r>
        <w:t>中国科学技术大学 | 人力资源管理 | 本科 | 2008-09 ~ 2012-06</w:t>
      </w:r>
    </w:p>
    <w:p w14:paraId="4723B14A">
      <w:r>
        <w:t>专业成绩：3.79/4</w:t>
      </w:r>
    </w:p>
    <w:p w14:paraId="54DA8139">
      <w:r>
        <w:t>主修课程：组织行为学、招聘与配置、薪酬管理、绩效管理、人力资源管理、培训与开发</w:t>
      </w:r>
    </w:p>
    <w:p w14:paraId="57E1DCE7">
      <w:pPr>
        <w:pStyle w:val="4"/>
      </w:pPr>
      <w:r>
        <w:t>实习经历</w:t>
      </w:r>
    </w:p>
    <w:p w14:paraId="457E7E9E">
      <w:r>
        <w:rPr>
          <w:b/>
        </w:rPr>
        <w:t>1. 智云传媒有限公司 | 招聘专员 | 2025-10 ~ 2026-07</w:t>
      </w:r>
    </w:p>
    <w:p w14:paraId="04CDFB6D">
      <w:pPr>
        <w:pStyle w:val="16"/>
      </w:pPr>
      <w:r>
        <w:t>负责考勤统计、薪酬核算及社保公积金缴纳。 负责招聘全流程，包括职位发布、简历筛选、面试安排及录用跟进。 处理员工关系，协助解决劳动争议，维护和谐劳动关系。</w:t>
      </w:r>
    </w:p>
    <w:p w14:paraId="48A112F7">
      <w:pPr>
        <w:pStyle w:val="4"/>
      </w:pPr>
      <w:r>
        <w:t>核心技能</w:t>
      </w:r>
    </w:p>
    <w:p w14:paraId="520B5A7E">
      <w:r>
        <w:t>语言能力：英语专八，流利商务沟通。</w:t>
      </w:r>
    </w:p>
    <w:p w14:paraId="452F29C6">
      <w:r>
        <w:t>计算机能力：熟练使用Office办公软件</w:t>
      </w:r>
    </w:p>
    <w:p w14:paraId="5E02CE4F">
      <w:r>
        <w:t>专业能力：员工关系、薪酬核算、培训组织、劳动法</w:t>
      </w:r>
    </w:p>
    <w:p w14:paraId="57385E03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5792A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FBC24F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1987E304">
      <w:pPr>
        <w:pStyle w:val="4"/>
      </w:pPr>
      <w:r>
        <w:t>关于我</w:t>
      </w:r>
    </w:p>
    <w:p w14:paraId="2EFD83B6">
      <w:r>
        <w:t>性格开朗，亲和力强，善于与各部门沟通协作；具备良好的组织协调能力和解决冲突能力；积极主动，乐于学习新知识。</w:t>
      </w:r>
    </w:p>
    <w:p w14:paraId="14CFCB4F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1891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433A72">
            <w:r>
              <w:rPr>
                <w:b/>
                <w:sz w:val="28"/>
              </w:rPr>
              <w:t>王红</w:t>
            </w:r>
          </w:p>
          <w:p w14:paraId="44D76FB6">
            <w:r>
              <w:t>求职意向：财务助理 | 南京 | 13601/月 | 一周内到岗</w:t>
            </w:r>
          </w:p>
          <w:p w14:paraId="08C9D67F">
            <w:r>
              <w:t>基本信息：35岁 | 女 | 南京 | 13年经验</w:t>
            </w:r>
          </w:p>
          <w:p w14:paraId="4D21E61A">
            <w:r>
              <w:t>联系方式：13650090001 | na37@example.org</w:t>
            </w:r>
          </w:p>
          <w:p w14:paraId="1DCFC752">
            <w:pPr>
              <w:pStyle w:val="4"/>
            </w:pPr>
            <w:r>
              <w:t>核心技能</w:t>
            </w:r>
          </w:p>
          <w:p w14:paraId="5DCAFCAE">
            <w:r>
              <w:t>语言能力：英语专八，流利商务沟通。</w:t>
            </w:r>
          </w:p>
          <w:p w14:paraId="45287CB7">
            <w:r>
              <w:t>计算机能力：熟练使用Office办公软件</w:t>
            </w:r>
          </w:p>
          <w:p w14:paraId="455A70C2">
            <w:r>
              <w:t>专业能力：Excel、税务申报</w:t>
            </w:r>
          </w:p>
        </w:tc>
        <w:tc>
          <w:tcPr>
            <w:tcW w:w="4320" w:type="dxa"/>
          </w:tcPr>
          <w:p w14:paraId="3DA05FC6"/>
          <w:p w14:paraId="7F2E7CD1">
            <w:pPr>
              <w:pStyle w:val="4"/>
            </w:pPr>
            <w:r>
              <w:t>学习背景</w:t>
            </w:r>
          </w:p>
          <w:p w14:paraId="5C6E0419">
            <w:r>
              <w:t>北京师范大学 | 财务管理 | 本科 | 2009-09 ~ 2013-06</w:t>
            </w:r>
          </w:p>
          <w:p w14:paraId="3C2D37F8">
            <w:r>
              <w:t>专业成绩：3.18/4</w:t>
            </w:r>
          </w:p>
          <w:p w14:paraId="64A63627">
            <w:r>
              <w:t>主修课程：运营管理、管理学原理、组织行为学、市场营销学、财务管理、战略管理</w:t>
            </w:r>
          </w:p>
          <w:p w14:paraId="538A5ABA">
            <w:pPr>
              <w:pStyle w:val="4"/>
            </w:pPr>
            <w:r>
              <w:t>工作经验</w:t>
            </w:r>
          </w:p>
          <w:p w14:paraId="0A89AEDE">
            <w:r>
              <w:rPr>
                <w:b/>
              </w:rPr>
              <w:t>恒通科技有限公司 | 会计 | 2020-05 ~ 2022-05</w:t>
            </w:r>
          </w:p>
          <w:p w14:paraId="18F6DE15">
            <w:pPr>
              <w:pStyle w:val="16"/>
            </w:pPr>
            <w:r>
              <w:t>配合审计工作，提供所需财务资料。</w:t>
            </w:r>
          </w:p>
          <w:p w14:paraId="2484AB10">
            <w:r>
              <w:rPr>
                <w:b/>
              </w:rPr>
              <w:t>深圳互联网有限公司 | 财务分析 | 2022-05 ~ 2025-12</w:t>
            </w:r>
          </w:p>
          <w:p w14:paraId="657E95E4">
            <w:pPr>
              <w:pStyle w:val="16"/>
            </w:pPr>
            <w:r>
              <w:t>配合审计工作，提供所需财务资料。 协助完成月度财务报表编制及税务申报。</w:t>
            </w:r>
          </w:p>
          <w:p w14:paraId="19D79A58">
            <w:r>
              <w:rPr>
                <w:b/>
              </w:rPr>
              <w:t>智云制造科技有限公司 | 财务助理 | 2025-05 ~ 2026-04</w:t>
            </w:r>
          </w:p>
          <w:p w14:paraId="06F5996D">
            <w:pPr>
              <w:pStyle w:val="16"/>
            </w:pPr>
            <w:r>
              <w:t>配合审计工作，提供所需财务资料。 负责日常报销审核、凭证编制及账务处理。</w:t>
            </w:r>
          </w:p>
          <w:p w14:paraId="13663884">
            <w:pPr>
              <w:pStyle w:val="4"/>
            </w:pPr>
            <w:r>
              <w:t>资格证书</w:t>
            </w:r>
          </w:p>
          <w:p w14:paraId="18C652F7">
            <w:pPr>
              <w:pStyle w:val="16"/>
            </w:pPr>
            <w:r>
              <w:t>初级会计职称。</w:t>
            </w:r>
          </w:p>
          <w:p w14:paraId="22479107">
            <w:pPr>
              <w:pStyle w:val="4"/>
            </w:pPr>
            <w:r>
              <w:t>自我评价</w:t>
            </w:r>
          </w:p>
          <w:p w14:paraId="30AAF3B5">
            <w:r>
              <w:t>做事严谨，对数字敏感；熟练掌握财务软件，有较强的合规意识；诚实守信，具备良好的职业道德。</w:t>
            </w:r>
          </w:p>
        </w:tc>
      </w:tr>
    </w:tbl>
    <w:p w14:paraId="38636182">
      <w:r>
        <w:br w:type="page"/>
      </w:r>
    </w:p>
    <w:p w14:paraId="4F303C97">
      <w:pPr>
        <w:jc w:val="center"/>
      </w:pPr>
      <w:r>
        <w:rPr>
          <w:b/>
          <w:sz w:val="32"/>
        </w:rPr>
        <w:t>蒋婷</w:t>
      </w:r>
    </w:p>
    <w:p w14:paraId="0434583B">
      <w:pPr>
        <w:jc w:val="center"/>
      </w:pPr>
      <w:r>
        <w:rPr>
          <w:sz w:val="2"/>
        </w:rPr>
        <w:t>____________________________________________________________</w:t>
      </w:r>
    </w:p>
    <w:p w14:paraId="1D5E0F57">
      <w:r>
        <w:t>求职意向：设计师 | 南京 | 14958/月 | 随时到岗</w:t>
      </w:r>
    </w:p>
    <w:p w14:paraId="174AFD14">
      <w:r>
        <w:t>基本信息：34岁 | 男 | 青岛 | 12年经验</w:t>
      </w:r>
    </w:p>
    <w:p w14:paraId="2833887B">
      <w:r>
        <w:t>联系方式：18520818938 | yongdai@example.com</w:t>
      </w:r>
    </w:p>
    <w:p w14:paraId="384422D1">
      <w:pPr>
        <w:pStyle w:val="4"/>
      </w:pPr>
      <w:r>
        <w:t>实习经历</w:t>
      </w:r>
    </w:p>
    <w:p w14:paraId="4D1DF419">
      <w:r>
        <w:rPr>
          <w:b/>
        </w:rPr>
        <w:t>深圳金融有限公司 | UI设计师 | 2022-01 ~ 2024-07</w:t>
      </w:r>
    </w:p>
    <w:p w14:paraId="6410DAB8">
      <w:pPr>
        <w:pStyle w:val="16"/>
      </w:pPr>
      <w:r>
        <w:t>负责公司产品UI界面设计，提升视觉体验。</w:t>
      </w:r>
    </w:p>
    <w:p w14:paraId="7C22073A">
      <w:r>
        <w:rPr>
          <w:b/>
        </w:rPr>
        <w:t>上海教育有限公司 | 视觉设计师 | 2024-02 ~ 2026-04</w:t>
      </w:r>
    </w:p>
    <w:p w14:paraId="6639C16E">
      <w:pPr>
        <w:pStyle w:val="16"/>
      </w:pPr>
      <w:r>
        <w:t>制作宣传海报、画册、名片等平面物料。 维护设计规范，持续优化设计风格。 与产品、开发沟通，保证设计落地效果。</w:t>
      </w:r>
    </w:p>
    <w:p w14:paraId="5CDBCF72">
      <w:pPr>
        <w:pStyle w:val="4"/>
      </w:pPr>
      <w:r>
        <w:t>教育背景</w:t>
      </w:r>
    </w:p>
    <w:p w14:paraId="34B467B8">
      <w:r>
        <w:t>北京大学 | 数字媒体艺术 | 本科 | 2010-09 ~ 2014-06</w:t>
      </w:r>
    </w:p>
    <w:p w14:paraId="1FDA0A18">
      <w:r>
        <w:t>专业成绩：3.8/4（专业前10%）</w:t>
      </w:r>
    </w:p>
    <w:p w14:paraId="5FBF095E">
      <w:r>
        <w:t>主修课程：战略管理、运营管理、市场营销学、组织行为学、财务管理</w:t>
      </w:r>
    </w:p>
    <w:p w14:paraId="084DF880">
      <w:pPr>
        <w:pStyle w:val="4"/>
      </w:pPr>
      <w:r>
        <w:t>专业技能</w:t>
      </w:r>
    </w:p>
    <w:p w14:paraId="7FCCFEBC">
      <w:r>
        <w:t>语言能力：韩语TOPIK4，基础交流能力。</w:t>
      </w:r>
    </w:p>
    <w:p w14:paraId="56AF8C9A">
      <w:r>
        <w:t>计算机能力：精通Excel数据处理</w:t>
      </w:r>
    </w:p>
    <w:p w14:paraId="4D2AA6AF">
      <w:r>
        <w:t>专业能力：Figma、Sketch、Illustrator、色彩搭配</w:t>
      </w:r>
    </w:p>
    <w:p w14:paraId="598719B4">
      <w:pPr>
        <w:pStyle w:val="4"/>
      </w:pPr>
      <w:r>
        <w:t>证书与荣誉</w:t>
      </w:r>
    </w:p>
    <w:p w14:paraId="252D1931">
      <w:pPr>
        <w:pStyle w:val="16"/>
      </w:pPr>
      <w:r>
        <w:t>Adobe认证设计师。</w:t>
      </w:r>
    </w:p>
    <w:p w14:paraId="067CF635">
      <w:pPr>
        <w:pStyle w:val="4"/>
      </w:pPr>
      <w:r>
        <w:t>个人评价</w:t>
      </w:r>
    </w:p>
    <w:p w14:paraId="0CBD5C11">
      <w:r>
        <w:t>具备良好的审美能力和设计功底；热爱设计，关注细节；善于沟通，能准确理解需求并转化为优秀的设计方案。</w:t>
      </w:r>
    </w:p>
    <w:p w14:paraId="0618051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E250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4F5AF4">
            <w:r>
              <w:rPr>
                <w:b/>
                <w:sz w:val="28"/>
              </w:rPr>
              <w:t>李桂荣</w:t>
            </w:r>
          </w:p>
          <w:p w14:paraId="53DE1360">
            <w:r>
              <w:t>求职意向：运营专员 | 南京 | 14540/月 | 随时到岗</w:t>
            </w:r>
          </w:p>
          <w:p w14:paraId="07C1AB5A">
            <w:r>
              <w:t>基本信息：25岁 | 男 | 南京 | 5年经验</w:t>
            </w:r>
          </w:p>
          <w:p w14:paraId="69092DD6">
            <w:r>
              <w:t>联系方式：18511976520 | yong74@example.org</w:t>
            </w:r>
          </w:p>
          <w:p w14:paraId="6A324F3E">
            <w:pPr>
              <w:pStyle w:val="4"/>
            </w:pPr>
            <w:r>
              <w:t>技能证书</w:t>
            </w:r>
          </w:p>
          <w:p w14:paraId="6F02C54A">
            <w:r>
              <w:t>语言能力：韩语TOPIK4，基础交流能力。</w:t>
            </w:r>
          </w:p>
          <w:p w14:paraId="276E8AA3">
            <w:r>
              <w:t>计算机能力：具备网络基础</w:t>
            </w:r>
          </w:p>
          <w:p w14:paraId="7472842F">
            <w:r>
              <w:t>专业能力：活动策划、PS/PR</w:t>
            </w:r>
          </w:p>
        </w:tc>
        <w:tc>
          <w:tcPr>
            <w:tcW w:w="4320" w:type="dxa"/>
          </w:tcPr>
          <w:p w14:paraId="44039FBC"/>
          <w:p w14:paraId="31A5D8C4">
            <w:pPr>
              <w:pStyle w:val="4"/>
            </w:pPr>
            <w:r>
              <w:t>教育经历</w:t>
            </w:r>
          </w:p>
          <w:p w14:paraId="35B1418C">
            <w:r>
              <w:t>南京工业职业技术学院 | 汉语言文学 | 专科 | 2018-09 ~ 2021-06</w:t>
            </w:r>
          </w:p>
          <w:p w14:paraId="6451840F">
            <w:r>
              <w:t>专业成绩：3.59/4（专业前30%）</w:t>
            </w:r>
          </w:p>
          <w:p w14:paraId="67C68621">
            <w:r>
              <w:t>主修课程：财务管理、市场营销学、组织行为学、管理学原理、运营管理</w:t>
            </w:r>
          </w:p>
          <w:p w14:paraId="1CCC6B23">
            <w:pPr>
              <w:pStyle w:val="4"/>
            </w:pPr>
            <w:r>
              <w:t>过往经历</w:t>
            </w:r>
          </w:p>
          <w:p w14:paraId="741194C1">
            <w:r>
              <w:rPr>
                <w:b/>
              </w:rPr>
              <w:t>杭州教育科技有限公司 | 用户运营 | 2023-11 ~ 2026-08</w:t>
            </w:r>
          </w:p>
          <w:p w14:paraId="7A9B068E">
            <w:pPr>
              <w:pStyle w:val="16"/>
            </w:pPr>
            <w:r>
              <w:t>分析运营数据，提出优化建议。 负责用户社群运营，提升用户活跃度和粘性。 策划并执行线上活动，促进用户增长和转化。</w:t>
            </w:r>
          </w:p>
          <w:p w14:paraId="6E25065D">
            <w:pPr>
              <w:pStyle w:val="4"/>
            </w:pPr>
            <w:r>
              <w:t>资质认证</w:t>
            </w:r>
          </w:p>
          <w:p w14:paraId="7D67CB12">
            <w:pPr>
              <w:pStyle w:val="16"/>
            </w:pPr>
            <w:r>
              <w:t>大学英语四级（CET-4），良好的读写能力。</w:t>
            </w:r>
          </w:p>
          <w:p w14:paraId="4310D99A">
            <w:pPr>
              <w:pStyle w:val="4"/>
            </w:pPr>
            <w:r>
              <w:t>自我陈述</w:t>
            </w:r>
          </w:p>
          <w:p w14:paraId="38C6EB7E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3A0F6A1">
      <w:r>
        <w:br w:type="page"/>
      </w:r>
    </w:p>
    <w:p w14:paraId="763B9373">
      <w:pPr>
        <w:jc w:val="center"/>
      </w:pPr>
      <w:r>
        <w:rPr>
          <w:b/>
          <w:sz w:val="32"/>
        </w:rPr>
        <w:t>张俊</w:t>
      </w:r>
    </w:p>
    <w:p w14:paraId="292EB3BB">
      <w:r>
        <w:t>求职意向：市场专员 | 成都 | 12352/月 | 两周内到岗</w:t>
      </w:r>
    </w:p>
    <w:p w14:paraId="55EBD41B">
      <w:r>
        <w:t>基本信息：34岁 | 男 | 青岛 | 12年经验</w:t>
      </w:r>
    </w:p>
    <w:p w14:paraId="7BA6DE48">
      <w:r>
        <w:t>联系方式：13120500138 | kmo@example.net</w:t>
      </w:r>
    </w:p>
    <w:p w14:paraId="72174C01">
      <w:pPr>
        <w:pStyle w:val="4"/>
      </w:pPr>
      <w:r>
        <w:t>学习背景</w:t>
      </w:r>
    </w:p>
    <w:p w14:paraId="543B23F5">
      <w:r>
        <w:t>中山大学 | 市场营销 | 本科 | 2010-09 ~ 2014-06</w:t>
      </w:r>
    </w:p>
    <w:p w14:paraId="69A4634C">
      <w:r>
        <w:t>专业成绩：3.89/4（专业前15%）</w:t>
      </w:r>
    </w:p>
    <w:p w14:paraId="301A0C90">
      <w:r>
        <w:t>主修课程：消费者行为学、市场营销学、品牌管理、市场调研、销售管理、广告学</w:t>
      </w:r>
    </w:p>
    <w:p w14:paraId="7C182112">
      <w:pPr>
        <w:pStyle w:val="4"/>
      </w:pPr>
      <w:r>
        <w:t>实习经历</w:t>
      </w:r>
    </w:p>
    <w:p w14:paraId="42EC8CC4">
      <w:r>
        <w:rPr>
          <w:b/>
        </w:rPr>
        <w:t>领航教育有限公司 | 品牌专员 | 2021-12 ~ 2023-07</w:t>
      </w:r>
    </w:p>
    <w:p w14:paraId="03F6BCEB">
      <w:pPr>
        <w:pStyle w:val="16"/>
      </w:pPr>
      <w:r>
        <w:t>策划并执行线上线下营销活动，提升品牌知名度。</w:t>
      </w:r>
    </w:p>
    <w:p w14:paraId="2FAD859B">
      <w:r>
        <w:rPr>
          <w:b/>
        </w:rPr>
        <w:t>成都制造科技有限公司 | 市场助理 | 2023-01 ~ 2026-05</w:t>
      </w:r>
    </w:p>
    <w:p w14:paraId="52E2DC69">
      <w:pPr>
        <w:pStyle w:val="16"/>
      </w:pPr>
      <w:r>
        <w:t>策划并执行线上线下营销活动，提升品牌知名度。 负责市场调研，收集竞品信息，撰写分析报告。 与媒体、渠道保持良好合作，拓展市场资源。</w:t>
      </w:r>
    </w:p>
    <w:p w14:paraId="19E36B05">
      <w:pPr>
        <w:pStyle w:val="4"/>
      </w:pPr>
      <w:r>
        <w:t>核心技能</w:t>
      </w:r>
    </w:p>
    <w:p w14:paraId="3B9529A4">
      <w:r>
        <w:t>语言能力：英语专八，流利商务沟通。</w:t>
      </w:r>
    </w:p>
    <w:p w14:paraId="0D0A5775">
      <w:r>
        <w:t>计算机能力：熟练使用Office办公软件</w:t>
      </w:r>
    </w:p>
    <w:p w14:paraId="468583C7">
      <w:r>
        <w:t>专业能力：市场调研、社交媒体运营</w:t>
      </w:r>
    </w:p>
    <w:p w14:paraId="4A93DE10">
      <w:pPr>
        <w:pStyle w:val="4"/>
      </w:pPr>
      <w:r>
        <w:t>荣誉证书</w:t>
      </w:r>
    </w:p>
    <w:p w14:paraId="61089070">
      <w:pPr>
        <w:pStyle w:val="16"/>
      </w:pPr>
      <w:r>
        <w:t>全国计算机等级考试二级（Office高级应用）。</w:t>
      </w:r>
    </w:p>
    <w:p w14:paraId="340A0086">
      <w:pPr>
        <w:pStyle w:val="4"/>
      </w:pPr>
      <w:r>
        <w:t>自我陈述</w:t>
      </w:r>
    </w:p>
    <w:p w14:paraId="63F354F2">
      <w:r>
        <w:t>思维活跃，富有创意；具备敏锐的市场洞察力；热爱挑战，能够承受工作压力；善于数据分析，用数据驱动决策。</w:t>
      </w:r>
    </w:p>
    <w:p w14:paraId="6B958A5F">
      <w:r>
        <w:br w:type="page"/>
      </w:r>
    </w:p>
    <w:p w14:paraId="2121AB25">
      <w:pPr>
        <w:jc w:val="center"/>
      </w:pPr>
      <w:r>
        <w:rPr>
          <w:b/>
          <w:sz w:val="32"/>
        </w:rPr>
        <w:t>潘伟</w:t>
      </w:r>
    </w:p>
    <w:p w14:paraId="0772C739">
      <w:r>
        <w:t>求职意向：行政专员 | 苏州 | 15541/月 | 随时到岗</w:t>
      </w:r>
    </w:p>
    <w:p w14:paraId="705AAC61">
      <w:r>
        <w:t>基本信息：33岁 | 女 | 苏州 | 11年经验</w:t>
      </w:r>
    </w:p>
    <w:p w14:paraId="1F9A60C1">
      <w:r>
        <w:t>联系方式：13583616096 | ktao@example.com</w:t>
      </w:r>
    </w:p>
    <w:p w14:paraId="504AA3B6">
      <w:pPr>
        <w:pStyle w:val="4"/>
      </w:pPr>
      <w:r>
        <w:t>个人评价</w:t>
      </w:r>
    </w:p>
    <w:p w14:paraId="214D8CFF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3FF01F0F">
      <w:pPr>
        <w:pStyle w:val="4"/>
      </w:pPr>
      <w:r>
        <w:t>教育背景</w:t>
      </w:r>
    </w:p>
    <w:p w14:paraId="052DE98F">
      <w:r>
        <w:t>上海交通大学 | 汉语言文学 | 本科 | 2011-09 ~ 2015-06</w:t>
      </w:r>
    </w:p>
    <w:p w14:paraId="020040A0">
      <w:r>
        <w:t>专业成绩：3.9/4（专业前15%）</w:t>
      </w:r>
    </w:p>
    <w:p w14:paraId="4366D4DE">
      <w:r>
        <w:t>主修课程：财务管理、管理学原理、市场营销学、战略管理、组织行为学、运营管理</w:t>
      </w:r>
    </w:p>
    <w:p w14:paraId="0DB7DB7F">
      <w:pPr>
        <w:pStyle w:val="4"/>
      </w:pPr>
      <w:r>
        <w:t>实习经历</w:t>
      </w:r>
    </w:p>
    <w:p w14:paraId="2745AAF3">
      <w:r>
        <w:rPr>
          <w:b/>
        </w:rPr>
        <w:t>智云金融科技有限公司 | 行政专员 | 2024-01 ~ 2026-02</w:t>
      </w:r>
    </w:p>
    <w:p w14:paraId="14970A39">
      <w:pPr>
        <w:pStyle w:val="16"/>
      </w:pPr>
      <w:r>
        <w:t>负责公司日常行政事务管理，包括办公环境维护、办公用品采购与发放。 协助组织公司内部会议、活动，撰写会议纪要并跟进落实。</w:t>
      </w:r>
    </w:p>
    <w:p w14:paraId="4FB03B60">
      <w:pPr>
        <w:pStyle w:val="4"/>
      </w:pPr>
      <w:r>
        <w:t>能力专长</w:t>
      </w:r>
    </w:p>
    <w:p w14:paraId="0D6C1E83">
      <w:r>
        <w:t>语言能力：英语专八，流利商务沟通。</w:t>
      </w:r>
    </w:p>
    <w:p w14:paraId="34412D20">
      <w:r>
        <w:t>计算机能力：熟练使用Office办公软件</w:t>
      </w:r>
    </w:p>
    <w:p w14:paraId="2D6067CC">
      <w:r>
        <w:t>专业能力：公文写作、办公软件、会议组织</w:t>
      </w:r>
    </w:p>
    <w:p w14:paraId="7C56BF28">
      <w:pPr>
        <w:pStyle w:val="4"/>
      </w:pPr>
      <w:r>
        <w:t>资格证书</w:t>
      </w:r>
    </w:p>
    <w:p w14:paraId="7F1CE6FA">
      <w:pPr>
        <w:pStyle w:val="16"/>
      </w:pPr>
      <w:r>
        <w:t>全国计算机等级考试二级（Office高级应用）。</w:t>
      </w:r>
    </w:p>
    <w:p w14:paraId="28B98B2D">
      <w:pPr>
        <w:pStyle w:val="16"/>
      </w:pPr>
      <w:r>
        <w:t>大学英语六级（CET-6），优秀的听说读写能力。</w:t>
      </w:r>
    </w:p>
    <w:p w14:paraId="797168BF">
      <w:r>
        <w:br w:type="page"/>
      </w:r>
    </w:p>
    <w:p w14:paraId="62440608">
      <w:pPr>
        <w:jc w:val="center"/>
      </w:pPr>
      <w:r>
        <w:rPr>
          <w:b/>
          <w:sz w:val="32"/>
        </w:rPr>
        <w:t>高丽</w:t>
      </w:r>
    </w:p>
    <w:p w14:paraId="0A4E62BA">
      <w:r>
        <w:t>求职意向：财务助理 | 武汉 | 15946/月 | 两周内到岗</w:t>
      </w:r>
    </w:p>
    <w:p w14:paraId="2810DBD1">
      <w:r>
        <w:t>基本信息：33岁 | 女 | 武汉 | 11年经验</w:t>
      </w:r>
    </w:p>
    <w:p w14:paraId="5C836B37">
      <w:r>
        <w:t>联系方式：13456520265 | yanxiao@example.com</w:t>
      </w:r>
    </w:p>
    <w:p w14:paraId="5C7BC16F">
      <w:pPr>
        <w:pStyle w:val="4"/>
      </w:pPr>
      <w:r>
        <w:t>教育状况</w:t>
      </w:r>
    </w:p>
    <w:p w14:paraId="78E933BB">
      <w:r>
        <w:t>东南大学 | 财务管理 | 本科 | 2011-09 ~ 2015-06</w:t>
      </w:r>
    </w:p>
    <w:p w14:paraId="7943F628">
      <w:r>
        <w:t>专业成绩：3.39/4</w:t>
      </w:r>
    </w:p>
    <w:p w14:paraId="4AD6F234">
      <w:r>
        <w:t>主修课程：管理学原理、战略管理、市场营销学、财务管理、运营管理、组织行为学</w:t>
      </w:r>
    </w:p>
    <w:p w14:paraId="3719722D">
      <w:pPr>
        <w:pStyle w:val="4"/>
      </w:pPr>
      <w:r>
        <w:t>职业经历</w:t>
      </w:r>
    </w:p>
    <w:p w14:paraId="10990E9F">
      <w:r>
        <w:rPr>
          <w:b/>
        </w:rPr>
        <w:t>华讯制造有限公司 | 出纳 | 2023-01 ~ 2024-03</w:t>
      </w:r>
    </w:p>
    <w:p w14:paraId="2231DF6C">
      <w:pPr>
        <w:pStyle w:val="16"/>
      </w:pPr>
      <w:r>
        <w:t>协助完成月度财务报表编制及税务申报。 负责日常报销审核、凭证编制及账务处理。 管理发票、合同等财务档案，确保合规。</w:t>
      </w:r>
    </w:p>
    <w:p w14:paraId="1F1409EE">
      <w:r>
        <w:rPr>
          <w:b/>
        </w:rPr>
        <w:t>华讯互联网科技有限公司 | 财务助理 | 2024-03 ~ 2026-10</w:t>
      </w:r>
    </w:p>
    <w:p w14:paraId="51146BA7">
      <w:pPr>
        <w:pStyle w:val="16"/>
      </w:pPr>
      <w:r>
        <w:t>负责日常报销审核、凭证编制及账务处理。 配合审计工作，提供所需财务资料。 协助完成月度财务报表编制及税务申报。</w:t>
      </w:r>
    </w:p>
    <w:p w14:paraId="7D0295E9">
      <w:pPr>
        <w:pStyle w:val="4"/>
      </w:pPr>
      <w:r>
        <w:t>技能特长</w:t>
      </w:r>
    </w:p>
    <w:p w14:paraId="3C373010">
      <w:r>
        <w:t>语言能力：英语CET-6，读写熟练，可日常交流。</w:t>
      </w:r>
    </w:p>
    <w:p w14:paraId="76A3BCAC">
      <w:r>
        <w:t>计算机能力：掌握Photoshop基本操作</w:t>
      </w:r>
    </w:p>
    <w:p w14:paraId="3C5448C8">
      <w:r>
        <w:t>专业能力：用友、金蝶、Excel、税务申报</w:t>
      </w:r>
    </w:p>
    <w:p w14:paraId="2D0699A3">
      <w:pPr>
        <w:pStyle w:val="4"/>
      </w:pPr>
      <w:r>
        <w:t>资质认证</w:t>
      </w:r>
    </w:p>
    <w:p w14:paraId="71FA3BE2">
      <w:pPr>
        <w:pStyle w:val="16"/>
      </w:pPr>
      <w:r>
        <w:t>初级会计职称。</w:t>
      </w:r>
    </w:p>
    <w:p w14:paraId="161524CF">
      <w:pPr>
        <w:pStyle w:val="16"/>
      </w:pPr>
      <w:r>
        <w:t>会计从业资格证。</w:t>
      </w:r>
    </w:p>
    <w:p w14:paraId="55B32652">
      <w:pPr>
        <w:pStyle w:val="4"/>
      </w:pPr>
      <w:r>
        <w:t>自我介绍</w:t>
      </w:r>
    </w:p>
    <w:p w14:paraId="29BCBE2F">
      <w:r>
        <w:t>做事严谨，对数字敏感；熟练掌握财务软件，有较强的合规意识；诚实守信，具备良好的职业道德。</w:t>
      </w:r>
    </w:p>
    <w:p w14:paraId="0477F4E7">
      <w:r>
        <w:br w:type="page"/>
      </w:r>
    </w:p>
    <w:p w14:paraId="60F2A1C8">
      <w:pPr>
        <w:jc w:val="center"/>
      </w:pPr>
      <w:r>
        <w:rPr>
          <w:b/>
          <w:sz w:val="32"/>
        </w:rPr>
        <w:t>李红梅</w:t>
      </w:r>
    </w:p>
    <w:p w14:paraId="40F066E8">
      <w:r>
        <w:t>求职意向：软件工程师 | 苏州 | 13395/月 | 两周内到岗</w:t>
      </w:r>
    </w:p>
    <w:p w14:paraId="370FD6BB">
      <w:r>
        <w:t>基本信息：35岁 | 女 | 南京 | 13年经验</w:t>
      </w:r>
    </w:p>
    <w:p w14:paraId="0CD449C2">
      <w:r>
        <w:t>联系方式：13894309078 | zliao@example.org</w:t>
      </w:r>
    </w:p>
    <w:p w14:paraId="7EC6E448">
      <w:pPr>
        <w:pStyle w:val="4"/>
      </w:pPr>
      <w:r>
        <w:t>学历信息</w:t>
      </w:r>
    </w:p>
    <w:p w14:paraId="3EA9FAA5">
      <w:r>
        <w:t>中山大学 | 软件工程 | 本科 | 2009-09 ~ 2013-06</w:t>
      </w:r>
    </w:p>
    <w:p w14:paraId="571E9800">
      <w:r>
        <w:t>专业成绩：3.19/4</w:t>
      </w:r>
    </w:p>
    <w:p w14:paraId="3C4DF453">
      <w:r>
        <w:t>主修课程：面向对象编程、项目管理、软件工程、软件测试、数据库设计</w:t>
      </w:r>
    </w:p>
    <w:p w14:paraId="359DE2E0">
      <w:pPr>
        <w:pStyle w:val="4"/>
      </w:pPr>
      <w:r>
        <w:t>实习经历</w:t>
      </w:r>
    </w:p>
    <w:p w14:paraId="1D9BFCE1">
      <w:r>
        <w:rPr>
          <w:b/>
        </w:rPr>
        <w:t>创想金融科技有限公司 | 前端开发工程师 | 2022-04 ~ 2023-06</w:t>
      </w:r>
    </w:p>
    <w:p w14:paraId="49FFFFDF">
      <w:pPr>
        <w:pStyle w:val="16"/>
      </w:pPr>
      <w:r>
        <w:t>协助团队完成项目迭代与上线。 修复系统Bug，保障系统稳定运行。</w:t>
      </w:r>
    </w:p>
    <w:p w14:paraId="2FE4520C">
      <w:r>
        <w:rPr>
          <w:b/>
        </w:rPr>
        <w:t>创想互联网有限公司 | 前端开发工程师 | 2023-04 ~ 2026-11</w:t>
      </w:r>
    </w:p>
    <w:p w14:paraId="2E7C7293">
      <w:pPr>
        <w:pStyle w:val="16"/>
      </w:pPr>
      <w:r>
        <w:t>参与技术方案讨论，撰写技术文档。 修复系统Bug，保障系统稳定运行。 参与需求分析，负责后端/前端模块设计与开发。</w:t>
      </w:r>
    </w:p>
    <w:p w14:paraId="21BE6698">
      <w:pPr>
        <w:pStyle w:val="4"/>
      </w:pPr>
      <w:r>
        <w:t>技能特长</w:t>
      </w:r>
    </w:p>
    <w:p w14:paraId="4DE652C5">
      <w:r>
        <w:t>语言能力：英语CET-6，读写熟练，可日常交流。</w:t>
      </w:r>
    </w:p>
    <w:p w14:paraId="451A259D">
      <w:r>
        <w:t>计算机能力：熟练使用Office办公软件</w:t>
      </w:r>
    </w:p>
    <w:p w14:paraId="1BD1E0B0">
      <w:r>
        <w:t>专业能力：React、Spring、Java</w:t>
      </w:r>
    </w:p>
    <w:p w14:paraId="1A4006BD">
      <w:pPr>
        <w:pStyle w:val="4"/>
      </w:pPr>
      <w:r>
        <w:t>资质认证</w:t>
      </w:r>
    </w:p>
    <w:p w14:paraId="2C472000">
      <w:pPr>
        <w:pStyle w:val="16"/>
      </w:pPr>
      <w:r>
        <w:t>全国计算机等级考试三级（数据库技术）。</w:t>
      </w:r>
    </w:p>
    <w:p w14:paraId="76506900">
      <w:pPr>
        <w:pStyle w:val="16"/>
      </w:pPr>
      <w:r>
        <w:t>全国计算机等级考试二级（Office高级应用）。</w:t>
      </w:r>
    </w:p>
    <w:p w14:paraId="33029366">
      <w:pPr>
        <w:pStyle w:val="4"/>
      </w:pPr>
      <w:r>
        <w:t>个人评价</w:t>
      </w:r>
    </w:p>
    <w:p w14:paraId="11D5B27C">
      <w:r>
        <w:t>逻辑思维清晰，代码规范；热爱技术，乐于钻研；具备良好的问题分析和解决能力；有较强的学习能力和团队协作精神。</w:t>
      </w:r>
    </w:p>
    <w:p w14:paraId="5D828C52">
      <w:r>
        <w:br w:type="page"/>
      </w:r>
    </w:p>
    <w:p w14:paraId="3BC27BAF">
      <w:pPr>
        <w:jc w:val="center"/>
      </w:pPr>
      <w:r>
        <w:rPr>
          <w:b/>
          <w:sz w:val="32"/>
        </w:rPr>
        <w:t>陈杰</w:t>
      </w:r>
    </w:p>
    <w:p w14:paraId="1D270C32">
      <w:r>
        <w:t>求职意向：设计师 | 杭州 | 13010/月 | 一周内到岗</w:t>
      </w:r>
    </w:p>
    <w:p w14:paraId="3D03BF84">
      <w:r>
        <w:t>基本信息：29岁 | 男 | 杭州 | 9年经验</w:t>
      </w:r>
    </w:p>
    <w:p w14:paraId="41661FF9">
      <w:r>
        <w:t>联系方式：18552178379 | houqiang@example.com</w:t>
      </w:r>
    </w:p>
    <w:p w14:paraId="0EA3247A">
      <w:pPr>
        <w:pStyle w:val="4"/>
      </w:pPr>
      <w:r>
        <w:t>关于我</w:t>
      </w:r>
    </w:p>
    <w:p w14:paraId="032CDEAD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13C0C277">
      <w:pPr>
        <w:pStyle w:val="4"/>
      </w:pPr>
      <w:r>
        <w:t>教育经历</w:t>
      </w:r>
    </w:p>
    <w:p w14:paraId="60B68476">
      <w:r>
        <w:t>杭州职业技术学院 | 产品设计 | 专科 | 2014-09 ~ 2017-06</w:t>
      </w:r>
    </w:p>
    <w:p w14:paraId="54CA8481">
      <w:r>
        <w:t>专业成绩：3.68/4（专业前15%）</w:t>
      </w:r>
    </w:p>
    <w:p w14:paraId="03532A97">
      <w:r>
        <w:t>主修课程：财务管理、组织行为学、管理学原理、战略管理、市场营销学、运营管理</w:t>
      </w:r>
    </w:p>
    <w:p w14:paraId="445F339E">
      <w:pPr>
        <w:pStyle w:val="4"/>
      </w:pPr>
      <w:r>
        <w:t>实习经历</w:t>
      </w:r>
    </w:p>
    <w:p w14:paraId="48069533">
      <w:r>
        <w:rPr>
          <w:b/>
        </w:rPr>
        <w:t>华讯制造有限公司 | 视觉设计师 | 2019-11 ~ 2022-08</w:t>
      </w:r>
    </w:p>
    <w:p w14:paraId="7793BDEC">
      <w:pPr>
        <w:pStyle w:val="16"/>
      </w:pPr>
      <w:r>
        <w:t>与产品、开发沟通，保证设计落地效果。 参与品牌VI设计，确保品牌一致性。</w:t>
      </w:r>
    </w:p>
    <w:p w14:paraId="5013811C">
      <w:r>
        <w:rPr>
          <w:b/>
        </w:rPr>
        <w:t>恒通互联网有限公司 | UI设计师 | 2022-09 ~ 2024-03</w:t>
      </w:r>
    </w:p>
    <w:p w14:paraId="36A233BA">
      <w:pPr>
        <w:pStyle w:val="16"/>
      </w:pPr>
      <w:r>
        <w:t>制作宣传海报、画册、名片等平面物料。 参与品牌VI设计，确保品牌一致性。</w:t>
      </w:r>
    </w:p>
    <w:p w14:paraId="2ABAFBDA">
      <w:r>
        <w:rPr>
          <w:b/>
        </w:rPr>
        <w:t>北京传媒有限公司 | UI设计师 | 2024-10 ~ 2026-08</w:t>
      </w:r>
    </w:p>
    <w:p w14:paraId="7C5645B4">
      <w:pPr>
        <w:pStyle w:val="16"/>
      </w:pPr>
      <w:r>
        <w:t>维护设计规范，持续优化设计风格。 与产品、开发沟通，保证设计落地效果。 参与品牌VI设计，确保品牌一致性。</w:t>
      </w:r>
    </w:p>
    <w:p w14:paraId="4DA09093">
      <w:pPr>
        <w:pStyle w:val="4"/>
      </w:pPr>
      <w:r>
        <w:t>专业技能</w:t>
      </w:r>
    </w:p>
    <w:p w14:paraId="1A3A8243">
      <w:r>
        <w:t>语言能力：日语N2，可进行日常对话。</w:t>
      </w:r>
    </w:p>
    <w:p w14:paraId="156B3790">
      <w:r>
        <w:t>计算机能力：具备网络基础</w:t>
      </w:r>
    </w:p>
    <w:p w14:paraId="0707973E">
      <w:r>
        <w:t>专业能力：Illustrator、Figma、Photoshop、色彩搭配</w:t>
      </w:r>
    </w:p>
    <w:p w14:paraId="58076502">
      <w:pPr>
        <w:pStyle w:val="4"/>
      </w:pPr>
      <w:r>
        <w:t>获奖情况</w:t>
      </w:r>
    </w:p>
    <w:p w14:paraId="69774140">
      <w:pPr>
        <w:pStyle w:val="16"/>
      </w:pPr>
      <w:r>
        <w:t>Adobe认证设计师。</w:t>
      </w:r>
    </w:p>
    <w:p w14:paraId="3562A522">
      <w:r>
        <w:br w:type="page"/>
      </w:r>
    </w:p>
    <w:p w14:paraId="3EC2F1A8">
      <w:pPr>
        <w:jc w:val="center"/>
      </w:pPr>
      <w:r>
        <w:rPr>
          <w:b/>
          <w:sz w:val="32"/>
        </w:rPr>
        <w:t>高莹</w:t>
      </w:r>
    </w:p>
    <w:p w14:paraId="0FA85635">
      <w:r>
        <w:t>求职意向：运营专员 | 武汉 | 11313/月 | 两周内到岗</w:t>
      </w:r>
    </w:p>
    <w:p w14:paraId="7F505D23">
      <w:r>
        <w:t>基本信息：29岁 | 女 | 南京 | 7年经验</w:t>
      </w:r>
    </w:p>
    <w:p w14:paraId="0062D12B">
      <w:r>
        <w:t>联系方式：15110455042 | natian@example.org</w:t>
      </w:r>
    </w:p>
    <w:p w14:paraId="55903B06">
      <w:pPr>
        <w:pStyle w:val="4"/>
      </w:pPr>
      <w:r>
        <w:t>教育状况</w:t>
      </w:r>
    </w:p>
    <w:p w14:paraId="0CBE5975">
      <w:r>
        <w:t>山东大学 | 汉语言文学 | 本科 | 2015-09 ~ 2019-06</w:t>
      </w:r>
    </w:p>
    <w:p w14:paraId="79152FFF">
      <w:r>
        <w:t>专业成绩：3.65/4（专业前10%）</w:t>
      </w:r>
    </w:p>
    <w:p w14:paraId="3B8589C8">
      <w:r>
        <w:t>主修课程：市场营销学、组织行为学、财务管理、管理学原理、战略管理</w:t>
      </w:r>
    </w:p>
    <w:p w14:paraId="186EC7E1">
      <w:pPr>
        <w:pStyle w:val="4"/>
      </w:pPr>
      <w:r>
        <w:t>职业经历</w:t>
      </w:r>
    </w:p>
    <w:p w14:paraId="0070E1C3">
      <w:r>
        <w:rPr>
          <w:b/>
        </w:rPr>
        <w:t>智云科技科技有限公司 | 内容运营 | 2022-03 ~ 2023-02</w:t>
      </w:r>
    </w:p>
    <w:p w14:paraId="087D742D">
      <w:pPr>
        <w:pStyle w:val="16"/>
      </w:pPr>
      <w:r>
        <w:t>策划并执行线上活动，促进用户增长和转化。</w:t>
      </w:r>
    </w:p>
    <w:p w14:paraId="76B1009E">
      <w:r>
        <w:rPr>
          <w:b/>
        </w:rPr>
        <w:t>成都科技科技有限公司 | 新媒体运营 | 2023-09 ~ 2025-10</w:t>
      </w:r>
    </w:p>
    <w:p w14:paraId="6180FE5F">
      <w:pPr>
        <w:pStyle w:val="16"/>
      </w:pPr>
      <w:r>
        <w:t>负责用户社群运营，提升用户活跃度和粘性。 处理用户反馈，提升用户体验。 策划并执行线上活动，促进用户增长和转化。</w:t>
      </w:r>
    </w:p>
    <w:p w14:paraId="6530CC29">
      <w:r>
        <w:rPr>
          <w:b/>
        </w:rPr>
        <w:t>博雅咨询科技有限公司 | 用户运营 | 2025-09 ~ 2026-02</w:t>
      </w:r>
    </w:p>
    <w:p w14:paraId="0F95313D">
      <w:pPr>
        <w:pStyle w:val="16"/>
      </w:pPr>
      <w:r>
        <w:t>撰写内容文案，维护APP/网站内容更新。 分析运营数据，提出优化建议。</w:t>
      </w:r>
    </w:p>
    <w:p w14:paraId="58D8826A">
      <w:pPr>
        <w:pStyle w:val="4"/>
      </w:pPr>
      <w:r>
        <w:t>能力专长</w:t>
      </w:r>
    </w:p>
    <w:p w14:paraId="2672FB22">
      <w:r>
        <w:t>语言能力：英语专八，流利商务沟通。</w:t>
      </w:r>
    </w:p>
    <w:p w14:paraId="367E5365">
      <w:r>
        <w:t>计算机能力：熟悉Python基础</w:t>
      </w:r>
    </w:p>
    <w:p w14:paraId="7927A05F">
      <w:r>
        <w:t>专业能力：社群管理、PS/PR</w:t>
      </w:r>
    </w:p>
    <w:p w14:paraId="5D830448">
      <w:pPr>
        <w:pStyle w:val="4"/>
      </w:pPr>
      <w:r>
        <w:t>证书与荣誉</w:t>
      </w:r>
    </w:p>
    <w:p w14:paraId="5E83B106">
      <w:pPr>
        <w:pStyle w:val="16"/>
      </w:pPr>
      <w:r>
        <w:t>全国计算机等级考试二级（Office高级应用）。</w:t>
      </w:r>
    </w:p>
    <w:p w14:paraId="2B78DCC4">
      <w:pPr>
        <w:pStyle w:val="16"/>
      </w:pPr>
      <w:r>
        <w:t>大学英语六级（CET-6），优秀的听说读写能力。</w:t>
      </w:r>
    </w:p>
    <w:p w14:paraId="1A4939B0">
      <w:pPr>
        <w:pStyle w:val="4"/>
      </w:pPr>
      <w:r>
        <w:t>自我评价</w:t>
      </w:r>
    </w:p>
    <w:p w14:paraId="1232DCD8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055180CB">
      <w:r>
        <w:br w:type="page"/>
      </w:r>
    </w:p>
    <w:p w14:paraId="294CFA54">
      <w:pPr>
        <w:jc w:val="center"/>
      </w:pPr>
      <w:r>
        <w:rPr>
          <w:b/>
          <w:sz w:val="32"/>
        </w:rPr>
        <w:t>马秀云</w:t>
      </w:r>
    </w:p>
    <w:p w14:paraId="1426C5B8">
      <w:r>
        <w:t>求职意向：市场专员 | 广州 | 24770/月 | 一周内到岗</w:t>
      </w:r>
    </w:p>
    <w:p w14:paraId="2168ADC6">
      <w:r>
        <w:t>基本信息：31岁 | 女 | 广州 | 9年经验</w:t>
      </w:r>
    </w:p>
    <w:p w14:paraId="105804A3">
      <w:r>
        <w:t>联系方式：18023597988 | liutao@example.net</w:t>
      </w:r>
    </w:p>
    <w:p w14:paraId="2BD62FA3">
      <w:pPr>
        <w:pStyle w:val="4"/>
      </w:pPr>
      <w:r>
        <w:t>个人评价</w:t>
      </w:r>
    </w:p>
    <w:p w14:paraId="06BB35B6">
      <w:r>
        <w:rPr>
          <w:b/>
        </w:rPr>
        <w:t>“</w:t>
      </w:r>
      <w: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45D76DF5">
      <w:pPr>
        <w:pStyle w:val="4"/>
      </w:pPr>
      <w:r>
        <w:t>教育背景</w:t>
      </w:r>
    </w:p>
    <w:p w14:paraId="61BA72E3">
      <w:r>
        <w:t>四川大学 | 广告学 | 本科 | 2013-09 ~ 2017-06</w:t>
      </w:r>
    </w:p>
    <w:p w14:paraId="321A6415">
      <w:r>
        <w:t>专业成绩：3.79/4</w:t>
      </w:r>
    </w:p>
    <w:p w14:paraId="292482C1">
      <w:r>
        <w:t>主修课程：组织行为学、市场营销学、财务管理、运营管理、战略管理、管理学原理</w:t>
      </w:r>
    </w:p>
    <w:p w14:paraId="409EA820">
      <w:pPr>
        <w:pStyle w:val="4"/>
      </w:pPr>
      <w:r>
        <w:t>职业经历</w:t>
      </w:r>
    </w:p>
    <w:p w14:paraId="6D10D176">
      <w:r>
        <w:rPr>
          <w:b/>
        </w:rPr>
        <w:t>创想制造有限公司 | 市场助理 | 2019-10 ~ 2020-03</w:t>
      </w:r>
    </w:p>
    <w:p w14:paraId="4458ADE3">
      <w:pPr>
        <w:pStyle w:val="16"/>
      </w:pPr>
      <w:r>
        <w:t>策划并执行线上线下营销活动，提升品牌知名度。</w:t>
      </w:r>
    </w:p>
    <w:p w14:paraId="254DA7F5">
      <w:r>
        <w:rPr>
          <w:b/>
        </w:rPr>
        <w:t>鼎盛教育科技有限公司 | 品牌专员 | 2020-02 ~ 2023-12</w:t>
      </w:r>
    </w:p>
    <w:p w14:paraId="5900FBB1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6DD89702">
      <w:r>
        <w:rPr>
          <w:b/>
        </w:rPr>
        <w:t>智云科技有限公司 | 品牌专员 | 2023-01 ~ 2026-09</w:t>
      </w:r>
    </w:p>
    <w:p w14:paraId="00AF4B02">
      <w:pPr>
        <w:pStyle w:val="16"/>
      </w:pPr>
      <w:r>
        <w:t>负责市场调研，收集竞品信息，撰写分析报告。 与媒体、渠道保持良好合作，拓展市场资源。</w:t>
      </w:r>
    </w:p>
    <w:p w14:paraId="493D40F6">
      <w:pPr>
        <w:pStyle w:val="4"/>
      </w:pPr>
      <w:r>
        <w:t>技能特长</w:t>
      </w:r>
    </w:p>
    <w:p w14:paraId="2783A93B">
      <w:r>
        <w:t>语言能力：英语专八，流利商务沟通。</w:t>
      </w:r>
    </w:p>
    <w:p w14:paraId="5029B350">
      <w:r>
        <w:t>计算机能力：精通Excel数据处理</w:t>
      </w:r>
    </w:p>
    <w:p w14:paraId="432C6AA9">
      <w:r>
        <w:t>专业能力：活动策划、数据分析</w:t>
      </w:r>
    </w:p>
    <w:p w14:paraId="2363833B">
      <w:pPr>
        <w:pStyle w:val="4"/>
      </w:pPr>
      <w:r>
        <w:t>获奖情况</w:t>
      </w:r>
    </w:p>
    <w:p w14:paraId="5AF1EE90">
      <w:pPr>
        <w:pStyle w:val="16"/>
      </w:pPr>
      <w:r>
        <w:t>全国计算机等级考试二级（Office高级应用）。</w:t>
      </w:r>
    </w:p>
    <w:p w14:paraId="3EA3526B">
      <w:pPr>
        <w:pStyle w:val="16"/>
      </w:pPr>
      <w:r>
        <w:t>大学英语六级（CET-6），优秀的听说读写能力。</w:t>
      </w:r>
    </w:p>
    <w:p w14:paraId="05F28877">
      <w:r>
        <w:br w:type="page"/>
      </w:r>
    </w:p>
    <w:p w14:paraId="4FB9B4FE">
      <w:pPr>
        <w:jc w:val="center"/>
      </w:pPr>
      <w:r>
        <w:rPr>
          <w:b/>
          <w:sz w:val="32"/>
        </w:rPr>
        <w:t>霍秀英</w:t>
      </w:r>
    </w:p>
    <w:p w14:paraId="14FD1E44">
      <w:r>
        <w:t>求职意向：软件工程师 | 广州 | 21346/月 | 一周内到岗</w:t>
      </w:r>
    </w:p>
    <w:p w14:paraId="28316544">
      <w:r>
        <w:t>基本信息：33岁 | 男 | 广州 | 9年经验</w:t>
      </w:r>
    </w:p>
    <w:p w14:paraId="440F3CC0">
      <w:r>
        <w:t>联系方式：18026193355 | yang59@example.net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F2A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38C0FA">
            <w:pPr>
              <w:pStyle w:val="4"/>
            </w:pPr>
            <w:r>
              <w:t>教育状况</w:t>
            </w:r>
          </w:p>
          <w:p w14:paraId="71FF4DCA">
            <w:r>
              <w:t>武汉大学 | 计算机科学与技术 | 硕士 | 2014-09 ~ 2017-06</w:t>
            </w:r>
          </w:p>
          <w:p w14:paraId="2DE38ACB">
            <w:r>
              <w:t>专业成绩：3.85/4（专业前15%）</w:t>
            </w:r>
          </w:p>
          <w:p w14:paraId="561B612A">
            <w:r>
              <w:t>主修课程：算法设计、数据库原理、计算机网络、编程基础、数据结构、操作系统</w:t>
            </w:r>
          </w:p>
        </w:tc>
      </w:tr>
    </w:tbl>
    <w:p w14:paraId="608EB55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18B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922694">
            <w:pPr>
              <w:pStyle w:val="4"/>
            </w:pPr>
            <w:r>
              <w:t>实习经历</w:t>
            </w:r>
          </w:p>
          <w:p w14:paraId="28BBAB68">
            <w:r>
              <w:rPr>
                <w:b/>
              </w:rPr>
              <w:t>智云咨询科技有限公司 | 全栈工程师 | 2017-10 ~ 2020-03</w:t>
            </w:r>
          </w:p>
          <w:p w14:paraId="5E48A9A6">
            <w:pPr>
              <w:pStyle w:val="16"/>
            </w:pPr>
            <w:r>
              <w:t>协助团队完成项目迭代与上线。 参与技术方案讨论，撰写技术文档。 参与需求分析，负责后端/前端模块设计与开发。</w:t>
            </w:r>
          </w:p>
          <w:p w14:paraId="4BA8C83F">
            <w:r>
              <w:rPr>
                <w:b/>
              </w:rPr>
              <w:t>华讯金融科技有限公司 | 全栈工程师 | 2020-04 ~ 2022-04</w:t>
            </w:r>
          </w:p>
          <w:p w14:paraId="37E5A646">
            <w:pPr>
              <w:pStyle w:val="16"/>
            </w:pPr>
            <w:r>
              <w:t>协助团队完成项目迭代与上线。 参与需求分析，负责后端/前端模块设计与开发。 修复系统Bug，保障系统稳定运行。</w:t>
            </w:r>
          </w:p>
          <w:p w14:paraId="04DDCAA3">
            <w:r>
              <w:rPr>
                <w:b/>
              </w:rPr>
              <w:t>全民简历科技科技有限公司 | Java开发工程师 | 2022-12 ~ 2026-07</w:t>
            </w:r>
          </w:p>
          <w:p w14:paraId="0BFC5EB4">
            <w:pPr>
              <w:pStyle w:val="16"/>
            </w:pPr>
            <w:r>
              <w:t>修复系统Bug，保障系统稳定运行。 编写高质量代码，进行单元测试和性能优化。 协助团队完成项目迭代与上线。</w:t>
            </w:r>
          </w:p>
        </w:tc>
      </w:tr>
    </w:tbl>
    <w:p w14:paraId="35C556A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8D7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F831B3D">
            <w:pPr>
              <w:pStyle w:val="4"/>
            </w:pPr>
            <w:r>
              <w:t>能力专长</w:t>
            </w:r>
          </w:p>
          <w:p w14:paraId="37B99ABE">
            <w:r>
              <w:t>语言能力：英语CET-6，读写熟练，可日常交流。</w:t>
            </w:r>
          </w:p>
          <w:p w14:paraId="069BB8CE">
            <w:r>
              <w:t>计算机能力：熟悉Python基础</w:t>
            </w:r>
          </w:p>
          <w:p w14:paraId="78428601">
            <w:r>
              <w:t>专业能力：Python、Spring</w:t>
            </w:r>
          </w:p>
        </w:tc>
      </w:tr>
    </w:tbl>
    <w:p w14:paraId="23EF947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4158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E7EA5F">
            <w:pPr>
              <w:pStyle w:val="4"/>
            </w:pPr>
            <w:r>
              <w:t>荣誉证书</w:t>
            </w:r>
          </w:p>
          <w:p w14:paraId="3EB1D4AF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628FF0E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6E8F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652396F">
            <w:pPr>
              <w:pStyle w:val="4"/>
            </w:pPr>
            <w:r>
              <w:t>主要项目</w:t>
            </w:r>
          </w:p>
          <w:p w14:paraId="1A99E27D">
            <w:r>
              <w:rPr>
                <w:b/>
              </w:rPr>
              <w:t>品牌官网改版（2021-12 ~ 2025-12）</w:t>
            </w:r>
          </w:p>
          <w:p w14:paraId="0A34689B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0F8E198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A5C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7329B5">
            <w:pPr>
              <w:pStyle w:val="4"/>
            </w:pPr>
            <w:r>
              <w:t>自我介绍</w:t>
            </w:r>
          </w:p>
          <w:p w14:paraId="7BFA8E58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30371D80"/>
    <w:p w14:paraId="3D4387C4">
      <w:r>
        <w:br w:type="page"/>
      </w:r>
    </w:p>
    <w:p w14:paraId="18B63002">
      <w:pPr>
        <w:jc w:val="center"/>
      </w:pPr>
      <w:r>
        <w:rPr>
          <w:b/>
          <w:sz w:val="32"/>
        </w:rPr>
        <w:t>王坤</w:t>
      </w:r>
    </w:p>
    <w:p w14:paraId="706E9304">
      <w:r>
        <w:t>求职意向：行政专员 | 南京 | 17174/月 | 一周内到岗</w:t>
      </w:r>
    </w:p>
    <w:p w14:paraId="0F5DA89B">
      <w:r>
        <w:t>基本信息：39岁 | 女 | 南京 | 15年经验</w:t>
      </w:r>
    </w:p>
    <w:p w14:paraId="07583ABC">
      <w:r>
        <w:t>联系方式：18927951615 | jundai@example.com</w:t>
      </w:r>
    </w:p>
    <w:p w14:paraId="320AF284">
      <w:pPr>
        <w:pStyle w:val="4"/>
      </w:pPr>
      <w:r>
        <w:t>学习背景</w:t>
      </w:r>
    </w:p>
    <w:p w14:paraId="6066FCDA">
      <w:r>
        <w:t>复旦大学 | 工商管理 | 硕士 | 2008-09 ~ 2011-06</w:t>
      </w:r>
    </w:p>
    <w:p w14:paraId="6950653C">
      <w:r>
        <w:t>专业成绩：3.45/4</w:t>
      </w:r>
    </w:p>
    <w:p w14:paraId="54317C2F">
      <w:r>
        <w:t>主修课程：市场营销学、战略管理、组织行为学、管理学原理、财务管理、运营管理</w:t>
      </w:r>
    </w:p>
    <w:p w14:paraId="317A4563">
      <w:pPr>
        <w:pStyle w:val="4"/>
      </w:pPr>
      <w:r>
        <w:t>工作经验</w:t>
      </w:r>
    </w:p>
    <w:p w14:paraId="677E7110">
      <w:r>
        <w:rPr>
          <w:b/>
        </w:rPr>
        <w:t>创想金融科技有限公司 | 行政助理 | 2023-08 ~ 2026-10</w:t>
      </w:r>
    </w:p>
    <w:p w14:paraId="29346CC9">
      <w:pPr>
        <w:pStyle w:val="16"/>
      </w:pPr>
      <w:r>
        <w:t>负责公司日常行政事务管理，包括办公环境维护、办公用品采购与发放。</w:t>
      </w:r>
    </w:p>
    <w:p w14:paraId="5E6C89B0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111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173145A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100A0E47">
            <w:r>
              <w:t>掌握Photoshop基本操作</w:t>
            </w:r>
          </w:p>
        </w:tc>
      </w:tr>
      <w:tr w14:paraId="58631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05406B">
            <w:r>
              <w:t>固定资产管理</w:t>
            </w:r>
          </w:p>
        </w:tc>
        <w:tc>
          <w:tcPr>
            <w:tcW w:w="4320" w:type="dxa"/>
            <w:shd w:val="clear" w:color="auto" w:fill="E7E6E6"/>
          </w:tcPr>
          <w:p w14:paraId="1116DACE">
            <w:r>
              <w:t>档案管理</w:t>
            </w:r>
          </w:p>
        </w:tc>
      </w:tr>
    </w:tbl>
    <w:p w14:paraId="7872665A"/>
    <w:p w14:paraId="33189FF4">
      <w:pPr>
        <w:pStyle w:val="4"/>
      </w:pPr>
      <w:r>
        <w:t>获奖情况</w:t>
      </w:r>
    </w:p>
    <w:p w14:paraId="3B0A53F9">
      <w:pPr>
        <w:pStyle w:val="16"/>
      </w:pPr>
      <w:r>
        <w:t>大学英语四级（CET-4），良好的读写能力。</w:t>
      </w:r>
    </w:p>
    <w:p w14:paraId="465E44EE">
      <w:pPr>
        <w:pStyle w:val="16"/>
      </w:pPr>
      <w:r>
        <w:t>大学英语六级（CET-6），优秀的听说读写能力。</w:t>
      </w:r>
    </w:p>
    <w:p w14:paraId="79E4FF34">
      <w:pPr>
        <w:pStyle w:val="4"/>
      </w:pPr>
      <w:r>
        <w:t>自我评价</w:t>
      </w:r>
    </w:p>
    <w:p w14:paraId="557884B1">
      <w:r>
        <w:t>工作细致认真，有良好的条理性；善于沟通协调，能够高效处理多项任务；责任心强，有较强的服务意识和团队合作精神。</w:t>
      </w:r>
    </w:p>
    <w:p w14:paraId="6CAC49DA">
      <w:r>
        <w:br w:type="page"/>
      </w:r>
    </w:p>
    <w:p w14:paraId="119D9402">
      <w:pPr>
        <w:jc w:val="center"/>
      </w:pPr>
      <w:r>
        <w:rPr>
          <w:b/>
          <w:sz w:val="32"/>
        </w:rPr>
        <w:t>刘秀云</w:t>
      </w:r>
    </w:p>
    <w:p w14:paraId="2360E131">
      <w:r>
        <w:t>求职意向：行政专员 | 上海 | 16670/月 | 一周内到岗</w:t>
      </w:r>
    </w:p>
    <w:p w14:paraId="38591626">
      <w:r>
        <w:t>基本信息：32岁 | 男 | 上海 | 10年经验</w:t>
      </w:r>
    </w:p>
    <w:p w14:paraId="21DB8207">
      <w:r>
        <w:t>联系方式：18169204201 | guowei@example.com</w:t>
      </w:r>
    </w:p>
    <w:p w14:paraId="0803D5AF">
      <w:pPr>
        <w:pStyle w:val="4"/>
      </w:pPr>
      <w:r>
        <w:t>关于我</w:t>
      </w:r>
    </w:p>
    <w:p w14:paraId="09A70F3C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47844C28">
      <w:pPr>
        <w:pStyle w:val="4"/>
      </w:pPr>
      <w:r>
        <w:t>学习背景</w:t>
      </w:r>
    </w:p>
    <w:p w14:paraId="46B565CF">
      <w:r>
        <w:t>东南大学 | 汉语言文学 | 本科 | 2012-09 ~ 2016-06</w:t>
      </w:r>
    </w:p>
    <w:p w14:paraId="4D080795">
      <w:r>
        <w:t>专业成绩：3.21/4</w:t>
      </w:r>
    </w:p>
    <w:p w14:paraId="7560F5CD">
      <w:r>
        <w:t>主修课程：市场营销学、财务管理、组织行为学、运营管理、战略管理</w:t>
      </w:r>
    </w:p>
    <w:p w14:paraId="7B44814D">
      <w:pPr>
        <w:pStyle w:val="4"/>
      </w:pPr>
      <w:r>
        <w:t>工作经历</w:t>
      </w:r>
    </w:p>
    <w:p w14:paraId="3B85F97E">
      <w:r>
        <w:rPr>
          <w:b/>
        </w:rPr>
        <w:t>创想制造科技有限公司 | 行政专员 | 2024-10 ~ 2026-05</w:t>
      </w:r>
    </w:p>
    <w:p w14:paraId="595DD600">
      <w:pPr>
        <w:pStyle w:val="16"/>
      </w:pPr>
      <w:r>
        <w:t>负责来访客户接待及电话接听，展现良好企业形象。 负责公司日常行政事务管理，包括办公环境维护、办公用品采购与发放。</w:t>
      </w:r>
    </w:p>
    <w:p w14:paraId="5B5226D2">
      <w:pPr>
        <w:pStyle w:val="4"/>
      </w:pPr>
      <w:r>
        <w:t>技能证书</w:t>
      </w:r>
    </w:p>
    <w:p w14:paraId="083E031C">
      <w:r>
        <w:t>语言能力：英语CET-6，读写熟练，可日常交流。</w:t>
      </w:r>
    </w:p>
    <w:p w14:paraId="481CB031">
      <w:r>
        <w:t>计算机能力：熟悉Python基础</w:t>
      </w:r>
    </w:p>
    <w:p w14:paraId="73E1F4E3">
      <w:r>
        <w:t>专业能力：办公软件、会议组织</w:t>
      </w:r>
    </w:p>
    <w:p w14:paraId="2E501192">
      <w:pPr>
        <w:pStyle w:val="4"/>
      </w:pPr>
      <w:r>
        <w:t>资格证书</w:t>
      </w:r>
    </w:p>
    <w:p w14:paraId="59C2BACD">
      <w:pPr>
        <w:pStyle w:val="16"/>
      </w:pPr>
      <w:r>
        <w:t>大学英语四级（CET-4），良好的读写能力。</w:t>
      </w:r>
    </w:p>
    <w:p w14:paraId="105E66B2">
      <w:pPr>
        <w:pStyle w:val="16"/>
      </w:pPr>
      <w:r>
        <w:t>大学英语六级（CET-6），优秀的听说读写能力。</w:t>
      </w:r>
    </w:p>
    <w:p w14:paraId="7040D95B">
      <w:pPr>
        <w:pStyle w:val="16"/>
      </w:pPr>
      <w:r>
        <w:t>全国计算机等级考试二级（Office高级应用）。</w:t>
      </w:r>
    </w:p>
    <w:p w14:paraId="15B8C966">
      <w:r>
        <w:br w:type="page"/>
      </w:r>
    </w:p>
    <w:p w14:paraId="378241FB">
      <w:pPr>
        <w:jc w:val="center"/>
      </w:pPr>
      <w:r>
        <w:rPr>
          <w:b/>
          <w:color w:val="003366"/>
          <w:sz w:val="32"/>
        </w:rPr>
        <w:t>朱斌</w:t>
      </w:r>
    </w:p>
    <w:p w14:paraId="63870D84">
      <w:r>
        <w:t>求职意向：市场专员 | 长沙 | 11864/月 | 两周内到岗</w:t>
      </w:r>
    </w:p>
    <w:p w14:paraId="11BF7015">
      <w:r>
        <w:t>基本信息：28岁 | 女 | 北京 | 6年经验</w:t>
      </w:r>
    </w:p>
    <w:p w14:paraId="54C3B47D">
      <w:r>
        <w:t>联系方式：15174293354 | taoxie@example.org</w:t>
      </w:r>
    </w:p>
    <w:p w14:paraId="7680628C">
      <w:pPr>
        <w:pStyle w:val="4"/>
      </w:pPr>
      <w:r>
        <w:t>核心技能</w:t>
      </w:r>
    </w:p>
    <w:p w14:paraId="7D03A512">
      <w:r>
        <w:t>语言能力：英语CET-6，读写熟练，可日常交流。</w:t>
      </w:r>
    </w:p>
    <w:p w14:paraId="516EA430">
      <w:r>
        <w:t>计算机能力：掌握Photoshop基本操作</w:t>
      </w:r>
    </w:p>
    <w:p w14:paraId="5620E951">
      <w:r>
        <w:t>专业能力：活动策划、市场调研、数据分析、社交媒体运营</w:t>
      </w:r>
    </w:p>
    <w:p w14:paraId="680F8A77">
      <w:pPr>
        <w:pStyle w:val="4"/>
      </w:pPr>
      <w:r>
        <w:t>获奖情况</w:t>
      </w:r>
    </w:p>
    <w:p w14:paraId="36B6C809">
      <w:pPr>
        <w:pStyle w:val="16"/>
      </w:pPr>
      <w:r>
        <w:t>全国计算机等级考试二级（Office高级应用）。</w:t>
      </w:r>
    </w:p>
    <w:p w14:paraId="18A841E7">
      <w:pPr>
        <w:pStyle w:val="4"/>
      </w:pPr>
      <w:r>
        <w:t>教育状况</w:t>
      </w:r>
    </w:p>
    <w:p w14:paraId="5426C756">
      <w:r>
        <w:t>同济大学 | 广告学 | 本科 | 2016-09 ~ 2020-06</w:t>
      </w:r>
    </w:p>
    <w:p w14:paraId="621633AA">
      <w:r>
        <w:t>专业成绩：3.11/4</w:t>
      </w:r>
    </w:p>
    <w:p w14:paraId="1851BE8A">
      <w:r>
        <w:t>主修课程：财务管理、战略管理、组织行为学、运营管理、管理学原理</w:t>
      </w:r>
    </w:p>
    <w:p w14:paraId="6D460F41">
      <w:pPr>
        <w:pStyle w:val="4"/>
      </w:pPr>
      <w:r>
        <w:t>实习经历</w:t>
      </w:r>
    </w:p>
    <w:p w14:paraId="4BDE2E7A">
      <w:r>
        <w:rPr>
          <w:b/>
        </w:rPr>
        <w:t>成都咨询科技有限公司 | 市场专员 | 2020-08 ~ 2023-05</w:t>
      </w:r>
    </w:p>
    <w:p w14:paraId="0563C12F">
      <w:pPr>
        <w:pStyle w:val="16"/>
      </w:pPr>
      <w:r>
        <w:t>负责市场调研，收集竞品信息，撰写分析报告。</w:t>
      </w:r>
    </w:p>
    <w:p w14:paraId="754C9504">
      <w:r>
        <w:rPr>
          <w:b/>
        </w:rPr>
        <w:t>鼎盛互联网有限公司 | 营销专员 | 2023-01 ~ 2026-10</w:t>
      </w:r>
    </w:p>
    <w:p w14:paraId="515577F2">
      <w:pPr>
        <w:pStyle w:val="16"/>
      </w:pPr>
      <w:r>
        <w:t>负责市场调研，收集竞品信息，撰写分析报告。 协助制定营销策略，跟踪推广效果并优化。</w:t>
      </w:r>
    </w:p>
    <w:p w14:paraId="04A167DD">
      <w:pPr>
        <w:pStyle w:val="4"/>
      </w:pPr>
      <w:r>
        <w:t>自我陈述</w:t>
      </w:r>
    </w:p>
    <w:p w14:paraId="4A02292A">
      <w:r>
        <w:t>思维活跃，富有创意；具备敏锐的市场洞察力；热爱挑战，能够承受工作压力；善于数据分析，用数据驱动决策。</w:t>
      </w:r>
    </w:p>
    <w:p w14:paraId="42208598">
      <w:r>
        <w:br w:type="page"/>
      </w:r>
    </w:p>
    <w:p w14:paraId="2F4FC281">
      <w:pPr>
        <w:jc w:val="center"/>
      </w:pPr>
      <w:r>
        <w:rPr>
          <w:b/>
          <w:sz w:val="32"/>
        </w:rPr>
        <w:t>王静</w:t>
      </w:r>
    </w:p>
    <w:p w14:paraId="6C4B52BC">
      <w:r>
        <w:t>求职意向：产品经理 | 重庆 | 14407/月 | 一个月内到岗</w:t>
      </w:r>
    </w:p>
    <w:p w14:paraId="2CF32683">
      <w:r>
        <w:t>基本信息：26岁 | 男 | 重庆 | 4年经验</w:t>
      </w:r>
    </w:p>
    <w:p w14:paraId="30FF0EA8">
      <w:r>
        <w:t>联系方式：18804942144 | ofeng@example.org</w:t>
      </w:r>
    </w:p>
    <w:p w14:paraId="7E8731FC">
      <w:pPr>
        <w:pStyle w:val="4"/>
      </w:pPr>
      <w:r>
        <w:t>教育状况</w:t>
      </w:r>
    </w:p>
    <w:p w14:paraId="41EB382B">
      <w:r>
        <w:t>天津大学 | 计算机科学与技术 | 本科 | 2018-09 ~ 2022-06</w:t>
      </w:r>
    </w:p>
    <w:p w14:paraId="5C8385A5">
      <w:r>
        <w:t>专业成绩：3.3/4</w:t>
      </w:r>
    </w:p>
    <w:p w14:paraId="19C07B64">
      <w:r>
        <w:t>主修课程：编程基础、计算机网络、操作系统、数据结构、数据库原理、算法设计</w:t>
      </w:r>
    </w:p>
    <w:p w14:paraId="3B1E4428">
      <w:pPr>
        <w:pStyle w:val="4"/>
      </w:pPr>
      <w:r>
        <w:t>工作经验</w:t>
      </w:r>
    </w:p>
    <w:p w14:paraId="58D44A3D">
      <w:r>
        <w:rPr>
          <w:b/>
        </w:rPr>
        <w:t>鼎盛金融有限公司 | 产品助理 | 2022-06 ~ 2023-03</w:t>
      </w:r>
    </w:p>
    <w:p w14:paraId="40E3163B">
      <w:pPr>
        <w:pStyle w:val="16"/>
      </w:pPr>
      <w:r>
        <w:t>参与竞品分析，提炼差异化优势。</w:t>
      </w:r>
    </w:p>
    <w:p w14:paraId="67AF6C6D">
      <w:r>
        <w:rPr>
          <w:b/>
        </w:rPr>
        <w:t>上海零售有限公司 | 产品助理 | 2023-05 ~ 2026-05</w:t>
      </w:r>
    </w:p>
    <w:p w14:paraId="1E6FA1B2">
      <w:pPr>
        <w:pStyle w:val="16"/>
      </w:pPr>
      <w:r>
        <w:t>负责产品需求调研、用户分析，完成产品规划与设计。 跟踪产品数据，根据反馈持续优化迭代。 输出PRD文档，协调开发、测试、运营团队推进产品落地。</w:t>
      </w:r>
    </w:p>
    <w:p w14:paraId="52234907">
      <w:pPr>
        <w:pStyle w:val="4"/>
      </w:pPr>
      <w:r>
        <w:t>技能证书</w:t>
      </w:r>
    </w:p>
    <w:p w14:paraId="078A0475">
      <w:r>
        <w:t>语言能力：韩语TOPIK4，基础交流能力。</w:t>
      </w:r>
    </w:p>
    <w:p w14:paraId="1705B3E9">
      <w:r>
        <w:t>计算机能力：精通Excel数据处理</w:t>
      </w:r>
    </w:p>
    <w:p w14:paraId="6B5DEE36">
      <w:r>
        <w:t>专业能力：项目管理、需求分析、数据分析、Axure</w:t>
      </w:r>
    </w:p>
    <w:p w14:paraId="7F921A94">
      <w:pPr>
        <w:pStyle w:val="4"/>
      </w:pPr>
      <w:r>
        <w:t>荣誉证书</w:t>
      </w:r>
    </w:p>
    <w:p w14:paraId="02A3FBA4">
      <w:pPr>
        <w:pStyle w:val="16"/>
      </w:pPr>
      <w:r>
        <w:t>PMP项目管理认证。</w:t>
      </w:r>
    </w:p>
    <w:p w14:paraId="0FD68469">
      <w:pPr>
        <w:pStyle w:val="4"/>
      </w:pPr>
      <w:r>
        <w:t>参与项目</w:t>
      </w:r>
    </w:p>
    <w:p w14:paraId="3D7358D8">
      <w:r>
        <w:rPr>
          <w:b/>
        </w:rPr>
        <w:t>智能客服系统（2023-07 ~ 2024-10）</w:t>
      </w:r>
    </w:p>
    <w:p w14:paraId="40FAF6FA">
      <w:pPr>
        <w:pStyle w:val="16"/>
      </w:pPr>
      <w:r>
        <w:t>负责核心模块设计与开发，实现了高并发处理，提升了系统性能30%。</w:t>
      </w:r>
    </w:p>
    <w:p w14:paraId="1FF44C6C">
      <w:pPr>
        <w:pStyle w:val="4"/>
      </w:pPr>
      <w:r>
        <w:t>个人评价</w:t>
      </w:r>
    </w:p>
    <w:p w14:paraId="7EC6BCE6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721DBD4B">
      <w:r>
        <w:br w:type="page"/>
      </w:r>
    </w:p>
    <w:p w14:paraId="7B5A771E">
      <w:pPr>
        <w:jc w:val="center"/>
      </w:pPr>
      <w:r>
        <w:rPr>
          <w:b/>
          <w:sz w:val="32"/>
        </w:rPr>
        <w:t>周峰</w:t>
      </w:r>
    </w:p>
    <w:p w14:paraId="1D78620A">
      <w:r>
        <w:t>求职意向：财务助理 | 广州 | 23568/月 | 两周内到岗</w:t>
      </w:r>
    </w:p>
    <w:p w14:paraId="0D1E00BD">
      <w:r>
        <w:t>基本信息：31岁 | 男 | 广州 | 9年经验</w:t>
      </w:r>
    </w:p>
    <w:p w14:paraId="45739E99">
      <w:r>
        <w:t>联系方式：15087622650 | kwang@example.net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9837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A06BE4">
            <w:pPr>
              <w:pStyle w:val="4"/>
            </w:pPr>
            <w:r>
              <w:t>教育经历</w:t>
            </w:r>
          </w:p>
          <w:p w14:paraId="42C7B0FD">
            <w:r>
              <w:t>中山大学 | 财务管理 | 本科 | 2013-09 ~ 2017-06</w:t>
            </w:r>
          </w:p>
          <w:p w14:paraId="76A1FA4C">
            <w:r>
              <w:t>专业成绩：3.34/4</w:t>
            </w:r>
          </w:p>
          <w:p w14:paraId="3435F8D8">
            <w:r>
              <w:t>主修课程：市场营销学、运营管理、财务管理、组织行为学、管理学原理、战略管理</w:t>
            </w:r>
          </w:p>
        </w:tc>
      </w:tr>
    </w:tbl>
    <w:p w14:paraId="1BC8C1B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F19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749AAB">
            <w:pPr>
              <w:pStyle w:val="4"/>
            </w:pPr>
            <w:r>
              <w:t>过往经历</w:t>
            </w:r>
          </w:p>
          <w:p w14:paraId="57B7134F">
            <w:r>
              <w:rPr>
                <w:b/>
              </w:rPr>
              <w:t>成都制造科技有限公司 | 财务分析 | 2018-08 ~ 2022-02</w:t>
            </w:r>
          </w:p>
          <w:p w14:paraId="058F1D3C">
            <w:pPr>
              <w:pStyle w:val="16"/>
            </w:pPr>
            <w:r>
              <w:t>参与预算编制及成本控制分析。 协助完成月度财务报表编制及税务申报。</w:t>
            </w:r>
          </w:p>
          <w:p w14:paraId="753AB68D">
            <w:r>
              <w:rPr>
                <w:b/>
              </w:rPr>
              <w:t>杭州医疗科技有限公司 | 财务分析 | 2022-08 ~ 2024-01</w:t>
            </w:r>
          </w:p>
          <w:p w14:paraId="067A32D3">
            <w:pPr>
              <w:pStyle w:val="16"/>
            </w:pPr>
            <w:r>
              <w:t>负责日常报销审核、凭证编制及账务处理。 参与预算编制及成本控制分析。</w:t>
            </w:r>
          </w:p>
          <w:p w14:paraId="62D4E6C5">
            <w:r>
              <w:rPr>
                <w:b/>
              </w:rPr>
              <w:t>深圳传媒有限公司 | 财务分析 | 2024-06 ~ 2026-11</w:t>
            </w:r>
          </w:p>
          <w:p w14:paraId="4B349F00">
            <w:pPr>
              <w:pStyle w:val="16"/>
            </w:pPr>
            <w:r>
              <w:t>管理发票、合同等财务档案，确保合规。 负责日常报销审核、凭证编制及账务处理。 协助完成月度财务报表编制及税务申报。</w:t>
            </w:r>
          </w:p>
        </w:tc>
      </w:tr>
    </w:tbl>
    <w:p w14:paraId="7F20F49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5D1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7D3DB8">
            <w:pPr>
              <w:pStyle w:val="4"/>
            </w:pPr>
            <w:r>
              <w:t>能力专长</w:t>
            </w:r>
          </w:p>
          <w:p w14:paraId="4EC5B1B9">
            <w:r>
              <w:t>语言能力：英语CET-4，具备基本读写能力。</w:t>
            </w:r>
          </w:p>
          <w:p w14:paraId="4F86963B">
            <w:r>
              <w:t>计算机能力：熟练使用Office办公软件</w:t>
            </w:r>
          </w:p>
          <w:p w14:paraId="0C5A75C0">
            <w:r>
              <w:t>专业能力：税务申报、用友、财务报表、金蝶</w:t>
            </w:r>
          </w:p>
        </w:tc>
      </w:tr>
    </w:tbl>
    <w:p w14:paraId="24F3639D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392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EBF1FF">
            <w:pPr>
              <w:pStyle w:val="4"/>
            </w:pPr>
            <w:r>
              <w:t>证书与荣誉</w:t>
            </w:r>
          </w:p>
          <w:p w14:paraId="3B86725A">
            <w:pPr>
              <w:pStyle w:val="16"/>
            </w:pPr>
            <w:r>
              <w:t>会计从业资格证。</w:t>
            </w:r>
          </w:p>
          <w:p w14:paraId="59904F01">
            <w:pPr>
              <w:pStyle w:val="16"/>
            </w:pPr>
            <w:r>
              <w:t>初级会计职称。</w:t>
            </w:r>
          </w:p>
        </w:tc>
      </w:tr>
    </w:tbl>
    <w:p w14:paraId="2B88D0D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66A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A8FBE4">
            <w:pPr>
              <w:pStyle w:val="4"/>
            </w:pPr>
            <w:r>
              <w:t>自我评价</w:t>
            </w:r>
          </w:p>
          <w:p w14:paraId="55BBF1CC">
            <w:r>
              <w:t>做事严谨，对数字敏感；熟练掌握财务软件，有较强的合规意识；诚实守信，具备良好的职业道德。</w:t>
            </w:r>
          </w:p>
        </w:tc>
      </w:tr>
    </w:tbl>
    <w:p w14:paraId="6DBB3C86"/>
    <w:p w14:paraId="672F3EA1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3A508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F27E27">
            <w:r>
              <w:rPr>
                <w:b/>
                <w:sz w:val="28"/>
              </w:rPr>
              <w:t>倪建军</w:t>
            </w:r>
          </w:p>
          <w:p w14:paraId="74F5D29A">
            <w:r>
              <w:t>求职意向：产品经理 | 长沙 | 11472/月 | 随时到岗</w:t>
            </w:r>
          </w:p>
          <w:p w14:paraId="188FD933">
            <w:r>
              <w:t>基本信息：35岁 | 男 | 成都 | 13年经验</w:t>
            </w:r>
          </w:p>
          <w:p w14:paraId="36FF73BB">
            <w:r>
              <w:t>联系方式：18708686501 | lkong@example.net</w:t>
            </w:r>
          </w:p>
          <w:p w14:paraId="6DC7ACBE">
            <w:pPr>
              <w:pStyle w:val="4"/>
            </w:pPr>
            <w:r>
              <w:t>专业技能</w:t>
            </w:r>
          </w:p>
          <w:p w14:paraId="09045331">
            <w:r>
              <w:t>语言能力：英语CET-4，具备基本读写能力。</w:t>
            </w:r>
          </w:p>
          <w:p w14:paraId="5378EF59">
            <w:r>
              <w:t>计算机能力：熟练使用Office办公软件</w:t>
            </w:r>
          </w:p>
          <w:p w14:paraId="535B6982">
            <w:r>
              <w:t>专业能力：数据分析、Axure</w:t>
            </w:r>
          </w:p>
        </w:tc>
        <w:tc>
          <w:tcPr>
            <w:tcW w:w="4320" w:type="dxa"/>
          </w:tcPr>
          <w:p w14:paraId="06C46C78"/>
          <w:p w14:paraId="69660EE3">
            <w:pPr>
              <w:pStyle w:val="4"/>
            </w:pPr>
            <w:r>
              <w:t>教育经历</w:t>
            </w:r>
          </w:p>
          <w:p w14:paraId="7BCB3FC2">
            <w:r>
              <w:t>天津大学 | 计算机科学与技术 | 本科 | 2009-09 ~ 2013-06</w:t>
            </w:r>
          </w:p>
          <w:p w14:paraId="12FAA164">
            <w:r>
              <w:t>专业成绩：3.27/4</w:t>
            </w:r>
          </w:p>
          <w:p w14:paraId="72461698">
            <w:r>
              <w:t>主修课程：算法设计、数据结构、数据库原理、编程基础、操作系统、计算机网络</w:t>
            </w:r>
          </w:p>
          <w:p w14:paraId="6C9A3908">
            <w:pPr>
              <w:pStyle w:val="4"/>
            </w:pPr>
            <w:r>
              <w:t>职业经历</w:t>
            </w:r>
          </w:p>
          <w:p w14:paraId="366BEFD5">
            <w:r>
              <w:rPr>
                <w:b/>
              </w:rPr>
              <w:t>恒通科技有限公司 | 产品经理 | 2018-03 ~ 2021-11</w:t>
            </w:r>
          </w:p>
          <w:p w14:paraId="4E2040BA">
            <w:pPr>
              <w:pStyle w:val="16"/>
            </w:pPr>
            <w:r>
              <w:t>组织用户访谈，挖掘潜在需求。 负责产品需求调研、用户分析，完成产品规划与设计。</w:t>
            </w:r>
          </w:p>
          <w:p w14:paraId="4D3149A3">
            <w:r>
              <w:rPr>
                <w:b/>
              </w:rPr>
              <w:t>上海咨询有限公司 | 产品经理 | 2021-08 ~ 2025-11</w:t>
            </w:r>
          </w:p>
          <w:p w14:paraId="08BD38DE">
            <w:pPr>
              <w:pStyle w:val="16"/>
            </w:pPr>
            <w:r>
              <w:t>组织用户访谈，挖掘潜在需求。 输出PRD文档，协调开发、测试、运营团队推进产品落地。 负责产品需求调研、用户分析，完成产品规划与设计。</w:t>
            </w:r>
          </w:p>
          <w:p w14:paraId="649F63BA">
            <w:r>
              <w:rPr>
                <w:b/>
              </w:rPr>
              <w:t>鼎盛咨询科技有限公司 | 产品经理 | 2025-04 ~ 2026-12</w:t>
            </w:r>
          </w:p>
          <w:p w14:paraId="17D910DE">
            <w:pPr>
              <w:pStyle w:val="16"/>
            </w:pPr>
            <w:r>
              <w:t>跟踪产品数据，根据反馈持续优化迭代。 负责产品需求调研、用户分析，完成产品规划与设计。</w:t>
            </w:r>
          </w:p>
          <w:p w14:paraId="17239858">
            <w:pPr>
              <w:pStyle w:val="4"/>
            </w:pPr>
            <w:r>
              <w:t>资质认证</w:t>
            </w:r>
          </w:p>
          <w:p w14:paraId="4952248C">
            <w:pPr>
              <w:pStyle w:val="16"/>
            </w:pPr>
            <w:r>
              <w:t>PMP项目管理认证。</w:t>
            </w:r>
          </w:p>
          <w:p w14:paraId="0353A91D">
            <w:pPr>
              <w:pStyle w:val="4"/>
            </w:pPr>
            <w:r>
              <w:t>个人评价</w:t>
            </w:r>
          </w:p>
          <w:p w14:paraId="1F031879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5EB23964">
      <w:r>
        <w:br w:type="page"/>
      </w:r>
    </w:p>
    <w:p w14:paraId="51A557E7">
      <w:pPr>
        <w:jc w:val="center"/>
      </w:pPr>
      <w:r>
        <w:rPr>
          <w:b/>
          <w:sz w:val="32"/>
        </w:rPr>
        <w:t>李萍</w:t>
      </w:r>
    </w:p>
    <w:p w14:paraId="14012157">
      <w:r>
        <w:t>求职意向：运营专员 | 武汉 | 9990/月 | 一个月内到岗</w:t>
      </w:r>
    </w:p>
    <w:p w14:paraId="24A6B8ED">
      <w:r>
        <w:t>基本信息：28岁 | 男 | 郑州 | 6年经验</w:t>
      </w:r>
    </w:p>
    <w:p w14:paraId="33000B0F">
      <w:r>
        <w:t>联系方式：13104051629 | qiang90@example.org</w:t>
      </w:r>
    </w:p>
    <w:p w14:paraId="7005F1AD">
      <w:pPr>
        <w:pStyle w:val="4"/>
      </w:pPr>
      <w:r>
        <w:t>学习背景</w:t>
      </w:r>
    </w:p>
    <w:p w14:paraId="659D4CEA">
      <w:r>
        <w:t>中国科学技术大学 | 市场营销 | 本科 | 2016-09 ~ 2020-06</w:t>
      </w:r>
    </w:p>
    <w:p w14:paraId="15EE3009">
      <w:r>
        <w:t>专业成绩：3.85/4（专业前10%）</w:t>
      </w:r>
    </w:p>
    <w:p w14:paraId="28278D4F">
      <w:r>
        <w:t>主修课程：市场营销学、销售管理、广告学、市场调研、消费者行为学</w:t>
      </w:r>
    </w:p>
    <w:p w14:paraId="7F12D483">
      <w:pPr>
        <w:pStyle w:val="4"/>
      </w:pPr>
      <w:r>
        <w:t>实习经历</w:t>
      </w:r>
    </w:p>
    <w:p w14:paraId="7ACEC8EE">
      <w:r>
        <w:rPr>
          <w:b/>
        </w:rPr>
        <w:t>恒通医疗有限公司 | 内容运营 | 2020-04 ~ 2022-10</w:t>
      </w:r>
    </w:p>
    <w:p w14:paraId="033E1C85">
      <w:pPr>
        <w:pStyle w:val="16"/>
      </w:pPr>
      <w:r>
        <w:t>负责用户社群运营，提升用户活跃度和粘性。</w:t>
      </w:r>
    </w:p>
    <w:p w14:paraId="3DB26A83">
      <w:r>
        <w:rPr>
          <w:b/>
        </w:rPr>
        <w:t>鼎盛咨询科技有限公司 | 新媒体运营 | 2022-01 ~ 2026-10</w:t>
      </w:r>
    </w:p>
    <w:p w14:paraId="6A7D6D4F">
      <w:pPr>
        <w:pStyle w:val="16"/>
      </w:pPr>
      <w:r>
        <w:t>撰写内容文案，维护APP/网站内容更新。 处理用户反馈，提升用户体验。 策划并执行线上活动，促进用户增长和转化。</w:t>
      </w:r>
    </w:p>
    <w:p w14:paraId="223298A7">
      <w:pPr>
        <w:pStyle w:val="4"/>
      </w:pPr>
      <w:r>
        <w:t>专业技能</w:t>
      </w:r>
    </w:p>
    <w:p w14:paraId="009518D2">
      <w:r>
        <w:t>语言能力：韩语TOPIK4，基础交流能力。</w:t>
      </w:r>
    </w:p>
    <w:p w14:paraId="18BC8205">
      <w:r>
        <w:t>计算机能力：具备网络基础</w:t>
      </w:r>
    </w:p>
    <w:p w14:paraId="06838405">
      <w:r>
        <w:t>专业能力：社群管理、PS/PR、数据分析</w:t>
      </w:r>
    </w:p>
    <w:p w14:paraId="0B6BD20D">
      <w:pPr>
        <w:pStyle w:val="4"/>
      </w:pPr>
      <w:r>
        <w:t>荣誉证书</w:t>
      </w:r>
    </w:p>
    <w:p w14:paraId="7C976211">
      <w:pPr>
        <w:pStyle w:val="16"/>
      </w:pPr>
      <w:r>
        <w:t>全国计算机等级考试二级（Office高级应用）。</w:t>
      </w:r>
    </w:p>
    <w:p w14:paraId="53F81193">
      <w:pPr>
        <w:pStyle w:val="16"/>
      </w:pPr>
      <w:r>
        <w:t>大学英语四级（CET-4），良好的读写能力。</w:t>
      </w:r>
    </w:p>
    <w:p w14:paraId="79FE3AAF">
      <w:pPr>
        <w:pStyle w:val="4"/>
      </w:pPr>
      <w:r>
        <w:t>关于我</w:t>
      </w:r>
    </w:p>
    <w:p w14:paraId="443A6353">
      <w:r>
        <w:t>执行力强，结果导向；具备良好的沟通能力和文案功底；善于在快节奏环境中工作，能高效完成目标。</w:t>
      </w:r>
    </w:p>
    <w:p w14:paraId="7E6B713E">
      <w:r>
        <w:br w:type="page"/>
      </w:r>
    </w:p>
    <w:p w14:paraId="4AC881F1">
      <w:pPr>
        <w:jc w:val="center"/>
      </w:pPr>
      <w:r>
        <w:rPr>
          <w:b/>
          <w:color w:val="003366"/>
          <w:sz w:val="32"/>
        </w:rPr>
        <w:t>王瑜</w:t>
      </w:r>
    </w:p>
    <w:p w14:paraId="29C5B955">
      <w:r>
        <w:t>求职意向：设计师 | 深圳 | 11482/月 | 随时到岗</w:t>
      </w:r>
    </w:p>
    <w:p w14:paraId="2B3FE526">
      <w:r>
        <w:t>基本信息：27岁 | 男 | 长沙 | 5年经验</w:t>
      </w:r>
    </w:p>
    <w:p w14:paraId="43FEA366">
      <w:r>
        <w:t>联系方式：13589688007 | liangping@example.org</w:t>
      </w:r>
    </w:p>
    <w:p w14:paraId="09947194">
      <w:pPr>
        <w:pStyle w:val="4"/>
      </w:pPr>
      <w:r>
        <w:t>技能特长</w:t>
      </w:r>
    </w:p>
    <w:p w14:paraId="4AC9B082">
      <w:r>
        <w:t>语言能力：英语CET-6，读写熟练，可日常交流。</w:t>
      </w:r>
    </w:p>
    <w:p w14:paraId="5086C6DD">
      <w:r>
        <w:t>计算机能力：熟悉Python基础</w:t>
      </w:r>
    </w:p>
    <w:p w14:paraId="12A63D5B">
      <w:r>
        <w:t>专业能力：Photoshop、色彩搭配、Figma</w:t>
      </w:r>
    </w:p>
    <w:p w14:paraId="6822E308">
      <w:pPr>
        <w:pStyle w:val="4"/>
      </w:pPr>
      <w:r>
        <w:t>荣誉证书</w:t>
      </w:r>
    </w:p>
    <w:p w14:paraId="34540815">
      <w:pPr>
        <w:pStyle w:val="16"/>
      </w:pPr>
      <w:r>
        <w:t>Adobe认证设计师。</w:t>
      </w:r>
    </w:p>
    <w:p w14:paraId="6F5FB7A5">
      <w:pPr>
        <w:pStyle w:val="4"/>
      </w:pPr>
      <w:r>
        <w:t>教育状况</w:t>
      </w:r>
    </w:p>
    <w:p w14:paraId="3AC8DE4F">
      <w:r>
        <w:t>复旦大学 | 视觉传达 | 本科 | 2017-09 ~ 2021-06</w:t>
      </w:r>
    </w:p>
    <w:p w14:paraId="4E03ECE2">
      <w:r>
        <w:t>专业成绩：3.09/4</w:t>
      </w:r>
    </w:p>
    <w:p w14:paraId="3925D961">
      <w:r>
        <w:t>主修课程：色彩构成、字体设计、设计史、平面设计、包装设计、UI设计</w:t>
      </w:r>
    </w:p>
    <w:p w14:paraId="3819DB2D">
      <w:pPr>
        <w:pStyle w:val="4"/>
      </w:pPr>
      <w:r>
        <w:t>工作经验</w:t>
      </w:r>
    </w:p>
    <w:p w14:paraId="4399A492">
      <w:r>
        <w:rPr>
          <w:b/>
        </w:rPr>
        <w:t>新锐传媒有限公司 | 视觉设计师 | 2021-01 ~ 2023-03</w:t>
      </w:r>
    </w:p>
    <w:p w14:paraId="3D93E915">
      <w:pPr>
        <w:pStyle w:val="16"/>
      </w:pPr>
      <w:r>
        <w:t>与产品、开发沟通，保证设计落地效果。</w:t>
      </w:r>
    </w:p>
    <w:p w14:paraId="546E8921">
      <w:r>
        <w:rPr>
          <w:b/>
        </w:rPr>
        <w:t>领航咨询有限公司 | UI设计师 | 2023-12 ~ 2026-07</w:t>
      </w:r>
    </w:p>
    <w:p w14:paraId="7E59A948">
      <w:pPr>
        <w:pStyle w:val="16"/>
      </w:pPr>
      <w:r>
        <w:t>与产品、开发沟通，保证设计落地效果。 制作宣传海报、画册、名片等平面物料。 负责公司产品UI界面设计，提升视觉体验。</w:t>
      </w:r>
    </w:p>
    <w:p w14:paraId="3B22B463">
      <w:pPr>
        <w:pStyle w:val="4"/>
      </w:pPr>
      <w:r>
        <w:t>自我介绍</w:t>
      </w:r>
    </w:p>
    <w:p w14:paraId="7FFEECD5">
      <w:r>
        <w:t>具备良好的审美能力和设计功底；热爱设计，关注细节；善于沟通，能准确理解需求并转化为优秀的设计方案。</w:t>
      </w:r>
    </w:p>
    <w:p w14:paraId="4B55E15B">
      <w:r>
        <w:br w:type="page"/>
      </w:r>
    </w:p>
    <w:p w14:paraId="19ECD1BB">
      <w:pPr>
        <w:jc w:val="center"/>
      </w:pPr>
      <w:r>
        <w:rPr>
          <w:b/>
          <w:sz w:val="32"/>
        </w:rPr>
        <w:t>彭欢</w:t>
      </w:r>
    </w:p>
    <w:p w14:paraId="1E03088E">
      <w:pPr>
        <w:jc w:val="center"/>
      </w:pPr>
      <w:r>
        <w:rPr>
          <w:sz w:val="2"/>
        </w:rPr>
        <w:t>____________________________________________________________</w:t>
      </w:r>
    </w:p>
    <w:p w14:paraId="6F3773B2">
      <w:r>
        <w:t>求职意向：市场专员 | 武汉 | 14074/月 | 一个月内到岗</w:t>
      </w:r>
    </w:p>
    <w:p w14:paraId="5220E108">
      <w:r>
        <w:t>基本信息：36岁 | 男 | 武汉 | 14年经验</w:t>
      </w:r>
    </w:p>
    <w:p w14:paraId="60A7C2DA">
      <w:r>
        <w:t>联系方式：18560339116 | olong@example.net</w:t>
      </w:r>
    </w:p>
    <w:p w14:paraId="31385F15">
      <w:pPr>
        <w:pStyle w:val="4"/>
      </w:pPr>
      <w:r>
        <w:t>过往经历</w:t>
      </w:r>
    </w:p>
    <w:p w14:paraId="6A7565E1">
      <w:r>
        <w:rPr>
          <w:b/>
        </w:rPr>
        <w:t>鼎盛传媒科技有限公司 | 市场专员 | 2021-08 ~ 2022-12</w:t>
      </w:r>
    </w:p>
    <w:p w14:paraId="1DAF0061">
      <w:pPr>
        <w:pStyle w:val="16"/>
      </w:pPr>
      <w:r>
        <w:t>与媒体、渠道保持良好合作，拓展市场资源。 负责市场调研，收集竞品信息，撰写分析报告。 协助制定营销策略，跟踪推广效果并优化。</w:t>
      </w:r>
    </w:p>
    <w:p w14:paraId="089DD280">
      <w:r>
        <w:rPr>
          <w:b/>
        </w:rPr>
        <w:t>华讯制造有限公司 | 营销专员 | 2022-01 ~ 2026-04</w:t>
      </w:r>
    </w:p>
    <w:p w14:paraId="4C68B383">
      <w:pPr>
        <w:pStyle w:val="16"/>
      </w:pPr>
      <w:r>
        <w:t>策划并执行线上线下营销活动，提升品牌知名度。 与媒体、渠道保持良好合作，拓展市场资源。</w:t>
      </w:r>
    </w:p>
    <w:p w14:paraId="2DA9CE47">
      <w:pPr>
        <w:pStyle w:val="4"/>
      </w:pPr>
      <w:r>
        <w:t>学习背景</w:t>
      </w:r>
    </w:p>
    <w:p w14:paraId="50CD6956">
      <w:r>
        <w:t>吉林大学 | 广告学 | 本科 | 2008-09 ~ 2012-06</w:t>
      </w:r>
    </w:p>
    <w:p w14:paraId="0B7504D4">
      <w:r>
        <w:t>专业成绩：3.19/4</w:t>
      </w:r>
    </w:p>
    <w:p w14:paraId="3EFDE952">
      <w:r>
        <w:t>主修课程：管理学原理、战略管理、财务管理、运营管理、市场营销学、组织行为学</w:t>
      </w:r>
    </w:p>
    <w:p w14:paraId="2140DB4D">
      <w:pPr>
        <w:pStyle w:val="4"/>
      </w:pPr>
      <w:r>
        <w:t>技能证书</w:t>
      </w:r>
    </w:p>
    <w:p w14:paraId="53549A4C">
      <w:r>
        <w:t>语言能力：英语专八，流利商务沟通。</w:t>
      </w:r>
    </w:p>
    <w:p w14:paraId="64E96E24">
      <w:r>
        <w:t>计算机能力：具备网络基础</w:t>
      </w:r>
    </w:p>
    <w:p w14:paraId="4FBAE63D">
      <w:r>
        <w:t>专业能力：文案写作、数据分析、社交媒体运营</w:t>
      </w:r>
    </w:p>
    <w:p w14:paraId="34E2BAB2">
      <w:pPr>
        <w:pStyle w:val="4"/>
      </w:pPr>
      <w:r>
        <w:t>证书与荣誉</w:t>
      </w:r>
    </w:p>
    <w:p w14:paraId="52DE1FC5">
      <w:pPr>
        <w:pStyle w:val="16"/>
      </w:pPr>
      <w:r>
        <w:t>全国计算机等级考试二级（Office高级应用）。</w:t>
      </w:r>
    </w:p>
    <w:p w14:paraId="3D41556E">
      <w:pPr>
        <w:pStyle w:val="16"/>
      </w:pPr>
      <w:r>
        <w:t>大学英语四级（CET-4），良好的读写能力。</w:t>
      </w:r>
    </w:p>
    <w:p w14:paraId="2E7732B9">
      <w:pPr>
        <w:pStyle w:val="16"/>
      </w:pPr>
      <w:r>
        <w:t>大学英语六级（CET-6），优秀的听说读写能力。</w:t>
      </w:r>
    </w:p>
    <w:p w14:paraId="69A8CE08">
      <w:pPr>
        <w:pStyle w:val="4"/>
      </w:pPr>
      <w:r>
        <w:t>关于我</w:t>
      </w:r>
    </w:p>
    <w:p w14:paraId="4CFCC48B">
      <w:r>
        <w:t>思维活跃，富有创意；具备敏锐的市场洞察力；热爱挑战，能够承受工作压力；善于数据分析，用数据驱动决策。</w:t>
      </w:r>
    </w:p>
    <w:p w14:paraId="24AF98EA">
      <w:r>
        <w:br w:type="page"/>
      </w:r>
    </w:p>
    <w:p w14:paraId="574B7897">
      <w:pPr>
        <w:jc w:val="center"/>
      </w:pPr>
      <w:r>
        <w:rPr>
          <w:b/>
          <w:sz w:val="32"/>
        </w:rPr>
        <w:t>张秀珍</w:t>
      </w:r>
    </w:p>
    <w:p w14:paraId="5B3FC821">
      <w:r>
        <w:t>求职意向：产品经理 | 成都 | 13970/月 | 一周内到岗</w:t>
      </w:r>
    </w:p>
    <w:p w14:paraId="28B4EEE7">
      <w:r>
        <w:t>基本信息：28岁 | 女 | 成都 | 6年经验</w:t>
      </w:r>
    </w:p>
    <w:p w14:paraId="54BF4290">
      <w:r>
        <w:t>联系方式：15600472916 | hanchao@example.com</w:t>
      </w:r>
    </w:p>
    <w:p w14:paraId="77D25321">
      <w:pPr>
        <w:pStyle w:val="4"/>
      </w:pPr>
      <w:r>
        <w:t>教育状况</w:t>
      </w:r>
    </w:p>
    <w:p w14:paraId="3F2FA7DB">
      <w:r>
        <w:t>中国科学技术大学 | 工业设计 | 本科 | 2016-09 ~ 2020-06</w:t>
      </w:r>
    </w:p>
    <w:p w14:paraId="5A81A80E">
      <w:r>
        <w:t>专业成绩：3.13/4</w:t>
      </w:r>
    </w:p>
    <w:p w14:paraId="0DA81111">
      <w:r>
        <w:t>主修课程：运营管理、战略管理、组织行为学、管理学原理、市场营销学、财务管理</w:t>
      </w:r>
    </w:p>
    <w:p w14:paraId="1E3B69DB">
      <w:pPr>
        <w:pStyle w:val="4"/>
      </w:pPr>
      <w:r>
        <w:t>工作经历</w:t>
      </w:r>
    </w:p>
    <w:p w14:paraId="3E1EE939">
      <w:r>
        <w:rPr>
          <w:b/>
        </w:rPr>
        <w:t>华讯医疗有限公司 | 高级产品经理 | 2020-05 ~ 2022-06</w:t>
      </w:r>
    </w:p>
    <w:p w14:paraId="25436EB6">
      <w:pPr>
        <w:pStyle w:val="16"/>
      </w:pPr>
      <w:r>
        <w:t>输出PRD文档，协调开发、测试、运营团队推进产品落地。 组织用户访谈，挖掘潜在需求。 参与竞品分析，提炼差异化优势。</w:t>
      </w:r>
    </w:p>
    <w:p w14:paraId="069B48D6">
      <w:r>
        <w:rPr>
          <w:b/>
        </w:rPr>
        <w:t>领航科技有限公司 | 产品助理 | 2022-09 ~ 2026-10</w:t>
      </w:r>
    </w:p>
    <w:p w14:paraId="3DBF1D04">
      <w:pPr>
        <w:pStyle w:val="16"/>
      </w:pPr>
      <w:r>
        <w:t>输出PRD文档，协调开发、测试、运营团队推进产品落地。 组织用户访谈，挖掘潜在需求。</w:t>
      </w:r>
    </w:p>
    <w:p w14:paraId="5FB283A9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25E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00788E7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2734A4C8">
            <w:r>
              <w:t>熟练使用Office办公软件</w:t>
            </w:r>
          </w:p>
        </w:tc>
      </w:tr>
      <w:tr w14:paraId="29351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8581E65">
            <w:r>
              <w:t>Axure</w:t>
            </w:r>
          </w:p>
        </w:tc>
        <w:tc>
          <w:tcPr>
            <w:tcW w:w="4320" w:type="dxa"/>
            <w:shd w:val="clear" w:color="auto" w:fill="E7E6E6"/>
          </w:tcPr>
          <w:p w14:paraId="3C782135">
            <w:r>
              <w:t>数据分析</w:t>
            </w:r>
          </w:p>
        </w:tc>
      </w:tr>
      <w:tr w14:paraId="4ED2F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6F7CC0C">
            <w:r>
              <w:t>用户调研</w:t>
            </w:r>
          </w:p>
        </w:tc>
        <w:tc>
          <w:tcPr>
            <w:tcW w:w="4320" w:type="dxa"/>
          </w:tcPr>
          <w:p w14:paraId="59EEEA6E"/>
        </w:tc>
      </w:tr>
    </w:tbl>
    <w:p w14:paraId="4598215E"/>
    <w:p w14:paraId="25F1C94D">
      <w:pPr>
        <w:pStyle w:val="4"/>
      </w:pPr>
      <w:r>
        <w:t>资质认证</w:t>
      </w:r>
    </w:p>
    <w:p w14:paraId="4481EE1F">
      <w:pPr>
        <w:pStyle w:val="16"/>
      </w:pPr>
      <w:r>
        <w:t>PMP项目管理认证。</w:t>
      </w:r>
    </w:p>
    <w:p w14:paraId="6D718303">
      <w:pPr>
        <w:pStyle w:val="4"/>
      </w:pPr>
      <w:r>
        <w:t>参与项目</w:t>
      </w:r>
    </w:p>
    <w:p w14:paraId="7354E1D3">
      <w:r>
        <w:rPr>
          <w:b/>
        </w:rPr>
        <w:t>企业级管理系统（2023-01 ~ 2024-12）</w:t>
      </w:r>
    </w:p>
    <w:p w14:paraId="1B57906D">
      <w:pPr>
        <w:pStyle w:val="16"/>
      </w:pPr>
      <w:r>
        <w:t>负责核心模块设计与开发，实现了高并发处理，提升了系统性能30%。</w:t>
      </w:r>
    </w:p>
    <w:p w14:paraId="3164582B">
      <w:pPr>
        <w:pStyle w:val="4"/>
      </w:pPr>
      <w:r>
        <w:t>自我介绍</w:t>
      </w:r>
    </w:p>
    <w:p w14:paraId="38AE8511">
      <w:r>
        <w:t>善于洞察用户需求，逻辑分析能力强；能够快速理解业务场景；有责任心，注重细节，追求产品极致。</w:t>
      </w:r>
    </w:p>
    <w:p w14:paraId="467B564C">
      <w:r>
        <w:br w:type="page"/>
      </w:r>
    </w:p>
    <w:p w14:paraId="61559A14">
      <w:pPr>
        <w:jc w:val="center"/>
      </w:pPr>
      <w:r>
        <w:rPr>
          <w:b/>
          <w:sz w:val="32"/>
        </w:rPr>
        <w:t>吴敏</w:t>
      </w:r>
    </w:p>
    <w:p w14:paraId="32403EFA">
      <w:r>
        <w:t>求职意向：软件工程师 | 北京 | 12352/月 | 随时到岗</w:t>
      </w:r>
    </w:p>
    <w:p w14:paraId="6FC37E8A">
      <w:r>
        <w:t>基本信息：27岁 | 女 | 北京 | 5年经验</w:t>
      </w:r>
    </w:p>
    <w:p w14:paraId="074D7C28">
      <w:r>
        <w:t>联系方式：15653515988 | rwan@example.net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348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0666F5">
            <w:pPr>
              <w:pStyle w:val="4"/>
            </w:pPr>
            <w:r>
              <w:t>教育背景</w:t>
            </w:r>
          </w:p>
          <w:p w14:paraId="2B054D02">
            <w:r>
              <w:t>天津大学 | 软件工程 | 本科 | 2017-09 ~ 2021-06</w:t>
            </w:r>
          </w:p>
          <w:p w14:paraId="40E4CD1D">
            <w:r>
              <w:t>专业成绩：3.85/4（专业前15%）</w:t>
            </w:r>
          </w:p>
          <w:p w14:paraId="5D791199">
            <w:r>
              <w:t>主修课程：Web开发、面向对象编程、项目管理、软件测试、数据库设计</w:t>
            </w:r>
          </w:p>
        </w:tc>
      </w:tr>
    </w:tbl>
    <w:p w14:paraId="588BC4A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1F99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D9303AC">
            <w:pPr>
              <w:pStyle w:val="4"/>
            </w:pPr>
            <w:r>
              <w:t>工作经历</w:t>
            </w:r>
          </w:p>
          <w:p w14:paraId="1E8E27CA">
            <w:r>
              <w:rPr>
                <w:b/>
              </w:rPr>
              <w:t>成都医疗科技有限公司 | Java开发工程师 | 2022-02 ~ 2025-07</w:t>
            </w:r>
          </w:p>
          <w:p w14:paraId="53D5A82C">
            <w:pPr>
              <w:pStyle w:val="16"/>
            </w:pPr>
            <w:r>
              <w:t>编写高质量代码，进行单元测试和性能优化。</w:t>
            </w:r>
          </w:p>
          <w:p w14:paraId="617E5584">
            <w:r>
              <w:rPr>
                <w:b/>
              </w:rPr>
              <w:t>博雅金融有限公司 | Python开发工程师 | 2025-09 ~ 2026-08</w:t>
            </w:r>
          </w:p>
          <w:p w14:paraId="2DD6350C">
            <w:pPr>
              <w:pStyle w:val="16"/>
            </w:pPr>
            <w:r>
              <w:t>参与技术方案讨论，撰写技术文档。</w:t>
            </w:r>
          </w:p>
        </w:tc>
      </w:tr>
    </w:tbl>
    <w:p w14:paraId="468CA0D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C2B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8F3B11">
            <w:pPr>
              <w:pStyle w:val="4"/>
            </w:pPr>
            <w:r>
              <w:t>核心技能</w:t>
            </w:r>
          </w:p>
          <w:p w14:paraId="2B6DD583">
            <w:r>
              <w:t>语言能力：英语专八，流利商务沟通。</w:t>
            </w:r>
          </w:p>
          <w:p w14:paraId="6030697C">
            <w:r>
              <w:t>计算机能力：具备网络基础</w:t>
            </w:r>
          </w:p>
          <w:p w14:paraId="2644ACE9">
            <w:r>
              <w:t>专业能力：Git、MySQL、Spring、Java</w:t>
            </w:r>
          </w:p>
        </w:tc>
      </w:tr>
    </w:tbl>
    <w:p w14:paraId="53C8DA3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4AA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62A595">
            <w:pPr>
              <w:pStyle w:val="4"/>
            </w:pPr>
            <w:r>
              <w:t>证书与荣誉</w:t>
            </w:r>
          </w:p>
          <w:p w14:paraId="1E466149">
            <w:pPr>
              <w:pStyle w:val="16"/>
            </w:pPr>
            <w:r>
              <w:t>全国计算机等级考试三级（数据库技术）。</w:t>
            </w:r>
          </w:p>
          <w:p w14:paraId="3C45143B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68143C1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FAA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FF7C5B">
            <w:pPr>
              <w:pStyle w:val="4"/>
            </w:pPr>
            <w:r>
              <w:t>自我评价</w:t>
            </w:r>
          </w:p>
          <w:p w14:paraId="04E74828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27E56EFD"/>
    <w:p w14:paraId="6F683374">
      <w:r>
        <w:br w:type="page"/>
      </w:r>
    </w:p>
    <w:p w14:paraId="43981E45">
      <w:pPr>
        <w:jc w:val="center"/>
      </w:pPr>
      <w:r>
        <w:rPr>
          <w:b/>
          <w:sz w:val="32"/>
        </w:rPr>
        <w:t>刘刚</w:t>
      </w:r>
    </w:p>
    <w:p w14:paraId="2A07496F">
      <w:r>
        <w:t>求职意向：产品经理 | 广州 | 15435/月 | 一周内到岗</w:t>
      </w:r>
    </w:p>
    <w:p w14:paraId="43EA0DFD">
      <w:r>
        <w:t>基本信息：33岁 | 男 | 苏州 | 9年经验</w:t>
      </w:r>
    </w:p>
    <w:p w14:paraId="51938D6A">
      <w:r>
        <w:t>联系方式：13194407152 | cdeng@example.net</w:t>
      </w:r>
    </w:p>
    <w:p w14:paraId="35B670C9">
      <w:pPr>
        <w:pStyle w:val="4"/>
      </w:pPr>
      <w:r>
        <w:t>教育状况</w:t>
      </w:r>
    </w:p>
    <w:p w14:paraId="41BC62E7">
      <w:r>
        <w:t>北京大学 | 信息管理 | 硕士 | 2014-09 ~ 2017-06</w:t>
      </w:r>
    </w:p>
    <w:p w14:paraId="74801EBB">
      <w:r>
        <w:t>专业成绩：3.56/4</w:t>
      </w:r>
    </w:p>
    <w:p w14:paraId="57964917">
      <w:r>
        <w:t>主修课程：战略管理、管理学原理、财务管理、市场营销学、运营管理、组织行为学</w:t>
      </w:r>
    </w:p>
    <w:p w14:paraId="4BD40528">
      <w:pPr>
        <w:pStyle w:val="4"/>
      </w:pPr>
      <w:r>
        <w:t>实习经历</w:t>
      </w:r>
    </w:p>
    <w:p w14:paraId="10E87854">
      <w:r>
        <w:rPr>
          <w:b/>
        </w:rPr>
        <w:t>1. 华讯教育科技有限公司 | 产品助理 | 2019-04 ~ 2021-03</w:t>
      </w:r>
    </w:p>
    <w:p w14:paraId="74A954A4">
      <w:pPr>
        <w:pStyle w:val="16"/>
      </w:pPr>
      <w:r>
        <w:t>参与竞品分析，提炼差异化优势。 负责产品需求调研、用户分析，完成产品规划与设计。</w:t>
      </w:r>
    </w:p>
    <w:p w14:paraId="7F6F7BAD">
      <w:r>
        <w:rPr>
          <w:b/>
        </w:rPr>
        <w:t>2. 鼎盛制造科技有限公司 | 产品经理 | 2021-03 ~ 2025-08</w:t>
      </w:r>
    </w:p>
    <w:p w14:paraId="2ADD2749">
      <w:pPr>
        <w:pStyle w:val="16"/>
      </w:pPr>
      <w:r>
        <w:t>组织用户访谈，挖掘潜在需求。 输出PRD文档，协调开发、测试、运营团队推进产品落地。 负责产品需求调研、用户分析，完成产品规划与设计。</w:t>
      </w:r>
    </w:p>
    <w:p w14:paraId="4466A66C">
      <w:r>
        <w:rPr>
          <w:b/>
        </w:rPr>
        <w:t>3. 深圳医疗有限公司 | 产品经理 | 2025-11 ~ 2026-12</w:t>
      </w:r>
    </w:p>
    <w:p w14:paraId="1626BCA0">
      <w:pPr>
        <w:pStyle w:val="16"/>
      </w:pPr>
      <w:r>
        <w:t>输出PRD文档，协调开发、测试、运营团队推进产品落地。</w:t>
      </w:r>
    </w:p>
    <w:p w14:paraId="66AA16D1">
      <w:pPr>
        <w:pStyle w:val="4"/>
      </w:pPr>
      <w:r>
        <w:t>核心技能</w:t>
      </w:r>
    </w:p>
    <w:p w14:paraId="69B5E33B">
      <w:r>
        <w:t>语言能力：英语专八，流利商务沟通。</w:t>
      </w:r>
    </w:p>
    <w:p w14:paraId="7D82CB6D">
      <w:r>
        <w:t>计算机能力：掌握Photoshop基本操作</w:t>
      </w:r>
    </w:p>
    <w:p w14:paraId="703E4CB9">
      <w:r>
        <w:t>专业能力：用户调研、数据分析、Axure</w:t>
      </w:r>
    </w:p>
    <w:p w14:paraId="3A66CB9D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D6B9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2110B0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07174830">
      <w:pPr>
        <w:pStyle w:val="4"/>
      </w:pPr>
      <w:r>
        <w:t>项目实践</w:t>
      </w:r>
    </w:p>
    <w:p w14:paraId="3E9AF49C">
      <w:r>
        <w:rPr>
          <w:b/>
        </w:rPr>
        <w:t>智能客服系统（2020-07 ~ 2025-02）</w:t>
      </w:r>
    </w:p>
    <w:p w14:paraId="11EAC2C5">
      <w:pPr>
        <w:pStyle w:val="16"/>
      </w:pPr>
      <w:r>
        <w:t>负责核心模块设计与开发，实现了高并发处理，提升了系统性能30%。</w:t>
      </w:r>
    </w:p>
    <w:p w14:paraId="2DCCF83A">
      <w:pPr>
        <w:pStyle w:val="4"/>
      </w:pPr>
      <w:r>
        <w:t>个人评价</w:t>
      </w:r>
    </w:p>
    <w:p w14:paraId="5686EE33">
      <w:r>
        <w:t>善于洞察用户需求，逻辑分析能力强；能够快速理解业务场景；有责任心，注重细节，追求产品极致。</w:t>
      </w:r>
    </w:p>
    <w:p w14:paraId="522A3056">
      <w:r>
        <w:br w:type="page"/>
      </w:r>
    </w:p>
    <w:p w14:paraId="2D39C87E">
      <w:pPr>
        <w:jc w:val="center"/>
      </w:pPr>
      <w:r>
        <w:rPr>
          <w:b/>
          <w:sz w:val="32"/>
        </w:rPr>
        <w:t>贾帆</w:t>
      </w:r>
    </w:p>
    <w:p w14:paraId="3293971C">
      <w:r>
        <w:t>求职意向：产品经理 | 西安 | 14243/月 | 一周内到岗</w:t>
      </w:r>
    </w:p>
    <w:p w14:paraId="1F1840B5">
      <w:r>
        <w:t>基本信息：27岁 | 男 | 苏州 | 5年经验</w:t>
      </w:r>
    </w:p>
    <w:p w14:paraId="69EB7DE7">
      <w:r>
        <w:t>联系方式：13662424774 | jdeng@example.net</w:t>
      </w:r>
    </w:p>
    <w:p w14:paraId="6EB9218E">
      <w:pPr>
        <w:pStyle w:val="4"/>
      </w:pPr>
      <w:r>
        <w:t>学历信息</w:t>
      </w:r>
    </w:p>
    <w:p w14:paraId="40267B6D">
      <w:r>
        <w:t>厦门大学 | 工业设计 | 本科 | 2017-09 ~ 2021-06</w:t>
      </w:r>
    </w:p>
    <w:p w14:paraId="009010BD">
      <w:r>
        <w:t>专业成绩：3.75/4（专业前10%）</w:t>
      </w:r>
    </w:p>
    <w:p w14:paraId="2BA41B14">
      <w:r>
        <w:t>主修课程：财务管理、运营管理、组织行为学、管理学原理、市场营销学、战略管理</w:t>
      </w:r>
    </w:p>
    <w:p w14:paraId="336FBC4A">
      <w:pPr>
        <w:pStyle w:val="4"/>
      </w:pPr>
      <w:r>
        <w:t>工作经历</w:t>
      </w:r>
    </w:p>
    <w:p w14:paraId="45116CCA">
      <w:r>
        <w:rPr>
          <w:b/>
        </w:rPr>
        <w:t>上海科技有限公司 | 产品助理 | 2025-09 ~ 2026-11</w:t>
      </w:r>
    </w:p>
    <w:p w14:paraId="40CE5465">
      <w:pPr>
        <w:pStyle w:val="16"/>
      </w:pPr>
      <w:r>
        <w:t>负责产品需求调研、用户分析，完成产品规划与设计。</w:t>
      </w:r>
    </w:p>
    <w:p w14:paraId="314F35B9">
      <w:pPr>
        <w:pStyle w:val="4"/>
      </w:pPr>
      <w:r>
        <w:t>技能特长</w:t>
      </w:r>
    </w:p>
    <w:p w14:paraId="6FB04208">
      <w:r>
        <w:t>语言能力：日语N2，可进行日常对话。</w:t>
      </w:r>
    </w:p>
    <w:p w14:paraId="6D2D9D4E">
      <w:r>
        <w:t>计算机能力：熟悉Python基础</w:t>
      </w:r>
    </w:p>
    <w:p w14:paraId="54D5A710">
      <w:r>
        <w:t>专业能力：用户调研、需求分析</w:t>
      </w:r>
    </w:p>
    <w:p w14:paraId="2BDB0CCA">
      <w:pPr>
        <w:pStyle w:val="4"/>
      </w:pPr>
      <w:r>
        <w:t>资格证书</w:t>
      </w:r>
    </w:p>
    <w:p w14:paraId="6A4E8E3B">
      <w:pPr>
        <w:pStyle w:val="16"/>
      </w:pPr>
      <w:r>
        <w:t>PMP项目管理认证。</w:t>
      </w:r>
    </w:p>
    <w:p w14:paraId="445B5F25">
      <w:pPr>
        <w:pStyle w:val="4"/>
      </w:pPr>
      <w:r>
        <w:t>自我介绍</w:t>
      </w:r>
    </w:p>
    <w:p w14:paraId="17F63E23">
      <w:r>
        <w:t>善于洞察用户需求，逻辑分析能力强；能够快速理解业务场景；有责任心，注重细节，追求产品极致。</w:t>
      </w:r>
    </w:p>
    <w:p w14:paraId="1C9D1ADC">
      <w:r>
        <w:br w:type="page"/>
      </w:r>
    </w:p>
    <w:p w14:paraId="0286CA76">
      <w:pPr>
        <w:jc w:val="center"/>
      </w:pPr>
      <w:r>
        <w:rPr>
          <w:b/>
          <w:sz w:val="32"/>
        </w:rPr>
        <w:t>卢红梅</w:t>
      </w:r>
    </w:p>
    <w:p w14:paraId="3CCB2FAB">
      <w:r>
        <w:t>求职意向：人事专员 | 广州 | 17742/月 | 两周内到岗</w:t>
      </w:r>
    </w:p>
    <w:p w14:paraId="3264DB9E">
      <w:r>
        <w:t>基本信息：31岁 | 男 | 广州 | 9年经验</w:t>
      </w:r>
    </w:p>
    <w:p w14:paraId="17758CA0">
      <w:r>
        <w:t>联系方式：13520365047 | xiuying55@example.net</w:t>
      </w:r>
    </w:p>
    <w:p w14:paraId="0AB27515">
      <w:pPr>
        <w:pStyle w:val="4"/>
      </w:pPr>
      <w:r>
        <w:t>教育状况</w:t>
      </w:r>
    </w:p>
    <w:p w14:paraId="69E361C7">
      <w:r>
        <w:t>清华大学 | 心理学 | 本科 | 2013-09 ~ 2017-06</w:t>
      </w:r>
    </w:p>
    <w:p w14:paraId="39910D4F">
      <w:r>
        <w:t>专业成绩：3.38/4（专业前30%）</w:t>
      </w:r>
    </w:p>
    <w:p w14:paraId="2CE93167">
      <w:r>
        <w:t>主修课程：财务管理、运营管理、管理学原理、组织行为学、市场营销学、战略管理</w:t>
      </w:r>
    </w:p>
    <w:p w14:paraId="056071EB">
      <w:pPr>
        <w:pStyle w:val="4"/>
      </w:pPr>
      <w:r>
        <w:t>工作经验</w:t>
      </w:r>
    </w:p>
    <w:p w14:paraId="48D8B578">
      <w:r>
        <w:rPr>
          <w:b/>
        </w:rPr>
        <w:t>1. 新锐金融有限公司 | 人事专员 | 2023-09 ~ 2026-02</w:t>
      </w:r>
    </w:p>
    <w:p w14:paraId="541E1DDA">
      <w:pPr>
        <w:pStyle w:val="16"/>
      </w:pPr>
      <w:r>
        <w:t>负责考勤统计、薪酬核算及社保公积金缴纳。 负责招聘全流程，包括职位发布、简历筛选、面试安排及录用跟进。 处理员工关系，协助解决劳动争议，维护和谐劳动关系。</w:t>
      </w:r>
    </w:p>
    <w:p w14:paraId="2AED4B29">
      <w:pPr>
        <w:pStyle w:val="4"/>
      </w:pPr>
      <w:r>
        <w:t>能力专长</w:t>
      </w:r>
    </w:p>
    <w:p w14:paraId="6E15A6A5">
      <w:r>
        <w:t>语言能力：英语CET-4，具备基本读写能力。</w:t>
      </w:r>
    </w:p>
    <w:p w14:paraId="599F2487">
      <w:r>
        <w:t>计算机能力：熟练使用Office办公软件</w:t>
      </w:r>
    </w:p>
    <w:p w14:paraId="4443F4C0">
      <w:r>
        <w:t>专业能力：招聘面试、培训组织、劳动法</w:t>
      </w:r>
    </w:p>
    <w:p w14:paraId="5A969722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6EF3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B56D82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13FD9498">
      <w:pPr>
        <w:pStyle w:val="4"/>
      </w:pPr>
      <w:r>
        <w:t>个人评价</w:t>
      </w:r>
    </w:p>
    <w:p w14:paraId="49374D5E">
      <w:r>
        <w:t>性格开朗，亲和力强，善于与各部门沟通协作；具备良好的组织协调能力和解决冲突能力；积极主动，乐于学习新知识。</w:t>
      </w:r>
    </w:p>
    <w:p w14:paraId="7360C28C">
      <w:r>
        <w:br w:type="page"/>
      </w:r>
    </w:p>
    <w:p w14:paraId="1D687A50">
      <w:pPr>
        <w:jc w:val="center"/>
      </w:pPr>
      <w:r>
        <w:rPr>
          <w:b/>
          <w:sz w:val="32"/>
        </w:rPr>
        <w:t>樊燕</w:t>
      </w:r>
    </w:p>
    <w:p w14:paraId="7D08F371">
      <w:r>
        <w:t>求职意向：财务助理 | 郑州 | 17103/月 | 一周内到岗</w:t>
      </w:r>
    </w:p>
    <w:p w14:paraId="7FAC5E27">
      <w:r>
        <w:t>基本信息：35岁 | 女 | 郑州 | 13年经验</w:t>
      </w:r>
    </w:p>
    <w:p w14:paraId="153FFA70">
      <w:r>
        <w:t>联系方式：15062068443 | na71@example.com</w:t>
      </w:r>
    </w:p>
    <w:p w14:paraId="724117D3">
      <w:pPr>
        <w:pStyle w:val="4"/>
      </w:pPr>
      <w:r>
        <w:t>教育背景</w:t>
      </w:r>
    </w:p>
    <w:p w14:paraId="4B502CBD">
      <w:r>
        <w:t>四川大学 | 审计学 | 本科 | 2009-09 ~ 2013-06</w:t>
      </w:r>
    </w:p>
    <w:p w14:paraId="70D5945C">
      <w:r>
        <w:t>专业成绩：3.52/4</w:t>
      </w:r>
    </w:p>
    <w:p w14:paraId="2924C80C">
      <w:r>
        <w:t>主修课程：运营管理、市场营销学、战略管理、财务管理、组织行为学、管理学原理</w:t>
      </w:r>
    </w:p>
    <w:p w14:paraId="0500EED4">
      <w:pPr>
        <w:pStyle w:val="4"/>
      </w:pPr>
      <w:r>
        <w:t>工作经历</w:t>
      </w:r>
    </w:p>
    <w:p w14:paraId="29D9A9CD">
      <w:r>
        <w:rPr>
          <w:b/>
        </w:rPr>
        <w:t>杭州教育科技有限公司 | 财务分析 | 2024-02 ~ 2026-01</w:t>
      </w:r>
    </w:p>
    <w:p w14:paraId="1149489C">
      <w:pPr>
        <w:pStyle w:val="16"/>
      </w:pPr>
      <w:r>
        <w:t>管理发票、合同等财务档案，确保合规。 协助完成月度财务报表编制及税务申报。 负责日常报销审核、凭证编制及账务处理。</w:t>
      </w:r>
    </w:p>
    <w:p w14:paraId="7A703B5E">
      <w:pPr>
        <w:pStyle w:val="4"/>
      </w:pPr>
      <w:r>
        <w:t>能力专长</w:t>
      </w:r>
    </w:p>
    <w:p w14:paraId="3EEBD20B">
      <w:r>
        <w:t>语言能力：英语专八，流利商务沟通。</w:t>
      </w:r>
    </w:p>
    <w:p w14:paraId="204CBE7F">
      <w:r>
        <w:t>计算机能力：熟练使用Office办公软件</w:t>
      </w:r>
    </w:p>
    <w:p w14:paraId="49754964">
      <w:r>
        <w:t>专业能力：Excel、税务申报、金蝶、财务报表</w:t>
      </w:r>
    </w:p>
    <w:p w14:paraId="6796A1AB">
      <w:pPr>
        <w:pStyle w:val="4"/>
      </w:pPr>
      <w:r>
        <w:t>资格证书</w:t>
      </w:r>
    </w:p>
    <w:p w14:paraId="62CEC0DF">
      <w:pPr>
        <w:pStyle w:val="16"/>
      </w:pPr>
      <w:r>
        <w:t>初级会计职称。</w:t>
      </w:r>
    </w:p>
    <w:p w14:paraId="3B07B304">
      <w:pPr>
        <w:pStyle w:val="16"/>
      </w:pPr>
      <w:r>
        <w:t>会计从业资格证。</w:t>
      </w:r>
    </w:p>
    <w:p w14:paraId="098EB52C">
      <w:pPr>
        <w:pStyle w:val="4"/>
      </w:pPr>
      <w:r>
        <w:t>自我介绍</w:t>
      </w:r>
    </w:p>
    <w:p w14:paraId="5806E59B">
      <w:r>
        <w:t>做事严谨，对数字敏感；熟练掌握财务软件，有较强的合规意识；诚实守信，具备良好的职业道德。</w:t>
      </w:r>
    </w:p>
    <w:p w14:paraId="15304E55">
      <w:r>
        <w:br w:type="page"/>
      </w:r>
    </w:p>
    <w:p w14:paraId="62BC8344">
      <w:pPr>
        <w:jc w:val="center"/>
      </w:pPr>
      <w:r>
        <w:rPr>
          <w:b/>
          <w:color w:val="003366"/>
          <w:sz w:val="32"/>
        </w:rPr>
        <w:t>董超</w:t>
      </w:r>
    </w:p>
    <w:p w14:paraId="4525A40C">
      <w:r>
        <w:t>求职意向：行政专员 | 青岛 | 17548/月 | 一个月内到岗</w:t>
      </w:r>
    </w:p>
    <w:p w14:paraId="79CD7317">
      <w:r>
        <w:t>基本信息：35岁 | 男 | 苏州 | 15年经验</w:t>
      </w:r>
    </w:p>
    <w:p w14:paraId="7D40F0FC">
      <w:r>
        <w:t>联系方式：13603588363 | bzhou@example.com</w:t>
      </w:r>
    </w:p>
    <w:p w14:paraId="7EC9B0F2">
      <w:pPr>
        <w:pStyle w:val="4"/>
      </w:pPr>
      <w:r>
        <w:t>核心技能</w:t>
      </w:r>
    </w:p>
    <w:p w14:paraId="13B37427">
      <w:r>
        <w:t>语言能力：英语CET-6，读写熟练，可日常交流。</w:t>
      </w:r>
    </w:p>
    <w:p w14:paraId="54D647CE">
      <w:r>
        <w:t>计算机能力：熟练使用Office办公软件</w:t>
      </w:r>
    </w:p>
    <w:p w14:paraId="0B3C39CB">
      <w:r>
        <w:t>专业能力：公文写作、档案管理、固定资产管理、办公软件</w:t>
      </w:r>
    </w:p>
    <w:p w14:paraId="3DC03A4B">
      <w:pPr>
        <w:pStyle w:val="4"/>
      </w:pPr>
      <w:r>
        <w:t>资格证书</w:t>
      </w:r>
    </w:p>
    <w:p w14:paraId="1AB77260">
      <w:pPr>
        <w:pStyle w:val="16"/>
      </w:pPr>
      <w:r>
        <w:t>大学英语四级（CET-4），良好的读写能力。</w:t>
      </w:r>
    </w:p>
    <w:p w14:paraId="720062A4">
      <w:pPr>
        <w:pStyle w:val="16"/>
      </w:pPr>
      <w:r>
        <w:t>全国计算机等级考试二级（Office高级应用）。</w:t>
      </w:r>
    </w:p>
    <w:p w14:paraId="605AB45E">
      <w:pPr>
        <w:pStyle w:val="16"/>
      </w:pPr>
      <w:r>
        <w:t>大学英语六级（CET-6），优秀的听说读写能力。</w:t>
      </w:r>
    </w:p>
    <w:p w14:paraId="6A96ABCE">
      <w:pPr>
        <w:pStyle w:val="4"/>
      </w:pPr>
      <w:r>
        <w:t>教育经历</w:t>
      </w:r>
    </w:p>
    <w:p w14:paraId="221C9C24">
      <w:r>
        <w:t>广州番禺职业技术学院 | 汉语言文学 | 专科 | 2008-09 ~ 2011-06</w:t>
      </w:r>
    </w:p>
    <w:p w14:paraId="4ED9BF15">
      <w:r>
        <w:t>专业成绩：3.0/4</w:t>
      </w:r>
    </w:p>
    <w:p w14:paraId="12305AC1">
      <w:r>
        <w:t>主修课程：组织行为学、管理学原理、战略管理、财务管理、市场营销学、运营管理</w:t>
      </w:r>
    </w:p>
    <w:p w14:paraId="568AB83F">
      <w:pPr>
        <w:pStyle w:val="4"/>
      </w:pPr>
      <w:r>
        <w:t>职业经历</w:t>
      </w:r>
    </w:p>
    <w:p w14:paraId="175693FB">
      <w:r>
        <w:rPr>
          <w:b/>
        </w:rPr>
        <w:t>全民简历教育科技有限公司 | 行政主管 | 2023-01 ~ 2024-01</w:t>
      </w:r>
    </w:p>
    <w:p w14:paraId="2669B0E6">
      <w:pPr>
        <w:pStyle w:val="16"/>
      </w:pPr>
      <w:r>
        <w:t>负责来访客户接待及电话接听，展现良好企业形象。 参与制定行政管理制度，优化流程，提高工作效率。</w:t>
      </w:r>
    </w:p>
    <w:p w14:paraId="1DFC31BD">
      <w:r>
        <w:rPr>
          <w:b/>
        </w:rPr>
        <w:t>上海互联网科技有限公司 | 行政主管 | 2024-10 ~ 2026-11</w:t>
      </w:r>
    </w:p>
    <w:p w14:paraId="5230877D">
      <w:pPr>
        <w:pStyle w:val="16"/>
      </w:pPr>
      <w:r>
        <w:t>协助组织公司内部会议、活动，撰写会议纪要并跟进落实。 管理公司固定资产、车辆、印章等，确保规范使用。 参与制定行政管理制度，优化流程，提高工作效率。</w:t>
      </w:r>
    </w:p>
    <w:p w14:paraId="422E2BEA">
      <w:pPr>
        <w:pStyle w:val="4"/>
      </w:pPr>
      <w:r>
        <w:t>关于我</w:t>
      </w:r>
    </w:p>
    <w:p w14:paraId="39BB4C20">
      <w:r>
        <w:t>工作细致认真，有良好的条理性；善于沟通协调，能够高效处理多项任务；责任心强，有较强的服务意识和团队合作精神。</w:t>
      </w:r>
    </w:p>
    <w:p w14:paraId="6A95BFEA">
      <w:r>
        <w:br w:type="page"/>
      </w:r>
    </w:p>
    <w:p w14:paraId="2B44799A">
      <w:pPr>
        <w:jc w:val="center"/>
      </w:pPr>
      <w:r>
        <w:rPr>
          <w:b/>
          <w:sz w:val="32"/>
        </w:rPr>
        <w:t>何桂香</w:t>
      </w:r>
    </w:p>
    <w:p w14:paraId="045B96A8">
      <w:r>
        <w:t>求职意向：财务助理 | 青岛 | 11908/月 | 两周内到岗</w:t>
      </w:r>
    </w:p>
    <w:p w14:paraId="0ABA64C1">
      <w:r>
        <w:t>基本信息：29岁 | 男 | 青岛 | 7年经验</w:t>
      </w:r>
    </w:p>
    <w:p w14:paraId="2E9AC977">
      <w:r>
        <w:t>联系方式：18574729392 | jiebai@example.net</w:t>
      </w:r>
    </w:p>
    <w:p w14:paraId="1FA05469">
      <w:pPr>
        <w:pStyle w:val="4"/>
      </w:pPr>
      <w:r>
        <w:t>自我评价</w:t>
      </w:r>
    </w:p>
    <w:p w14:paraId="3106072F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43A4A334">
      <w:pPr>
        <w:pStyle w:val="4"/>
      </w:pPr>
      <w:r>
        <w:t>教育经历</w:t>
      </w:r>
    </w:p>
    <w:p w14:paraId="2618081F">
      <w:r>
        <w:t>上海交通大学 | 金融学 | 本科 | 2015-09 ~ 2019-06</w:t>
      </w:r>
    </w:p>
    <w:p w14:paraId="033B5792">
      <w:r>
        <w:t>专业成绩：3.37/4</w:t>
      </w:r>
    </w:p>
    <w:p w14:paraId="683CFB2D">
      <w:r>
        <w:t>主修课程：管理学原理、运营管理、组织行为学、战略管理、市场营销学</w:t>
      </w:r>
    </w:p>
    <w:p w14:paraId="26C74FE3">
      <w:pPr>
        <w:pStyle w:val="4"/>
      </w:pPr>
      <w:r>
        <w:t>工作经验</w:t>
      </w:r>
    </w:p>
    <w:p w14:paraId="08EAB420">
      <w:r>
        <w:rPr>
          <w:b/>
        </w:rPr>
        <w:t>新锐教育有限公司 | 财务分析 | 2024-07 ~ 2026-01</w:t>
      </w:r>
    </w:p>
    <w:p w14:paraId="77D0A999">
      <w:pPr>
        <w:pStyle w:val="16"/>
      </w:pPr>
      <w:r>
        <w:t>参与预算编制及成本控制分析。 负责日常报销审核、凭证编制及账务处理。 配合审计工作，提供所需财务资料。</w:t>
      </w:r>
    </w:p>
    <w:p w14:paraId="64C4DED1">
      <w:pPr>
        <w:pStyle w:val="4"/>
      </w:pPr>
      <w:r>
        <w:t>技能证书</w:t>
      </w:r>
    </w:p>
    <w:p w14:paraId="393D0662">
      <w:r>
        <w:t>语言能力：英语专八，流利商务沟通。</w:t>
      </w:r>
    </w:p>
    <w:p w14:paraId="0A25D949">
      <w:r>
        <w:t>计算机能力：掌握Photoshop基本操作</w:t>
      </w:r>
    </w:p>
    <w:p w14:paraId="5EE1E415">
      <w:r>
        <w:t>专业能力：Excel、税务申报、金蝶</w:t>
      </w:r>
    </w:p>
    <w:p w14:paraId="63499D23">
      <w:pPr>
        <w:pStyle w:val="4"/>
      </w:pPr>
      <w:r>
        <w:t>荣誉证书</w:t>
      </w:r>
    </w:p>
    <w:p w14:paraId="19E6E56A">
      <w:pPr>
        <w:pStyle w:val="16"/>
      </w:pPr>
      <w:r>
        <w:t>会计从业资格证。</w:t>
      </w:r>
    </w:p>
    <w:p w14:paraId="076E707A">
      <w:pPr>
        <w:pStyle w:val="16"/>
      </w:pPr>
      <w:r>
        <w:t>初级会计职称。</w:t>
      </w:r>
    </w:p>
    <w:p w14:paraId="6317361E">
      <w:r>
        <w:br w:type="page"/>
      </w:r>
    </w:p>
    <w:p w14:paraId="1F1164D1">
      <w:pPr>
        <w:jc w:val="center"/>
      </w:pPr>
      <w:r>
        <w:rPr>
          <w:b/>
          <w:sz w:val="32"/>
        </w:rPr>
        <w:t>张璐</w:t>
      </w:r>
    </w:p>
    <w:p w14:paraId="24A7497C">
      <w:r>
        <w:t>求职意向：人事专员 | 北京 | 10856/月 | 一周内到岗</w:t>
      </w:r>
    </w:p>
    <w:p w14:paraId="50695D3E">
      <w:r>
        <w:t>基本信息：29岁 | 男 | 北京 | 7年经验</w:t>
      </w:r>
    </w:p>
    <w:p w14:paraId="32FFC7D3">
      <w:r>
        <w:t>联系方式：18749822610 | gang45@example.com</w:t>
      </w:r>
    </w:p>
    <w:p w14:paraId="0BCFF126">
      <w:pPr>
        <w:pStyle w:val="4"/>
      </w:pPr>
      <w:r>
        <w:t>学习背景</w:t>
      </w:r>
    </w:p>
    <w:p w14:paraId="68E77081">
      <w:r>
        <w:t>吉林大学 | 劳动与社会保障 | 本科 | 2015-09 ~ 2019-06</w:t>
      </w:r>
    </w:p>
    <w:p w14:paraId="43082246">
      <w:r>
        <w:t>专业成绩：3.65/4（专业前10%）</w:t>
      </w:r>
    </w:p>
    <w:p w14:paraId="0D835E56">
      <w:r>
        <w:t>主修课程：市场营销学、管理学原理、组织行为学、运营管理、财务管理、战略管理</w:t>
      </w:r>
    </w:p>
    <w:p w14:paraId="1F7EF0B5">
      <w:pPr>
        <w:pStyle w:val="4"/>
      </w:pPr>
      <w:r>
        <w:t>过往经历</w:t>
      </w:r>
    </w:p>
    <w:p w14:paraId="014AD6CB">
      <w:r>
        <w:rPr>
          <w:b/>
        </w:rPr>
        <w:t>恒通互联网有限公司 | 薪酬专员 | 2024-02 ~ 2026-09</w:t>
      </w:r>
    </w:p>
    <w:p w14:paraId="100816F4">
      <w:pPr>
        <w:pStyle w:val="16"/>
      </w:pPr>
      <w:r>
        <w:t>负责考勤统计、薪酬核算及社保公积金缴纳。</w:t>
      </w:r>
    </w:p>
    <w:p w14:paraId="31EA0A74">
      <w:pPr>
        <w:pStyle w:val="4"/>
      </w:pPr>
      <w:r>
        <w:t>能力专长</w:t>
      </w:r>
    </w:p>
    <w:p w14:paraId="644A3672">
      <w:r>
        <w:t>语言能力：日语N2，可进行日常对话。</w:t>
      </w:r>
    </w:p>
    <w:p w14:paraId="51A9726D">
      <w:r>
        <w:t>计算机能力：熟练使用Office办公软件</w:t>
      </w:r>
    </w:p>
    <w:p w14:paraId="48BBBCDD">
      <w:r>
        <w:t>专业能力：劳动法、薪酬核算、员工关系</w:t>
      </w:r>
    </w:p>
    <w:p w14:paraId="2C35F36F">
      <w:pPr>
        <w:pStyle w:val="4"/>
      </w:pPr>
      <w:r>
        <w:t>证书与荣誉</w:t>
      </w:r>
    </w:p>
    <w:p w14:paraId="2C12DD74">
      <w:pPr>
        <w:pStyle w:val="16"/>
      </w:pPr>
      <w:r>
        <w:t>人力资源管理师三级证书。</w:t>
      </w:r>
    </w:p>
    <w:p w14:paraId="4C4ED7EB">
      <w:pPr>
        <w:pStyle w:val="4"/>
      </w:pPr>
      <w:r>
        <w:t>自我陈述</w:t>
      </w:r>
    </w:p>
    <w:p w14:paraId="42B2E78B">
      <w:r>
        <w:t>性格开朗，亲和力强，善于与各部门沟通协作；具备良好的组织协调能力和解决冲突能力；积极主动，乐于学习新知识。</w:t>
      </w:r>
    </w:p>
    <w:p w14:paraId="1E4D12BC">
      <w:r>
        <w:br w:type="page"/>
      </w:r>
    </w:p>
    <w:p w14:paraId="41723A02">
      <w:pPr>
        <w:jc w:val="center"/>
      </w:pPr>
      <w:r>
        <w:rPr>
          <w:b/>
          <w:sz w:val="32"/>
        </w:rPr>
        <w:t>卢玉英</w:t>
      </w:r>
    </w:p>
    <w:p w14:paraId="61ED751F">
      <w:r>
        <w:t>求职意向：人事专员 | 武汉 | 12970/月 | 两周内到岗</w:t>
      </w:r>
    </w:p>
    <w:p w14:paraId="1DB08BA0">
      <w:r>
        <w:t>基本信息：29岁 | 女 | 武汉 | 7年经验</w:t>
      </w:r>
    </w:p>
    <w:p w14:paraId="52B79F52">
      <w:r>
        <w:t>联系方式：13912563331 | yang78@example.net</w:t>
      </w:r>
    </w:p>
    <w:p w14:paraId="709534AF">
      <w:pPr>
        <w:pStyle w:val="4"/>
      </w:pPr>
      <w:r>
        <w:t>学习背景</w:t>
      </w:r>
    </w:p>
    <w:p w14:paraId="6C11CACC">
      <w:r>
        <w:t>武汉大学 | 人力资源管理 | 本科 | 2015-09 ~ 2019-06</w:t>
      </w:r>
    </w:p>
    <w:p w14:paraId="493466E4">
      <w:r>
        <w:t>专业成绩：4.0/4（专业前15%）</w:t>
      </w:r>
    </w:p>
    <w:p w14:paraId="10F8A839">
      <w:r>
        <w:t>主修课程：绩效管理、人力资源管理、薪酬管理、组织行为学、培训与开发、招聘与配置</w:t>
      </w:r>
    </w:p>
    <w:p w14:paraId="73915ABB">
      <w:pPr>
        <w:pStyle w:val="4"/>
      </w:pPr>
      <w:r>
        <w:t>工作经验</w:t>
      </w:r>
    </w:p>
    <w:p w14:paraId="77291AF5">
      <w:r>
        <w:rPr>
          <w:b/>
        </w:rPr>
        <w:t>深圳咨询有限公司 | 人事专员 | 2019-03 ~ 2020-12</w:t>
      </w:r>
    </w:p>
    <w:p w14:paraId="445B0596">
      <w:pPr>
        <w:pStyle w:val="16"/>
      </w:pPr>
      <w:r>
        <w:t>负责招聘全流程，包括职位发布、简历筛选、面试安排及录用跟进。 处理员工关系，协助解决劳动争议，维护和谐劳动关系。</w:t>
      </w:r>
    </w:p>
    <w:p w14:paraId="23276DE6">
      <w:r>
        <w:rPr>
          <w:b/>
        </w:rPr>
        <w:t>卓越医疗有限公司 | 人事专员 | 2020-02 ~ 2022-06</w:t>
      </w:r>
    </w:p>
    <w:p w14:paraId="59B385F7">
      <w:pPr>
        <w:pStyle w:val="16"/>
      </w:pPr>
      <w:r>
        <w:t>负责招聘全流程，包括职位发布、简历筛选、面试安排及录用跟进。 负责考勤统计、薪酬核算及社保公积金缴纳。 处理员工关系，协助解决劳动争议，维护和谐劳动关系。</w:t>
      </w:r>
    </w:p>
    <w:p w14:paraId="379C156C">
      <w:r>
        <w:rPr>
          <w:b/>
        </w:rPr>
        <w:t>恒通金融科技有限公司 | 薪酬专员 | 2022-01 ~ 2026-10</w:t>
      </w:r>
    </w:p>
    <w:p w14:paraId="1D4E7C56">
      <w:pPr>
        <w:pStyle w:val="16"/>
      </w:pPr>
      <w:r>
        <w:t>负责招聘全流程，包括职位发布、简历筛选、面试安排及录用跟进。 协助组织员工培训及企业文化活动，提升员工满意度。 负责考勤统计、薪酬核算及社保公积金缴纳。</w:t>
      </w:r>
    </w:p>
    <w:p w14:paraId="558B3902">
      <w:pPr>
        <w:pStyle w:val="4"/>
      </w:pPr>
      <w:r>
        <w:t>能力专长</w:t>
      </w:r>
    </w:p>
    <w:p w14:paraId="6164B276">
      <w:r>
        <w:t>语言能力：韩语TOPIK4，基础交流能力。</w:t>
      </w:r>
    </w:p>
    <w:p w14:paraId="5FA9D857">
      <w:r>
        <w:t>计算机能力：熟悉Python基础</w:t>
      </w:r>
    </w:p>
    <w:p w14:paraId="7E6D07A6">
      <w:r>
        <w:t>专业能力：培训组织、招聘面试</w:t>
      </w:r>
    </w:p>
    <w:p w14:paraId="4D5D3C87">
      <w:pPr>
        <w:pStyle w:val="4"/>
      </w:pPr>
      <w:r>
        <w:t>荣誉证书</w:t>
      </w:r>
    </w:p>
    <w:p w14:paraId="49EDA856">
      <w:pPr>
        <w:pStyle w:val="16"/>
      </w:pPr>
      <w:r>
        <w:t>人力资源管理师三级证书。</w:t>
      </w:r>
    </w:p>
    <w:p w14:paraId="0A39A39E">
      <w:pPr>
        <w:pStyle w:val="4"/>
      </w:pPr>
      <w:r>
        <w:t>自我评价</w:t>
      </w:r>
    </w:p>
    <w:p w14:paraId="21A77B4D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3270DB14">
      <w:r>
        <w:br w:type="page"/>
      </w:r>
    </w:p>
    <w:p w14:paraId="1630B05B">
      <w:pPr>
        <w:jc w:val="center"/>
      </w:pPr>
      <w:r>
        <w:rPr>
          <w:b/>
          <w:sz w:val="32"/>
        </w:rPr>
        <w:t>杨凤兰</w:t>
      </w:r>
    </w:p>
    <w:p w14:paraId="730F48FF">
      <w:r>
        <w:t>求职意向：行政专员 | 重庆 | 17854/月 | 两周内到岗</w:t>
      </w:r>
    </w:p>
    <w:p w14:paraId="1FF5D4DB">
      <w:r>
        <w:t>基本信息：34岁 | 男 | 重庆 | 12年经验</w:t>
      </w:r>
    </w:p>
    <w:p w14:paraId="329A764D">
      <w:r>
        <w:t>联系方式：13225015799 | zhangna@example.com</w:t>
      </w:r>
    </w:p>
    <w:p w14:paraId="1572CABA">
      <w:pPr>
        <w:pStyle w:val="4"/>
      </w:pPr>
      <w:r>
        <w:t>教育背景</w:t>
      </w:r>
    </w:p>
    <w:p w14:paraId="7099E0FE">
      <w:r>
        <w:t>中山大学 | 公共事业管理 | 本科 | 2010-09 ~ 2014-06</w:t>
      </w:r>
    </w:p>
    <w:p w14:paraId="444C7B21">
      <w:r>
        <w:t>专业成绩：3.92/4（专业前10%）</w:t>
      </w:r>
    </w:p>
    <w:p w14:paraId="2B1020A2">
      <w:r>
        <w:t>主修课程：战略管理、财务管理、组织行为学、运营管理、管理学原理、市场营销学</w:t>
      </w:r>
    </w:p>
    <w:p w14:paraId="222675AD">
      <w:pPr>
        <w:pStyle w:val="4"/>
      </w:pPr>
      <w:r>
        <w:t>职业经历</w:t>
      </w:r>
    </w:p>
    <w:p w14:paraId="4218DD18">
      <w:r>
        <w:rPr>
          <w:b/>
        </w:rPr>
        <w:t>成都科技科技有限公司 | 行政专员 | 2016-07 ~ 2020-08</w:t>
      </w:r>
    </w:p>
    <w:p w14:paraId="35268578">
      <w:pPr>
        <w:pStyle w:val="16"/>
      </w:pPr>
      <w:r>
        <w:t>管理公司固定资产、车辆、印章等，确保规范使用。 参与制定行政管理制度，优化流程，提高工作效率。</w:t>
      </w:r>
    </w:p>
    <w:p w14:paraId="04F8FADC">
      <w:r>
        <w:rPr>
          <w:b/>
        </w:rPr>
        <w:t>创想互联网科技有限公司 | 行政专员 | 2020-07 ~ 2024-01</w:t>
      </w:r>
    </w:p>
    <w:p w14:paraId="01057948">
      <w:pPr>
        <w:pStyle w:val="16"/>
      </w:pPr>
      <w:r>
        <w:t>参与制定行政管理制度，优化流程，提高工作效率。 协助组织公司内部会议、活动，撰写会议纪要并跟进落实。 负责来访客户接待及电话接听，展现良好企业形象。</w:t>
      </w:r>
    </w:p>
    <w:p w14:paraId="39CABBA1">
      <w:r>
        <w:rPr>
          <w:b/>
        </w:rPr>
        <w:t>鼎盛科技科技有限公司 | 行政助理 | 2024-09 ~ 2026-11</w:t>
      </w:r>
    </w:p>
    <w:p w14:paraId="156545F8">
      <w:pPr>
        <w:pStyle w:val="16"/>
      </w:pPr>
      <w:r>
        <w:t>参与制定行政管理制度，优化流程，提高工作效率。</w:t>
      </w:r>
    </w:p>
    <w:p w14:paraId="4FAB42F7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FD6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3CFA5D9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7035E56F">
            <w:r>
              <w:t>具备网络基础</w:t>
            </w:r>
          </w:p>
        </w:tc>
      </w:tr>
      <w:tr w14:paraId="1F10C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65D1200">
            <w:r>
              <w:t>公文写作</w:t>
            </w:r>
          </w:p>
        </w:tc>
        <w:tc>
          <w:tcPr>
            <w:tcW w:w="4320" w:type="dxa"/>
            <w:shd w:val="clear" w:color="auto" w:fill="E7E6E6"/>
          </w:tcPr>
          <w:p w14:paraId="3426048B">
            <w:r>
              <w:t>会议组织</w:t>
            </w:r>
          </w:p>
        </w:tc>
      </w:tr>
      <w:tr w14:paraId="2F534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64DE4DE">
            <w:r>
              <w:t>固定资产管理</w:t>
            </w:r>
          </w:p>
        </w:tc>
        <w:tc>
          <w:tcPr>
            <w:tcW w:w="4320" w:type="dxa"/>
          </w:tcPr>
          <w:p w14:paraId="0EB530C7"/>
        </w:tc>
      </w:tr>
    </w:tbl>
    <w:p w14:paraId="4106632A"/>
    <w:p w14:paraId="0EBE0C4E">
      <w:pPr>
        <w:pStyle w:val="4"/>
      </w:pPr>
      <w:r>
        <w:t>获奖情况</w:t>
      </w:r>
    </w:p>
    <w:p w14:paraId="06E041EF">
      <w:pPr>
        <w:pStyle w:val="16"/>
      </w:pPr>
      <w:r>
        <w:t>大学英语六级（CET-6），优秀的听说读写能力。</w:t>
      </w:r>
    </w:p>
    <w:p w14:paraId="0F7073F0">
      <w:pPr>
        <w:pStyle w:val="16"/>
      </w:pPr>
      <w:r>
        <w:t>全国计算机等级考试二级（Office高级应用）。</w:t>
      </w:r>
    </w:p>
    <w:p w14:paraId="0DCF7190">
      <w:pPr>
        <w:pStyle w:val="4"/>
      </w:pPr>
      <w:r>
        <w:t>关于我</w:t>
      </w:r>
    </w:p>
    <w:p w14:paraId="39F77F40">
      <w:r>
        <w:t>工作细致认真，有良好的条理性；善于沟通协调，能够高效处理多项任务；责任心强，有较强的服务意识和团队合作精神。</w:t>
      </w:r>
    </w:p>
    <w:p w14:paraId="5633046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22D7D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5634D1">
            <w:r>
              <w:rPr>
                <w:b/>
                <w:sz w:val="28"/>
              </w:rPr>
              <w:t>赖秀英</w:t>
            </w:r>
          </w:p>
          <w:p w14:paraId="027DBFB8">
            <w:r>
              <w:t>求职意向：产品经理 | 深圳 | 17428/月 | 一周内到岗</w:t>
            </w:r>
          </w:p>
          <w:p w14:paraId="513BE79E">
            <w:r>
              <w:t>基本信息：31岁 | 男 | 深圳 | 7年经验</w:t>
            </w:r>
          </w:p>
          <w:p w14:paraId="51CE3741">
            <w:r>
              <w:t>联系方式：13614504515 | mingtan@example.net</w:t>
            </w:r>
          </w:p>
          <w:p w14:paraId="4ED36A89">
            <w:pPr>
              <w:pStyle w:val="4"/>
            </w:pPr>
            <w:r>
              <w:t>能力专长</w:t>
            </w:r>
          </w:p>
          <w:p w14:paraId="78C00C36">
            <w:r>
              <w:t>语言能力：日语N2，可进行日常对话。</w:t>
            </w:r>
          </w:p>
          <w:p w14:paraId="11F65796">
            <w:r>
              <w:t>计算机能力：熟练使用Office办公软件</w:t>
            </w:r>
          </w:p>
          <w:p w14:paraId="0E6CC917">
            <w:r>
              <w:t>专业能力：数据分析、需求分析</w:t>
            </w:r>
          </w:p>
        </w:tc>
        <w:tc>
          <w:tcPr>
            <w:tcW w:w="4320" w:type="dxa"/>
          </w:tcPr>
          <w:p w14:paraId="2EA67FB5"/>
          <w:p w14:paraId="1BA067C7">
            <w:pPr>
              <w:pStyle w:val="4"/>
            </w:pPr>
            <w:r>
              <w:t>教育状况</w:t>
            </w:r>
          </w:p>
          <w:p w14:paraId="52AAAEDD">
            <w:r>
              <w:t>清华大学 | 计算机科学与技术 | 硕士 | 2016-09 ~ 2019-06</w:t>
            </w:r>
          </w:p>
          <w:p w14:paraId="28904D85">
            <w:r>
              <w:t>专业成绩：3.83/4</w:t>
            </w:r>
          </w:p>
          <w:p w14:paraId="7D78E8D5">
            <w:r>
              <w:t>主修课程：计算机网络、算法设计、数据库原理、编程基础、操作系统、数据结构</w:t>
            </w:r>
          </w:p>
          <w:p w14:paraId="51DBD3D4">
            <w:pPr>
              <w:pStyle w:val="4"/>
            </w:pPr>
            <w:r>
              <w:t>实习经历</w:t>
            </w:r>
          </w:p>
          <w:p w14:paraId="65B304E0">
            <w:r>
              <w:rPr>
                <w:b/>
              </w:rPr>
              <w:t>博雅科技有限公司 | 高级产品经理 | 2025-05 ~ 2026-07</w:t>
            </w:r>
          </w:p>
          <w:p w14:paraId="0B1E5928">
            <w:pPr>
              <w:pStyle w:val="16"/>
            </w:pPr>
            <w:r>
              <w:t>负责产品需求调研、用户分析，完成产品规划与设计。 组织用户访谈，挖掘潜在需求。</w:t>
            </w:r>
          </w:p>
          <w:p w14:paraId="6DB8F0F6">
            <w:pPr>
              <w:pStyle w:val="4"/>
            </w:pPr>
            <w:r>
              <w:t>获奖情况</w:t>
            </w:r>
          </w:p>
          <w:p w14:paraId="22F30BFD">
            <w:pPr>
              <w:pStyle w:val="16"/>
            </w:pPr>
            <w:r>
              <w:t>PMP项目管理认证。</w:t>
            </w:r>
          </w:p>
          <w:p w14:paraId="0FE06A88">
            <w:pPr>
              <w:pStyle w:val="4"/>
            </w:pPr>
            <w:r>
              <w:t>项目实践</w:t>
            </w:r>
          </w:p>
          <w:p w14:paraId="7F509C01">
            <w:r>
              <w:rPr>
                <w:b/>
              </w:rPr>
              <w:t>数据可视化平台（2023-12 ~ 2023-07）</w:t>
            </w:r>
          </w:p>
          <w:p w14:paraId="545F2111">
            <w:pPr>
              <w:pStyle w:val="16"/>
            </w:pPr>
            <w:r>
              <w:t>负责核心模块设计与开发，实现了高并发处理，提升了系统性能30%。</w:t>
            </w:r>
          </w:p>
          <w:p w14:paraId="6C9DA3A5">
            <w:pPr>
              <w:pStyle w:val="4"/>
            </w:pPr>
            <w:r>
              <w:t>关于我</w:t>
            </w:r>
          </w:p>
          <w:p w14:paraId="7792876F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1C7AA3E">
      <w:r>
        <w:br w:type="page"/>
      </w:r>
    </w:p>
    <w:p w14:paraId="28E23712">
      <w:pPr>
        <w:jc w:val="center"/>
      </w:pPr>
      <w:r>
        <w:rPr>
          <w:b/>
          <w:sz w:val="32"/>
        </w:rPr>
        <w:t>叶娟</w:t>
      </w:r>
    </w:p>
    <w:p w14:paraId="072D9F67">
      <w:r>
        <w:t>求职意向：人事专员 | 上海 | 16260/月 | 随时到岗</w:t>
      </w:r>
    </w:p>
    <w:p w14:paraId="4F7494BA">
      <w:r>
        <w:t>基本信息：35岁 | 女 | 上海 | 13年经验</w:t>
      </w:r>
    </w:p>
    <w:p w14:paraId="799B268E">
      <w:r>
        <w:t>联系方式：15051579468 | longxiuying@example.com</w:t>
      </w:r>
    </w:p>
    <w:p w14:paraId="289D9D1D">
      <w:pPr>
        <w:pStyle w:val="4"/>
      </w:pPr>
      <w:r>
        <w:t>教育经历</w:t>
      </w:r>
    </w:p>
    <w:p w14:paraId="2A8792E7">
      <w:r>
        <w:t>上海交通大学 | 心理学 | 本科 | 2009-09 ~ 2013-06</w:t>
      </w:r>
    </w:p>
    <w:p w14:paraId="74B7BE3A">
      <w:r>
        <w:t>专业成绩：3.7/4（专业前15%）</w:t>
      </w:r>
    </w:p>
    <w:p w14:paraId="13CCED6A">
      <w:r>
        <w:t>主修课程：运营管理、财务管理、组织行为学、战略管理、市场营销学、管理学原理</w:t>
      </w:r>
    </w:p>
    <w:p w14:paraId="0028E58E">
      <w:pPr>
        <w:pStyle w:val="4"/>
      </w:pPr>
      <w:r>
        <w:t>职业经历</w:t>
      </w:r>
    </w:p>
    <w:p w14:paraId="3C2B3557">
      <w:r>
        <w:rPr>
          <w:b/>
        </w:rPr>
        <w:t>上海制造有限公司 | 招聘专员 | 2016-02 ~ 2018-07</w:t>
      </w:r>
    </w:p>
    <w:p w14:paraId="2404A3DF">
      <w:pPr>
        <w:pStyle w:val="16"/>
      </w:pPr>
      <w:r>
        <w:t>办理员工入职、转正、调动、离职手续，维护人事档案。 负责考勤统计、薪酬核算及社保公积金缴纳。</w:t>
      </w:r>
    </w:p>
    <w:p w14:paraId="3593D500">
      <w:r>
        <w:rPr>
          <w:b/>
        </w:rPr>
        <w:t>领航互联网有限公司 | 人事专员 | 2018-10 ~ 2022-09</w:t>
      </w:r>
    </w:p>
    <w:p w14:paraId="46EA8A18">
      <w:pPr>
        <w:pStyle w:val="16"/>
      </w:pPr>
      <w:r>
        <w:t>协助组织员工培训及企业文化活动，提升员工满意度。</w:t>
      </w:r>
    </w:p>
    <w:p w14:paraId="39DD1291">
      <w:r>
        <w:rPr>
          <w:b/>
        </w:rPr>
        <w:t>北京零售科技有限公司 | HR助理 | 2022-11 ~ 2026-03</w:t>
      </w:r>
    </w:p>
    <w:p w14:paraId="36D3A117">
      <w:pPr>
        <w:pStyle w:val="16"/>
      </w:pPr>
      <w:r>
        <w:t>负责考勤统计、薪酬核算及社保公积金缴纳。 办理员工入职、转正、调动、离职手续，维护人事档案。 处理员工关系，协助解决劳动争议，维护和谐劳动关系。</w:t>
      </w:r>
    </w:p>
    <w:p w14:paraId="14511AAE">
      <w:pPr>
        <w:pStyle w:val="4"/>
      </w:pPr>
      <w:r>
        <w:t>技能证书</w:t>
      </w:r>
    </w:p>
    <w:p w14:paraId="3B197BC5">
      <w:r>
        <w:t>语言能力：韩语TOPIK4，基础交流能力。</w:t>
      </w:r>
    </w:p>
    <w:p w14:paraId="713488B9">
      <w:r>
        <w:t>计算机能力：熟悉Python基础</w:t>
      </w:r>
    </w:p>
    <w:p w14:paraId="61E69950">
      <w:r>
        <w:t>专业能力：薪酬核算、劳动法、员工关系</w:t>
      </w:r>
    </w:p>
    <w:p w14:paraId="1060F02C">
      <w:pPr>
        <w:pStyle w:val="4"/>
      </w:pPr>
      <w:r>
        <w:t>获奖情况</w:t>
      </w:r>
    </w:p>
    <w:p w14:paraId="17DBA20A">
      <w:pPr>
        <w:pStyle w:val="16"/>
      </w:pPr>
      <w:r>
        <w:t>人力资源管理师三级证书。</w:t>
      </w:r>
    </w:p>
    <w:p w14:paraId="65357E71">
      <w:pPr>
        <w:pStyle w:val="4"/>
      </w:pPr>
      <w:r>
        <w:t>自我陈述</w:t>
      </w:r>
    </w:p>
    <w:p w14:paraId="7953C799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5987FEE3">
      <w:r>
        <w:br w:type="page"/>
      </w:r>
    </w:p>
    <w:p w14:paraId="1610879C">
      <w:pPr>
        <w:jc w:val="center"/>
      </w:pPr>
      <w:r>
        <w:rPr>
          <w:b/>
          <w:sz w:val="32"/>
        </w:rPr>
        <w:t>陈小红</w:t>
      </w:r>
    </w:p>
    <w:p w14:paraId="19B71B90">
      <w:pPr>
        <w:jc w:val="center"/>
      </w:pPr>
      <w:r>
        <w:rPr>
          <w:sz w:val="2"/>
        </w:rPr>
        <w:t>____________________________________________________________</w:t>
      </w:r>
    </w:p>
    <w:p w14:paraId="21595316">
      <w:r>
        <w:t>求职意向：行政专员 | 成都 | 13482/月 | 随时到岗</w:t>
      </w:r>
    </w:p>
    <w:p w14:paraId="4CE9C9FF">
      <w:r>
        <w:t>基本信息：31岁 | 男 | 杭州 | 9年经验</w:t>
      </w:r>
    </w:p>
    <w:p w14:paraId="198DDC23">
      <w:r>
        <w:t>联系方式：14545224742 | yanzeng@example.net</w:t>
      </w:r>
    </w:p>
    <w:p w14:paraId="6D516319">
      <w:pPr>
        <w:pStyle w:val="4"/>
      </w:pPr>
      <w:r>
        <w:t>工作经验</w:t>
      </w:r>
    </w:p>
    <w:p w14:paraId="7C0639AB">
      <w:r>
        <w:rPr>
          <w:b/>
        </w:rPr>
        <w:t>创想互联网科技有限公司 | 行政助理 | 2019-04 ~ 2020-01</w:t>
      </w:r>
    </w:p>
    <w:p w14:paraId="422AFED4">
      <w:pPr>
        <w:pStyle w:val="16"/>
      </w:pPr>
      <w:r>
        <w:t>负责来访客户接待及电话接听，展现良好企业形象。</w:t>
      </w:r>
    </w:p>
    <w:p w14:paraId="2B584BEC">
      <w:r>
        <w:rPr>
          <w:b/>
        </w:rPr>
        <w:t>鼎盛医疗有限公司 | 行政专员 | 2020-05 ~ 2024-08</w:t>
      </w:r>
    </w:p>
    <w:p w14:paraId="19D614E9">
      <w:pPr>
        <w:pStyle w:val="16"/>
      </w:pPr>
      <w:r>
        <w:t>管理公司固定资产、车辆、印章等，确保规范使用。 负责来访客户接待及电话接听，展现良好企业形象。</w:t>
      </w:r>
    </w:p>
    <w:p w14:paraId="2E3F0EBA">
      <w:r>
        <w:rPr>
          <w:b/>
        </w:rPr>
        <w:t>新锐金融科技有限公司 | 行政专员 | 2024-08 ~ 2026-04</w:t>
      </w:r>
    </w:p>
    <w:p w14:paraId="6F01CEDE">
      <w:pPr>
        <w:pStyle w:val="16"/>
      </w:pPr>
      <w:r>
        <w:t>负责来访客户接待及电话接听，展现良好企业形象。 管理公司固定资产、车辆、印章等，确保规范使用。 参与制定行政管理制度，优化流程，提高工作效率。</w:t>
      </w:r>
    </w:p>
    <w:p w14:paraId="1FA960C9">
      <w:pPr>
        <w:pStyle w:val="4"/>
      </w:pPr>
      <w:r>
        <w:t>学习背景</w:t>
      </w:r>
    </w:p>
    <w:p w14:paraId="058027B3">
      <w:r>
        <w:t>武汉大学 | 行政管理 | 本科 | 2013-09 ~ 2017-06</w:t>
      </w:r>
    </w:p>
    <w:p w14:paraId="4575C306">
      <w:r>
        <w:t>专业成绩：3.39/4（专业前30%）</w:t>
      </w:r>
    </w:p>
    <w:p w14:paraId="5471615B">
      <w:r>
        <w:t>主修课程：公文写作、组织行为学、公共政策分析、人力资源管理、行政管理学、公共关系学</w:t>
      </w:r>
    </w:p>
    <w:p w14:paraId="5EC47880">
      <w:pPr>
        <w:pStyle w:val="4"/>
      </w:pPr>
      <w:r>
        <w:t>技能证书</w:t>
      </w:r>
    </w:p>
    <w:p w14:paraId="4883A496">
      <w:r>
        <w:t>语言能力：韩语TOPIK4，基础交流能力。</w:t>
      </w:r>
    </w:p>
    <w:p w14:paraId="79487022">
      <w:r>
        <w:t>计算机能力：具备网络基础</w:t>
      </w:r>
    </w:p>
    <w:p w14:paraId="3F2C7D0C">
      <w:r>
        <w:t>专业能力：会议组织、公文写作、固定资产管理</w:t>
      </w:r>
    </w:p>
    <w:p w14:paraId="71E1EA79">
      <w:pPr>
        <w:pStyle w:val="4"/>
      </w:pPr>
      <w:r>
        <w:t>资质认证</w:t>
      </w:r>
    </w:p>
    <w:p w14:paraId="20F11734">
      <w:pPr>
        <w:pStyle w:val="16"/>
      </w:pPr>
      <w:r>
        <w:t>大学英语六级（CET-6），优秀的听说读写能力。</w:t>
      </w:r>
    </w:p>
    <w:p w14:paraId="1644BBEB">
      <w:pPr>
        <w:pStyle w:val="16"/>
      </w:pPr>
      <w:r>
        <w:t>大学英语四级（CET-4），良好的读写能力。</w:t>
      </w:r>
    </w:p>
    <w:p w14:paraId="47783B17">
      <w:pPr>
        <w:pStyle w:val="16"/>
      </w:pPr>
      <w:r>
        <w:t>全国计算机等级考试二级（Office高级应用）。</w:t>
      </w:r>
    </w:p>
    <w:p w14:paraId="733E53E7">
      <w:pPr>
        <w:pStyle w:val="4"/>
      </w:pPr>
      <w:r>
        <w:t>关于我</w:t>
      </w:r>
    </w:p>
    <w:p w14:paraId="5F1F3BD7">
      <w:r>
        <w:t>工作细致认真，有良好的条理性；善于沟通协调，能够高效处理多项任务；责任心强，有较强的服务意识和团队合作精神。</w:t>
      </w:r>
    </w:p>
    <w:p w14:paraId="54B7F867">
      <w:r>
        <w:br w:type="page"/>
      </w:r>
    </w:p>
    <w:p w14:paraId="76971EE4">
      <w:pPr>
        <w:jc w:val="center"/>
      </w:pPr>
      <w:r>
        <w:rPr>
          <w:b/>
          <w:sz w:val="32"/>
        </w:rPr>
        <w:t>胡峰</w:t>
      </w:r>
    </w:p>
    <w:p w14:paraId="6CFC40DD">
      <w:r>
        <w:t>求职意向：运营专员 | 成都 | 10742/月 | 一周内到岗</w:t>
      </w:r>
    </w:p>
    <w:p w14:paraId="39845D3C">
      <w:r>
        <w:t>基本信息：29岁 | 女 | 成都 | 7年经验</w:t>
      </w:r>
    </w:p>
    <w:p w14:paraId="045884FF">
      <w:r>
        <w:t>联系方式：18196072262 | lei12@example.com</w:t>
      </w:r>
    </w:p>
    <w:p w14:paraId="43CBFA77">
      <w:pPr>
        <w:pStyle w:val="4"/>
      </w:pPr>
      <w:r>
        <w:t>教育状况</w:t>
      </w:r>
    </w:p>
    <w:p w14:paraId="56437E65">
      <w:r>
        <w:t>北京师范大学 | 电子商务 | 本科 | 2015-09 ~ 2019-06</w:t>
      </w:r>
    </w:p>
    <w:p w14:paraId="08FBB7A5">
      <w:r>
        <w:t>专业成绩：3.3/4</w:t>
      </w:r>
    </w:p>
    <w:p w14:paraId="7B95D6E7">
      <w:r>
        <w:t>主修课程：市场营销学、财务管理、管理学原理、运营管理、战略管理</w:t>
      </w:r>
    </w:p>
    <w:p w14:paraId="586BAE02">
      <w:pPr>
        <w:pStyle w:val="4"/>
      </w:pPr>
      <w:r>
        <w:t>工作经验</w:t>
      </w:r>
    </w:p>
    <w:p w14:paraId="035E193D">
      <w:r>
        <w:rPr>
          <w:b/>
        </w:rPr>
        <w:t>杭州互联网科技有限公司 | 内容运营 | 2024-01 ~ 2026-11</w:t>
      </w:r>
    </w:p>
    <w:p w14:paraId="072B3736">
      <w:pPr>
        <w:pStyle w:val="16"/>
      </w:pPr>
      <w:r>
        <w:t>撰写内容文案，维护APP/网站内容更新。</w:t>
      </w:r>
    </w:p>
    <w:p w14:paraId="2F389221">
      <w:pPr>
        <w:pStyle w:val="4"/>
      </w:pPr>
      <w:r>
        <w:t>专业技能</w:t>
      </w:r>
    </w:p>
    <w:p w14:paraId="0625C397">
      <w:r>
        <w:t>语言能力：日语N2，可进行日常对话。</w:t>
      </w:r>
    </w:p>
    <w:p w14:paraId="443F0C16">
      <w:r>
        <w:t>计算机能力：熟练使用Office办公软件</w:t>
      </w:r>
    </w:p>
    <w:p w14:paraId="47A370A8">
      <w:r>
        <w:t>专业能力：社群管理、PS/PR、内容创作、活动策划</w:t>
      </w:r>
    </w:p>
    <w:p w14:paraId="0E24FBF5">
      <w:pPr>
        <w:pStyle w:val="4"/>
      </w:pPr>
      <w:r>
        <w:t>资质认证</w:t>
      </w:r>
    </w:p>
    <w:p w14:paraId="2113B859">
      <w:pPr>
        <w:pStyle w:val="16"/>
      </w:pPr>
      <w:r>
        <w:t>大学英语六级（CET-6），优秀的听说读写能力。</w:t>
      </w:r>
    </w:p>
    <w:p w14:paraId="08C8248B">
      <w:pPr>
        <w:pStyle w:val="4"/>
      </w:pPr>
      <w:r>
        <w:t>个人评价</w:t>
      </w:r>
    </w:p>
    <w:p w14:paraId="78361EF2">
      <w:r>
        <w:t>执行力强，结果导向；具备良好的沟通能力和文案功底；善于在快节奏环境中工作，能高效完成目标。</w:t>
      </w:r>
    </w:p>
    <w:p w14:paraId="343A9497">
      <w:r>
        <w:br w:type="page"/>
      </w:r>
    </w:p>
    <w:p w14:paraId="16EF5F79">
      <w:pPr>
        <w:jc w:val="center"/>
      </w:pPr>
      <w:r>
        <w:rPr>
          <w:b/>
          <w:sz w:val="32"/>
        </w:rPr>
        <w:t>梅健</w:t>
      </w:r>
    </w:p>
    <w:p w14:paraId="5C465384">
      <w:pPr>
        <w:jc w:val="center"/>
      </w:pPr>
      <w:r>
        <w:rPr>
          <w:sz w:val="2"/>
        </w:rPr>
        <w:t>____________________________________________________________</w:t>
      </w:r>
    </w:p>
    <w:p w14:paraId="26A5FEF6">
      <w:r>
        <w:t>求职意向：财务助理 | 广州 | 14263/月 | 一周内到岗</w:t>
      </w:r>
    </w:p>
    <w:p w14:paraId="2A9CD8B5">
      <w:r>
        <w:t>基本信息：28岁 | 女 | 广州 | 6年经验</w:t>
      </w:r>
    </w:p>
    <w:p w14:paraId="6EDEEEA5">
      <w:r>
        <w:t>联系方式：15311221360 | qiang87@example.com</w:t>
      </w:r>
    </w:p>
    <w:p w14:paraId="12C4578C">
      <w:pPr>
        <w:pStyle w:val="4"/>
      </w:pPr>
      <w:r>
        <w:t>职业经历</w:t>
      </w:r>
    </w:p>
    <w:p w14:paraId="23CDA65E">
      <w:r>
        <w:rPr>
          <w:b/>
        </w:rPr>
        <w:t>鼎盛制造科技有限公司 | 财务分析 | 2023-10 ~ 2026-10</w:t>
      </w:r>
    </w:p>
    <w:p w14:paraId="509CA6F8">
      <w:pPr>
        <w:pStyle w:val="16"/>
      </w:pPr>
      <w:r>
        <w:t>配合审计工作，提供所需财务资料。</w:t>
      </w:r>
    </w:p>
    <w:p w14:paraId="3ADB6B66">
      <w:pPr>
        <w:pStyle w:val="4"/>
      </w:pPr>
      <w:r>
        <w:t>学历信息</w:t>
      </w:r>
    </w:p>
    <w:p w14:paraId="7B00729D">
      <w:r>
        <w:t>四川大学 | 审计学 | 本科 | 2016-09 ~ 2020-06</w:t>
      </w:r>
    </w:p>
    <w:p w14:paraId="21A58704">
      <w:r>
        <w:t>专业成绩：3.23/4</w:t>
      </w:r>
    </w:p>
    <w:p w14:paraId="2689A818">
      <w:r>
        <w:t>主修课程：运营管理、市场营销学、战略管理、财务管理、组织行为学、管理学原理</w:t>
      </w:r>
    </w:p>
    <w:p w14:paraId="314E0A68">
      <w:pPr>
        <w:pStyle w:val="4"/>
      </w:pPr>
      <w:r>
        <w:t>技能特长</w:t>
      </w:r>
    </w:p>
    <w:p w14:paraId="0FCA2C50">
      <w:r>
        <w:t>语言能力：日语N2，可进行日常对话。</w:t>
      </w:r>
    </w:p>
    <w:p w14:paraId="50666740">
      <w:r>
        <w:t>计算机能力：掌握Photoshop基本操作</w:t>
      </w:r>
    </w:p>
    <w:p w14:paraId="11BCC7B8">
      <w:r>
        <w:t>专业能力：Excel、金蝶、用友</w:t>
      </w:r>
    </w:p>
    <w:p w14:paraId="15294593">
      <w:pPr>
        <w:pStyle w:val="4"/>
      </w:pPr>
      <w:r>
        <w:t>资质认证</w:t>
      </w:r>
    </w:p>
    <w:p w14:paraId="57702E61">
      <w:pPr>
        <w:pStyle w:val="16"/>
      </w:pPr>
      <w:r>
        <w:t>会计从业资格证。</w:t>
      </w:r>
    </w:p>
    <w:p w14:paraId="285EE369">
      <w:pPr>
        <w:pStyle w:val="16"/>
      </w:pPr>
      <w:r>
        <w:t>初级会计职称。</w:t>
      </w:r>
    </w:p>
    <w:p w14:paraId="2619DECD">
      <w:pPr>
        <w:pStyle w:val="4"/>
      </w:pPr>
      <w:r>
        <w:t>自我陈述</w:t>
      </w:r>
    </w:p>
    <w:p w14:paraId="2513D434">
      <w:r>
        <w:t>做事严谨，对数字敏感；熟练掌握财务软件，有较强的合规意识；诚实守信，具备良好的职业道德。</w:t>
      </w:r>
    </w:p>
    <w:p w14:paraId="270118CD">
      <w:r>
        <w:br w:type="page"/>
      </w:r>
    </w:p>
    <w:p w14:paraId="4924F644">
      <w:pPr>
        <w:jc w:val="center"/>
      </w:pPr>
      <w:r>
        <w:rPr>
          <w:b/>
          <w:color w:val="003366"/>
          <w:sz w:val="32"/>
        </w:rPr>
        <w:t>王冬梅</w:t>
      </w:r>
    </w:p>
    <w:p w14:paraId="1C7FF209">
      <w:r>
        <w:t>求职意向：财务助理 | 长沙 | 8786/月 | 一个月内到岗</w:t>
      </w:r>
    </w:p>
    <w:p w14:paraId="43346E17">
      <w:r>
        <w:t>基本信息：27岁 | 女 | 长沙 | 5年经验</w:t>
      </w:r>
    </w:p>
    <w:p w14:paraId="346B6F62">
      <w:r>
        <w:t>联系方式：15193383589 | ocao@example.net</w:t>
      </w:r>
    </w:p>
    <w:p w14:paraId="77DA59FE">
      <w:pPr>
        <w:pStyle w:val="4"/>
      </w:pPr>
      <w:r>
        <w:t>专业技能</w:t>
      </w:r>
    </w:p>
    <w:p w14:paraId="521EE60F">
      <w:r>
        <w:t>语言能力：韩语TOPIK4，基础交流能力。</w:t>
      </w:r>
    </w:p>
    <w:p w14:paraId="140462C5">
      <w:r>
        <w:t>计算机能力：掌握Photoshop基本操作</w:t>
      </w:r>
    </w:p>
    <w:p w14:paraId="0F8B92EA">
      <w:r>
        <w:t>专业能力：财务报表、用友、金蝶</w:t>
      </w:r>
    </w:p>
    <w:p w14:paraId="0BB0626B">
      <w:pPr>
        <w:pStyle w:val="4"/>
      </w:pPr>
      <w:r>
        <w:t>荣誉证书</w:t>
      </w:r>
    </w:p>
    <w:p w14:paraId="3E59BE1F">
      <w:pPr>
        <w:pStyle w:val="16"/>
      </w:pPr>
      <w:r>
        <w:t>初级会计职称。</w:t>
      </w:r>
    </w:p>
    <w:p w14:paraId="7E7E20BD">
      <w:pPr>
        <w:pStyle w:val="16"/>
      </w:pPr>
      <w:r>
        <w:t>会计从业资格证。</w:t>
      </w:r>
    </w:p>
    <w:p w14:paraId="36CDEB96">
      <w:pPr>
        <w:pStyle w:val="4"/>
      </w:pPr>
      <w:r>
        <w:t>教育经历</w:t>
      </w:r>
    </w:p>
    <w:p w14:paraId="6DC2A098">
      <w:r>
        <w:t>复旦大学 | 金融学 | 本科 | 2017-09 ~ 2021-06</w:t>
      </w:r>
    </w:p>
    <w:p w14:paraId="7A9C586C">
      <w:r>
        <w:t>专业成绩：3.03/4</w:t>
      </w:r>
    </w:p>
    <w:p w14:paraId="2D4DE82A">
      <w:r>
        <w:t>主修课程：组织行为学、战略管理、管理学原理、财务管理、运营管理</w:t>
      </w:r>
    </w:p>
    <w:p w14:paraId="2AC6892F">
      <w:pPr>
        <w:pStyle w:val="4"/>
      </w:pPr>
      <w:r>
        <w:t>实习经历</w:t>
      </w:r>
    </w:p>
    <w:p w14:paraId="30F538B5">
      <w:r>
        <w:rPr>
          <w:b/>
        </w:rPr>
        <w:t>北京咨询科技有限公司 | 出纳 | 2021-08 ~ 2022-03</w:t>
      </w:r>
    </w:p>
    <w:p w14:paraId="4759CA5D">
      <w:pPr>
        <w:pStyle w:val="16"/>
      </w:pPr>
      <w:r>
        <w:t>管理发票、合同等财务档案，确保合规。 参与预算编制及成本控制分析。</w:t>
      </w:r>
    </w:p>
    <w:p w14:paraId="4C06BC8E">
      <w:r>
        <w:rPr>
          <w:b/>
        </w:rPr>
        <w:t>华讯互联网科技有限公司 | 财务助理 | 2022-07 ~ 2026-10</w:t>
      </w:r>
    </w:p>
    <w:p w14:paraId="68356AA9">
      <w:pPr>
        <w:pStyle w:val="16"/>
      </w:pPr>
      <w:r>
        <w:t>配合审计工作，提供所需财务资料。</w:t>
      </w:r>
    </w:p>
    <w:p w14:paraId="4C5B6039">
      <w:pPr>
        <w:pStyle w:val="4"/>
      </w:pPr>
      <w:r>
        <w:t>自我陈述</w:t>
      </w:r>
    </w:p>
    <w:p w14:paraId="2D49D6B1">
      <w:r>
        <w:t>做事严谨，对数字敏感；熟练掌握财务软件，有较强的合规意识；诚实守信，具备良好的职业道德。</w:t>
      </w:r>
    </w:p>
    <w:p w14:paraId="32EDB856">
      <w:r>
        <w:br w:type="page"/>
      </w:r>
    </w:p>
    <w:p w14:paraId="02113138">
      <w:pPr>
        <w:jc w:val="center"/>
      </w:pPr>
      <w:r>
        <w:rPr>
          <w:b/>
          <w:color w:val="003366"/>
          <w:sz w:val="32"/>
        </w:rPr>
        <w:t>陈桂芝</w:t>
      </w:r>
    </w:p>
    <w:p w14:paraId="19890DD6">
      <w:r>
        <w:t>求职意向：设计师 | 武汉 | 19506/月 | 随时到岗</w:t>
      </w:r>
    </w:p>
    <w:p w14:paraId="64157C45">
      <w:r>
        <w:t>基本信息：34岁 | 女 | 武汉 | 12年经验</w:t>
      </w:r>
    </w:p>
    <w:p w14:paraId="425CFD35">
      <w:r>
        <w:t>联系方式：14549200633 | itao@example.net</w:t>
      </w:r>
    </w:p>
    <w:p w14:paraId="06999182">
      <w:pPr>
        <w:pStyle w:val="4"/>
      </w:pPr>
      <w:r>
        <w:t>专业技能</w:t>
      </w:r>
    </w:p>
    <w:p w14:paraId="21B8A410">
      <w:r>
        <w:t>语言能力：英语专八，流利商务沟通。</w:t>
      </w:r>
    </w:p>
    <w:p w14:paraId="7E7C431D">
      <w:r>
        <w:t>计算机能力：熟悉Python基础</w:t>
      </w:r>
    </w:p>
    <w:p w14:paraId="13AD06CF">
      <w:r>
        <w:t>专业能力：Sketch、Illustrator、Figma</w:t>
      </w:r>
    </w:p>
    <w:p w14:paraId="41EE926F">
      <w:pPr>
        <w:pStyle w:val="4"/>
      </w:pPr>
      <w:r>
        <w:t>荣誉证书</w:t>
      </w:r>
    </w:p>
    <w:p w14:paraId="7A6AF21D">
      <w:pPr>
        <w:pStyle w:val="16"/>
      </w:pPr>
      <w:r>
        <w:t>Adobe认证设计师。</w:t>
      </w:r>
    </w:p>
    <w:p w14:paraId="4646C3D5">
      <w:pPr>
        <w:pStyle w:val="4"/>
      </w:pPr>
      <w:r>
        <w:t>学历信息</w:t>
      </w:r>
    </w:p>
    <w:p w14:paraId="7A7DB828">
      <w:r>
        <w:t>厦门大学 | 视觉传达 | 本科 | 2010-09 ~ 2014-06</w:t>
      </w:r>
    </w:p>
    <w:p w14:paraId="1DF8355A">
      <w:r>
        <w:t>专业成绩：3.88/4（专业前15%）</w:t>
      </w:r>
    </w:p>
    <w:p w14:paraId="16A01D91">
      <w:r>
        <w:t>主修课程：字体设计、色彩构成、包装设计、平面设计、UI设计、设计史</w:t>
      </w:r>
    </w:p>
    <w:p w14:paraId="5BB55013">
      <w:pPr>
        <w:pStyle w:val="4"/>
      </w:pPr>
      <w:r>
        <w:t>工作经历</w:t>
      </w:r>
    </w:p>
    <w:p w14:paraId="5813CD1B">
      <w:r>
        <w:rPr>
          <w:b/>
        </w:rPr>
        <w:t>成都制造科技有限公司 | UI设计师 | 2018-06 ~ 2021-06</w:t>
      </w:r>
    </w:p>
    <w:p w14:paraId="6239ECA7">
      <w:pPr>
        <w:pStyle w:val="16"/>
      </w:pPr>
      <w:r>
        <w:t>参与品牌VI设计，确保品牌一致性。 维护设计规范，持续优化设计风格。</w:t>
      </w:r>
    </w:p>
    <w:p w14:paraId="1539708F">
      <w:r>
        <w:rPr>
          <w:b/>
        </w:rPr>
        <w:t>杭州传媒科技有限公司 | UI设计师 | 2021-07 ~ 2023-08</w:t>
      </w:r>
    </w:p>
    <w:p w14:paraId="0869E845">
      <w:pPr>
        <w:pStyle w:val="16"/>
      </w:pPr>
      <w:r>
        <w:t>与产品、开发沟通，保证设计落地效果。 负责公司产品UI界面设计，提升视觉体验。</w:t>
      </w:r>
    </w:p>
    <w:p w14:paraId="48E66319">
      <w:r>
        <w:rPr>
          <w:b/>
        </w:rPr>
        <w:t>深圳教育有限公司 | 视觉设计师 | 2023-03 ~ 2026-06</w:t>
      </w:r>
    </w:p>
    <w:p w14:paraId="7DD49538">
      <w:pPr>
        <w:pStyle w:val="16"/>
      </w:pPr>
      <w:r>
        <w:t>维护设计规范，持续优化设计风格。 与产品、开发沟通，保证设计落地效果。 负责公司产品UI界面设计，提升视觉体验。</w:t>
      </w:r>
    </w:p>
    <w:p w14:paraId="1A4BA8B8">
      <w:pPr>
        <w:pStyle w:val="4"/>
      </w:pPr>
      <w:r>
        <w:t>自我陈述</w:t>
      </w:r>
    </w:p>
    <w:p w14:paraId="2F37795B">
      <w:r>
        <w:t>具备良好的审美能力和设计功底；热爱设计，关注细节；善于沟通，能准确理解需求并转化为优秀的设计方案。</w:t>
      </w:r>
    </w:p>
    <w:p w14:paraId="69FE916B">
      <w:r>
        <w:br w:type="page"/>
      </w:r>
    </w:p>
    <w:p w14:paraId="707737BE">
      <w:pPr>
        <w:jc w:val="center"/>
      </w:pPr>
      <w:r>
        <w:rPr>
          <w:b/>
          <w:sz w:val="32"/>
        </w:rPr>
        <w:t>辛兰英</w:t>
      </w:r>
    </w:p>
    <w:p w14:paraId="77EEA18C">
      <w:r>
        <w:t>求职意向：行政专员 | 南京 | 11475/月 | 随时到岗</w:t>
      </w:r>
    </w:p>
    <w:p w14:paraId="05DABB31">
      <w:r>
        <w:t>基本信息：32岁 | 女 | 南京 | 12年经验</w:t>
      </w:r>
    </w:p>
    <w:p w14:paraId="1D9A7A97">
      <w:r>
        <w:t>联系方式：15138730164 | yong74@example.net</w:t>
      </w:r>
    </w:p>
    <w:p w14:paraId="0F917AD4">
      <w:pPr>
        <w:pStyle w:val="4"/>
      </w:pPr>
      <w:r>
        <w:t>教育状况</w:t>
      </w:r>
    </w:p>
    <w:p w14:paraId="29F5DF11">
      <w:r>
        <w:t>南京工业职业技术学院 | 公共事业管理 | 专科 | 2011-09 ~ 2014-06</w:t>
      </w:r>
    </w:p>
    <w:p w14:paraId="527C25E6">
      <w:r>
        <w:t>专业成绩：3.88/4（专业前15%）</w:t>
      </w:r>
    </w:p>
    <w:p w14:paraId="60920AE2">
      <w:r>
        <w:t>主修课程：管理学原理、战略管理、组织行为学、运营管理、财务管理、市场营销学</w:t>
      </w:r>
    </w:p>
    <w:p w14:paraId="1E541E19">
      <w:pPr>
        <w:pStyle w:val="4"/>
      </w:pPr>
      <w:r>
        <w:t>过往经历</w:t>
      </w:r>
    </w:p>
    <w:p w14:paraId="72A68354">
      <w:r>
        <w:rPr>
          <w:b/>
        </w:rPr>
        <w:t>全民简历传媒有限公司 | 行政专员 | 2017-11 ~ 2021-05</w:t>
      </w:r>
    </w:p>
    <w:p w14:paraId="736624C2">
      <w:pPr>
        <w:pStyle w:val="16"/>
      </w:pPr>
      <w:r>
        <w:t>管理公司固定资产、车辆、印章等，确保规范使用。</w:t>
      </w:r>
    </w:p>
    <w:p w14:paraId="200F0AA9">
      <w:r>
        <w:rPr>
          <w:b/>
        </w:rPr>
        <w:t>北京咨询科技有限公司 | 行政经理 | 2021-05 ~ 2022-05</w:t>
      </w:r>
    </w:p>
    <w:p w14:paraId="4C0BA8D2">
      <w:pPr>
        <w:pStyle w:val="16"/>
      </w:pPr>
      <w:r>
        <w:t>协助组织公司内部会议、活动，撰写会议纪要并跟进落实。 参与制定行政管理制度，优化流程，提高工作效率。</w:t>
      </w:r>
    </w:p>
    <w:p w14:paraId="5FEA716A">
      <w:r>
        <w:rPr>
          <w:b/>
        </w:rPr>
        <w:t>杭州制造有限公司 | 行政主管 | 2022-11 ~ 2026-07</w:t>
      </w:r>
    </w:p>
    <w:p w14:paraId="14E87B2E">
      <w:pPr>
        <w:pStyle w:val="16"/>
      </w:pPr>
      <w:r>
        <w:t>管理公司固定资产、车辆、印章等，确保规范使用。</w:t>
      </w:r>
    </w:p>
    <w:p w14:paraId="32EE4817">
      <w:pPr>
        <w:pStyle w:val="4"/>
      </w:pPr>
      <w:r>
        <w:t>核心技能</w:t>
      </w:r>
    </w:p>
    <w:p w14:paraId="72AFAB8B">
      <w:r>
        <w:t>语言能力：英语CET-4，具备基本读写能力。</w:t>
      </w:r>
    </w:p>
    <w:p w14:paraId="0E50B996">
      <w:r>
        <w:t>计算机能力：精通Excel数据处理</w:t>
      </w:r>
    </w:p>
    <w:p w14:paraId="7CC576D4">
      <w:r>
        <w:t>专业能力：档案管理、公文写作、会议组织</w:t>
      </w:r>
    </w:p>
    <w:p w14:paraId="4F6FD8B9">
      <w:pPr>
        <w:pStyle w:val="4"/>
      </w:pPr>
      <w:r>
        <w:t>资格证书</w:t>
      </w:r>
    </w:p>
    <w:p w14:paraId="75C67B98">
      <w:pPr>
        <w:pStyle w:val="16"/>
      </w:pPr>
      <w:r>
        <w:t>大学英语四级（CET-4），良好的读写能力。</w:t>
      </w:r>
    </w:p>
    <w:p w14:paraId="20E52FD7">
      <w:pPr>
        <w:pStyle w:val="16"/>
      </w:pPr>
      <w:r>
        <w:t>大学英语六级（CET-6），优秀的听说读写能力。</w:t>
      </w:r>
    </w:p>
    <w:p w14:paraId="7644A761">
      <w:pPr>
        <w:pStyle w:val="4"/>
      </w:pPr>
      <w:r>
        <w:t>自我介绍</w:t>
      </w:r>
    </w:p>
    <w:p w14:paraId="3BC54E9D">
      <w:r>
        <w:t>工作细致认真，有良好的条理性；善于沟通协调，能够高效处理多项任务；责任心强，有较强的服务意识和团队合作精神。</w:t>
      </w:r>
    </w:p>
    <w:p w14:paraId="37A33C6D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18BB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607A98">
            <w:r>
              <w:rPr>
                <w:b/>
                <w:sz w:val="28"/>
              </w:rPr>
              <w:t>陈想</w:t>
            </w:r>
          </w:p>
          <w:p w14:paraId="3D1C3696">
            <w:r>
              <w:t>求职意向：人事专员 | 重庆 | 11188/月 | 一周内到岗</w:t>
            </w:r>
          </w:p>
          <w:p w14:paraId="4728D915">
            <w:r>
              <w:t>基本信息：35岁 | 女 | 重庆 | 15年经验</w:t>
            </w:r>
          </w:p>
          <w:p w14:paraId="4F63B51A">
            <w:r>
              <w:t>联系方式：13700085204 | ghao@example.net</w:t>
            </w:r>
          </w:p>
          <w:p w14:paraId="71775F50">
            <w:pPr>
              <w:pStyle w:val="4"/>
            </w:pPr>
            <w:r>
              <w:t>技能特长</w:t>
            </w:r>
          </w:p>
          <w:p w14:paraId="68B3E2A0">
            <w:r>
              <w:t>语言能力：英语CET-6，读写熟练，可日常交流。</w:t>
            </w:r>
          </w:p>
          <w:p w14:paraId="3C36FDDF">
            <w:r>
              <w:t>计算机能力：熟悉Python基础</w:t>
            </w:r>
          </w:p>
          <w:p w14:paraId="5A9D6196">
            <w:r>
              <w:t>专业能力：招聘面试、培训组织</w:t>
            </w:r>
          </w:p>
        </w:tc>
        <w:tc>
          <w:tcPr>
            <w:tcW w:w="4320" w:type="dxa"/>
          </w:tcPr>
          <w:p w14:paraId="45245EE0"/>
          <w:p w14:paraId="25A270D8">
            <w:pPr>
              <w:pStyle w:val="4"/>
            </w:pPr>
            <w:r>
              <w:t>教育背景</w:t>
            </w:r>
          </w:p>
          <w:p w14:paraId="3D496B12">
            <w:r>
              <w:t>广州番禺职业技术学院 | 劳动与社会保障 | 专科 | 2008-09 ~ 2011-06</w:t>
            </w:r>
          </w:p>
          <w:p w14:paraId="07BDB6FA">
            <w:r>
              <w:t>专业成绩：3.23/4</w:t>
            </w:r>
          </w:p>
          <w:p w14:paraId="4879121D">
            <w:r>
              <w:t>主修课程：财务管理、战略管理、管理学原理、市场营销学、组织行为学</w:t>
            </w:r>
          </w:p>
          <w:p w14:paraId="5694092A">
            <w:pPr>
              <w:pStyle w:val="4"/>
            </w:pPr>
            <w:r>
              <w:t>实习经历</w:t>
            </w:r>
          </w:p>
          <w:p w14:paraId="7C3CA666">
            <w:r>
              <w:rPr>
                <w:b/>
              </w:rPr>
              <w:t>深圳金融科技有限公司 | 招聘专员 | 2017-12 ~ 2020-04</w:t>
            </w:r>
          </w:p>
          <w:p w14:paraId="4FF1FEA3">
            <w:pPr>
              <w:pStyle w:val="16"/>
            </w:pPr>
            <w:r>
              <w:t>协助组织员工培训及企业文化活动，提升员工满意度。 负责考勤统计、薪酬核算及社保公积金缴纳。</w:t>
            </w:r>
          </w:p>
          <w:p w14:paraId="4AC8207D">
            <w:r>
              <w:rPr>
                <w:b/>
              </w:rPr>
              <w:t>北京咨询科技有限公司 | 招聘专员 | 2020-11 ~ 2022-09</w:t>
            </w:r>
          </w:p>
          <w:p w14:paraId="16BF1053">
            <w:pPr>
              <w:pStyle w:val="16"/>
            </w:pPr>
            <w:r>
              <w:t>协助组织员工培训及企业文化活动，提升员工满意度。 负责招聘全流程，包括职位发布、简历筛选、面试安排及录用跟进。 处理员工关系，协助解决劳动争议，维护和谐劳动关系。</w:t>
            </w:r>
          </w:p>
          <w:p w14:paraId="52F23DE4">
            <w:r>
              <w:rPr>
                <w:b/>
              </w:rPr>
              <w:t>全民简历制造科技有限公司 | HR助理 | 2022-07 ~ 2026-11</w:t>
            </w:r>
          </w:p>
          <w:p w14:paraId="2D53A399">
            <w:pPr>
              <w:pStyle w:val="16"/>
            </w:pPr>
            <w:r>
              <w:t>办理员工入职、转正、调动、离职手续，维护人事档案。 负责招聘全流程，包括职位发布、简历筛选、面试安排及录用跟进。</w:t>
            </w:r>
          </w:p>
          <w:p w14:paraId="62768BA2">
            <w:pPr>
              <w:pStyle w:val="4"/>
            </w:pPr>
            <w:r>
              <w:t>荣誉证书</w:t>
            </w:r>
          </w:p>
          <w:p w14:paraId="64F2ACCE">
            <w:pPr>
              <w:pStyle w:val="16"/>
            </w:pPr>
            <w:r>
              <w:t>人力资源管理师三级证书。</w:t>
            </w:r>
          </w:p>
          <w:p w14:paraId="0F6A9700">
            <w:pPr>
              <w:pStyle w:val="4"/>
            </w:pPr>
            <w:r>
              <w:t>关于我</w:t>
            </w:r>
          </w:p>
          <w:p w14:paraId="5E7572AA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4F0ED446">
      <w:r>
        <w:br w:type="page"/>
      </w:r>
    </w:p>
    <w:p w14:paraId="2B0DAD73">
      <w:pPr>
        <w:jc w:val="center"/>
      </w:pPr>
      <w:r>
        <w:rPr>
          <w:b/>
          <w:sz w:val="32"/>
        </w:rPr>
        <w:t>周丹</w:t>
      </w:r>
    </w:p>
    <w:p w14:paraId="477F0159">
      <w:r>
        <w:t>求职意向：人事专员 | 武汉 | 11689/月 | 一个月内到岗</w:t>
      </w:r>
    </w:p>
    <w:p w14:paraId="633DBF52">
      <w:r>
        <w:t>基本信息：33岁 | 女 | 武汉 | 11年经验</w:t>
      </w:r>
    </w:p>
    <w:p w14:paraId="2AEF330E">
      <w:r>
        <w:t>联系方式：15258467709 | gongming@example.com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794AE2">
        <w:tc>
          <w:tcPr>
            <w:tcW w:w="8640" w:type="dxa"/>
          </w:tcPr>
          <w:p w14:paraId="48E49D26">
            <w:pPr>
              <w:pStyle w:val="4"/>
            </w:pPr>
            <w:r>
              <w:t>教育背景</w:t>
            </w:r>
          </w:p>
          <w:p w14:paraId="582C6E63">
            <w:r>
              <w:t>浙江大学 | 人力资源管理 | 本科 | 2011-09 ~ 2015-06</w:t>
            </w:r>
          </w:p>
          <w:p w14:paraId="37D2FAD5">
            <w:r>
              <w:t>专业成绩：3.3/4</w:t>
            </w:r>
          </w:p>
          <w:p w14:paraId="22197EC6">
            <w:r>
              <w:t>主修课程：组织行为学、培训与开发、绩效管理、薪酬管理、人力资源管理、招聘与配置</w:t>
            </w:r>
          </w:p>
        </w:tc>
      </w:tr>
    </w:tbl>
    <w:p w14:paraId="5752270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3E11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DFB7732">
            <w:pPr>
              <w:pStyle w:val="4"/>
            </w:pPr>
            <w:r>
              <w:t>工作经历</w:t>
            </w:r>
          </w:p>
          <w:p w14:paraId="5BCDF8AA">
            <w:r>
              <w:rPr>
                <w:b/>
              </w:rPr>
              <w:t>新锐科技有限公司 | 薪酬专员 | 2022-06 ~ 2026-08</w:t>
            </w:r>
          </w:p>
          <w:p w14:paraId="34A20CC2">
            <w:pPr>
              <w:pStyle w:val="16"/>
            </w:pPr>
            <w:r>
              <w:t>负责考勤统计、薪酬核算及社保公积金缴纳。 协助组织员工培训及企业文化活动，提升员工满意度。</w:t>
            </w:r>
          </w:p>
        </w:tc>
      </w:tr>
    </w:tbl>
    <w:p w14:paraId="7490732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FC58A5">
        <w:tc>
          <w:tcPr>
            <w:tcW w:w="8640" w:type="dxa"/>
          </w:tcPr>
          <w:p w14:paraId="4F80E0D0">
            <w:pPr>
              <w:pStyle w:val="4"/>
            </w:pPr>
            <w:r>
              <w:t>核心技能</w:t>
            </w:r>
          </w:p>
          <w:p w14:paraId="0C74A656">
            <w:r>
              <w:t>语言能力：英语CET-6，读写熟练，可日常交流。</w:t>
            </w:r>
          </w:p>
          <w:p w14:paraId="46FC0B90">
            <w:r>
              <w:t>计算机能力：具备网络基础</w:t>
            </w:r>
          </w:p>
          <w:p w14:paraId="79745B0E">
            <w:r>
              <w:t>专业能力：劳动法、招聘面试、培训组织</w:t>
            </w:r>
          </w:p>
        </w:tc>
      </w:tr>
    </w:tbl>
    <w:p w14:paraId="6C10288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97C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99FAD7B">
            <w:pPr>
              <w:pStyle w:val="4"/>
            </w:pPr>
            <w:r>
              <w:t>荣誉证书</w:t>
            </w:r>
          </w:p>
          <w:p w14:paraId="526EAC84">
            <w:pPr>
              <w:pStyle w:val="16"/>
            </w:pPr>
            <w:r>
              <w:t>人力资源管理师三级证书。</w:t>
            </w:r>
          </w:p>
        </w:tc>
      </w:tr>
    </w:tbl>
    <w:p w14:paraId="7A321B2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5F4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681A3A">
            <w:pPr>
              <w:pStyle w:val="4"/>
            </w:pPr>
            <w:r>
              <w:t>个人评价</w:t>
            </w:r>
          </w:p>
          <w:p w14:paraId="1165D058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5D07FB6A"/>
    <w:p w14:paraId="54424DBA">
      <w:r>
        <w:br w:type="page"/>
      </w:r>
    </w:p>
    <w:p w14:paraId="09FDFE72">
      <w:pPr>
        <w:jc w:val="center"/>
      </w:pPr>
      <w:r>
        <w:rPr>
          <w:b/>
          <w:sz w:val="32"/>
        </w:rPr>
        <w:t>夏桂香</w:t>
      </w:r>
    </w:p>
    <w:p w14:paraId="05C93420">
      <w:r>
        <w:t>求职意向：运营专员 | 北京 | 18889/月 | 随时到岗</w:t>
      </w:r>
    </w:p>
    <w:p w14:paraId="6AFE16B0">
      <w:r>
        <w:t>基本信息：30岁 | 女 | 北京 | 8年经验</w:t>
      </w:r>
    </w:p>
    <w:p w14:paraId="243B43AF">
      <w:r>
        <w:t>联系方式：15046438229 | xiuyinghan@example.net</w:t>
      </w:r>
    </w:p>
    <w:p w14:paraId="730CD1A7">
      <w:pPr>
        <w:pStyle w:val="4"/>
      </w:pPr>
      <w:r>
        <w:t>教育状况</w:t>
      </w:r>
    </w:p>
    <w:p w14:paraId="5B51CC0D">
      <w:r>
        <w:t>吉林大学 | 电子商务 | 本科 | 2014-09 ~ 2018-06</w:t>
      </w:r>
    </w:p>
    <w:p w14:paraId="702BEAB7">
      <w:r>
        <w:t>专业成绩：3.67/4（专业前15%）</w:t>
      </w:r>
    </w:p>
    <w:p w14:paraId="4E8725D2">
      <w:r>
        <w:t>主修课程：市场营销学、组织行为学、运营管理、战略管理、财务管理、管理学原理</w:t>
      </w:r>
    </w:p>
    <w:p w14:paraId="75ACD0DE">
      <w:pPr>
        <w:pStyle w:val="4"/>
      </w:pPr>
      <w:r>
        <w:t>工作经验</w:t>
      </w:r>
    </w:p>
    <w:p w14:paraId="2E14D80D">
      <w:r>
        <w:rPr>
          <w:b/>
        </w:rPr>
        <w:t>鼎盛零售有限公司 | 内容运营 | 2021-10 ~ 2022-07</w:t>
      </w:r>
    </w:p>
    <w:p w14:paraId="6D90E7AB">
      <w:pPr>
        <w:pStyle w:val="16"/>
      </w:pPr>
      <w:r>
        <w:t>分析运营数据，提出优化建议。 撰写内容文案，维护APP/网站内容更新。 策划并执行线上活动，促进用户增长和转化。</w:t>
      </w:r>
    </w:p>
    <w:p w14:paraId="10CAA154">
      <w:r>
        <w:rPr>
          <w:b/>
        </w:rPr>
        <w:t>鼎盛零售科技有限公司 | 运营专员 | 2022-02 ~ 2026-04</w:t>
      </w:r>
    </w:p>
    <w:p w14:paraId="1C73BA45">
      <w:pPr>
        <w:pStyle w:val="16"/>
      </w:pPr>
      <w:r>
        <w:t>负责用户社群运营，提升用户活跃度和粘性。 分析运营数据，提出优化建议。</w:t>
      </w:r>
    </w:p>
    <w:p w14:paraId="71816159">
      <w:pPr>
        <w:pStyle w:val="4"/>
      </w:pPr>
      <w:r>
        <w:t>能力专长</w:t>
      </w:r>
    </w:p>
    <w:p w14:paraId="631D1A88">
      <w:r>
        <w:t>语言能力：英语CET-4，具备基本读写能力。</w:t>
      </w:r>
    </w:p>
    <w:p w14:paraId="18542FBB">
      <w:r>
        <w:t>计算机能力：具备网络基础</w:t>
      </w:r>
    </w:p>
    <w:p w14:paraId="09DB6D39">
      <w:r>
        <w:t>专业能力：内容创作、活动策划、社群管理</w:t>
      </w:r>
    </w:p>
    <w:p w14:paraId="198BBE45">
      <w:pPr>
        <w:pStyle w:val="4"/>
      </w:pPr>
      <w:r>
        <w:t>获奖情况</w:t>
      </w:r>
    </w:p>
    <w:p w14:paraId="67F715DF">
      <w:pPr>
        <w:pStyle w:val="16"/>
      </w:pPr>
      <w:r>
        <w:t>大学英语六级（CET-6），优秀的听说读写能力。</w:t>
      </w:r>
    </w:p>
    <w:p w14:paraId="1A91FA3A">
      <w:pPr>
        <w:pStyle w:val="16"/>
      </w:pPr>
      <w:r>
        <w:t>大学英语四级（CET-4），良好的读写能力。</w:t>
      </w:r>
    </w:p>
    <w:p w14:paraId="76C670A4">
      <w:pPr>
        <w:pStyle w:val="4"/>
      </w:pPr>
      <w:r>
        <w:t>个人评价</w:t>
      </w:r>
    </w:p>
    <w:p w14:paraId="38BE0399">
      <w:r>
        <w:t>执行力强，结果导向；具备良好的沟通能力和文案功底；善于在快节奏环境中工作，能高效完成目标。</w:t>
      </w:r>
    </w:p>
    <w:p w14:paraId="461B398E">
      <w:r>
        <w:br w:type="page"/>
      </w:r>
    </w:p>
    <w:p w14:paraId="63A77385">
      <w:pPr>
        <w:jc w:val="center"/>
      </w:pPr>
      <w:r>
        <w:rPr>
          <w:b/>
          <w:sz w:val="32"/>
        </w:rPr>
        <w:t>李桂芳</w:t>
      </w:r>
    </w:p>
    <w:p w14:paraId="26A27287">
      <w:r>
        <w:t>求职意向：市场专员 | 成都 | 18820/月 | 一周内到岗</w:t>
      </w:r>
    </w:p>
    <w:p w14:paraId="48FCEFC4">
      <w:r>
        <w:t>基本信息：30岁 | 男 | 成都 | 10年经验</w:t>
      </w:r>
    </w:p>
    <w:p w14:paraId="2D6ACBEB">
      <w:r>
        <w:t>联系方式：18268261805 | houlei@example.org</w:t>
      </w:r>
    </w:p>
    <w:p w14:paraId="66A9D45D">
      <w:pPr>
        <w:pStyle w:val="4"/>
      </w:pPr>
      <w:r>
        <w:t>学习背景</w:t>
      </w:r>
    </w:p>
    <w:p w14:paraId="388B482F">
      <w:r>
        <w:t>上海工商职业技术学院 | 工商管理 | 专科 | 2013-09 ~ 2016-06</w:t>
      </w:r>
    </w:p>
    <w:p w14:paraId="1D986875">
      <w:r>
        <w:t>专业成绩：3.95/4</w:t>
      </w:r>
    </w:p>
    <w:p w14:paraId="1F091FE1">
      <w:r>
        <w:t>主修课程：市场营销学、财务管理、管理学原理、组织行为学、战略管理、运营管理</w:t>
      </w:r>
    </w:p>
    <w:p w14:paraId="26484EC9">
      <w:pPr>
        <w:pStyle w:val="4"/>
      </w:pPr>
      <w:r>
        <w:t>工作经验</w:t>
      </w:r>
    </w:p>
    <w:p w14:paraId="1839D20C">
      <w:r>
        <w:rPr>
          <w:b/>
        </w:rPr>
        <w:t>杭州传媒有限公司 | 市场助理 | 2025-07 ~ 2026-03</w:t>
      </w:r>
    </w:p>
    <w:p w14:paraId="026F3D1D">
      <w:pPr>
        <w:pStyle w:val="16"/>
      </w:pPr>
      <w:r>
        <w:t>负责市场调研，收集竞品信息，撰写分析报告。</w:t>
      </w:r>
    </w:p>
    <w:p w14:paraId="5071A1CC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6DC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BD6079A">
            <w:r>
              <w:t>英语CET-4</w:t>
            </w:r>
          </w:p>
        </w:tc>
        <w:tc>
          <w:tcPr>
            <w:tcW w:w="4320" w:type="dxa"/>
            <w:shd w:val="clear" w:color="auto" w:fill="E7E6E6"/>
          </w:tcPr>
          <w:p w14:paraId="34A18BA0">
            <w:r>
              <w:t>熟练使用Office办公软件</w:t>
            </w:r>
          </w:p>
        </w:tc>
      </w:tr>
      <w:tr w14:paraId="0ED5C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C80FF5D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16F6EBF0">
            <w:r>
              <w:t>社交媒体运营</w:t>
            </w:r>
          </w:p>
        </w:tc>
      </w:tr>
    </w:tbl>
    <w:p w14:paraId="554A9105"/>
    <w:p w14:paraId="0485FD3B">
      <w:pPr>
        <w:pStyle w:val="4"/>
      </w:pPr>
      <w:r>
        <w:t>资质认证</w:t>
      </w:r>
    </w:p>
    <w:p w14:paraId="2FFFCD39">
      <w:pPr>
        <w:pStyle w:val="16"/>
      </w:pPr>
      <w:r>
        <w:t>大学英语四级（CET-4），良好的读写能力。</w:t>
      </w:r>
    </w:p>
    <w:p w14:paraId="682C7DEC">
      <w:pPr>
        <w:pStyle w:val="16"/>
      </w:pPr>
      <w:r>
        <w:t>大学英语六级（CET-6），优秀的听说读写能力。</w:t>
      </w:r>
    </w:p>
    <w:p w14:paraId="1EF820F7">
      <w:pPr>
        <w:pStyle w:val="16"/>
      </w:pPr>
      <w:r>
        <w:t>全国计算机等级考试二级（Office高级应用）。</w:t>
      </w:r>
    </w:p>
    <w:p w14:paraId="3B43F543">
      <w:pPr>
        <w:pStyle w:val="4"/>
      </w:pPr>
      <w:r>
        <w:t>自我介绍</w:t>
      </w:r>
    </w:p>
    <w:p w14:paraId="640071E0">
      <w:r>
        <w:t>思维活跃，富有创意；具备敏锐的市场洞察力；热爱挑战，能够承受工作压力；善于数据分析，用数据驱动决策。</w:t>
      </w:r>
    </w:p>
    <w:p w14:paraId="2352F462">
      <w:r>
        <w:br w:type="page"/>
      </w:r>
    </w:p>
    <w:p w14:paraId="16D780B6">
      <w:pPr>
        <w:jc w:val="center"/>
      </w:pPr>
      <w:r>
        <w:rPr>
          <w:b/>
          <w:sz w:val="32"/>
        </w:rPr>
        <w:t>陈玉华</w:t>
      </w:r>
    </w:p>
    <w:p w14:paraId="0711C9D8">
      <w:r>
        <w:t>求职意向：财务助理 | 成都 | 11114/月 | 一周内到岗</w:t>
      </w:r>
    </w:p>
    <w:p w14:paraId="1CD9BCEA">
      <w:r>
        <w:t>基本信息：26岁 | 男 | 成都 | 4年经验</w:t>
      </w:r>
    </w:p>
    <w:p w14:paraId="38FB89B3">
      <w:r>
        <w:t>联系方式：14715124007 | jieyi@example.com</w:t>
      </w:r>
    </w:p>
    <w:p w14:paraId="777920AD">
      <w:pPr>
        <w:pStyle w:val="4"/>
      </w:pPr>
      <w:r>
        <w:t>关于我</w:t>
      </w:r>
    </w:p>
    <w:p w14:paraId="74D98B33">
      <w:r>
        <w:rPr>
          <w:b/>
        </w:rPr>
        <w:t>“</w:t>
      </w:r>
      <w: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53B2396">
      <w:pPr>
        <w:pStyle w:val="4"/>
      </w:pPr>
      <w:r>
        <w:t>教育背景</w:t>
      </w:r>
    </w:p>
    <w:p w14:paraId="0816E421">
      <w:r>
        <w:t>清华大学 | 会计学 | 本科 | 2018-09 ~ 2022-06</w:t>
      </w:r>
    </w:p>
    <w:p w14:paraId="7BCDE531">
      <w:r>
        <w:t>专业成绩：3.74/4</w:t>
      </w:r>
    </w:p>
    <w:p w14:paraId="10AE8F19">
      <w:r>
        <w:t>主修课程：税法、管理会计、中级财务会计、成本会计、审计学</w:t>
      </w:r>
    </w:p>
    <w:p w14:paraId="47B9F2A9">
      <w:pPr>
        <w:pStyle w:val="4"/>
      </w:pPr>
      <w:r>
        <w:t>过往经历</w:t>
      </w:r>
    </w:p>
    <w:p w14:paraId="4E89D3E7">
      <w:r>
        <w:rPr>
          <w:b/>
        </w:rPr>
        <w:t>创想科技有限公司 | 出纳 | 2022-07 ~ 2023-02</w:t>
      </w:r>
    </w:p>
    <w:p w14:paraId="3D245C90">
      <w:pPr>
        <w:pStyle w:val="16"/>
      </w:pPr>
      <w:r>
        <w:t>负责日常报销审核、凭证编制及账务处理。 协助完成月度财务报表编制及税务申报。</w:t>
      </w:r>
    </w:p>
    <w:p w14:paraId="4EDE800A">
      <w:r>
        <w:rPr>
          <w:b/>
        </w:rPr>
        <w:t>上海制造科技有限公司 | 会计 | 2023-07 ~ 2026-07</w:t>
      </w:r>
    </w:p>
    <w:p w14:paraId="2BA99A02">
      <w:pPr>
        <w:pStyle w:val="16"/>
      </w:pPr>
      <w:r>
        <w:t>协助完成月度财务报表编制及税务申报。</w:t>
      </w:r>
    </w:p>
    <w:p w14:paraId="5FB4EA9A">
      <w:pPr>
        <w:pStyle w:val="4"/>
      </w:pPr>
      <w:r>
        <w:t>核心技能</w:t>
      </w:r>
    </w:p>
    <w:p w14:paraId="690C1E19">
      <w:r>
        <w:t>语言能力：英语专八，流利商务沟通。</w:t>
      </w:r>
    </w:p>
    <w:p w14:paraId="0E2B1483">
      <w:r>
        <w:t>计算机能力：精通Excel数据处理</w:t>
      </w:r>
    </w:p>
    <w:p w14:paraId="23D9FEB4">
      <w:r>
        <w:t>专业能力：用友、Excel、金蝶</w:t>
      </w:r>
    </w:p>
    <w:p w14:paraId="3B7FD766">
      <w:pPr>
        <w:pStyle w:val="4"/>
      </w:pPr>
      <w:r>
        <w:t>获奖情况</w:t>
      </w:r>
    </w:p>
    <w:p w14:paraId="6123F8AD">
      <w:pPr>
        <w:pStyle w:val="16"/>
      </w:pPr>
      <w:r>
        <w:t>初级会计职称。</w:t>
      </w:r>
    </w:p>
    <w:p w14:paraId="3EA93028">
      <w:pPr>
        <w:pStyle w:val="16"/>
      </w:pPr>
      <w:r>
        <w:t>会计从业资格证。</w:t>
      </w:r>
    </w:p>
    <w:p w14:paraId="648FC4ED">
      <w:r>
        <w:br w:type="page"/>
      </w:r>
    </w:p>
    <w:p w14:paraId="3A43EAA9">
      <w:pPr>
        <w:jc w:val="center"/>
      </w:pPr>
      <w:r>
        <w:rPr>
          <w:b/>
          <w:color w:val="003366"/>
          <w:sz w:val="32"/>
        </w:rPr>
        <w:t>钟强</w:t>
      </w:r>
    </w:p>
    <w:p w14:paraId="3114BC38">
      <w:r>
        <w:t>求职意向：行政专员 | 杭州 | 14475/月 | 一个月内到岗</w:t>
      </w:r>
    </w:p>
    <w:p w14:paraId="29707B68">
      <w:r>
        <w:t>基本信息：32岁 | 男 | 武汉 | 10年经验</w:t>
      </w:r>
    </w:p>
    <w:p w14:paraId="2C67013A">
      <w:r>
        <w:t>联系方式：15963346222 | caona@example.com</w:t>
      </w:r>
    </w:p>
    <w:p w14:paraId="6A31B7BC">
      <w:pPr>
        <w:pStyle w:val="4"/>
      </w:pPr>
      <w:r>
        <w:t>技能特长</w:t>
      </w:r>
    </w:p>
    <w:p w14:paraId="7EE9B49C">
      <w:r>
        <w:t>语言能力：日语N2，可进行日常对话。</w:t>
      </w:r>
    </w:p>
    <w:p w14:paraId="09C8495B">
      <w:r>
        <w:t>计算机能力：掌握Photoshop基本操作</w:t>
      </w:r>
    </w:p>
    <w:p w14:paraId="5F7FEAEB">
      <w:r>
        <w:t>专业能力：会议组织、档案管理、固定资产管理、公文写作</w:t>
      </w:r>
    </w:p>
    <w:p w14:paraId="1C441109">
      <w:pPr>
        <w:pStyle w:val="4"/>
      </w:pPr>
      <w:r>
        <w:t>获奖情况</w:t>
      </w:r>
    </w:p>
    <w:p w14:paraId="0DC799C2">
      <w:pPr>
        <w:pStyle w:val="16"/>
      </w:pPr>
      <w:r>
        <w:t>大学英语四级（CET-4），良好的读写能力。</w:t>
      </w:r>
    </w:p>
    <w:p w14:paraId="74A06DDD">
      <w:pPr>
        <w:pStyle w:val="16"/>
      </w:pPr>
      <w:r>
        <w:t>全国计算机等级考试二级（Office高级应用）。</w:t>
      </w:r>
    </w:p>
    <w:p w14:paraId="6231430D">
      <w:pPr>
        <w:pStyle w:val="16"/>
      </w:pPr>
      <w:r>
        <w:t>大学英语六级（CET-6），优秀的听说读写能力。</w:t>
      </w:r>
    </w:p>
    <w:p w14:paraId="4F189E22">
      <w:pPr>
        <w:pStyle w:val="4"/>
      </w:pPr>
      <w:r>
        <w:t>学历信息</w:t>
      </w:r>
    </w:p>
    <w:p w14:paraId="2CA363B6">
      <w:r>
        <w:t>武汉大学 | 汉语言文学 | 本科 | 2012-09 ~ 2016-06</w:t>
      </w:r>
    </w:p>
    <w:p w14:paraId="5D6C6349">
      <w:r>
        <w:t>专业成绩：3.08/4</w:t>
      </w:r>
    </w:p>
    <w:p w14:paraId="771A3B53">
      <w:r>
        <w:t>主修课程：市场营销学、组织行为学、运营管理、财务管理、管理学原理、战略管理</w:t>
      </w:r>
    </w:p>
    <w:p w14:paraId="31DBE58A">
      <w:pPr>
        <w:pStyle w:val="4"/>
      </w:pPr>
      <w:r>
        <w:t>过往经历</w:t>
      </w:r>
    </w:p>
    <w:p w14:paraId="5C2F7BBD">
      <w:r>
        <w:rPr>
          <w:b/>
        </w:rPr>
        <w:t>北京互联网有限公司 | 行政专员 | 2020-10 ~ 2024-03</w:t>
      </w:r>
    </w:p>
    <w:p w14:paraId="11F74ED0">
      <w:pPr>
        <w:pStyle w:val="16"/>
      </w:pPr>
      <w:r>
        <w:t>负责来访客户接待及电话接听，展现良好企业形象。 管理公司固定资产、车辆、印章等，确保规范使用。 参与制定行政管理制度，优化流程，提高工作效率。</w:t>
      </w:r>
    </w:p>
    <w:p w14:paraId="3E66B827">
      <w:r>
        <w:rPr>
          <w:b/>
        </w:rPr>
        <w:t>上海科技有限公司 | 行政主管 | 2024-04 ~ 2025-07</w:t>
      </w:r>
    </w:p>
    <w:p w14:paraId="7B153278">
      <w:pPr>
        <w:pStyle w:val="16"/>
      </w:pPr>
      <w:r>
        <w:t>负责来访客户接待及电话接听，展现良好企业形象。 负责公司日常行政事务管理，包括办公环境维护、办公用品采购与发放。 管理公司固定资产、车辆、印章等，确保规范使用。</w:t>
      </w:r>
    </w:p>
    <w:p w14:paraId="01FF6876">
      <w:r>
        <w:rPr>
          <w:b/>
        </w:rPr>
        <w:t>创想传媒有限公司 | 行政专员 | 2025-02 ~ 2026-09</w:t>
      </w:r>
    </w:p>
    <w:p w14:paraId="4A3D07EF">
      <w:pPr>
        <w:pStyle w:val="16"/>
      </w:pPr>
      <w:r>
        <w:t>协助组织公司内部会议、活动，撰写会议纪要并跟进落实。 管理公司固定资产、车辆、印章等，确保规范使用。 负责来访客户接待及电话接听，展现良好企业形象。</w:t>
      </w:r>
    </w:p>
    <w:p w14:paraId="3EF211C7">
      <w:pPr>
        <w:pStyle w:val="4"/>
      </w:pPr>
      <w:r>
        <w:t>自我评价</w:t>
      </w:r>
    </w:p>
    <w:p w14:paraId="1A81D01D">
      <w:r>
        <w:t>工作细致认真，有良好的条理性；善于沟通协调，能够高效处理多项任务；责任心强，有较强的服务意识和团队合作精神。</w:t>
      </w:r>
    </w:p>
    <w:p w14:paraId="5283E3A8">
      <w:r>
        <w:br w:type="page"/>
      </w:r>
    </w:p>
    <w:p w14:paraId="68D0230F">
      <w:pPr>
        <w:jc w:val="center"/>
      </w:pPr>
      <w:r>
        <w:rPr>
          <w:b/>
          <w:sz w:val="32"/>
        </w:rPr>
        <w:t>张飞</w:t>
      </w:r>
    </w:p>
    <w:p w14:paraId="0F824086">
      <w:r>
        <w:t>求职意向：市场专员 | 南京 | 13828/月 | 两周内到岗</w:t>
      </w:r>
    </w:p>
    <w:p w14:paraId="7E264FCD">
      <w:r>
        <w:t>基本信息：31岁 | 男 | 南京 | 9年经验</w:t>
      </w:r>
    </w:p>
    <w:p w14:paraId="71A6F35F">
      <w:r>
        <w:t>联系方式：13308927806 | jungao@example.net</w:t>
      </w:r>
    </w:p>
    <w:p w14:paraId="0713CE9C">
      <w:pPr>
        <w:pStyle w:val="4"/>
      </w:pPr>
      <w:r>
        <w:t>教育经历</w:t>
      </w:r>
    </w:p>
    <w:p w14:paraId="60EA7FBA">
      <w:r>
        <w:t>北京师范大学 | 市场营销 | 本科 | 2013-09 ~ 2017-06</w:t>
      </w:r>
    </w:p>
    <w:p w14:paraId="3B630FAB">
      <w:r>
        <w:t>专业成绩：3.32/4（专业前30%）</w:t>
      </w:r>
    </w:p>
    <w:p w14:paraId="60C42BBD">
      <w:r>
        <w:t>主修课程：市场调研、销售管理、广告学、市场营销学、消费者行为学</w:t>
      </w:r>
    </w:p>
    <w:p w14:paraId="6C902304">
      <w:pPr>
        <w:pStyle w:val="4"/>
      </w:pPr>
      <w:r>
        <w:t>工作经验</w:t>
      </w:r>
    </w:p>
    <w:p w14:paraId="036D7002">
      <w:r>
        <w:rPr>
          <w:b/>
        </w:rPr>
        <w:t>1. 鼎盛教育有限公司 | 品牌专员 | 2017-07 ~ 2020-01</w:t>
      </w:r>
    </w:p>
    <w:p w14:paraId="7A9C4326">
      <w:pPr>
        <w:pStyle w:val="16"/>
      </w:pPr>
      <w:r>
        <w:t>与媒体、渠道保持良好合作，拓展市场资源。 运营公司社交媒体账号（公众号、微博等），提高粉丝互动。</w:t>
      </w:r>
    </w:p>
    <w:p w14:paraId="19E17CDA">
      <w:r>
        <w:rPr>
          <w:b/>
        </w:rPr>
        <w:t>2. 领航零售科技有限公司 | 品牌专员 | 2020-04 ~ 2024-09</w:t>
      </w:r>
    </w:p>
    <w:p w14:paraId="1E533557">
      <w:pPr>
        <w:pStyle w:val="16"/>
      </w:pPr>
      <w:r>
        <w:t>协助制定营销策略，跟踪推广效果并优化。</w:t>
      </w:r>
    </w:p>
    <w:p w14:paraId="666B5619">
      <w:r>
        <w:rPr>
          <w:b/>
        </w:rPr>
        <w:t>3. 领航互联网科技有限公司 | 品牌专员 | 2024-07 ~ 2026-11</w:t>
      </w:r>
    </w:p>
    <w:p w14:paraId="3A6BF182">
      <w:pPr>
        <w:pStyle w:val="16"/>
      </w:pPr>
      <w:r>
        <w:t>与媒体、渠道保持良好合作，拓展市场资源。</w:t>
      </w:r>
    </w:p>
    <w:p w14:paraId="65A17D20">
      <w:pPr>
        <w:pStyle w:val="4"/>
      </w:pPr>
      <w:r>
        <w:t>专业技能</w:t>
      </w:r>
    </w:p>
    <w:p w14:paraId="4DB82058">
      <w:r>
        <w:t>语言能力：英语CET-6，读写熟练，可日常交流。</w:t>
      </w:r>
    </w:p>
    <w:p w14:paraId="4DAB4805">
      <w:r>
        <w:t>计算机能力：掌握Photoshop基本操作</w:t>
      </w:r>
    </w:p>
    <w:p w14:paraId="2CB7CAEF">
      <w:r>
        <w:t>专业能力：数据分析、市场调研、文案写作</w:t>
      </w:r>
    </w:p>
    <w:p w14:paraId="2CDF745C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E585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3DCE6B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5DED3EB8">
      <w:pPr>
        <w:pStyle w:val="4"/>
      </w:pPr>
      <w:r>
        <w:t>个人评价</w:t>
      </w:r>
    </w:p>
    <w:p w14:paraId="20AA0A23">
      <w:r>
        <w:t>思维活跃，富有创意；具备敏锐的市场洞察力；热爱挑战，能够承受工作压力；善于数据分析，用数据驱动决策。</w:t>
      </w:r>
    </w:p>
    <w:p w14:paraId="32917F9E">
      <w:r>
        <w:br w:type="page"/>
      </w:r>
    </w:p>
    <w:p w14:paraId="5030B3B0">
      <w:pPr>
        <w:jc w:val="center"/>
      </w:pPr>
      <w:r>
        <w:rPr>
          <w:b/>
          <w:sz w:val="32"/>
        </w:rPr>
        <w:t>林玉英</w:t>
      </w:r>
    </w:p>
    <w:p w14:paraId="25932821">
      <w:r>
        <w:t>求职意向：市场专员 | 广州 | 22970/月 | 两周内到岗</w:t>
      </w:r>
    </w:p>
    <w:p w14:paraId="6F509438">
      <w:r>
        <w:t>基本信息：31岁 | 女 | 北京 | 9年经验</w:t>
      </w:r>
    </w:p>
    <w:p w14:paraId="4DD28AD9">
      <w:r>
        <w:t>联系方式：13371934919 | kangjie@example.org</w:t>
      </w:r>
    </w:p>
    <w:p w14:paraId="6D70A35A">
      <w:pPr>
        <w:pStyle w:val="4"/>
      </w:pPr>
      <w:r>
        <w:t>学习背景</w:t>
      </w:r>
    </w:p>
    <w:p w14:paraId="3712E02C">
      <w:r>
        <w:t>天津大学 | 新闻传播 | 本科 | 2013-09 ~ 2017-06</w:t>
      </w:r>
    </w:p>
    <w:p w14:paraId="06B4C6C6">
      <w:r>
        <w:t>专业成绩：3.74/4（专业前10%）</w:t>
      </w:r>
    </w:p>
    <w:p w14:paraId="1E440571">
      <w:r>
        <w:t>主修课程：财务管理、市场营销学、运营管理、战略管理、管理学原理、组织行为学</w:t>
      </w:r>
    </w:p>
    <w:p w14:paraId="7959DDEC">
      <w:pPr>
        <w:pStyle w:val="4"/>
      </w:pPr>
      <w:r>
        <w:t>过往经历</w:t>
      </w:r>
    </w:p>
    <w:p w14:paraId="42ADDED1">
      <w:r>
        <w:rPr>
          <w:b/>
        </w:rPr>
        <w:t>1. 新锐制造有限公司 | 市场助理 | 2019-04 ~ 2021-11</w:t>
      </w:r>
    </w:p>
    <w:p w14:paraId="45286219">
      <w:pPr>
        <w:pStyle w:val="16"/>
      </w:pPr>
      <w:r>
        <w:t>与媒体、渠道保持良好合作，拓展市场资源。 策划并执行线上线下营销活动，提升品牌知名度。 运营公司社交媒体账号（公众号、微博等），提高粉丝互动。</w:t>
      </w:r>
    </w:p>
    <w:p w14:paraId="31A62061">
      <w:r>
        <w:rPr>
          <w:b/>
        </w:rPr>
        <w:t>2. 成都互联网科技有限公司 | 市场专员 | 2021-04 ~ 2025-09</w:t>
      </w:r>
    </w:p>
    <w:p w14:paraId="78C0FE58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6E07A589">
      <w:r>
        <w:rPr>
          <w:b/>
        </w:rPr>
        <w:t>3. 创想零售科技有限公司 | 市场专员 | 2025-10 ~ 2026-11</w:t>
      </w:r>
    </w:p>
    <w:p w14:paraId="6184F39E">
      <w:pPr>
        <w:pStyle w:val="16"/>
      </w:pPr>
      <w:r>
        <w:t>运营公司社交媒体账号（公众号、微博等），提高粉丝互动。</w:t>
      </w:r>
    </w:p>
    <w:p w14:paraId="51C0DC8C">
      <w:pPr>
        <w:pStyle w:val="4"/>
      </w:pPr>
      <w:r>
        <w:t>技能特长</w:t>
      </w:r>
    </w:p>
    <w:p w14:paraId="61D5D043">
      <w:r>
        <w:t>语言能力：英语CET-6，读写熟练，可日常交流。</w:t>
      </w:r>
    </w:p>
    <w:p w14:paraId="762CC067">
      <w:r>
        <w:t>计算机能力：精通Excel数据处理</w:t>
      </w:r>
    </w:p>
    <w:p w14:paraId="47150EA5">
      <w:r>
        <w:t>专业能力：市场调研、数据分析、文案写作、社交媒体运营</w:t>
      </w:r>
    </w:p>
    <w:p w14:paraId="00828569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90F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656B8D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06369F7B">
      <w:pPr>
        <w:pStyle w:val="4"/>
      </w:pPr>
      <w:r>
        <w:t>关于我</w:t>
      </w:r>
    </w:p>
    <w:p w14:paraId="19EBB038">
      <w:r>
        <w:t>思维活跃，富有创意；具备敏锐的市场洞察力；热爱挑战，能够承受工作压力；善于数据分析，用数据驱动决策。</w:t>
      </w:r>
    </w:p>
    <w:p w14:paraId="643BE263">
      <w:r>
        <w:br w:type="page"/>
      </w:r>
    </w:p>
    <w:p w14:paraId="346D0784">
      <w:pPr>
        <w:jc w:val="center"/>
      </w:pPr>
      <w:r>
        <w:rPr>
          <w:b/>
          <w:sz w:val="32"/>
        </w:rPr>
        <w:t>刘红梅</w:t>
      </w:r>
    </w:p>
    <w:p w14:paraId="2E231B33">
      <w:r>
        <w:t>求职意向：人事专员 | 杭州 | 16947/月 | 两周内到岗</w:t>
      </w:r>
    </w:p>
    <w:p w14:paraId="22339D29">
      <w:r>
        <w:t>基本信息：35岁 | 男 | 苏州 | 13年经验</w:t>
      </w:r>
    </w:p>
    <w:p w14:paraId="0D8C50AB">
      <w:r>
        <w:t>联系方式：18887113733 | min28@example.com</w:t>
      </w:r>
    </w:p>
    <w:p w14:paraId="0CFED9C7">
      <w:pPr>
        <w:pStyle w:val="4"/>
      </w:pPr>
      <w:r>
        <w:t>教育状况</w:t>
      </w:r>
    </w:p>
    <w:p w14:paraId="59ABFFB1">
      <w:r>
        <w:t>四川大学 | 心理学 | 本科 | 2009-09 ~ 2013-06</w:t>
      </w:r>
    </w:p>
    <w:p w14:paraId="753E0A48">
      <w:r>
        <w:t>专业成绩：3.15/4</w:t>
      </w:r>
    </w:p>
    <w:p w14:paraId="714D2A86">
      <w:r>
        <w:t>主修课程：管理学原理、财务管理、战略管理、运营管理、市场营销学、组织行为学</w:t>
      </w:r>
    </w:p>
    <w:p w14:paraId="1084CCB6">
      <w:pPr>
        <w:pStyle w:val="4"/>
      </w:pPr>
      <w:r>
        <w:t>实习经历</w:t>
      </w:r>
    </w:p>
    <w:p w14:paraId="47FEE44C">
      <w:r>
        <w:rPr>
          <w:b/>
        </w:rPr>
        <w:t>深圳教育科技有限公司 | 招聘专员 | 2017-04 ~ 2020-03</w:t>
      </w:r>
    </w:p>
    <w:p w14:paraId="7BF1DF8C">
      <w:pPr>
        <w:pStyle w:val="16"/>
      </w:pPr>
      <w:r>
        <w:t>处理员工关系，协助解决劳动争议，维护和谐劳动关系。</w:t>
      </w:r>
    </w:p>
    <w:p w14:paraId="34CA3440">
      <w:r>
        <w:rPr>
          <w:b/>
        </w:rPr>
        <w:t>智云医疗有限公司 | HR助理 | 2020-09 ~ 2023-09</w:t>
      </w:r>
    </w:p>
    <w:p w14:paraId="0319DBB0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43DE5683">
      <w:r>
        <w:rPr>
          <w:b/>
        </w:rPr>
        <w:t>上海教育科技有限公司 | 薪酬专员 | 2023-08 ~ 2026-01</w:t>
      </w:r>
    </w:p>
    <w:p w14:paraId="13C28D82">
      <w:pPr>
        <w:pStyle w:val="16"/>
      </w:pPr>
      <w:r>
        <w:t>协助组织员工培训及企业文化活动，提升员工满意度。</w:t>
      </w:r>
    </w:p>
    <w:p w14:paraId="7E75881A">
      <w:pPr>
        <w:pStyle w:val="4"/>
      </w:pPr>
      <w:r>
        <w:t>技能证书</w:t>
      </w:r>
    </w:p>
    <w:p w14:paraId="73CAA8C6">
      <w:r>
        <w:t>语言能力：英语CET-4，具备基本读写能力。</w:t>
      </w:r>
    </w:p>
    <w:p w14:paraId="1E8D520D">
      <w:r>
        <w:t>计算机能力：掌握Photoshop基本操作</w:t>
      </w:r>
    </w:p>
    <w:p w14:paraId="52BA8285">
      <w:r>
        <w:t>专业能力：招聘面试、劳动法</w:t>
      </w:r>
    </w:p>
    <w:p w14:paraId="7DDD518D">
      <w:pPr>
        <w:pStyle w:val="4"/>
      </w:pPr>
      <w:r>
        <w:t>获奖情况</w:t>
      </w:r>
    </w:p>
    <w:p w14:paraId="7194A0AE">
      <w:pPr>
        <w:pStyle w:val="16"/>
      </w:pPr>
      <w:r>
        <w:t>人力资源管理师三级证书。</w:t>
      </w:r>
    </w:p>
    <w:p w14:paraId="516EEE37">
      <w:pPr>
        <w:pStyle w:val="4"/>
      </w:pPr>
      <w:r>
        <w:t>个人评价</w:t>
      </w:r>
    </w:p>
    <w:p w14:paraId="5982E839">
      <w:r>
        <w:t>性格开朗，亲和力强，善于与各部门沟通协作；具备良好的组织协调能力和解决冲突能力；积极主动，乐于学习新知识。</w:t>
      </w:r>
    </w:p>
    <w:p w14:paraId="17A39DD6">
      <w:r>
        <w:br w:type="page"/>
      </w:r>
    </w:p>
    <w:p w14:paraId="18DFF271">
      <w:pPr>
        <w:jc w:val="center"/>
      </w:pPr>
      <w:r>
        <w:rPr>
          <w:b/>
          <w:sz w:val="32"/>
        </w:rPr>
        <w:t>康静</w:t>
      </w:r>
    </w:p>
    <w:p w14:paraId="567445A9">
      <w:r>
        <w:t>求职意向：财务助理 | 苏州 | 16759/月 | 两周内到岗</w:t>
      </w:r>
    </w:p>
    <w:p w14:paraId="4007D874">
      <w:r>
        <w:t>基本信息：33岁 | 女 | 南京 | 11年经验</w:t>
      </w:r>
    </w:p>
    <w:p w14:paraId="1EA62FB7">
      <w:r>
        <w:t>联系方式：18552635707 | yanzhao@example.net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9AC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23FD1D">
            <w:pPr>
              <w:pStyle w:val="4"/>
            </w:pPr>
            <w:r>
              <w:t>学习背景</w:t>
            </w:r>
          </w:p>
          <w:p w14:paraId="7CC55285">
            <w:r>
              <w:t>浙江大学 | 审计学 | 本科 | 2011-09 ~ 2015-06</w:t>
            </w:r>
          </w:p>
          <w:p w14:paraId="2C6961C2">
            <w:r>
              <w:t>专业成绩：3.61/4</w:t>
            </w:r>
          </w:p>
          <w:p w14:paraId="06A60817">
            <w:r>
              <w:t>主修课程：市场营销学、战略管理、财务管理、管理学原理、组织行为学、运营管理</w:t>
            </w:r>
          </w:p>
        </w:tc>
      </w:tr>
    </w:tbl>
    <w:p w14:paraId="39B78E6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D52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141FEF">
            <w:pPr>
              <w:pStyle w:val="4"/>
            </w:pPr>
            <w:r>
              <w:t>工作经历</w:t>
            </w:r>
          </w:p>
          <w:p w14:paraId="3CBC94B8">
            <w:r>
              <w:rPr>
                <w:b/>
              </w:rPr>
              <w:t>智云咨询科技有限公司 | 财务助理 | 2020-10 ~ 2022-05</w:t>
            </w:r>
          </w:p>
          <w:p w14:paraId="0474754B">
            <w:pPr>
              <w:pStyle w:val="16"/>
            </w:pPr>
            <w:r>
              <w:t>配合审计工作，提供所需财务资料。 管理发票、合同等财务档案，确保合规。 协助完成月度财务报表编制及税务申报。</w:t>
            </w:r>
          </w:p>
          <w:p w14:paraId="08002F5D">
            <w:r>
              <w:rPr>
                <w:b/>
              </w:rPr>
              <w:t>卓越金融科技有限公司 | 出纳 | 2022-02 ~ 2023-12</w:t>
            </w:r>
          </w:p>
          <w:p w14:paraId="0541E8DC">
            <w:pPr>
              <w:pStyle w:val="16"/>
            </w:pPr>
            <w:r>
              <w:t>参与预算编制及成本控制分析。 管理发票、合同等财务档案，确保合规。 负责日常报销审核、凭证编制及账务处理。</w:t>
            </w:r>
          </w:p>
          <w:p w14:paraId="42ECE7B0">
            <w:r>
              <w:rPr>
                <w:b/>
              </w:rPr>
              <w:t>创想医疗科技有限公司 | 出纳 | 2023-09 ~ 2026-02</w:t>
            </w:r>
          </w:p>
          <w:p w14:paraId="77A9F697">
            <w:pPr>
              <w:pStyle w:val="16"/>
            </w:pPr>
            <w:r>
              <w:t>负责日常报销审核、凭证编制及账务处理。 管理发票、合同等财务档案，确保合规。 配合审计工作，提供所需财务资料。</w:t>
            </w:r>
          </w:p>
        </w:tc>
      </w:tr>
    </w:tbl>
    <w:p w14:paraId="0EE9885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4212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132630">
            <w:pPr>
              <w:pStyle w:val="4"/>
            </w:pPr>
            <w:r>
              <w:t>专业技能</w:t>
            </w:r>
          </w:p>
          <w:p w14:paraId="14ADDDAA">
            <w:r>
              <w:t>语言能力：日语N2，可进行日常对话。</w:t>
            </w:r>
          </w:p>
          <w:p w14:paraId="301ADD4E">
            <w:r>
              <w:t>计算机能力：精通Excel数据处理</w:t>
            </w:r>
          </w:p>
          <w:p w14:paraId="2B71D2E0">
            <w:r>
              <w:t>专业能力：财务报表、税务申报、用友、金蝶</w:t>
            </w:r>
          </w:p>
        </w:tc>
      </w:tr>
    </w:tbl>
    <w:p w14:paraId="47C2976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10D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3A07388">
            <w:pPr>
              <w:pStyle w:val="4"/>
            </w:pPr>
            <w:r>
              <w:t>资质认证</w:t>
            </w:r>
          </w:p>
          <w:p w14:paraId="53B9FC1A">
            <w:pPr>
              <w:pStyle w:val="16"/>
            </w:pPr>
            <w:r>
              <w:t>初级会计职称。</w:t>
            </w:r>
          </w:p>
          <w:p w14:paraId="2854F4BC">
            <w:pPr>
              <w:pStyle w:val="16"/>
            </w:pPr>
            <w:r>
              <w:t>会计从业资格证。</w:t>
            </w:r>
          </w:p>
        </w:tc>
      </w:tr>
    </w:tbl>
    <w:p w14:paraId="3637A28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9BB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998595">
            <w:pPr>
              <w:pStyle w:val="4"/>
            </w:pPr>
            <w:r>
              <w:t>自我陈述</w:t>
            </w:r>
          </w:p>
          <w:p w14:paraId="60B589BC">
            <w:r>
              <w:t>做事严谨，对数字敏感；熟练掌握财务软件，有较强的合规意识；诚实守信，具备良好的职业道德。</w:t>
            </w:r>
          </w:p>
        </w:tc>
      </w:tr>
    </w:tbl>
    <w:p w14:paraId="2CE34566"/>
    <w:p w14:paraId="6EE02F9D">
      <w:r>
        <w:br w:type="page"/>
      </w:r>
    </w:p>
    <w:p w14:paraId="090B78D9">
      <w:pPr>
        <w:jc w:val="center"/>
      </w:pPr>
      <w:r>
        <w:rPr>
          <w:b/>
          <w:color w:val="003366"/>
          <w:sz w:val="32"/>
        </w:rPr>
        <w:t>高兵</w:t>
      </w:r>
    </w:p>
    <w:p w14:paraId="215875C7">
      <w:r>
        <w:t>求职意向：市场专员 | 北京 | 24344/月 | 一个月内到岗</w:t>
      </w:r>
    </w:p>
    <w:p w14:paraId="72C399B0">
      <w:r>
        <w:t>基本信息：35岁 | 男 | 北京 | 13年经验</w:t>
      </w:r>
    </w:p>
    <w:p w14:paraId="30A731E3">
      <w:r>
        <w:t>联系方式：15545559760 | guiying35@example.com</w:t>
      </w:r>
    </w:p>
    <w:p w14:paraId="25E0F263">
      <w:pPr>
        <w:pStyle w:val="4"/>
      </w:pPr>
      <w:r>
        <w:t>专业技能</w:t>
      </w:r>
    </w:p>
    <w:p w14:paraId="1FE7554A">
      <w:r>
        <w:t>语言能力：韩语TOPIK4，基础交流能力。</w:t>
      </w:r>
    </w:p>
    <w:p w14:paraId="7A5100C1">
      <w:r>
        <w:t>计算机能力：熟悉Python基础</w:t>
      </w:r>
    </w:p>
    <w:p w14:paraId="032E51CF">
      <w:r>
        <w:t>专业能力：社交媒体运营、市场调研、数据分析</w:t>
      </w:r>
    </w:p>
    <w:p w14:paraId="40F1A359">
      <w:pPr>
        <w:pStyle w:val="4"/>
      </w:pPr>
      <w:r>
        <w:t>荣誉证书</w:t>
      </w:r>
    </w:p>
    <w:p w14:paraId="2E374CCD">
      <w:pPr>
        <w:pStyle w:val="16"/>
      </w:pPr>
      <w:r>
        <w:t>全国计算机等级考试二级（Office高级应用）。</w:t>
      </w:r>
    </w:p>
    <w:p w14:paraId="4FDC493B">
      <w:pPr>
        <w:pStyle w:val="4"/>
      </w:pPr>
      <w:r>
        <w:t>教育状况</w:t>
      </w:r>
    </w:p>
    <w:p w14:paraId="0500FCA8">
      <w:r>
        <w:t>上海交通大学 | 市场营销 | 本科 | 2009-09 ~ 2013-06</w:t>
      </w:r>
    </w:p>
    <w:p w14:paraId="271AF43A">
      <w:r>
        <w:t>专业成绩：3.79/4</w:t>
      </w:r>
    </w:p>
    <w:p w14:paraId="4020D093">
      <w:r>
        <w:t>主修课程：广告学、市场调研、消费者行为学、市场营销学、销售管理、品牌管理</w:t>
      </w:r>
    </w:p>
    <w:p w14:paraId="48614B56">
      <w:pPr>
        <w:pStyle w:val="4"/>
      </w:pPr>
      <w:r>
        <w:t>工作经验</w:t>
      </w:r>
    </w:p>
    <w:p w14:paraId="28CDB8E6">
      <w:r>
        <w:rPr>
          <w:b/>
        </w:rPr>
        <w:t>北京科技有限公司 | 市场助理 | 2019-12 ~ 2020-09</w:t>
      </w:r>
    </w:p>
    <w:p w14:paraId="19A06425">
      <w:pPr>
        <w:pStyle w:val="16"/>
      </w:pPr>
      <w:r>
        <w:t>协助制定营销策略，跟踪推广效果并优化。 策划并执行线上线下营销活动，提升品牌知名度。</w:t>
      </w:r>
    </w:p>
    <w:p w14:paraId="1EBBA7BD">
      <w:r>
        <w:rPr>
          <w:b/>
        </w:rPr>
        <w:t>博雅互联网科技有限公司 | 市场助理 | 2020-10 ~ 2023-02</w:t>
      </w:r>
    </w:p>
    <w:p w14:paraId="57FA4FC5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198BCCEA">
      <w:r>
        <w:rPr>
          <w:b/>
        </w:rPr>
        <w:t>全民简历金融有限公司 | 营销专员 | 2023-05 ~ 2026-11</w:t>
      </w:r>
    </w:p>
    <w:p w14:paraId="182A8295">
      <w:pPr>
        <w:pStyle w:val="16"/>
      </w:pPr>
      <w:r>
        <w:t>协助制定营销策略，跟踪推广效果并优化。 运营公司社交媒体账号（公众号、微博等），提高粉丝互动。</w:t>
      </w:r>
    </w:p>
    <w:p w14:paraId="0E2AB3E6">
      <w:pPr>
        <w:pStyle w:val="4"/>
      </w:pPr>
      <w:r>
        <w:t>个人评价</w:t>
      </w:r>
    </w:p>
    <w:p w14:paraId="337620DB">
      <w:r>
        <w:t>思维活跃，富有创意；具备敏锐的市场洞察力；热爱挑战，能够承受工作压力；善于数据分析，用数据驱动决策。</w:t>
      </w:r>
    </w:p>
    <w:p w14:paraId="6E23D724">
      <w:r>
        <w:br w:type="page"/>
      </w:r>
    </w:p>
    <w:p w14:paraId="0215B108">
      <w:pPr>
        <w:jc w:val="center"/>
      </w:pPr>
      <w:r>
        <w:rPr>
          <w:b/>
          <w:sz w:val="32"/>
        </w:rPr>
        <w:t>兰静</w:t>
      </w:r>
    </w:p>
    <w:p w14:paraId="52B168A8">
      <w:r>
        <w:t>求职意向：财务助理 | 深圳 | 10807/月 | 一个月内到岗</w:t>
      </w:r>
    </w:p>
    <w:p w14:paraId="6B5C8BD7">
      <w:r>
        <w:t>基本信息：26岁 | 男 | 杭州 | 4年经验</w:t>
      </w:r>
    </w:p>
    <w:p w14:paraId="0BFDCABE">
      <w:r>
        <w:t>联系方式：14577581728 | dguo@example.org</w:t>
      </w:r>
    </w:p>
    <w:p w14:paraId="4489562C">
      <w:pPr>
        <w:pStyle w:val="4"/>
      </w:pPr>
      <w:r>
        <w:t>教育背景</w:t>
      </w:r>
    </w:p>
    <w:p w14:paraId="6A9E4B5A">
      <w:r>
        <w:t>北京师范大学 | 审计学 | 本科 | 2018-09 ~ 2022-06</w:t>
      </w:r>
    </w:p>
    <w:p w14:paraId="0D9B5D65">
      <w:r>
        <w:t>专业成绩：3.36/4（专业前30%）</w:t>
      </w:r>
    </w:p>
    <w:p w14:paraId="4E0B0C82">
      <w:r>
        <w:t>主修课程：组织行为学、管理学原理、战略管理、市场营销学、财务管理、运营管理</w:t>
      </w:r>
    </w:p>
    <w:p w14:paraId="36D04370">
      <w:pPr>
        <w:pStyle w:val="4"/>
      </w:pPr>
      <w:r>
        <w:t>职业经历</w:t>
      </w:r>
    </w:p>
    <w:p w14:paraId="77BC9F80">
      <w:r>
        <w:rPr>
          <w:b/>
        </w:rPr>
        <w:t>鼎盛零售有限公司 | 出纳 | 2022-08 ~ 2023-04</w:t>
      </w:r>
    </w:p>
    <w:p w14:paraId="552320B4">
      <w:pPr>
        <w:pStyle w:val="16"/>
      </w:pPr>
      <w:r>
        <w:t>参与预算编制及成本控制分析。 配合审计工作，提供所需财务资料。</w:t>
      </w:r>
    </w:p>
    <w:p w14:paraId="0837B54C">
      <w:r>
        <w:rPr>
          <w:b/>
        </w:rPr>
        <w:t>上海科技有限公司 | 会计 | 2023-07 ~ 2024-06</w:t>
      </w:r>
    </w:p>
    <w:p w14:paraId="48EF22B0">
      <w:pPr>
        <w:pStyle w:val="16"/>
      </w:pPr>
      <w:r>
        <w:t>管理发票、合同等财务档案，确保合规。</w:t>
      </w:r>
    </w:p>
    <w:p w14:paraId="76EA0747">
      <w:r>
        <w:rPr>
          <w:b/>
        </w:rPr>
        <w:t>领航教育科技有限公司 | 出纳 | 2024-08 ~ 2026-02</w:t>
      </w:r>
    </w:p>
    <w:p w14:paraId="1469509E">
      <w:pPr>
        <w:pStyle w:val="16"/>
      </w:pPr>
      <w:r>
        <w:t>参与预算编制及成本控制分析。</w:t>
      </w:r>
    </w:p>
    <w:p w14:paraId="1D0EDF09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7D8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5DE559F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1F605119">
            <w:r>
              <w:t>熟悉Python基础</w:t>
            </w:r>
          </w:p>
        </w:tc>
      </w:tr>
      <w:tr w14:paraId="5E91B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2B6D24A">
            <w:r>
              <w:t>金蝶</w:t>
            </w:r>
          </w:p>
        </w:tc>
        <w:tc>
          <w:tcPr>
            <w:tcW w:w="4320" w:type="dxa"/>
            <w:shd w:val="clear" w:color="auto" w:fill="E7E6E6"/>
          </w:tcPr>
          <w:p w14:paraId="11538E0E">
            <w:r>
              <w:t>税务申报</w:t>
            </w:r>
          </w:p>
        </w:tc>
      </w:tr>
    </w:tbl>
    <w:p w14:paraId="1FA235FD"/>
    <w:p w14:paraId="68D42C83">
      <w:pPr>
        <w:pStyle w:val="4"/>
      </w:pPr>
      <w:r>
        <w:t>资格证书</w:t>
      </w:r>
    </w:p>
    <w:p w14:paraId="1A5CC36B">
      <w:pPr>
        <w:pStyle w:val="16"/>
      </w:pPr>
      <w:r>
        <w:t>初级会计职称。</w:t>
      </w:r>
    </w:p>
    <w:p w14:paraId="0D6B345D">
      <w:pPr>
        <w:pStyle w:val="16"/>
      </w:pPr>
      <w:r>
        <w:t>会计从业资格证。</w:t>
      </w:r>
    </w:p>
    <w:p w14:paraId="4FD483C4">
      <w:pPr>
        <w:pStyle w:val="4"/>
      </w:pPr>
      <w:r>
        <w:t>自我陈述</w:t>
      </w:r>
    </w:p>
    <w:p w14:paraId="3DE483E5">
      <w:r>
        <w:t>做事严谨，对数字敏感；熟练掌握财务软件，有较强的合规意识；诚实守信，具备良好的职业道德。</w:t>
      </w:r>
    </w:p>
    <w:p w14:paraId="3D4FCA9A">
      <w:r>
        <w:br w:type="page"/>
      </w:r>
    </w:p>
    <w:p w14:paraId="4DE7E329">
      <w:pPr>
        <w:jc w:val="center"/>
      </w:pPr>
      <w:r>
        <w:rPr>
          <w:b/>
          <w:color w:val="003366"/>
          <w:sz w:val="32"/>
        </w:rPr>
        <w:t>阎平</w:t>
      </w:r>
    </w:p>
    <w:p w14:paraId="6F7F61CB">
      <w:r>
        <w:t>求职意向：财务助理 | 杭州 | 17417/月 | 一个月内到岗</w:t>
      </w:r>
    </w:p>
    <w:p w14:paraId="0507E874">
      <w:r>
        <w:t>基本信息：35岁 | 男 | 杭州 | 13年经验</w:t>
      </w:r>
    </w:p>
    <w:p w14:paraId="1A5EDF91">
      <w:r>
        <w:t>联系方式：18522737802 | pengjie@example.org</w:t>
      </w:r>
    </w:p>
    <w:p w14:paraId="6774B305">
      <w:pPr>
        <w:pStyle w:val="4"/>
      </w:pPr>
      <w:r>
        <w:t>专业技能</w:t>
      </w:r>
    </w:p>
    <w:p w14:paraId="05CA3E84">
      <w:r>
        <w:t>语言能力：韩语TOPIK4，基础交流能力。</w:t>
      </w:r>
    </w:p>
    <w:p w14:paraId="1DB1BCA4">
      <w:r>
        <w:t>计算机能力：熟悉Python基础</w:t>
      </w:r>
    </w:p>
    <w:p w14:paraId="1DD9E31B">
      <w:r>
        <w:t>专业能力：Excel、金蝶</w:t>
      </w:r>
    </w:p>
    <w:p w14:paraId="219B8870">
      <w:pPr>
        <w:pStyle w:val="4"/>
      </w:pPr>
      <w:r>
        <w:t>荣誉证书</w:t>
      </w:r>
    </w:p>
    <w:p w14:paraId="6673E50A">
      <w:pPr>
        <w:pStyle w:val="16"/>
      </w:pPr>
      <w:r>
        <w:t>会计从业资格证。</w:t>
      </w:r>
    </w:p>
    <w:p w14:paraId="064E627B">
      <w:pPr>
        <w:pStyle w:val="4"/>
      </w:pPr>
      <w:r>
        <w:t>学历信息</w:t>
      </w:r>
    </w:p>
    <w:p w14:paraId="3507E567">
      <w:r>
        <w:t>南京大学 | 财务管理 | 本科 | 2009-09 ~ 2013-06</w:t>
      </w:r>
    </w:p>
    <w:p w14:paraId="62A44546">
      <w:r>
        <w:t>专业成绩：3.46/4</w:t>
      </w:r>
    </w:p>
    <w:p w14:paraId="58D0D0D4">
      <w:r>
        <w:t>主修课程：战略管理、组织行为学、市场营销学、财务管理、运营管理、管理学原理</w:t>
      </w:r>
    </w:p>
    <w:p w14:paraId="617D716A">
      <w:pPr>
        <w:pStyle w:val="4"/>
      </w:pPr>
      <w:r>
        <w:t>职业经历</w:t>
      </w:r>
    </w:p>
    <w:p w14:paraId="121C2AE1">
      <w:r>
        <w:rPr>
          <w:b/>
        </w:rPr>
        <w:t>鼎盛医疗科技有限公司 | 出纳 | 2023-07 ~ 2025-04</w:t>
      </w:r>
    </w:p>
    <w:p w14:paraId="04528924">
      <w:pPr>
        <w:pStyle w:val="16"/>
      </w:pPr>
      <w:r>
        <w:t>协助完成月度财务报表编制及税务申报。 配合审计工作，提供所需财务资料。</w:t>
      </w:r>
    </w:p>
    <w:p w14:paraId="45DFD69B">
      <w:r>
        <w:rPr>
          <w:b/>
        </w:rPr>
        <w:t>鼎盛医疗科技有限公司 | 会计 | 2025-02 ~ 2026-06</w:t>
      </w:r>
    </w:p>
    <w:p w14:paraId="5DAF5A06">
      <w:pPr>
        <w:pStyle w:val="16"/>
      </w:pPr>
      <w:r>
        <w:t>配合审计工作，提供所需财务资料。 负责日常报销审核、凭证编制及账务处理。 管理发票、合同等财务档案，确保合规。</w:t>
      </w:r>
    </w:p>
    <w:p w14:paraId="2DD28726">
      <w:pPr>
        <w:pStyle w:val="4"/>
      </w:pPr>
      <w:r>
        <w:t>自我评价</w:t>
      </w:r>
    </w:p>
    <w:p w14:paraId="64E08062">
      <w:r>
        <w:t>做事严谨，对数字敏感；熟练掌握财务软件，有较强的合规意识；诚实守信，具备良好的职业道德。</w:t>
      </w:r>
    </w:p>
    <w:p w14:paraId="3464CB1C">
      <w:r>
        <w:br w:type="page"/>
      </w:r>
    </w:p>
    <w:p w14:paraId="03978497">
      <w:pPr>
        <w:jc w:val="center"/>
      </w:pPr>
      <w:r>
        <w:rPr>
          <w:b/>
          <w:sz w:val="32"/>
        </w:rPr>
        <w:t>吴瑜</w:t>
      </w:r>
    </w:p>
    <w:p w14:paraId="673C63F9">
      <w:r>
        <w:t>求职意向：产品经理 | 杭州 | 8816/月 | 一周内到岗</w:t>
      </w:r>
    </w:p>
    <w:p w14:paraId="2CE14701">
      <w:r>
        <w:t>基本信息：28岁 | 女 | 杭州 | 6年经验</w:t>
      </w:r>
    </w:p>
    <w:p w14:paraId="6B4CF38D">
      <w:r>
        <w:t>联系方式：18655692452 | zhengmin@example.org</w:t>
      </w:r>
    </w:p>
    <w:p w14:paraId="232C8BD4">
      <w:pPr>
        <w:pStyle w:val="4"/>
      </w:pPr>
      <w:r>
        <w:t>学历信息</w:t>
      </w:r>
    </w:p>
    <w:p w14:paraId="4BF23015">
      <w:r>
        <w:t>上海交通大学 | 心理学 | 本科 | 2016-09 ~ 2020-06</w:t>
      </w:r>
    </w:p>
    <w:p w14:paraId="3D4BEEE7">
      <w:r>
        <w:t>专业成绩：3.25/4</w:t>
      </w:r>
    </w:p>
    <w:p w14:paraId="162F69FC">
      <w:r>
        <w:t>主修课程：运营管理、管理学原理、战略管理、财务管理、组织行为学</w:t>
      </w:r>
    </w:p>
    <w:p w14:paraId="5967421D">
      <w:pPr>
        <w:pStyle w:val="4"/>
      </w:pPr>
      <w:r>
        <w:t>工作经历</w:t>
      </w:r>
    </w:p>
    <w:p w14:paraId="2661482E">
      <w:r>
        <w:rPr>
          <w:b/>
        </w:rPr>
        <w:t>领航制造科技有限公司 | 产品经理 | 2025-07 ~ 2026-08</w:t>
      </w:r>
    </w:p>
    <w:p w14:paraId="39303C2B">
      <w:pPr>
        <w:pStyle w:val="16"/>
      </w:pPr>
      <w:r>
        <w:t>跟踪产品数据，根据反馈持续优化迭代。 负责产品需求调研、用户分析，完成产品规划与设计。</w:t>
      </w:r>
    </w:p>
    <w:p w14:paraId="08793A4F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E88D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AC541A0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780339E1">
            <w:r>
              <w:t>熟悉Python基础</w:t>
            </w:r>
          </w:p>
        </w:tc>
      </w:tr>
      <w:tr w14:paraId="35B91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7CB39FA">
            <w:r>
              <w:t>用户调研</w:t>
            </w:r>
          </w:p>
        </w:tc>
        <w:tc>
          <w:tcPr>
            <w:tcW w:w="4320" w:type="dxa"/>
            <w:shd w:val="clear" w:color="auto" w:fill="E7E6E6"/>
          </w:tcPr>
          <w:p w14:paraId="5BF47A69">
            <w:r>
              <w:t>数据分析</w:t>
            </w:r>
          </w:p>
        </w:tc>
      </w:tr>
    </w:tbl>
    <w:p w14:paraId="64F7BFFB"/>
    <w:p w14:paraId="4AF3E662">
      <w:pPr>
        <w:pStyle w:val="4"/>
      </w:pPr>
      <w:r>
        <w:t>荣誉证书</w:t>
      </w:r>
    </w:p>
    <w:p w14:paraId="65D33027">
      <w:pPr>
        <w:pStyle w:val="16"/>
      </w:pPr>
      <w:r>
        <w:t>PMP项目管理认证。</w:t>
      </w:r>
    </w:p>
    <w:p w14:paraId="25554B05">
      <w:pPr>
        <w:pStyle w:val="4"/>
      </w:pPr>
      <w:r>
        <w:t>自我评价</w:t>
      </w:r>
    </w:p>
    <w:p w14:paraId="598CA6BC">
      <w:r>
        <w:t>善于洞察用户需求，逻辑分析能力强；能够快速理解业务场景；有责任心，注重细节，追求产品极致。</w:t>
      </w:r>
    </w:p>
    <w:p w14:paraId="3D530B17">
      <w:r>
        <w:br w:type="page"/>
      </w:r>
    </w:p>
    <w:p w14:paraId="0F9C22EA">
      <w:pPr>
        <w:jc w:val="center"/>
      </w:pPr>
      <w:r>
        <w:rPr>
          <w:b/>
          <w:sz w:val="32"/>
        </w:rPr>
        <w:t>邓兰英</w:t>
      </w:r>
    </w:p>
    <w:p w14:paraId="13C25B5B">
      <w:r>
        <w:t>求职意向：产品经理 | 青岛 | 14534/月 | 一个月内到岗</w:t>
      </w:r>
    </w:p>
    <w:p w14:paraId="1D39F441">
      <w:r>
        <w:t>基本信息：34岁 | 男 | 青岛 | 12年经验</w:t>
      </w:r>
    </w:p>
    <w:p w14:paraId="6E448917">
      <w:r>
        <w:t>联系方式：18140045295 | oxu@example.com</w:t>
      </w:r>
    </w:p>
    <w:p w14:paraId="74E0DEAE">
      <w:pPr>
        <w:pStyle w:val="4"/>
      </w:pPr>
      <w:r>
        <w:t>关于我</w:t>
      </w:r>
    </w:p>
    <w:p w14:paraId="2F4D4FE0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1E9B06A0">
      <w:pPr>
        <w:pStyle w:val="4"/>
      </w:pPr>
      <w:r>
        <w:t>教育背景</w:t>
      </w:r>
    </w:p>
    <w:p w14:paraId="42E9B591">
      <w:r>
        <w:t>北京大学 | 工业设计 | 本科 | 2010-09 ~ 2014-06</w:t>
      </w:r>
    </w:p>
    <w:p w14:paraId="42E7D292">
      <w:r>
        <w:t>专业成绩：3.04/4</w:t>
      </w:r>
    </w:p>
    <w:p w14:paraId="6AD9436D">
      <w:r>
        <w:t>主修课程：组织行为学、市场营销学、战略管理、运营管理、财务管理、管理学原理</w:t>
      </w:r>
    </w:p>
    <w:p w14:paraId="5DDE5DC1">
      <w:pPr>
        <w:pStyle w:val="4"/>
      </w:pPr>
      <w:r>
        <w:t>工作经历</w:t>
      </w:r>
    </w:p>
    <w:p w14:paraId="10D310F0">
      <w:r>
        <w:rPr>
          <w:b/>
        </w:rPr>
        <w:t>深圳科技有限公司 | 高级产品经理 | 2022-10 ~ 2026-04</w:t>
      </w:r>
    </w:p>
    <w:p w14:paraId="4224A1A3">
      <w:pPr>
        <w:pStyle w:val="16"/>
      </w:pPr>
      <w:r>
        <w:t>组织用户访谈，挖掘潜在需求。</w:t>
      </w:r>
    </w:p>
    <w:p w14:paraId="00E72D6B">
      <w:pPr>
        <w:pStyle w:val="4"/>
      </w:pPr>
      <w:r>
        <w:t>专业技能</w:t>
      </w:r>
    </w:p>
    <w:p w14:paraId="330A1CE6">
      <w:r>
        <w:t>语言能力：英语专八，流利商务沟通。</w:t>
      </w:r>
    </w:p>
    <w:p w14:paraId="7DA92C03">
      <w:r>
        <w:t>计算机能力：熟悉Python基础</w:t>
      </w:r>
    </w:p>
    <w:p w14:paraId="74CF252C">
      <w:r>
        <w:t>专业能力：用户调研、需求分析</w:t>
      </w:r>
    </w:p>
    <w:p w14:paraId="360C0909">
      <w:pPr>
        <w:pStyle w:val="4"/>
      </w:pPr>
      <w:r>
        <w:t>资质认证</w:t>
      </w:r>
    </w:p>
    <w:p w14:paraId="6672E4CE">
      <w:pPr>
        <w:pStyle w:val="16"/>
      </w:pPr>
      <w:r>
        <w:t>PMP项目管理认证。</w:t>
      </w:r>
    </w:p>
    <w:p w14:paraId="7CE7D20F">
      <w:r>
        <w:br w:type="page"/>
      </w:r>
    </w:p>
    <w:p w14:paraId="240BC5DF">
      <w:pPr>
        <w:jc w:val="center"/>
      </w:pPr>
      <w:r>
        <w:rPr>
          <w:b/>
          <w:sz w:val="32"/>
        </w:rPr>
        <w:t>王明</w:t>
      </w:r>
    </w:p>
    <w:p w14:paraId="633E694D">
      <w:pPr>
        <w:jc w:val="center"/>
      </w:pPr>
      <w:r>
        <w:rPr>
          <w:sz w:val="2"/>
        </w:rPr>
        <w:t>____________________________________________________________</w:t>
      </w:r>
    </w:p>
    <w:p w14:paraId="5CDEDBEA">
      <w:r>
        <w:t>求职意向：财务助理 | 西安 | 13746/月 | 两周内到岗</w:t>
      </w:r>
    </w:p>
    <w:p w14:paraId="081D12C5">
      <w:r>
        <w:t>基本信息：32岁 | 女 | 西安 | 8年经验</w:t>
      </w:r>
    </w:p>
    <w:p w14:paraId="2E57A2FD">
      <w:r>
        <w:t>联系方式：15870486899 | mingqian@example.org</w:t>
      </w:r>
    </w:p>
    <w:p w14:paraId="52AC08C5">
      <w:pPr>
        <w:pStyle w:val="4"/>
      </w:pPr>
      <w:r>
        <w:t>过往经历</w:t>
      </w:r>
    </w:p>
    <w:p w14:paraId="20F2EF91">
      <w:r>
        <w:rPr>
          <w:b/>
        </w:rPr>
        <w:t>创想科技有限公司 | 财务分析 | 2021-10 ~ 2022-03</w:t>
      </w:r>
    </w:p>
    <w:p w14:paraId="5BAB6643">
      <w:pPr>
        <w:pStyle w:val="16"/>
      </w:pPr>
      <w:r>
        <w:t>负责日常报销审核、凭证编制及账务处理。 参与预算编制及成本控制分析。</w:t>
      </w:r>
    </w:p>
    <w:p w14:paraId="748B9DE9">
      <w:r>
        <w:rPr>
          <w:b/>
        </w:rPr>
        <w:t>智云咨询有限公司 | 财务分析 | 2022-02 ~ 2026-07</w:t>
      </w:r>
    </w:p>
    <w:p w14:paraId="74E540E0">
      <w:pPr>
        <w:pStyle w:val="16"/>
      </w:pPr>
      <w:r>
        <w:t>协助完成月度财务报表编制及税务申报。 管理发票、合同等财务档案，确保合规。 配合审计工作，提供所需财务资料。</w:t>
      </w:r>
    </w:p>
    <w:p w14:paraId="55A9B1EC">
      <w:pPr>
        <w:pStyle w:val="4"/>
      </w:pPr>
      <w:r>
        <w:t>学历信息</w:t>
      </w:r>
    </w:p>
    <w:p w14:paraId="0BA56662">
      <w:r>
        <w:t>浙江大学 | 金融学 | 硕士 | 2015-09 ~ 2018-06</w:t>
      </w:r>
    </w:p>
    <w:p w14:paraId="17613802">
      <w:r>
        <w:t>专业成绩：3.27/4</w:t>
      </w:r>
    </w:p>
    <w:p w14:paraId="0667B085">
      <w:r>
        <w:t>主修课程：组织行为学、运营管理、战略管理、财务管理、市场营销学</w:t>
      </w:r>
    </w:p>
    <w:p w14:paraId="59AFAAAB">
      <w:pPr>
        <w:pStyle w:val="4"/>
      </w:pPr>
      <w:r>
        <w:t>核心技能</w:t>
      </w:r>
    </w:p>
    <w:p w14:paraId="4654E0C0">
      <w:r>
        <w:t>语言能力：英语CET-4，具备基本读写能力。</w:t>
      </w:r>
    </w:p>
    <w:p w14:paraId="1CFE98F3">
      <w:r>
        <w:t>计算机能力：具备网络基础</w:t>
      </w:r>
    </w:p>
    <w:p w14:paraId="22632AAC">
      <w:r>
        <w:t>专业能力：Excel、财务报表、税务申报、金蝶</w:t>
      </w:r>
    </w:p>
    <w:p w14:paraId="6D4EE370">
      <w:pPr>
        <w:pStyle w:val="4"/>
      </w:pPr>
      <w:r>
        <w:t>资质认证</w:t>
      </w:r>
    </w:p>
    <w:p w14:paraId="06BDD94E">
      <w:pPr>
        <w:pStyle w:val="16"/>
      </w:pPr>
      <w:r>
        <w:t>会计从业资格证。</w:t>
      </w:r>
    </w:p>
    <w:p w14:paraId="4A6A22C1">
      <w:pPr>
        <w:pStyle w:val="4"/>
      </w:pPr>
      <w:r>
        <w:t>自我介绍</w:t>
      </w:r>
    </w:p>
    <w:p w14:paraId="7B090B5C">
      <w:r>
        <w:t>做事严谨，对数字敏感；熟练掌握财务软件，有较强的合规意识；诚实守信，具备良好的职业道德。</w:t>
      </w:r>
    </w:p>
    <w:p w14:paraId="1C9C4A58">
      <w:r>
        <w:br w:type="page"/>
      </w:r>
    </w:p>
    <w:p w14:paraId="3043799F">
      <w:pPr>
        <w:jc w:val="center"/>
      </w:pPr>
      <w:r>
        <w:rPr>
          <w:b/>
          <w:sz w:val="32"/>
        </w:rPr>
        <w:t>车凤兰</w:t>
      </w:r>
    </w:p>
    <w:p w14:paraId="2C4A1423">
      <w:pPr>
        <w:jc w:val="center"/>
      </w:pPr>
      <w:r>
        <w:rPr>
          <w:sz w:val="2"/>
        </w:rPr>
        <w:t>____________________________________________________________</w:t>
      </w:r>
    </w:p>
    <w:p w14:paraId="353576AC">
      <w:r>
        <w:t>求职意向：市场专员 | 武汉 | 16648/月 | 一周内到岗</w:t>
      </w:r>
    </w:p>
    <w:p w14:paraId="2892BFB6">
      <w:r>
        <w:t>基本信息：33岁 | 男 | 武汉 | 11年经验</w:t>
      </w:r>
    </w:p>
    <w:p w14:paraId="5249594D">
      <w:r>
        <w:t>联系方式：15142452067 | fangfang@example.com</w:t>
      </w:r>
    </w:p>
    <w:p w14:paraId="33E58269">
      <w:pPr>
        <w:pStyle w:val="4"/>
      </w:pPr>
      <w:r>
        <w:t>工作经历</w:t>
      </w:r>
    </w:p>
    <w:p w14:paraId="72B968D5">
      <w:r>
        <w:rPr>
          <w:b/>
        </w:rPr>
        <w:t>创想传媒科技有限公司 | 品牌专员 | 2021-11 ~ 2025-01</w:t>
      </w:r>
    </w:p>
    <w:p w14:paraId="6CBC559F">
      <w:pPr>
        <w:pStyle w:val="16"/>
      </w:pPr>
      <w:r>
        <w:t>运营公司社交媒体账号（公众号、微博等），提高粉丝互动。 与媒体、渠道保持良好合作，拓展市场资源。 策划并执行线上线下营销活动，提升品牌知名度。</w:t>
      </w:r>
    </w:p>
    <w:p w14:paraId="254A03FA">
      <w:r>
        <w:rPr>
          <w:b/>
        </w:rPr>
        <w:t>领航教育有限公司 | 营销专员 | 2025-12 ~ 2026-10</w:t>
      </w:r>
    </w:p>
    <w:p w14:paraId="235C142B">
      <w:pPr>
        <w:pStyle w:val="16"/>
      </w:pPr>
      <w:r>
        <w:t>策划并执行线上线下营销活动，提升品牌知名度。</w:t>
      </w:r>
    </w:p>
    <w:p w14:paraId="4E792097">
      <w:pPr>
        <w:pStyle w:val="4"/>
      </w:pPr>
      <w:r>
        <w:t>教育经历</w:t>
      </w:r>
    </w:p>
    <w:p w14:paraId="79AF5C52">
      <w:r>
        <w:t>天津大学 | 工商管理 | 本科 | 2011-09 ~ 2015-06</w:t>
      </w:r>
    </w:p>
    <w:p w14:paraId="0CF86225">
      <w:r>
        <w:t>专业成绩：3.51/4（专业前30%）</w:t>
      </w:r>
    </w:p>
    <w:p w14:paraId="7AAC27CF">
      <w:r>
        <w:t>主修课程：财务管理、市场营销学、战略管理、管理学原理、组织行为学</w:t>
      </w:r>
    </w:p>
    <w:p w14:paraId="74CEEAA6">
      <w:pPr>
        <w:pStyle w:val="4"/>
      </w:pPr>
      <w:r>
        <w:t>技能证书</w:t>
      </w:r>
    </w:p>
    <w:p w14:paraId="05B76CA7">
      <w:r>
        <w:t>语言能力：英语CET-6，读写熟练，可日常交流。</w:t>
      </w:r>
    </w:p>
    <w:p w14:paraId="292CDA3E">
      <w:r>
        <w:t>计算机能力：精通Excel数据处理</w:t>
      </w:r>
    </w:p>
    <w:p w14:paraId="6BB7A80F">
      <w:r>
        <w:t>专业能力：数据分析、文案写作、市场调研</w:t>
      </w:r>
    </w:p>
    <w:p w14:paraId="647C5EB9">
      <w:pPr>
        <w:pStyle w:val="4"/>
      </w:pPr>
      <w:r>
        <w:t>证书与荣誉</w:t>
      </w:r>
    </w:p>
    <w:p w14:paraId="6D7A8A38">
      <w:pPr>
        <w:pStyle w:val="16"/>
      </w:pPr>
      <w:r>
        <w:t>大学英语四级（CET-4），良好的读写能力。</w:t>
      </w:r>
    </w:p>
    <w:p w14:paraId="4F12B6DF">
      <w:pPr>
        <w:pStyle w:val="4"/>
      </w:pPr>
      <w:r>
        <w:t>个人评价</w:t>
      </w:r>
    </w:p>
    <w:p w14:paraId="04E17081">
      <w:r>
        <w:t>思维活跃，富有创意；具备敏锐的市场洞察力；热爱挑战，能够承受工作压力；善于数据分析，用数据驱动决策。</w:t>
      </w:r>
    </w:p>
    <w:p w14:paraId="6E9506DE">
      <w:r>
        <w:br w:type="page"/>
      </w:r>
    </w:p>
    <w:p w14:paraId="4649AC16">
      <w:pPr>
        <w:jc w:val="center"/>
      </w:pPr>
      <w:r>
        <w:rPr>
          <w:b/>
          <w:color w:val="003366"/>
          <w:sz w:val="32"/>
        </w:rPr>
        <w:t>陈明</w:t>
      </w:r>
    </w:p>
    <w:p w14:paraId="321A73A0">
      <w:r>
        <w:t>求职意向：设计师 | 广州 | 19307/月 | 两周内到岗</w:t>
      </w:r>
    </w:p>
    <w:p w14:paraId="2A844538">
      <w:r>
        <w:t>基本信息：32岁 | 女 | 广州 | 10年经验</w:t>
      </w:r>
    </w:p>
    <w:p w14:paraId="3D0DDDF5">
      <w:r>
        <w:t>联系方式：18139153047 | xiulanqin@example.net</w:t>
      </w:r>
    </w:p>
    <w:p w14:paraId="5FD9ABA2">
      <w:pPr>
        <w:pStyle w:val="4"/>
      </w:pPr>
      <w:r>
        <w:t>能力专长</w:t>
      </w:r>
    </w:p>
    <w:p w14:paraId="0D233963">
      <w:r>
        <w:t>语言能力：英语CET-6，读写熟练，可日常交流。</w:t>
      </w:r>
    </w:p>
    <w:p w14:paraId="4F0773A9">
      <w:r>
        <w:t>计算机能力：掌握Photoshop基本操作</w:t>
      </w:r>
    </w:p>
    <w:p w14:paraId="12B10064">
      <w:r>
        <w:t>专业能力：Figma、Sketch、Photoshop</w:t>
      </w:r>
    </w:p>
    <w:p w14:paraId="2D49050C">
      <w:pPr>
        <w:pStyle w:val="4"/>
      </w:pPr>
      <w:r>
        <w:t>获奖情况</w:t>
      </w:r>
    </w:p>
    <w:p w14:paraId="220006E8">
      <w:pPr>
        <w:pStyle w:val="16"/>
      </w:pPr>
      <w:r>
        <w:t>Adobe认证设计师。</w:t>
      </w:r>
    </w:p>
    <w:p w14:paraId="766C2D40">
      <w:pPr>
        <w:pStyle w:val="4"/>
      </w:pPr>
      <w:r>
        <w:t>学习背景</w:t>
      </w:r>
    </w:p>
    <w:p w14:paraId="0F4FBB06">
      <w:r>
        <w:t>清华大学 | 产品设计 | 本科 | 2012-09 ~ 2016-06</w:t>
      </w:r>
    </w:p>
    <w:p w14:paraId="0B4A60A0">
      <w:r>
        <w:t>专业成绩：3.79/4（专业前10%）</w:t>
      </w:r>
    </w:p>
    <w:p w14:paraId="2A01CCF9">
      <w:r>
        <w:t>主修课程：组织行为学、财务管理、管理学原理、战略管理、市场营销学</w:t>
      </w:r>
    </w:p>
    <w:p w14:paraId="2AA6F4B6">
      <w:pPr>
        <w:pStyle w:val="4"/>
      </w:pPr>
      <w:r>
        <w:t>过往经历</w:t>
      </w:r>
    </w:p>
    <w:p w14:paraId="0E6F237D">
      <w:r>
        <w:rPr>
          <w:b/>
        </w:rPr>
        <w:t>新锐教育有限公司 | UI设计师 | 2022-06 ~ 2026-11</w:t>
      </w:r>
    </w:p>
    <w:p w14:paraId="3D134408">
      <w:pPr>
        <w:pStyle w:val="16"/>
      </w:pPr>
      <w:r>
        <w:t>与产品、开发沟通，保证设计落地效果。 负责公司产品UI界面设计，提升视觉体验。 制作宣传海报、画册、名片等平面物料。</w:t>
      </w:r>
    </w:p>
    <w:p w14:paraId="49BA2EB2">
      <w:pPr>
        <w:pStyle w:val="4"/>
      </w:pPr>
      <w:r>
        <w:t>项目经历</w:t>
      </w:r>
    </w:p>
    <w:p w14:paraId="3D76A802">
      <w:r>
        <w:rPr>
          <w:b/>
        </w:rPr>
        <w:t>智能客服系统（2021-01 ~ 2025-09）</w:t>
      </w:r>
    </w:p>
    <w:p w14:paraId="5A2CDA04">
      <w:pPr>
        <w:pStyle w:val="16"/>
      </w:pPr>
      <w:r>
        <w:t>负责核心模块设计与开发，实现了高并发处理，提升了系统性能30%。</w:t>
      </w:r>
    </w:p>
    <w:p w14:paraId="77BAAA12">
      <w:pPr>
        <w:pStyle w:val="4"/>
      </w:pPr>
      <w:r>
        <w:t>个人评价</w:t>
      </w:r>
    </w:p>
    <w:p w14:paraId="3E4D0FFB">
      <w:r>
        <w:t>具备良好的审美能力和设计功底；热爱设计，关注细节；善于沟通，能准确理解需求并转化为优秀的设计方案。</w:t>
      </w:r>
    </w:p>
    <w:p w14:paraId="6CEE5C71">
      <w:r>
        <w:br w:type="page"/>
      </w:r>
    </w:p>
    <w:p w14:paraId="4CD92C35">
      <w:pPr>
        <w:jc w:val="center"/>
      </w:pPr>
      <w:r>
        <w:rPr>
          <w:b/>
          <w:sz w:val="32"/>
        </w:rPr>
        <w:t>卢慧</w:t>
      </w:r>
    </w:p>
    <w:p w14:paraId="0E38C2F5">
      <w:r>
        <w:t>求职意向：设计师 | 杭州 | 17091/月 | 两周内到岗</w:t>
      </w:r>
    </w:p>
    <w:p w14:paraId="27DECD99">
      <w:r>
        <w:t>基本信息：36岁 | 男 | 杭州 | 12年经验</w:t>
      </w:r>
    </w:p>
    <w:p w14:paraId="492A5E85">
      <w:r>
        <w:t>联系方式：13576677434 | jieqiu@example.com</w:t>
      </w:r>
    </w:p>
    <w:p w14:paraId="2D6608B8">
      <w:pPr>
        <w:pStyle w:val="4"/>
      </w:pPr>
      <w:r>
        <w:t>教育经历</w:t>
      </w:r>
    </w:p>
    <w:p w14:paraId="3CE2BCC1">
      <w:r>
        <w:t>北京大学 | 数字媒体艺术 | 硕士 | 2011-09 ~ 2014-06</w:t>
      </w:r>
    </w:p>
    <w:p w14:paraId="50459FAE">
      <w:r>
        <w:t>专业成绩：3.54/4（专业前30%）</w:t>
      </w:r>
    </w:p>
    <w:p w14:paraId="605961BF">
      <w:r>
        <w:t>主修课程：运营管理、市场营销学、战略管理、财务管理、管理学原理</w:t>
      </w:r>
    </w:p>
    <w:p w14:paraId="44299DC5">
      <w:pPr>
        <w:pStyle w:val="4"/>
      </w:pPr>
      <w:r>
        <w:t>过往经历</w:t>
      </w:r>
    </w:p>
    <w:p w14:paraId="49181745">
      <w:r>
        <w:rPr>
          <w:b/>
        </w:rPr>
        <w:t>1. 新锐制造有限公司 | UI设计师 | 2016-05 ~ 2020-09</w:t>
      </w:r>
    </w:p>
    <w:p w14:paraId="24C46083">
      <w:pPr>
        <w:pStyle w:val="16"/>
      </w:pPr>
      <w:r>
        <w:t>参与品牌VI设计，确保品牌一致性。 制作宣传海报、画册、名片等平面物料。 与产品、开发沟通，保证设计落地效果。</w:t>
      </w:r>
    </w:p>
    <w:p w14:paraId="66EA636A">
      <w:r>
        <w:rPr>
          <w:b/>
        </w:rPr>
        <w:t>2. 新锐零售有限公司 | UI设计师 | 2020-03 ~ 2022-09</w:t>
      </w:r>
    </w:p>
    <w:p w14:paraId="2202F3FD">
      <w:pPr>
        <w:pStyle w:val="16"/>
      </w:pPr>
      <w:r>
        <w:t>与产品、开发沟通，保证设计落地效果。 负责公司产品UI界面设计，提升视觉体验。</w:t>
      </w:r>
    </w:p>
    <w:p w14:paraId="104686E4">
      <w:r>
        <w:rPr>
          <w:b/>
        </w:rPr>
        <w:t>3. 新锐咨询科技有限公司 | 平面设计师 | 2022-09 ~ 2026-08</w:t>
      </w:r>
    </w:p>
    <w:p w14:paraId="0E6FDEBF">
      <w:pPr>
        <w:pStyle w:val="16"/>
      </w:pPr>
      <w:r>
        <w:t>参与品牌VI设计，确保品牌一致性。 制作宣传海报、画册、名片等平面物料。 负责公司产品UI界面设计，提升视觉体验。</w:t>
      </w:r>
    </w:p>
    <w:p w14:paraId="019FDC17">
      <w:pPr>
        <w:pStyle w:val="4"/>
      </w:pPr>
      <w:r>
        <w:t>核心技能</w:t>
      </w:r>
    </w:p>
    <w:p w14:paraId="7256F246">
      <w:r>
        <w:t>语言能力：日语N2，可进行日常对话。</w:t>
      </w:r>
    </w:p>
    <w:p w14:paraId="6138AA0C">
      <w:r>
        <w:t>计算机能力：精通Excel数据处理</w:t>
      </w:r>
    </w:p>
    <w:p w14:paraId="3011DFBE">
      <w:r>
        <w:t>专业能力：Sketch、Photoshop</w:t>
      </w:r>
    </w:p>
    <w:p w14:paraId="7AF2B702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2E55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BB64AE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6F8EC86F">
      <w:pPr>
        <w:pStyle w:val="4"/>
      </w:pPr>
      <w:r>
        <w:t>个人评价</w:t>
      </w:r>
    </w:p>
    <w:p w14:paraId="5F3B03B1">
      <w:r>
        <w:t>具备良好的审美能力和设计功底；热爱设计，关注细节；善于沟通，能准确理解需求并转化为优秀的设计方案。</w:t>
      </w:r>
    </w:p>
    <w:p w14:paraId="561E7CA7">
      <w:r>
        <w:br w:type="page"/>
      </w:r>
    </w:p>
    <w:p w14:paraId="0940D213">
      <w:pPr>
        <w:jc w:val="center"/>
      </w:pPr>
      <w:r>
        <w:rPr>
          <w:b/>
          <w:sz w:val="32"/>
        </w:rPr>
        <w:t>朱秀云</w:t>
      </w:r>
    </w:p>
    <w:p w14:paraId="615B6E58">
      <w:r>
        <w:t>求职意向：产品经理 | 苏州 | 12704/月 | 一周内到岗</w:t>
      </w:r>
    </w:p>
    <w:p w14:paraId="2BC6F0C5">
      <w:r>
        <w:t>基本信息：25岁 | 男 | 郑州 | 5年经验</w:t>
      </w:r>
    </w:p>
    <w:p w14:paraId="26608659">
      <w:r>
        <w:t>联系方式：13418282242 | yewei@example.net</w:t>
      </w:r>
    </w:p>
    <w:p w14:paraId="4E2A52AC">
      <w:pPr>
        <w:pStyle w:val="4"/>
      </w:pPr>
      <w:r>
        <w:t>自我介绍</w:t>
      </w:r>
    </w:p>
    <w:p w14:paraId="1FBD770A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5F6429DF">
      <w:pPr>
        <w:pStyle w:val="4"/>
      </w:pPr>
      <w:r>
        <w:t>教育背景</w:t>
      </w:r>
    </w:p>
    <w:p w14:paraId="0DA7ADF9">
      <w:r>
        <w:t>深圳职业技术学院 | 心理学 | 专科 | 2018-09 ~ 2021-06</w:t>
      </w:r>
    </w:p>
    <w:p w14:paraId="0846FF2B">
      <w:r>
        <w:t>专业成绩：3.03/4</w:t>
      </w:r>
    </w:p>
    <w:p w14:paraId="28626EAB">
      <w:r>
        <w:t>主修课程：组织行为学、运营管理、管理学原理、财务管理、战略管理、市场营销学</w:t>
      </w:r>
    </w:p>
    <w:p w14:paraId="71BC92B7">
      <w:pPr>
        <w:pStyle w:val="4"/>
      </w:pPr>
      <w:r>
        <w:t>实习经历</w:t>
      </w:r>
    </w:p>
    <w:p w14:paraId="0E571239">
      <w:r>
        <w:rPr>
          <w:b/>
        </w:rPr>
        <w:t>智云咨询有限公司 | 高级产品经理 | 2023-01 ~ 2024-07</w:t>
      </w:r>
    </w:p>
    <w:p w14:paraId="39C6F373">
      <w:pPr>
        <w:pStyle w:val="16"/>
      </w:pPr>
      <w:r>
        <w:t>跟踪产品数据，根据反馈持续优化迭代。 输出PRD文档，协调开发、测试、运营团队推进产品落地。 组织用户访谈，挖掘潜在需求。</w:t>
      </w:r>
    </w:p>
    <w:p w14:paraId="2CB390D3">
      <w:r>
        <w:rPr>
          <w:b/>
        </w:rPr>
        <w:t>创想制造有限公司 | 产品助理 | 2024-01 ~ 2026-09</w:t>
      </w:r>
    </w:p>
    <w:p w14:paraId="1CA69FFC">
      <w:pPr>
        <w:pStyle w:val="16"/>
      </w:pPr>
      <w:r>
        <w:t>输出PRD文档，协调开发、测试、运营团队推进产品落地。 组织用户访谈，挖掘潜在需求。 参与竞品分析，提炼差异化优势。</w:t>
      </w:r>
    </w:p>
    <w:p w14:paraId="262423F9">
      <w:pPr>
        <w:pStyle w:val="4"/>
      </w:pPr>
      <w:r>
        <w:t>技能特长</w:t>
      </w:r>
    </w:p>
    <w:p w14:paraId="7BBB55D3">
      <w:r>
        <w:t>语言能力：英语CET-4，具备基本读写能力。</w:t>
      </w:r>
    </w:p>
    <w:p w14:paraId="1D9233C8">
      <w:r>
        <w:t>计算机能力：具备网络基础</w:t>
      </w:r>
    </w:p>
    <w:p w14:paraId="4C92CF96">
      <w:r>
        <w:t>专业能力：需求分析、项目管理、用户调研</w:t>
      </w:r>
    </w:p>
    <w:p w14:paraId="40DC4691">
      <w:pPr>
        <w:pStyle w:val="4"/>
      </w:pPr>
      <w:r>
        <w:t>资格证书</w:t>
      </w:r>
    </w:p>
    <w:p w14:paraId="02C6BC45">
      <w:pPr>
        <w:pStyle w:val="16"/>
      </w:pPr>
      <w:r>
        <w:t>PMP项目管理认证。</w:t>
      </w:r>
    </w:p>
    <w:p w14:paraId="6140FC7A">
      <w:pPr>
        <w:pStyle w:val="4"/>
      </w:pPr>
      <w:r>
        <w:t>项目实践</w:t>
      </w:r>
    </w:p>
    <w:p w14:paraId="6D933B30">
      <w:r>
        <w:rPr>
          <w:b/>
        </w:rPr>
        <w:t>品牌官网改版（2019-08 ~ 2024-04）</w:t>
      </w:r>
    </w:p>
    <w:p w14:paraId="2DB56F19">
      <w:pPr>
        <w:pStyle w:val="16"/>
      </w:pPr>
      <w:r>
        <w:t>负责核心模块设计与开发，实现了高并发处理，提升了系统性能30%。</w:t>
      </w:r>
    </w:p>
    <w:p w14:paraId="40063657">
      <w:r>
        <w:br w:type="page"/>
      </w:r>
    </w:p>
    <w:p w14:paraId="5965DE61">
      <w:pPr>
        <w:jc w:val="center"/>
      </w:pPr>
      <w:r>
        <w:rPr>
          <w:b/>
          <w:sz w:val="32"/>
        </w:rPr>
        <w:t>余桂兰</w:t>
      </w:r>
    </w:p>
    <w:p w14:paraId="0F4CDECA">
      <w:r>
        <w:t>求职意向：人事专员 | 南京 | 16448/月 | 一周内到岗</w:t>
      </w:r>
    </w:p>
    <w:p w14:paraId="74CFA00E">
      <w:r>
        <w:t>基本信息：32岁 | 男 | 南京 | 10年经验</w:t>
      </w:r>
    </w:p>
    <w:p w14:paraId="006EB179">
      <w:r>
        <w:t>联系方式：13931468246 | wzhong@example.net</w:t>
      </w:r>
    </w:p>
    <w:p w14:paraId="53927BE0">
      <w:pPr>
        <w:pStyle w:val="4"/>
      </w:pPr>
      <w:r>
        <w:t>教育状况</w:t>
      </w:r>
    </w:p>
    <w:p w14:paraId="7F95BC5C">
      <w:r>
        <w:t>上海交通大学 | 劳动与社会保障 | 本科 | 2012-09 ~ 2016-06</w:t>
      </w:r>
    </w:p>
    <w:p w14:paraId="32215E74">
      <w:r>
        <w:t>专业成绩：3.1/4</w:t>
      </w:r>
    </w:p>
    <w:p w14:paraId="6C603305">
      <w:r>
        <w:t>主修课程：市场营销学、财务管理、运营管理、战略管理、管理学原理</w:t>
      </w:r>
    </w:p>
    <w:p w14:paraId="30A4E11E">
      <w:pPr>
        <w:pStyle w:val="4"/>
      </w:pPr>
      <w:r>
        <w:t>实习经历</w:t>
      </w:r>
    </w:p>
    <w:p w14:paraId="6C33F509">
      <w:r>
        <w:rPr>
          <w:b/>
        </w:rPr>
        <w:t>1. 博雅零售科技有限公司 | 招聘专员 | 2016-05 ~ 2019-12</w:t>
      </w:r>
    </w:p>
    <w:p w14:paraId="14D978AD">
      <w:pPr>
        <w:pStyle w:val="16"/>
      </w:pPr>
      <w:r>
        <w:t>处理员工关系，协助解决劳动争议，维护和谐劳动关系。 负责招聘全流程，包括职位发布、简历筛选、面试安排及录用跟进。 协助组织员工培训及企业文化活动，提升员工满意度。</w:t>
      </w:r>
    </w:p>
    <w:p w14:paraId="1E70D19D">
      <w:r>
        <w:rPr>
          <w:b/>
        </w:rPr>
        <w:t>2. 杭州制造有限公司 | 人事专员 | 2019-05 ~ 2022-08</w:t>
      </w:r>
    </w:p>
    <w:p w14:paraId="202D81AE">
      <w:pPr>
        <w:pStyle w:val="16"/>
      </w:pPr>
      <w:r>
        <w:t>负责考勤统计、薪酬核算及社保公积金缴纳。 负责招聘全流程，包括职位发布、简历筛选、面试安排及录用跟进。 办理员工入职、转正、调动、离职手续，维护人事档案。</w:t>
      </w:r>
    </w:p>
    <w:p w14:paraId="2664703B">
      <w:r>
        <w:rPr>
          <w:b/>
        </w:rPr>
        <w:t>3. 深圳教育有限公司 | 招聘专员 | 2022-01 ~ 2026-02</w:t>
      </w:r>
    </w:p>
    <w:p w14:paraId="6F90E9F3">
      <w:pPr>
        <w:pStyle w:val="16"/>
      </w:pPr>
      <w:r>
        <w:t>协助组织员工培训及企业文化活动，提升员工满意度。 负责招聘全流程，包括职位发布、简历筛选、面试安排及录用跟进。 处理员工关系，协助解决劳动争议，维护和谐劳动关系。</w:t>
      </w:r>
    </w:p>
    <w:p w14:paraId="00D2E616">
      <w:pPr>
        <w:pStyle w:val="4"/>
      </w:pPr>
      <w:r>
        <w:t>技能特长</w:t>
      </w:r>
    </w:p>
    <w:p w14:paraId="67FDBC52">
      <w:r>
        <w:t>语言能力：英语专八，流利商务沟通。</w:t>
      </w:r>
    </w:p>
    <w:p w14:paraId="74FE8F9C">
      <w:r>
        <w:t>计算机能力：熟悉Python基础</w:t>
      </w:r>
    </w:p>
    <w:p w14:paraId="545C42F7">
      <w:r>
        <w:t>专业能力：培训组织、招聘面试、薪酬核算</w:t>
      </w:r>
    </w:p>
    <w:p w14:paraId="777C9698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FE8F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AC784B3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07DF5B4C">
      <w:pPr>
        <w:pStyle w:val="4"/>
      </w:pPr>
      <w:r>
        <w:t>自我介绍</w:t>
      </w:r>
    </w:p>
    <w:p w14:paraId="504582C1">
      <w:r>
        <w:t>性格开朗，亲和力强，善于与各部门沟通协作；具备良好的组织协调能力和解决冲突能力；积极主动，乐于学习新知识。</w:t>
      </w:r>
    </w:p>
    <w:p w14:paraId="67C9A35F">
      <w:r>
        <w:br w:type="page"/>
      </w:r>
    </w:p>
    <w:p w14:paraId="73A11181">
      <w:pPr>
        <w:jc w:val="center"/>
      </w:pPr>
      <w:r>
        <w:rPr>
          <w:b/>
          <w:sz w:val="32"/>
        </w:rPr>
        <w:t>刘丽娟</w:t>
      </w:r>
    </w:p>
    <w:p w14:paraId="321F2DC9">
      <w:r>
        <w:t>求职意向：市场专员 | 苏州 | 19870/月 | 随时到岗</w:t>
      </w:r>
    </w:p>
    <w:p w14:paraId="3DC08B7C">
      <w:r>
        <w:t>基本信息：35岁 | 女 | 苏州 | 13年经验</w:t>
      </w:r>
    </w:p>
    <w:p w14:paraId="06B6C96B">
      <w:r>
        <w:t>联系方式：15195070276 | zchang@example.net</w:t>
      </w:r>
    </w:p>
    <w:p w14:paraId="05D57D4B">
      <w:pPr>
        <w:pStyle w:val="4"/>
      </w:pPr>
      <w:r>
        <w:t>学习背景</w:t>
      </w:r>
    </w:p>
    <w:p w14:paraId="55AA5A95">
      <w:r>
        <w:t>复旦大学 | 广告学 | 本科 | 2009-09 ~ 2013-06</w:t>
      </w:r>
    </w:p>
    <w:p w14:paraId="0003CD8A">
      <w:r>
        <w:t>专业成绩：3.89/4（专业前15%）</w:t>
      </w:r>
    </w:p>
    <w:p w14:paraId="46A7A012">
      <w:r>
        <w:t>主修课程：运营管理、管理学原理、市场营销学、战略管理、组织行为学、财务管理</w:t>
      </w:r>
    </w:p>
    <w:p w14:paraId="615CF19E">
      <w:pPr>
        <w:pStyle w:val="4"/>
      </w:pPr>
      <w:r>
        <w:t>工作经历</w:t>
      </w:r>
    </w:p>
    <w:p w14:paraId="5AD97DF4">
      <w:r>
        <w:rPr>
          <w:b/>
        </w:rPr>
        <w:t>1. 全民简历传媒科技有限公司 | 品牌专员 | 2018-11 ~ 2022-10</w:t>
      </w:r>
    </w:p>
    <w:p w14:paraId="01153EF1">
      <w:pPr>
        <w:pStyle w:val="16"/>
      </w:pPr>
      <w:r>
        <w:t>运营公司社交媒体账号（公众号、微博等），提高粉丝互动。</w:t>
      </w:r>
    </w:p>
    <w:p w14:paraId="339B157A">
      <w:r>
        <w:rPr>
          <w:b/>
        </w:rPr>
        <w:t>2. 成都科技科技有限公司 | 市场专员 | 2022-09 ~ 2026-04</w:t>
      </w:r>
    </w:p>
    <w:p w14:paraId="77C3D324">
      <w:pPr>
        <w:pStyle w:val="16"/>
      </w:pPr>
      <w:r>
        <w:t>策划并执行线上线下营销活动，提升品牌知名度。 负责市场调研，收集竞品信息，撰写分析报告。</w:t>
      </w:r>
    </w:p>
    <w:p w14:paraId="292A1D0F">
      <w:pPr>
        <w:pStyle w:val="4"/>
      </w:pPr>
      <w:r>
        <w:t>能力专长</w:t>
      </w:r>
    </w:p>
    <w:p w14:paraId="57A7FB51">
      <w:r>
        <w:t>语言能力：韩语TOPIK4，基础交流能力。</w:t>
      </w:r>
    </w:p>
    <w:p w14:paraId="5C0D5375">
      <w:r>
        <w:t>计算机能力：熟悉Python基础</w:t>
      </w:r>
    </w:p>
    <w:p w14:paraId="1B3E9F98">
      <w:r>
        <w:t>专业能力：数据分析、活动策划、市场调研</w:t>
      </w:r>
    </w:p>
    <w:p w14:paraId="65BCB247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41FF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A1119A6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6138098D">
      <w:pPr>
        <w:pStyle w:val="4"/>
      </w:pPr>
      <w:r>
        <w:t>关于我</w:t>
      </w:r>
    </w:p>
    <w:p w14:paraId="2E44BC47">
      <w:r>
        <w:t>思维活跃，富有创意；具备敏锐的市场洞察力；热爱挑战，能够承受工作压力；善于数据分析，用数据驱动决策。</w:t>
      </w:r>
    </w:p>
    <w:p w14:paraId="02B7622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62BA3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A11E13">
            <w:r>
              <w:rPr>
                <w:b/>
                <w:sz w:val="28"/>
              </w:rPr>
              <w:t>张莉</w:t>
            </w:r>
          </w:p>
          <w:p w14:paraId="77963A48">
            <w:r>
              <w:t>求职意向：设计师 | 深圳 | 17987/月 | 随时到岗</w:t>
            </w:r>
          </w:p>
          <w:p w14:paraId="5D8CDBC7">
            <w:r>
              <w:t>基本信息：29岁 | 女 | 深圳 | 7年经验</w:t>
            </w:r>
          </w:p>
          <w:p w14:paraId="6B5DD817">
            <w:r>
              <w:t>联系方式：14512471240 | xia46@example.com</w:t>
            </w:r>
          </w:p>
          <w:p w14:paraId="0F8FBB8D">
            <w:pPr>
              <w:pStyle w:val="4"/>
            </w:pPr>
            <w:r>
              <w:t>技能证书</w:t>
            </w:r>
          </w:p>
          <w:p w14:paraId="23D2DC84">
            <w:r>
              <w:t>语言能力：日语N2，可进行日常对话。</w:t>
            </w:r>
          </w:p>
          <w:p w14:paraId="4B52EFF0">
            <w:r>
              <w:t>计算机能力：熟练使用Office办公软件</w:t>
            </w:r>
          </w:p>
          <w:p w14:paraId="5EC72CE3">
            <w:r>
              <w:t>专业能力：Illustrator、Photoshop、色彩搭配</w:t>
            </w:r>
          </w:p>
        </w:tc>
        <w:tc>
          <w:tcPr>
            <w:tcW w:w="4320" w:type="dxa"/>
          </w:tcPr>
          <w:p w14:paraId="46A8ACEB"/>
          <w:p w14:paraId="51DD2B29">
            <w:pPr>
              <w:pStyle w:val="4"/>
            </w:pPr>
            <w:r>
              <w:t>教育背景</w:t>
            </w:r>
          </w:p>
          <w:p w14:paraId="390F9A14">
            <w:r>
              <w:t>中山大学 | 产品设计 | 本科 | 2015-09 ~ 2019-06</w:t>
            </w:r>
          </w:p>
          <w:p w14:paraId="1E624D3D">
            <w:r>
              <w:t>专业成绩：3.09/4</w:t>
            </w:r>
          </w:p>
          <w:p w14:paraId="356B141D">
            <w:r>
              <w:t>主修课程：管理学原理、市场营销学、组织行为学、运营管理、财务管理</w:t>
            </w:r>
          </w:p>
          <w:p w14:paraId="63A4F9DA">
            <w:pPr>
              <w:pStyle w:val="4"/>
            </w:pPr>
            <w:r>
              <w:t>职业经历</w:t>
            </w:r>
          </w:p>
          <w:p w14:paraId="09A3E7E8">
            <w:r>
              <w:rPr>
                <w:b/>
              </w:rPr>
              <w:t>博雅零售科技有限公司 | UI设计师 | 2024-05 ~ 2026-04</w:t>
            </w:r>
          </w:p>
          <w:p w14:paraId="2CFCB99B">
            <w:pPr>
              <w:pStyle w:val="16"/>
            </w:pPr>
            <w:r>
              <w:t>参与品牌VI设计，确保品牌一致性。 制作宣传海报、画册、名片等平面物料。</w:t>
            </w:r>
          </w:p>
          <w:p w14:paraId="0C64C1B7">
            <w:pPr>
              <w:pStyle w:val="4"/>
            </w:pPr>
            <w:r>
              <w:t>荣誉证书</w:t>
            </w:r>
          </w:p>
          <w:p w14:paraId="6F482582">
            <w:pPr>
              <w:pStyle w:val="16"/>
            </w:pPr>
            <w:r>
              <w:t>Adobe认证设计师。</w:t>
            </w:r>
          </w:p>
          <w:p w14:paraId="025004E8">
            <w:pPr>
              <w:pStyle w:val="4"/>
            </w:pPr>
            <w:r>
              <w:t>项目经历</w:t>
            </w:r>
          </w:p>
          <w:p w14:paraId="346AAB8B">
            <w:r>
              <w:rPr>
                <w:b/>
              </w:rPr>
              <w:t>智能客服系统（2019-10 ~ 2023-02）</w:t>
            </w:r>
          </w:p>
          <w:p w14:paraId="231FE04A">
            <w:pPr>
              <w:pStyle w:val="16"/>
            </w:pPr>
            <w:r>
              <w:t>负责核心模块设计与开发，实现了高并发处理，提升了系统性能30%。</w:t>
            </w:r>
          </w:p>
          <w:p w14:paraId="00A31EDB">
            <w:pPr>
              <w:pStyle w:val="4"/>
            </w:pPr>
            <w:r>
              <w:t>关于我</w:t>
            </w:r>
          </w:p>
          <w:p w14:paraId="0F248309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0895FB9E">
      <w:r>
        <w:br w:type="page"/>
      </w:r>
    </w:p>
    <w:p w14:paraId="03527287">
      <w:pPr>
        <w:jc w:val="center"/>
      </w:pPr>
      <w:r>
        <w:rPr>
          <w:b/>
          <w:sz w:val="32"/>
        </w:rPr>
        <w:t>吴春梅</w:t>
      </w:r>
    </w:p>
    <w:p w14:paraId="61780870">
      <w:pPr>
        <w:jc w:val="center"/>
      </w:pPr>
      <w:r>
        <w:rPr>
          <w:sz w:val="2"/>
        </w:rPr>
        <w:t>____________________________________________________________</w:t>
      </w:r>
    </w:p>
    <w:p w14:paraId="2EAA0D9C">
      <w:r>
        <w:t>求职意向：运营专员 | 武汉 | 11602/月 | 一个月内到岗</w:t>
      </w:r>
    </w:p>
    <w:p w14:paraId="01A385F8">
      <w:r>
        <w:t>基本信息：28岁 | 男 | 武汉 | 6年经验</w:t>
      </w:r>
    </w:p>
    <w:p w14:paraId="0F7811C2">
      <w:r>
        <w:t>联系方式：13210914890 | caifang@example.org</w:t>
      </w:r>
    </w:p>
    <w:p w14:paraId="48BFD399">
      <w:pPr>
        <w:pStyle w:val="4"/>
      </w:pPr>
      <w:r>
        <w:t>过往经历</w:t>
      </w:r>
    </w:p>
    <w:p w14:paraId="69DFD7F6">
      <w:r>
        <w:rPr>
          <w:b/>
        </w:rPr>
        <w:t>深圳咨询科技有限公司 | 内容运营 | 2020-09 ~ 2024-02</w:t>
      </w:r>
    </w:p>
    <w:p w14:paraId="6EB374C9">
      <w:pPr>
        <w:pStyle w:val="16"/>
      </w:pPr>
      <w:r>
        <w:t>负责用户社群运营，提升用户活跃度和粘性。</w:t>
      </w:r>
    </w:p>
    <w:p w14:paraId="0CBD78BA">
      <w:r>
        <w:rPr>
          <w:b/>
        </w:rPr>
        <w:t>智云零售有限公司 | 运营专员 | 2024-01 ~ 2026-06</w:t>
      </w:r>
    </w:p>
    <w:p w14:paraId="7D876FA0">
      <w:pPr>
        <w:pStyle w:val="16"/>
      </w:pPr>
      <w:r>
        <w:t>负责用户社群运营，提升用户活跃度和粘性。 处理用户反馈，提升用户体验。 撰写内容文案，维护APP/网站内容更新。</w:t>
      </w:r>
    </w:p>
    <w:p w14:paraId="26E42D77">
      <w:pPr>
        <w:pStyle w:val="4"/>
      </w:pPr>
      <w:r>
        <w:t>学习背景</w:t>
      </w:r>
    </w:p>
    <w:p w14:paraId="0A7502C7">
      <w:r>
        <w:t>四川大学 | 市场营销 | 本科 | 2016-09 ~ 2020-06</w:t>
      </w:r>
    </w:p>
    <w:p w14:paraId="27685531">
      <w:r>
        <w:t>专业成绩：3.6/4</w:t>
      </w:r>
    </w:p>
    <w:p w14:paraId="33467CDE">
      <w:r>
        <w:t>主修课程：市场营销学、市场调研、消费者行为学、广告学、销售管理</w:t>
      </w:r>
    </w:p>
    <w:p w14:paraId="6212663C">
      <w:pPr>
        <w:pStyle w:val="4"/>
      </w:pPr>
      <w:r>
        <w:t>技能特长</w:t>
      </w:r>
    </w:p>
    <w:p w14:paraId="649309D0">
      <w:r>
        <w:t>语言能力：英语CET-4，具备基本读写能力。</w:t>
      </w:r>
    </w:p>
    <w:p w14:paraId="1A203A07">
      <w:r>
        <w:t>计算机能力：熟练使用Office办公软件</w:t>
      </w:r>
    </w:p>
    <w:p w14:paraId="47E402D6">
      <w:r>
        <w:t>专业能力：社群管理、活动策划</w:t>
      </w:r>
    </w:p>
    <w:p w14:paraId="5EE95752">
      <w:pPr>
        <w:pStyle w:val="4"/>
      </w:pPr>
      <w:r>
        <w:t>证书与荣誉</w:t>
      </w:r>
    </w:p>
    <w:p w14:paraId="5A856209">
      <w:pPr>
        <w:pStyle w:val="16"/>
      </w:pPr>
      <w:r>
        <w:t>全国计算机等级考试二级（Office高级应用）。</w:t>
      </w:r>
    </w:p>
    <w:p w14:paraId="38E06959">
      <w:pPr>
        <w:pStyle w:val="16"/>
      </w:pPr>
      <w:r>
        <w:t>大学英语四级（CET-4），良好的读写能力。</w:t>
      </w:r>
    </w:p>
    <w:p w14:paraId="10937639">
      <w:pPr>
        <w:pStyle w:val="4"/>
      </w:pPr>
      <w:r>
        <w:t>个人评价</w:t>
      </w:r>
    </w:p>
    <w:p w14:paraId="2D7C0660">
      <w:r>
        <w:t>执行力强，结果导向；具备良好的沟通能力和文案功底；善于在快节奏环境中工作，能高效完成目标。</w:t>
      </w:r>
    </w:p>
    <w:p w14:paraId="19752454">
      <w:r>
        <w:br w:type="page"/>
      </w:r>
    </w:p>
    <w:p w14:paraId="55C3C160">
      <w:pPr>
        <w:jc w:val="center"/>
      </w:pPr>
      <w:r>
        <w:rPr>
          <w:b/>
          <w:sz w:val="32"/>
        </w:rPr>
        <w:t>张玉珍</w:t>
      </w:r>
    </w:p>
    <w:p w14:paraId="087A86CE">
      <w:pPr>
        <w:jc w:val="center"/>
      </w:pPr>
      <w:r>
        <w:rPr>
          <w:sz w:val="2"/>
        </w:rPr>
        <w:t>____________________________________________________________</w:t>
      </w:r>
    </w:p>
    <w:p w14:paraId="53A9F330">
      <w:r>
        <w:t>求职意向：市场专员 | 上海 | 17209/月 | 一个月内到岗</w:t>
      </w:r>
    </w:p>
    <w:p w14:paraId="4829DAAC">
      <w:r>
        <w:t>基本信息：27岁 | 女 | 上海 | 5年经验</w:t>
      </w:r>
    </w:p>
    <w:p w14:paraId="17191DFA">
      <w:r>
        <w:t>联系方式：13028991484 | zcao@example.com</w:t>
      </w:r>
    </w:p>
    <w:p w14:paraId="0B7AFDBC">
      <w:pPr>
        <w:pStyle w:val="4"/>
      </w:pPr>
      <w:r>
        <w:t>职业经历</w:t>
      </w:r>
    </w:p>
    <w:p w14:paraId="0A30E575">
      <w:r>
        <w:rPr>
          <w:b/>
        </w:rPr>
        <w:t>华讯金融科技有限公司 | 品牌专员 | 2022-06 ~ 2026-12</w:t>
      </w:r>
    </w:p>
    <w:p w14:paraId="677BB919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2F8D0D8D">
      <w:pPr>
        <w:pStyle w:val="4"/>
      </w:pPr>
      <w:r>
        <w:t>教育背景</w:t>
      </w:r>
    </w:p>
    <w:p w14:paraId="342607FE">
      <w:r>
        <w:t>吉林大学 | 市场营销 | 本科 | 2017-09 ~ 2021-06</w:t>
      </w:r>
    </w:p>
    <w:p w14:paraId="6AA014B1">
      <w:r>
        <w:t>专业成绩：3.23/4</w:t>
      </w:r>
    </w:p>
    <w:p w14:paraId="30041C83">
      <w:r>
        <w:t>主修课程：广告学、市场营销学、销售管理、消费者行为学、品牌管理、市场调研</w:t>
      </w:r>
    </w:p>
    <w:p w14:paraId="398A1BC8">
      <w:pPr>
        <w:pStyle w:val="4"/>
      </w:pPr>
      <w:r>
        <w:t>专业技能</w:t>
      </w:r>
    </w:p>
    <w:p w14:paraId="1F87FEF9">
      <w:r>
        <w:t>语言能力：英语CET-4，具备基本读写能力。</w:t>
      </w:r>
    </w:p>
    <w:p w14:paraId="0AA94DC3">
      <w:r>
        <w:t>计算机能力：精通Excel数据处理</w:t>
      </w:r>
    </w:p>
    <w:p w14:paraId="09A2319B">
      <w:r>
        <w:t>专业能力：社交媒体运营、市场调研、文案写作、数据分析</w:t>
      </w:r>
    </w:p>
    <w:p w14:paraId="61673EC9">
      <w:pPr>
        <w:pStyle w:val="4"/>
      </w:pPr>
      <w:r>
        <w:t>获奖情况</w:t>
      </w:r>
    </w:p>
    <w:p w14:paraId="1F53CB2B">
      <w:pPr>
        <w:pStyle w:val="16"/>
      </w:pPr>
      <w:r>
        <w:t>大学英语六级（CET-6），优秀的听说读写能力。</w:t>
      </w:r>
    </w:p>
    <w:p w14:paraId="6F7DB98E">
      <w:pPr>
        <w:pStyle w:val="16"/>
      </w:pPr>
      <w:r>
        <w:t>全国计算机等级考试二级（Office高级应用）。</w:t>
      </w:r>
    </w:p>
    <w:p w14:paraId="67D675A7">
      <w:pPr>
        <w:pStyle w:val="4"/>
      </w:pPr>
      <w:r>
        <w:t>个人评价</w:t>
      </w:r>
    </w:p>
    <w:p w14:paraId="7095CB51">
      <w:r>
        <w:t>思维活跃，富有创意；具备敏锐的市场洞察力；热爱挑战，能够承受工作压力；善于数据分析，用数据驱动决策。</w:t>
      </w:r>
    </w:p>
    <w:p w14:paraId="793A9B6D">
      <w:r>
        <w:br w:type="page"/>
      </w:r>
    </w:p>
    <w:p w14:paraId="421EBB3C">
      <w:pPr>
        <w:jc w:val="center"/>
      </w:pPr>
      <w:r>
        <w:rPr>
          <w:b/>
          <w:sz w:val="32"/>
        </w:rPr>
        <w:t>周倩</w:t>
      </w:r>
    </w:p>
    <w:p w14:paraId="488B5AD7">
      <w:r>
        <w:t>求职意向：行政专员 | 武汉 | 13434/月 | 一周内到岗</w:t>
      </w:r>
    </w:p>
    <w:p w14:paraId="5804635A">
      <w:r>
        <w:t>基本信息：27岁 | 女 | 武汉 | 5年经验</w:t>
      </w:r>
    </w:p>
    <w:p w14:paraId="112215C2">
      <w:r>
        <w:t>联系方式：13915086332 | xiuyinghou@example.com</w:t>
      </w:r>
    </w:p>
    <w:p w14:paraId="12FB83BE">
      <w:pPr>
        <w:pStyle w:val="4"/>
      </w:pPr>
      <w:r>
        <w:t>学历信息</w:t>
      </w:r>
    </w:p>
    <w:p w14:paraId="0E5F0DB7">
      <w:r>
        <w:t>南开大学 | 汉语言文学 | 本科 | 2017-09 ~ 2021-06</w:t>
      </w:r>
    </w:p>
    <w:p w14:paraId="56468956">
      <w:r>
        <w:t>专业成绩：3.93/4</w:t>
      </w:r>
    </w:p>
    <w:p w14:paraId="0EF06774">
      <w:r>
        <w:t>主修课程：战略管理、市场营销学、运营管理、组织行为学、财务管理</w:t>
      </w:r>
    </w:p>
    <w:p w14:paraId="2A5E7A36">
      <w:pPr>
        <w:pStyle w:val="4"/>
      </w:pPr>
      <w:r>
        <w:t>实习经历</w:t>
      </w:r>
    </w:p>
    <w:p w14:paraId="4338B974">
      <w:r>
        <w:rPr>
          <w:b/>
        </w:rPr>
        <w:t>博雅互联网科技有限公司 | 行政专员 | 2022-02 ~ 2025-02</w:t>
      </w:r>
    </w:p>
    <w:p w14:paraId="33425373">
      <w:pPr>
        <w:pStyle w:val="16"/>
      </w:pPr>
      <w:r>
        <w:t>负责公司日常行政事务管理，包括办公环境维护、办公用品采购与发放。 参与制定行政管理制度，优化流程，提高工作效率。 管理公司固定资产、车辆、印章等，确保规范使用。</w:t>
      </w:r>
    </w:p>
    <w:p w14:paraId="3BE2A0EB">
      <w:r>
        <w:rPr>
          <w:b/>
        </w:rPr>
        <w:t>恒通传媒科技有限公司 | 行政主管 | 2025-09 ~ 2026-09</w:t>
      </w:r>
    </w:p>
    <w:p w14:paraId="3A59D53B">
      <w:pPr>
        <w:pStyle w:val="16"/>
      </w:pPr>
      <w:r>
        <w:t>参与制定行政管理制度，优化流程，提高工作效率。 负责公司日常行政事务管理，包括办公环境维护、办公用品采购与发放。 协助组织公司内部会议、活动，撰写会议纪要并跟进落实。</w:t>
      </w:r>
    </w:p>
    <w:p w14:paraId="199B34D5">
      <w:pPr>
        <w:pStyle w:val="4"/>
      </w:pPr>
      <w:r>
        <w:t>技能证书</w:t>
      </w:r>
    </w:p>
    <w:p w14:paraId="32954B2C">
      <w:r>
        <w:t>语言能力：英语专八，流利商务沟通。</w:t>
      </w:r>
    </w:p>
    <w:p w14:paraId="545AE370">
      <w:r>
        <w:t>计算机能力：熟悉Python基础</w:t>
      </w:r>
    </w:p>
    <w:p w14:paraId="16F21766">
      <w:r>
        <w:t>专业能力：公文写作、档案管理、会议组织、办公软件</w:t>
      </w:r>
    </w:p>
    <w:p w14:paraId="3AD21AC6">
      <w:pPr>
        <w:pStyle w:val="4"/>
      </w:pPr>
      <w:r>
        <w:t>荣誉证书</w:t>
      </w:r>
    </w:p>
    <w:p w14:paraId="6134E3F6">
      <w:pPr>
        <w:pStyle w:val="16"/>
      </w:pPr>
      <w:r>
        <w:t>全国计算机等级考试二级（Office高级应用）。</w:t>
      </w:r>
    </w:p>
    <w:p w14:paraId="399E28D1">
      <w:pPr>
        <w:pStyle w:val="16"/>
      </w:pPr>
      <w:r>
        <w:t>大学英语六级（CET-6），优秀的听说读写能力。</w:t>
      </w:r>
    </w:p>
    <w:p w14:paraId="2268BDDC">
      <w:pPr>
        <w:pStyle w:val="4"/>
      </w:pPr>
      <w:r>
        <w:t>自我陈述</w:t>
      </w:r>
    </w:p>
    <w:p w14:paraId="47A254DE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4EF5DAE6">
      <w:r>
        <w:br w:type="page"/>
      </w:r>
    </w:p>
    <w:p w14:paraId="42391A1D">
      <w:pPr>
        <w:jc w:val="center"/>
      </w:pPr>
      <w:r>
        <w:rPr>
          <w:b/>
          <w:sz w:val="32"/>
        </w:rPr>
        <w:t>王俊</w:t>
      </w:r>
    </w:p>
    <w:p w14:paraId="7A3F91EF">
      <w:r>
        <w:t>求职意向：行政专员 | 广州 | 21556/月 | 随时到岗</w:t>
      </w:r>
    </w:p>
    <w:p w14:paraId="37C3F40D">
      <w:r>
        <w:t>基本信息：31岁 | 男 | 广州 | 11年经验</w:t>
      </w:r>
    </w:p>
    <w:p w14:paraId="01EB6F72">
      <w:r>
        <w:t>联系方式：13325286459 | yongwen@example.net</w:t>
      </w:r>
    </w:p>
    <w:p w14:paraId="181F90CD">
      <w:pPr>
        <w:pStyle w:val="4"/>
      </w:pPr>
      <w:r>
        <w:t>教育背景</w:t>
      </w:r>
    </w:p>
    <w:p w14:paraId="06000738">
      <w:r>
        <w:t>北京信息职业技术学院 | 汉语言文学 | 专科 | 2012-09 ~ 2015-06</w:t>
      </w:r>
    </w:p>
    <w:p w14:paraId="27F06C42">
      <w:r>
        <w:t>专业成绩：3.97/4（专业前15%）</w:t>
      </w:r>
    </w:p>
    <w:p w14:paraId="35E8A3F8">
      <w:r>
        <w:t>主修课程：战略管理、组织行为学、运营管理、财务管理、市场营销学、管理学原理</w:t>
      </w:r>
    </w:p>
    <w:p w14:paraId="67E10517">
      <w:pPr>
        <w:pStyle w:val="4"/>
      </w:pPr>
      <w:r>
        <w:t>实习经历</w:t>
      </w:r>
    </w:p>
    <w:p w14:paraId="3DC9EBEB">
      <w:r>
        <w:rPr>
          <w:b/>
        </w:rPr>
        <w:t>1. 北京教育科技有限公司 | 行政助理 | 2019-11 ~ 2023-02</w:t>
      </w:r>
    </w:p>
    <w:p w14:paraId="004B3F31">
      <w:pPr>
        <w:pStyle w:val="16"/>
      </w:pPr>
      <w:r>
        <w:t>负责公司日常行政事务管理，包括办公环境维护、办公用品采购与发放。 负责来访客户接待及电话接听，展现良好企业形象。 协助组织公司内部会议、活动，撰写会议纪要并跟进落实。</w:t>
      </w:r>
    </w:p>
    <w:p w14:paraId="7E2BCB0C">
      <w:r>
        <w:rPr>
          <w:b/>
        </w:rPr>
        <w:t>2. 成都互联网科技有限公司 | 行政主管 | 2023-03 ~ 2026-06</w:t>
      </w:r>
    </w:p>
    <w:p w14:paraId="00737C26">
      <w:pPr>
        <w:pStyle w:val="16"/>
      </w:pPr>
      <w:r>
        <w:t>协助组织公司内部会议、活动，撰写会议纪要并跟进落实。 负责公司日常行政事务管理，包括办公环境维护、办公用品采购与发放。 负责来访客户接待及电话接听，展现良好企业形象。</w:t>
      </w:r>
    </w:p>
    <w:p w14:paraId="06BAC613">
      <w:pPr>
        <w:pStyle w:val="4"/>
      </w:pPr>
      <w:r>
        <w:t>能力专长</w:t>
      </w:r>
    </w:p>
    <w:p w14:paraId="78D7A9D6">
      <w:r>
        <w:t>语言能力：英语CET-6，读写熟练，可日常交流。</w:t>
      </w:r>
    </w:p>
    <w:p w14:paraId="11A8DB80">
      <w:r>
        <w:t>计算机能力：熟练使用Office办公软件</w:t>
      </w:r>
    </w:p>
    <w:p w14:paraId="234CA7EC">
      <w:r>
        <w:t>专业能力：固定资产管理、会议组织</w:t>
      </w:r>
    </w:p>
    <w:p w14:paraId="3A1DCA54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9845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99F393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709544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043FB9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59718063">
      <w:pPr>
        <w:pStyle w:val="4"/>
      </w:pPr>
      <w:r>
        <w:t>个人评价</w:t>
      </w:r>
    </w:p>
    <w:p w14:paraId="1CFA34C4">
      <w:r>
        <w:t>工作细致认真，有良好的条理性；善于沟通协调，能够高效处理多项任务；责任心强，有较强的服务意识和团队合作精神。</w:t>
      </w:r>
    </w:p>
    <w:p w14:paraId="64809A41">
      <w:r>
        <w:br w:type="page"/>
      </w:r>
    </w:p>
    <w:p w14:paraId="14356DB3">
      <w:pPr>
        <w:jc w:val="center"/>
      </w:pPr>
      <w:r>
        <w:rPr>
          <w:b/>
          <w:sz w:val="32"/>
        </w:rPr>
        <w:t>卢海燕</w:t>
      </w:r>
    </w:p>
    <w:p w14:paraId="2B348A09">
      <w:r>
        <w:t>求职意向：市场专员 | 苏州 | 18377/月 | 一个月内到岗</w:t>
      </w:r>
    </w:p>
    <w:p w14:paraId="0D27CE33">
      <w:r>
        <w:t>基本信息：32岁 | 女 | 西安 | 10年经验</w:t>
      </w:r>
    </w:p>
    <w:p w14:paraId="7141B96D">
      <w:r>
        <w:t>联系方式：18084355492 | linlei@example.org</w:t>
      </w:r>
    </w:p>
    <w:p w14:paraId="6C694F1D">
      <w:pPr>
        <w:pStyle w:val="4"/>
      </w:pPr>
      <w:r>
        <w:t>学习背景</w:t>
      </w:r>
    </w:p>
    <w:p w14:paraId="503A9117">
      <w:r>
        <w:t>清华大学 | 广告学 | 本科 | 2012-09 ~ 2016-06</w:t>
      </w:r>
    </w:p>
    <w:p w14:paraId="6F91802F">
      <w:r>
        <w:t>专业成绩：3.64/4（专业前10%）</w:t>
      </w:r>
    </w:p>
    <w:p w14:paraId="212E5FBD">
      <w:r>
        <w:t>主修课程：财务管理、战略管理、市场营销学、管理学原理、组织行为学、运营管理</w:t>
      </w:r>
    </w:p>
    <w:p w14:paraId="32F31E72">
      <w:pPr>
        <w:pStyle w:val="4"/>
      </w:pPr>
      <w:r>
        <w:t>工作经验</w:t>
      </w:r>
    </w:p>
    <w:p w14:paraId="33C349AD">
      <w:r>
        <w:rPr>
          <w:b/>
        </w:rPr>
        <w:t>领航传媒有限公司 | 市场助理 | 2018-10 ~ 2022-08</w:t>
      </w:r>
    </w:p>
    <w:p w14:paraId="7A3CBB35">
      <w:pPr>
        <w:pStyle w:val="16"/>
      </w:pPr>
      <w:r>
        <w:t>负责市场调研，收集竞品信息，撰写分析报告。 协助制定营销策略，跟踪推广效果并优化。</w:t>
      </w:r>
    </w:p>
    <w:p w14:paraId="7EAB60A2">
      <w:r>
        <w:rPr>
          <w:b/>
        </w:rPr>
        <w:t>智云互联网科技有限公司 | 品牌专员 | 2022-02 ~ 2026-03</w:t>
      </w:r>
    </w:p>
    <w:p w14:paraId="6CDE8089">
      <w:pPr>
        <w:pStyle w:val="16"/>
      </w:pPr>
      <w:r>
        <w:t>与媒体、渠道保持良好合作，拓展市场资源。</w:t>
      </w:r>
    </w:p>
    <w:p w14:paraId="7DF306E1">
      <w:pPr>
        <w:pStyle w:val="4"/>
      </w:pPr>
      <w:r>
        <w:t>技能特长</w:t>
      </w:r>
    </w:p>
    <w:p w14:paraId="7EAF47B3">
      <w:r>
        <w:t>语言能力：韩语TOPIK4，基础交流能力。</w:t>
      </w:r>
    </w:p>
    <w:p w14:paraId="2C9DB0F6">
      <w:r>
        <w:t>计算机能力：掌握Photoshop基本操作</w:t>
      </w:r>
    </w:p>
    <w:p w14:paraId="28A93B9A">
      <w:r>
        <w:t>专业能力：市场调研、社交媒体运营</w:t>
      </w:r>
    </w:p>
    <w:p w14:paraId="247EC674">
      <w:pPr>
        <w:pStyle w:val="4"/>
      </w:pPr>
      <w:r>
        <w:t>证书与荣誉</w:t>
      </w:r>
    </w:p>
    <w:p w14:paraId="020AD075">
      <w:pPr>
        <w:pStyle w:val="16"/>
      </w:pPr>
      <w:r>
        <w:t>全国计算机等级考试二级（Office高级应用）。</w:t>
      </w:r>
    </w:p>
    <w:p w14:paraId="57C2A5C7">
      <w:pPr>
        <w:pStyle w:val="16"/>
      </w:pPr>
      <w:r>
        <w:t>大学英语六级（CET-6），优秀的听说读写能力。</w:t>
      </w:r>
    </w:p>
    <w:p w14:paraId="4C2B7494">
      <w:pPr>
        <w:pStyle w:val="4"/>
      </w:pPr>
      <w:r>
        <w:t>自我陈述</w:t>
      </w:r>
    </w:p>
    <w:p w14:paraId="021DC5D3">
      <w:r>
        <w:t>思维活跃，富有创意；具备敏锐的市场洞察力；热爱挑战，能够承受工作压力；善于数据分析，用数据驱动决策。</w:t>
      </w:r>
    </w:p>
    <w:p w14:paraId="0A86E7C4">
      <w:r>
        <w:br w:type="page"/>
      </w:r>
    </w:p>
    <w:p w14:paraId="763FE4D5">
      <w:pPr>
        <w:jc w:val="center"/>
      </w:pPr>
      <w:r>
        <w:rPr>
          <w:b/>
          <w:color w:val="003366"/>
          <w:sz w:val="32"/>
        </w:rPr>
        <w:t>方兵</w:t>
      </w:r>
    </w:p>
    <w:p w14:paraId="30315D0D">
      <w:r>
        <w:t>求职意向：行政专员 | 深圳 | 16939/月 | 随时到岗</w:t>
      </w:r>
    </w:p>
    <w:p w14:paraId="50ED54C2">
      <w:r>
        <w:t>基本信息：33岁 | 女 | 深圳 | 11年经验</w:t>
      </w:r>
    </w:p>
    <w:p w14:paraId="17570B31">
      <w:r>
        <w:t>联系方式：18823793147 | junzhao@example.net</w:t>
      </w:r>
    </w:p>
    <w:p w14:paraId="20B3E5C6">
      <w:pPr>
        <w:pStyle w:val="4"/>
      </w:pPr>
      <w:r>
        <w:t>核心技能</w:t>
      </w:r>
    </w:p>
    <w:p w14:paraId="42E6A75E">
      <w:r>
        <w:t>语言能力：韩语TOPIK4，基础交流能力。</w:t>
      </w:r>
    </w:p>
    <w:p w14:paraId="45559F8D">
      <w:r>
        <w:t>计算机能力：熟悉Python基础</w:t>
      </w:r>
    </w:p>
    <w:p w14:paraId="162A8323">
      <w:r>
        <w:t>专业能力：档案管理、办公软件、会议组织、固定资产管理</w:t>
      </w:r>
    </w:p>
    <w:p w14:paraId="7F96B667">
      <w:pPr>
        <w:pStyle w:val="4"/>
      </w:pPr>
      <w:r>
        <w:t>荣誉证书</w:t>
      </w:r>
    </w:p>
    <w:p w14:paraId="21BA19E0">
      <w:pPr>
        <w:pStyle w:val="16"/>
      </w:pPr>
      <w:r>
        <w:t>全国计算机等级考试二级（Office高级应用）。</w:t>
      </w:r>
    </w:p>
    <w:p w14:paraId="1D793698">
      <w:pPr>
        <w:pStyle w:val="16"/>
      </w:pPr>
      <w:r>
        <w:t>大学英语四级（CET-4），良好的读写能力。</w:t>
      </w:r>
    </w:p>
    <w:p w14:paraId="71B1D6FB">
      <w:pPr>
        <w:pStyle w:val="16"/>
      </w:pPr>
      <w:r>
        <w:t>大学英语六级（CET-6），优秀的听说读写能力。</w:t>
      </w:r>
    </w:p>
    <w:p w14:paraId="7275F6DC">
      <w:pPr>
        <w:pStyle w:val="4"/>
      </w:pPr>
      <w:r>
        <w:t>教育背景</w:t>
      </w:r>
    </w:p>
    <w:p w14:paraId="05D8A9C1">
      <w:r>
        <w:t>哈尔滨工业大学 | 汉语言文学 | 本科 | 2011-09 ~ 2015-06</w:t>
      </w:r>
    </w:p>
    <w:p w14:paraId="422A483C">
      <w:r>
        <w:t>专业成绩：3.9/4（专业前10%）</w:t>
      </w:r>
    </w:p>
    <w:p w14:paraId="4B251F1A">
      <w:r>
        <w:t>主修课程：运营管理、组织行为学、财务管理、管理学原理、战略管理、市场营销学</w:t>
      </w:r>
    </w:p>
    <w:p w14:paraId="59F34308">
      <w:pPr>
        <w:pStyle w:val="4"/>
      </w:pPr>
      <w:r>
        <w:t>职业经历</w:t>
      </w:r>
    </w:p>
    <w:p w14:paraId="025243AF">
      <w:r>
        <w:rPr>
          <w:b/>
        </w:rPr>
        <w:t>恒通互联网有限公司 | 行政经理 | 2021-01 ~ 2023-02</w:t>
      </w:r>
    </w:p>
    <w:p w14:paraId="5D66F449">
      <w:pPr>
        <w:pStyle w:val="16"/>
      </w:pPr>
      <w:r>
        <w:t>参与制定行政管理制度，优化流程，提高工作效率。 负责来访客户接待及电话接听，展现良好企业形象。</w:t>
      </w:r>
    </w:p>
    <w:p w14:paraId="236F79E5">
      <w:r>
        <w:rPr>
          <w:b/>
        </w:rPr>
        <w:t>华讯咨询科技有限公司 | 行政经理 | 2023-10 ~ 2025-09</w:t>
      </w:r>
    </w:p>
    <w:p w14:paraId="705F1377">
      <w:pPr>
        <w:pStyle w:val="16"/>
      </w:pPr>
      <w:r>
        <w:t>负责公司日常行政事务管理，包括办公环境维护、办公用品采购与发放。 管理公司固定资产、车辆、印章等，确保规范使用。</w:t>
      </w:r>
    </w:p>
    <w:p w14:paraId="0F71977A">
      <w:r>
        <w:rPr>
          <w:b/>
        </w:rPr>
        <w:t>成都科技科技有限公司 | 行政经理 | 2025-11 ~ 2026-04</w:t>
      </w:r>
    </w:p>
    <w:p w14:paraId="357EA465">
      <w:pPr>
        <w:pStyle w:val="16"/>
      </w:pPr>
      <w:r>
        <w:t>负责来访客户接待及电话接听，展现良好企业形象。</w:t>
      </w:r>
    </w:p>
    <w:p w14:paraId="0F5A4013">
      <w:pPr>
        <w:pStyle w:val="4"/>
      </w:pPr>
      <w:r>
        <w:t>关于我</w:t>
      </w:r>
    </w:p>
    <w:p w14:paraId="0E481E6B">
      <w:r>
        <w:t>工作细致认真，有良好的条理性；善于沟通协调，能够高效处理多项任务；责任心强，有较强的服务意识和团队合作精神。</w:t>
      </w:r>
    </w:p>
    <w:p w14:paraId="3209938D">
      <w:r>
        <w:br w:type="page"/>
      </w:r>
    </w:p>
    <w:p w14:paraId="725DDD4B">
      <w:pPr>
        <w:jc w:val="center"/>
      </w:pPr>
      <w:r>
        <w:rPr>
          <w:b/>
          <w:sz w:val="32"/>
        </w:rPr>
        <w:t>陈秀珍</w:t>
      </w:r>
    </w:p>
    <w:p w14:paraId="4695AC24">
      <w:r>
        <w:t>求职意向：产品经理 | 武汉 | 12514/月 | 一个月内到岗</w:t>
      </w:r>
    </w:p>
    <w:p w14:paraId="64EB6880">
      <w:r>
        <w:t>基本信息：34岁 | 男 | 郑州 | 14年经验</w:t>
      </w:r>
    </w:p>
    <w:p w14:paraId="08EC23BF">
      <w:r>
        <w:t>联系方式：18802120790 | taofeng@example.org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DFC5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E62944">
            <w:pPr>
              <w:pStyle w:val="4"/>
            </w:pPr>
            <w:r>
              <w:t>学历信息</w:t>
            </w:r>
          </w:p>
          <w:p w14:paraId="069271E8">
            <w:r>
              <w:t>上海工商职业技术学院 | 信息管理 | 专科 | 2009-09 ~ 2012-06</w:t>
            </w:r>
          </w:p>
          <w:p w14:paraId="5E681C86">
            <w:r>
              <w:t>专业成绩：3.4/4（专业前30%）</w:t>
            </w:r>
          </w:p>
          <w:p w14:paraId="64AB7D4D">
            <w:r>
              <w:t>主修课程：管理学原理、运营管理、组织行为学、市场营销学、战略管理、财务管理</w:t>
            </w:r>
          </w:p>
        </w:tc>
      </w:tr>
    </w:tbl>
    <w:p w14:paraId="21E36D6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D69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AB93AB">
            <w:pPr>
              <w:pStyle w:val="4"/>
            </w:pPr>
            <w:r>
              <w:t>实习经历</w:t>
            </w:r>
          </w:p>
          <w:p w14:paraId="6274FCF4">
            <w:r>
              <w:rPr>
                <w:b/>
              </w:rPr>
              <w:t>上海医疗科技有限公司 | 产品经理 | 2021-11 ~ 2023-06</w:t>
            </w:r>
          </w:p>
          <w:p w14:paraId="7C619B9D">
            <w:pPr>
              <w:pStyle w:val="16"/>
            </w:pPr>
            <w:r>
              <w:t>参与竞品分析，提炼差异化优势。</w:t>
            </w:r>
          </w:p>
          <w:p w14:paraId="0666CE55">
            <w:r>
              <w:rPr>
                <w:b/>
              </w:rPr>
              <w:t>华讯科技科技有限公司 | 产品助理 | 2023-02 ~ 2025-05</w:t>
            </w:r>
          </w:p>
          <w:p w14:paraId="4DE5E0AB">
            <w:pPr>
              <w:pStyle w:val="16"/>
            </w:pPr>
            <w:r>
              <w:t>组织用户访谈，挖掘潜在需求。</w:t>
            </w:r>
          </w:p>
          <w:p w14:paraId="273E7D93">
            <w:r>
              <w:rPr>
                <w:b/>
              </w:rPr>
              <w:t>鼎盛科技有限公司 | 产品经理 | 2025-01 ~ 2026-08</w:t>
            </w:r>
          </w:p>
          <w:p w14:paraId="04831E29">
            <w:pPr>
              <w:pStyle w:val="16"/>
            </w:pPr>
            <w:r>
              <w:t>负责产品需求调研、用户分析，完成产品规划与设计。 参与竞品分析，提炼差异化优势。</w:t>
            </w:r>
          </w:p>
        </w:tc>
      </w:tr>
    </w:tbl>
    <w:p w14:paraId="76D2846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CCD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3E1B3B">
            <w:pPr>
              <w:pStyle w:val="4"/>
            </w:pPr>
            <w:r>
              <w:t>专业技能</w:t>
            </w:r>
          </w:p>
          <w:p w14:paraId="3EC14386">
            <w:r>
              <w:t>语言能力：韩语TOPIK4，基础交流能力。</w:t>
            </w:r>
          </w:p>
          <w:p w14:paraId="48D54A3C">
            <w:r>
              <w:t>计算机能力：具备网络基础</w:t>
            </w:r>
          </w:p>
          <w:p w14:paraId="622992A0">
            <w:r>
              <w:t>专业能力：数据分析、项目管理、需求分析</w:t>
            </w:r>
          </w:p>
        </w:tc>
      </w:tr>
    </w:tbl>
    <w:p w14:paraId="34AFA40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93A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C4E83A">
            <w:pPr>
              <w:pStyle w:val="4"/>
            </w:pPr>
            <w:r>
              <w:t>荣誉证书</w:t>
            </w:r>
          </w:p>
          <w:p w14:paraId="64197654">
            <w:pPr>
              <w:pStyle w:val="16"/>
            </w:pPr>
            <w:r>
              <w:t>PMP项目管理认证。</w:t>
            </w:r>
          </w:p>
        </w:tc>
      </w:tr>
    </w:tbl>
    <w:p w14:paraId="51CEB0F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162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03B56F">
            <w:pPr>
              <w:pStyle w:val="4"/>
            </w:pPr>
            <w:r>
              <w:t>自我评价</w:t>
            </w:r>
          </w:p>
          <w:p w14:paraId="469279E6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F51A767"/>
    <w:p w14:paraId="623A9E43">
      <w:r>
        <w:br w:type="page"/>
      </w:r>
    </w:p>
    <w:p w14:paraId="1B1A294B">
      <w:pPr>
        <w:jc w:val="center"/>
      </w:pPr>
      <w:r>
        <w:rPr>
          <w:b/>
          <w:color w:val="003366"/>
          <w:sz w:val="32"/>
        </w:rPr>
        <w:t>耿建平</w:t>
      </w:r>
    </w:p>
    <w:p w14:paraId="7174993A">
      <w:r>
        <w:t>求职意向：设计师 | 广州 | 14759/月 | 一个月内到岗</w:t>
      </w:r>
    </w:p>
    <w:p w14:paraId="0AA581D3">
      <w:r>
        <w:t>基本信息：27岁 | 男 | 广州 | 7年经验</w:t>
      </w:r>
    </w:p>
    <w:p w14:paraId="540CCDFE">
      <w:r>
        <w:t>联系方式：15378102852 | kpeng@example.net</w:t>
      </w:r>
    </w:p>
    <w:p w14:paraId="364C443F">
      <w:pPr>
        <w:pStyle w:val="4"/>
      </w:pPr>
      <w:r>
        <w:t>技能特长</w:t>
      </w:r>
    </w:p>
    <w:p w14:paraId="036A361D">
      <w:r>
        <w:t>语言能力：英语CET-6，读写熟练，可日常交流。</w:t>
      </w:r>
    </w:p>
    <w:p w14:paraId="2FA555FF">
      <w:r>
        <w:t>计算机能力：精通Excel数据处理</w:t>
      </w:r>
    </w:p>
    <w:p w14:paraId="5A2BA348">
      <w:r>
        <w:t>专业能力：Illustrator、Photoshop</w:t>
      </w:r>
    </w:p>
    <w:p w14:paraId="207FD6C4">
      <w:pPr>
        <w:pStyle w:val="4"/>
      </w:pPr>
      <w:r>
        <w:t>获奖情况</w:t>
      </w:r>
    </w:p>
    <w:p w14:paraId="293CC7C1">
      <w:pPr>
        <w:pStyle w:val="16"/>
      </w:pPr>
      <w:r>
        <w:t>Adobe认证设计师。</w:t>
      </w:r>
    </w:p>
    <w:p w14:paraId="6C1A20E1">
      <w:pPr>
        <w:pStyle w:val="4"/>
      </w:pPr>
      <w:r>
        <w:t>教育背景</w:t>
      </w:r>
    </w:p>
    <w:p w14:paraId="028A492F">
      <w:r>
        <w:t>广州番禺职业技术学院 | 视觉传达 | 专科 | 2016-09 ~ 2019-06</w:t>
      </w:r>
    </w:p>
    <w:p w14:paraId="1C322F89">
      <w:r>
        <w:t>专业成绩：3.27/4</w:t>
      </w:r>
    </w:p>
    <w:p w14:paraId="7D0B0006">
      <w:r>
        <w:t>主修课程：设计史、字体设计、UI设计、平面设计、包装设计、色彩构成</w:t>
      </w:r>
    </w:p>
    <w:p w14:paraId="715B5B3F">
      <w:pPr>
        <w:pStyle w:val="4"/>
      </w:pPr>
      <w:r>
        <w:t>职业经历</w:t>
      </w:r>
    </w:p>
    <w:p w14:paraId="635C504A">
      <w:r>
        <w:rPr>
          <w:b/>
        </w:rPr>
        <w:t>卓越零售科技有限公司 | 平面设计师 | 2019-03 ~ 2022-06</w:t>
      </w:r>
    </w:p>
    <w:p w14:paraId="6961E5BB">
      <w:pPr>
        <w:pStyle w:val="16"/>
      </w:pPr>
      <w:r>
        <w:t>与产品、开发沟通，保证设计落地效果。</w:t>
      </w:r>
    </w:p>
    <w:p w14:paraId="45EBA3C7">
      <w:r>
        <w:rPr>
          <w:b/>
        </w:rPr>
        <w:t>新锐科技有限公司 | 视觉设计师 | 2022-05 ~ 2026-12</w:t>
      </w:r>
    </w:p>
    <w:p w14:paraId="4B00EB8E">
      <w:pPr>
        <w:pStyle w:val="16"/>
      </w:pPr>
      <w:r>
        <w:t>负责公司产品UI界面设计，提升视觉体验。 参与品牌VI设计，确保品牌一致性。 与产品、开发沟通，保证设计落地效果。</w:t>
      </w:r>
    </w:p>
    <w:p w14:paraId="31362CC7">
      <w:pPr>
        <w:pStyle w:val="4"/>
      </w:pPr>
      <w:r>
        <w:t>自我介绍</w:t>
      </w:r>
    </w:p>
    <w:p w14:paraId="566923C5">
      <w:r>
        <w:t>具备良好的审美能力和设计功底；热爱设计，关注细节；善于沟通，能准确理解需求并转化为优秀的设计方案。</w:t>
      </w:r>
    </w:p>
    <w:p w14:paraId="7C3AAFC7">
      <w:r>
        <w:br w:type="page"/>
      </w:r>
    </w:p>
    <w:p w14:paraId="728F8017">
      <w:pPr>
        <w:jc w:val="center"/>
      </w:pPr>
      <w:r>
        <w:rPr>
          <w:b/>
          <w:sz w:val="32"/>
        </w:rPr>
        <w:t>许燕</w:t>
      </w:r>
    </w:p>
    <w:p w14:paraId="069D19F0">
      <w:r>
        <w:t>求职意向：产品经理 | 郑州 | 10632/月 | 一个月内到岗</w:t>
      </w:r>
    </w:p>
    <w:p w14:paraId="4AD9A5CC">
      <w:r>
        <w:t>基本信息：34岁 | 女 | 郑州 | 12年经验</w:t>
      </w:r>
    </w:p>
    <w:p w14:paraId="63A0C252">
      <w:r>
        <w:t>联系方式：14584943420 | mtan@example.org</w:t>
      </w:r>
    </w:p>
    <w:p w14:paraId="2CFA8094">
      <w:pPr>
        <w:pStyle w:val="4"/>
      </w:pPr>
      <w:r>
        <w:t>教育状况</w:t>
      </w:r>
    </w:p>
    <w:p w14:paraId="257A63C8">
      <w:r>
        <w:t>天津大学 | 心理学 | 本科 | 2010-09 ~ 2014-06</w:t>
      </w:r>
    </w:p>
    <w:p w14:paraId="0949F456">
      <w:r>
        <w:t>专业成绩：3.24/4</w:t>
      </w:r>
    </w:p>
    <w:p w14:paraId="4B7D306C">
      <w:r>
        <w:t>主修课程：市场营销学、运营管理、战略管理、管理学原理、财务管理、组织行为学</w:t>
      </w:r>
    </w:p>
    <w:p w14:paraId="494B03FF">
      <w:pPr>
        <w:pStyle w:val="4"/>
      </w:pPr>
      <w:r>
        <w:t>职业经历</w:t>
      </w:r>
    </w:p>
    <w:p w14:paraId="639551E7">
      <w:r>
        <w:rPr>
          <w:b/>
        </w:rPr>
        <w:t>1. 全民简历科技科技有限公司 | 产品经理 | 2019-10 ~ 2023-02</w:t>
      </w:r>
    </w:p>
    <w:p w14:paraId="62529F43">
      <w:pPr>
        <w:pStyle w:val="16"/>
      </w:pPr>
      <w:r>
        <w:t>跟踪产品数据，根据反馈持续优化迭代。</w:t>
      </w:r>
    </w:p>
    <w:p w14:paraId="274072DB">
      <w:r>
        <w:rPr>
          <w:b/>
        </w:rPr>
        <w:t>2. 创想传媒科技有限公司 | 高级产品经理 | 2023-08 ~ 2026-08</w:t>
      </w:r>
    </w:p>
    <w:p w14:paraId="0D81C163">
      <w:pPr>
        <w:pStyle w:val="16"/>
      </w:pPr>
      <w:r>
        <w:t>组织用户访谈，挖掘潜在需求。 跟踪产品数据，根据反馈持续优化迭代。</w:t>
      </w:r>
    </w:p>
    <w:p w14:paraId="4DD7171B">
      <w:pPr>
        <w:pStyle w:val="4"/>
      </w:pPr>
      <w:r>
        <w:t>专业技能</w:t>
      </w:r>
    </w:p>
    <w:p w14:paraId="415D8660">
      <w:r>
        <w:t>语言能力：英语CET-4，具备基本读写能力。</w:t>
      </w:r>
    </w:p>
    <w:p w14:paraId="32F6C195">
      <w:r>
        <w:t>计算机能力：熟悉Python基础</w:t>
      </w:r>
    </w:p>
    <w:p w14:paraId="71ABA271">
      <w:r>
        <w:t>专业能力：用户调研、项目管理、数据分析、Axure</w:t>
      </w:r>
    </w:p>
    <w:p w14:paraId="7326311B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C6E7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E2FFB69">
            <w:pPr>
              <w:spacing w:after="0" w:line="240" w:lineRule="auto"/>
            </w:pPr>
            <w:r>
              <w:t>PMP项目管理认证。</w:t>
            </w:r>
          </w:p>
        </w:tc>
      </w:tr>
    </w:tbl>
    <w:p w14:paraId="32931C69">
      <w:pPr>
        <w:pStyle w:val="4"/>
      </w:pPr>
      <w:r>
        <w:t>主要项目</w:t>
      </w:r>
    </w:p>
    <w:p w14:paraId="03D07E2E">
      <w:r>
        <w:rPr>
          <w:b/>
        </w:rPr>
        <w:t>企业级管理系统（2019-01 ~ 2025-12）</w:t>
      </w:r>
    </w:p>
    <w:p w14:paraId="2012432F">
      <w:pPr>
        <w:pStyle w:val="16"/>
      </w:pPr>
      <w:r>
        <w:t>负责核心模块设计与开发，实现了高并发处理，提升了系统性能30%。</w:t>
      </w:r>
    </w:p>
    <w:p w14:paraId="3F582C31">
      <w:pPr>
        <w:pStyle w:val="4"/>
      </w:pPr>
      <w:r>
        <w:t>自我陈述</w:t>
      </w:r>
    </w:p>
    <w:p w14:paraId="0BFF0D97">
      <w:r>
        <w:t>善于洞察用户需求，逻辑分析能力强；能够快速理解业务场景；有责任心，注重细节，追求产品极致。</w:t>
      </w:r>
    </w:p>
    <w:p w14:paraId="4A68993C">
      <w:r>
        <w:br w:type="page"/>
      </w:r>
    </w:p>
    <w:p w14:paraId="5CA2482C">
      <w:pPr>
        <w:jc w:val="center"/>
      </w:pPr>
      <w:r>
        <w:rPr>
          <w:b/>
          <w:sz w:val="32"/>
        </w:rPr>
        <w:t>刘磊</w:t>
      </w:r>
    </w:p>
    <w:p w14:paraId="7F6D1DE3">
      <w:r>
        <w:t>求职意向：财务助理 | 北京 | 19206/月 | 随时到岗</w:t>
      </w:r>
    </w:p>
    <w:p w14:paraId="4D703CDE">
      <w:r>
        <w:t>基本信息：27岁 | 女 | 北京 | 5年经验</w:t>
      </w:r>
    </w:p>
    <w:p w14:paraId="536C8784">
      <w:r>
        <w:t>联系方式：18106364767 | tao78@example.net</w:t>
      </w:r>
    </w:p>
    <w:p w14:paraId="286EAA7D">
      <w:pPr>
        <w:pStyle w:val="4"/>
      </w:pPr>
      <w:r>
        <w:t>学历信息</w:t>
      </w:r>
    </w:p>
    <w:p w14:paraId="190C60FA">
      <w:r>
        <w:t>吉林大学 | 审计学 | 本科 | 2017-09 ~ 2021-06</w:t>
      </w:r>
    </w:p>
    <w:p w14:paraId="3D2F7BFD">
      <w:r>
        <w:t>专业成绩：3.24/4</w:t>
      </w:r>
    </w:p>
    <w:p w14:paraId="45467DAF">
      <w:r>
        <w:t>主修课程：管理学原理、财务管理、战略管理、组织行为学、运营管理、市场营销学</w:t>
      </w:r>
    </w:p>
    <w:p w14:paraId="61ED4A8D">
      <w:pPr>
        <w:pStyle w:val="4"/>
      </w:pPr>
      <w:r>
        <w:t>过往经历</w:t>
      </w:r>
    </w:p>
    <w:p w14:paraId="077EFD3A">
      <w:r>
        <w:rPr>
          <w:b/>
        </w:rPr>
        <w:t>恒通制造科技有限公司 | 财务分析 | 2021-09 ~ 2023-07</w:t>
      </w:r>
    </w:p>
    <w:p w14:paraId="161FC4B1">
      <w:pPr>
        <w:pStyle w:val="16"/>
      </w:pPr>
      <w:r>
        <w:t>管理发票、合同等财务档案，确保合规。</w:t>
      </w:r>
    </w:p>
    <w:p w14:paraId="4AA2EFF2">
      <w:r>
        <w:rPr>
          <w:b/>
        </w:rPr>
        <w:t>恒通咨询科技有限公司 | 出纳 | 2023-10 ~ 2024-04</w:t>
      </w:r>
    </w:p>
    <w:p w14:paraId="094EC382">
      <w:pPr>
        <w:pStyle w:val="16"/>
      </w:pPr>
      <w:r>
        <w:t>协助完成月度财务报表编制及税务申报。 参与预算编制及成本控制分析。</w:t>
      </w:r>
    </w:p>
    <w:p w14:paraId="25ACA6A2">
      <w:r>
        <w:rPr>
          <w:b/>
        </w:rPr>
        <w:t>北京传媒科技有限公司 | 财务分析 | 2024-11 ~ 2026-10</w:t>
      </w:r>
    </w:p>
    <w:p w14:paraId="227960C6">
      <w:pPr>
        <w:pStyle w:val="16"/>
      </w:pPr>
      <w:r>
        <w:t>负责日常报销审核、凭证编制及账务处理。 管理发票、合同等财务档案，确保合规。 参与预算编制及成本控制分析。</w:t>
      </w:r>
    </w:p>
    <w:p w14:paraId="1B0AD7E8">
      <w:pPr>
        <w:pStyle w:val="4"/>
      </w:pPr>
      <w:r>
        <w:t>核心技能</w:t>
      </w:r>
    </w:p>
    <w:p w14:paraId="6F2D09ED">
      <w:r>
        <w:t>语言能力：日语N2，可进行日常对话。</w:t>
      </w:r>
    </w:p>
    <w:p w14:paraId="7CFC7D36">
      <w:r>
        <w:t>计算机能力：熟练使用Office办公软件</w:t>
      </w:r>
    </w:p>
    <w:p w14:paraId="46765BF0">
      <w:r>
        <w:t>专业能力：税务申报、Excel、财务报表、金蝶</w:t>
      </w:r>
    </w:p>
    <w:p w14:paraId="1D259000">
      <w:pPr>
        <w:pStyle w:val="4"/>
      </w:pPr>
      <w:r>
        <w:t>资格证书</w:t>
      </w:r>
    </w:p>
    <w:p w14:paraId="72851638">
      <w:pPr>
        <w:pStyle w:val="16"/>
      </w:pPr>
      <w:r>
        <w:t>初级会计职称。</w:t>
      </w:r>
    </w:p>
    <w:p w14:paraId="1A3702B4">
      <w:pPr>
        <w:pStyle w:val="4"/>
      </w:pPr>
      <w:r>
        <w:t>关于我</w:t>
      </w:r>
    </w:p>
    <w:p w14:paraId="1B2C540D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7CF72D18">
      <w:r>
        <w:br w:type="page"/>
      </w:r>
    </w:p>
    <w:p w14:paraId="0351257D">
      <w:pPr>
        <w:jc w:val="center"/>
      </w:pPr>
      <w:r>
        <w:rPr>
          <w:b/>
          <w:sz w:val="32"/>
        </w:rPr>
        <w:t>赖利</w:t>
      </w:r>
    </w:p>
    <w:p w14:paraId="0348C31F">
      <w:r>
        <w:t>求职意向：市场专员 | 武汉 | 13678/月 | 随时到岗</w:t>
      </w:r>
    </w:p>
    <w:p w14:paraId="6C5E55E0">
      <w:r>
        <w:t>基本信息：27岁 | 男 | 武汉 | 5年经验</w:t>
      </w:r>
    </w:p>
    <w:p w14:paraId="7B9A2884">
      <w:r>
        <w:t>联系方式：15738416944 | jingshi@example.org</w:t>
      </w:r>
    </w:p>
    <w:p w14:paraId="48904EEB">
      <w:pPr>
        <w:pStyle w:val="4"/>
      </w:pPr>
      <w:r>
        <w:t>学习背景</w:t>
      </w:r>
    </w:p>
    <w:p w14:paraId="00A81986">
      <w:r>
        <w:t>吉林大学 | 新闻传播 | 本科 | 2017-09 ~ 2021-06</w:t>
      </w:r>
    </w:p>
    <w:p w14:paraId="61058BBE">
      <w:r>
        <w:t>专业成绩：3.06/4</w:t>
      </w:r>
    </w:p>
    <w:p w14:paraId="320059BD">
      <w:r>
        <w:t>主修课程：财务管理、战略管理、市场营销学、管理学原理、组织行为学、运营管理</w:t>
      </w:r>
    </w:p>
    <w:p w14:paraId="2EBABF08">
      <w:pPr>
        <w:pStyle w:val="4"/>
      </w:pPr>
      <w:r>
        <w:t>工作经验</w:t>
      </w:r>
    </w:p>
    <w:p w14:paraId="024AED7C">
      <w:r>
        <w:rPr>
          <w:b/>
        </w:rPr>
        <w:t>华讯教育有限公司 | 市场专员 | 2021-06 ~ 2023-07</w:t>
      </w:r>
    </w:p>
    <w:p w14:paraId="73DE215B">
      <w:pPr>
        <w:pStyle w:val="16"/>
      </w:pPr>
      <w:r>
        <w:t>与媒体、渠道保持良好合作，拓展市场资源。 协助制定营销策略，跟踪推广效果并优化。 运营公司社交媒体账号（公众号、微博等），提高粉丝互动。</w:t>
      </w:r>
    </w:p>
    <w:p w14:paraId="586BDE8C">
      <w:r>
        <w:rPr>
          <w:b/>
        </w:rPr>
        <w:t>华讯互联网有限公司 | 营销专员 | 2023-09 ~ 2025-12</w:t>
      </w:r>
    </w:p>
    <w:p w14:paraId="41A7EA8F">
      <w:pPr>
        <w:pStyle w:val="16"/>
      </w:pPr>
      <w:r>
        <w:t>与媒体、渠道保持良好合作，拓展市场资源。 负责市场调研，收集竞品信息，撰写分析报告。 协助制定营销策略，跟踪推广效果并优化。</w:t>
      </w:r>
    </w:p>
    <w:p w14:paraId="3E8E549A">
      <w:r>
        <w:rPr>
          <w:b/>
        </w:rPr>
        <w:t>上海互联网有限公司 | 营销专员 | 2025-01 ~ 2026-06</w:t>
      </w:r>
    </w:p>
    <w:p w14:paraId="3308B1C4">
      <w:pPr>
        <w:pStyle w:val="16"/>
      </w:pPr>
      <w:r>
        <w:t>与媒体、渠道保持良好合作，拓展市场资源。 负责市场调研，收集竞品信息，撰写分析报告。 策划并执行线上线下营销活动，提升品牌知名度。</w:t>
      </w:r>
    </w:p>
    <w:p w14:paraId="5A8168C8">
      <w:pPr>
        <w:pStyle w:val="4"/>
      </w:pPr>
      <w:r>
        <w:t>专业技能</w:t>
      </w:r>
    </w:p>
    <w:p w14:paraId="1689149F">
      <w:r>
        <w:t>语言能力：英语CET-4，具备基本读写能力。</w:t>
      </w:r>
    </w:p>
    <w:p w14:paraId="6B3AE535">
      <w:r>
        <w:t>计算机能力：掌握Photoshop基本操作</w:t>
      </w:r>
    </w:p>
    <w:p w14:paraId="05E036C3">
      <w:r>
        <w:t>专业能力：活动策划、市场调研、数据分析</w:t>
      </w:r>
    </w:p>
    <w:p w14:paraId="5614E9A2">
      <w:pPr>
        <w:pStyle w:val="4"/>
      </w:pPr>
      <w:r>
        <w:t>证书与荣誉</w:t>
      </w:r>
    </w:p>
    <w:p w14:paraId="49BDFE2B">
      <w:pPr>
        <w:pStyle w:val="16"/>
      </w:pPr>
      <w:r>
        <w:t>全国计算机等级考试二级（Office高级应用）。</w:t>
      </w:r>
    </w:p>
    <w:p w14:paraId="57C8BDFA">
      <w:pPr>
        <w:pStyle w:val="16"/>
      </w:pPr>
      <w:r>
        <w:t>大学英语四级（CET-4），良好的读写能力。</w:t>
      </w:r>
    </w:p>
    <w:p w14:paraId="7C846C09">
      <w:pPr>
        <w:pStyle w:val="16"/>
      </w:pPr>
      <w:r>
        <w:t>大学英语六级（CET-6），优秀的听说读写能力。</w:t>
      </w:r>
    </w:p>
    <w:p w14:paraId="04C8F1E3">
      <w:pPr>
        <w:pStyle w:val="4"/>
      </w:pPr>
      <w:r>
        <w:t>自我介绍</w:t>
      </w:r>
    </w:p>
    <w:p w14:paraId="405D8DA9">
      <w:r>
        <w:t>思维活跃，富有创意；具备敏锐的市场洞察力；热爱挑战，能够承受工作压力；善于数据分析，用数据驱动决策。</w:t>
      </w:r>
    </w:p>
    <w:p w14:paraId="3A460FA6">
      <w:r>
        <w:br w:type="page"/>
      </w:r>
    </w:p>
    <w:p w14:paraId="73DE469B">
      <w:pPr>
        <w:jc w:val="center"/>
      </w:pPr>
      <w:r>
        <w:rPr>
          <w:b/>
          <w:sz w:val="32"/>
        </w:rPr>
        <w:t>詹楠</w:t>
      </w:r>
    </w:p>
    <w:p w14:paraId="7D07B95E">
      <w:r>
        <w:t>求职意向：行政专员 | 杭州 | 16405/月 | 一周内到岗</w:t>
      </w:r>
    </w:p>
    <w:p w14:paraId="578F0F84">
      <w:r>
        <w:t>基本信息：33岁 | 女 | 杭州 | 9年经验</w:t>
      </w:r>
    </w:p>
    <w:p w14:paraId="2CB14EFF">
      <w:r>
        <w:t>联系方式：18005119228 | fanglei@example.net</w:t>
      </w:r>
    </w:p>
    <w:p w14:paraId="75EA1B2A">
      <w:pPr>
        <w:pStyle w:val="4"/>
      </w:pPr>
      <w:r>
        <w:t>自我评价</w:t>
      </w:r>
    </w:p>
    <w:p w14:paraId="6DB280E1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71A355E5">
      <w:pPr>
        <w:pStyle w:val="4"/>
      </w:pPr>
      <w:r>
        <w:t>学习背景</w:t>
      </w:r>
    </w:p>
    <w:p w14:paraId="06F8DEEF">
      <w:r>
        <w:t>中国科学技术大学 | 工商管理 | 硕士 | 2014-09 ~ 2017-06</w:t>
      </w:r>
    </w:p>
    <w:p w14:paraId="732D57E1">
      <w:r>
        <w:t>专业成绩：3.64/4（专业前10%）</w:t>
      </w:r>
    </w:p>
    <w:p w14:paraId="72372835">
      <w:r>
        <w:t>主修课程：市场营销学、组织行为学、管理学原理、战略管理、财务管理、运营管理</w:t>
      </w:r>
    </w:p>
    <w:p w14:paraId="42CC3104">
      <w:pPr>
        <w:pStyle w:val="4"/>
      </w:pPr>
      <w:r>
        <w:t>工作经历</w:t>
      </w:r>
    </w:p>
    <w:p w14:paraId="7D1949AC">
      <w:r>
        <w:rPr>
          <w:b/>
        </w:rPr>
        <w:t>博雅科技科技有限公司 | 行政专员 | 2023-04 ~ 2026-12</w:t>
      </w:r>
    </w:p>
    <w:p w14:paraId="695E4257">
      <w:pPr>
        <w:pStyle w:val="16"/>
      </w:pPr>
      <w:r>
        <w:t>负责来访客户接待及电话接听，展现良好企业形象。 管理公司固定资产、车辆、印章等，确保规范使用。 协助组织公司内部会议、活动，撰写会议纪要并跟进落实。</w:t>
      </w:r>
    </w:p>
    <w:p w14:paraId="4F62B2F6">
      <w:pPr>
        <w:pStyle w:val="4"/>
      </w:pPr>
      <w:r>
        <w:t>技能特长</w:t>
      </w:r>
    </w:p>
    <w:p w14:paraId="388F0F26">
      <w:r>
        <w:t>语言能力：日语N2，可进行日常对话。</w:t>
      </w:r>
    </w:p>
    <w:p w14:paraId="1AAD9C37">
      <w:r>
        <w:t>计算机能力：熟练使用Office办公软件</w:t>
      </w:r>
    </w:p>
    <w:p w14:paraId="6186BEA0">
      <w:r>
        <w:t>专业能力：办公软件、公文写作、会议组织、档案管理</w:t>
      </w:r>
    </w:p>
    <w:p w14:paraId="0FDEBEF3">
      <w:pPr>
        <w:pStyle w:val="4"/>
      </w:pPr>
      <w:r>
        <w:t>证书与荣誉</w:t>
      </w:r>
    </w:p>
    <w:p w14:paraId="0EF93112">
      <w:pPr>
        <w:pStyle w:val="16"/>
      </w:pPr>
      <w:r>
        <w:t>大学英语六级（CET-6），优秀的听说读写能力。</w:t>
      </w:r>
    </w:p>
    <w:p w14:paraId="33ED6806">
      <w:pPr>
        <w:pStyle w:val="16"/>
      </w:pPr>
      <w:r>
        <w:t>大学英语四级（CET-4），良好的读写能力。</w:t>
      </w:r>
    </w:p>
    <w:p w14:paraId="5A6DBCDF">
      <w:r>
        <w:br w:type="page"/>
      </w:r>
    </w:p>
    <w:p w14:paraId="4EF99483">
      <w:pPr>
        <w:jc w:val="center"/>
      </w:pPr>
      <w:r>
        <w:rPr>
          <w:b/>
          <w:sz w:val="32"/>
        </w:rPr>
        <w:t>叶晶</w:t>
      </w:r>
    </w:p>
    <w:p w14:paraId="398173AC">
      <w:pPr>
        <w:jc w:val="center"/>
      </w:pPr>
      <w:r>
        <w:rPr>
          <w:sz w:val="2"/>
        </w:rPr>
        <w:t>____________________________________________________________</w:t>
      </w:r>
    </w:p>
    <w:p w14:paraId="7483FEC7">
      <w:r>
        <w:t>求职意向：运营专员 | 武汉 | 16341/月 | 一周内到岗</w:t>
      </w:r>
    </w:p>
    <w:p w14:paraId="08D18818">
      <w:r>
        <w:t>基本信息：31岁 | 男 | 武汉 | 9年经验</w:t>
      </w:r>
    </w:p>
    <w:p w14:paraId="144C2D31">
      <w:r>
        <w:t>联系方式：15793067929 | gangzhang@example.org</w:t>
      </w:r>
    </w:p>
    <w:p w14:paraId="5E0EC53A">
      <w:pPr>
        <w:pStyle w:val="4"/>
      </w:pPr>
      <w:r>
        <w:t>工作经历</w:t>
      </w:r>
    </w:p>
    <w:p w14:paraId="6D7FCBD7">
      <w:r>
        <w:rPr>
          <w:b/>
        </w:rPr>
        <w:t>创想传媒有限公司 | 用户运营 | 2024-02 ~ 2026-03</w:t>
      </w:r>
    </w:p>
    <w:p w14:paraId="64BE6DBD">
      <w:pPr>
        <w:pStyle w:val="16"/>
      </w:pPr>
      <w:r>
        <w:t>处理用户反馈，提升用户体验。 撰写内容文案，维护APP/网站内容更新。</w:t>
      </w:r>
    </w:p>
    <w:p w14:paraId="18BF65D2">
      <w:pPr>
        <w:pStyle w:val="4"/>
      </w:pPr>
      <w:r>
        <w:t>教育经历</w:t>
      </w:r>
    </w:p>
    <w:p w14:paraId="31397083">
      <w:r>
        <w:t>天津大学 | 汉语言文学 | 本科 | 2013-09 ~ 2017-06</w:t>
      </w:r>
    </w:p>
    <w:p w14:paraId="4B5D6812">
      <w:r>
        <w:t>专业成绩：3.29/4</w:t>
      </w:r>
    </w:p>
    <w:p w14:paraId="2E7947D9">
      <w:r>
        <w:t>主修课程：市场营销学、组织行为学、运营管理、财务管理、管理学原理</w:t>
      </w:r>
    </w:p>
    <w:p w14:paraId="21BFDAE3">
      <w:pPr>
        <w:pStyle w:val="4"/>
      </w:pPr>
      <w:r>
        <w:t>技能特长</w:t>
      </w:r>
    </w:p>
    <w:p w14:paraId="6062F6EB">
      <w:r>
        <w:t>语言能力：日语N2，可进行日常对话。</w:t>
      </w:r>
    </w:p>
    <w:p w14:paraId="128E93F7">
      <w:r>
        <w:t>计算机能力：熟练使用Office办公软件</w:t>
      </w:r>
    </w:p>
    <w:p w14:paraId="63C9D377">
      <w:r>
        <w:t>专业能力：数据分析、内容创作、PS/PR、活动策划</w:t>
      </w:r>
    </w:p>
    <w:p w14:paraId="484BB63A">
      <w:pPr>
        <w:pStyle w:val="4"/>
      </w:pPr>
      <w:r>
        <w:t>资质认证</w:t>
      </w:r>
    </w:p>
    <w:p w14:paraId="32258956">
      <w:pPr>
        <w:pStyle w:val="16"/>
      </w:pPr>
      <w:r>
        <w:t>大学英语四级（CET-4），良好的读写能力。</w:t>
      </w:r>
    </w:p>
    <w:p w14:paraId="4E1E0B20">
      <w:pPr>
        <w:pStyle w:val="4"/>
      </w:pPr>
      <w:r>
        <w:t>自我介绍</w:t>
      </w:r>
    </w:p>
    <w:p w14:paraId="1E1BEA3F">
      <w:r>
        <w:t>执行力强，结果导向；具备良好的沟通能力和文案功底；善于在快节奏环境中工作，能高效完成目标。</w:t>
      </w:r>
    </w:p>
    <w:p w14:paraId="740233A0">
      <w:r>
        <w:br w:type="page"/>
      </w:r>
    </w:p>
    <w:p w14:paraId="482E7F1D">
      <w:pPr>
        <w:jc w:val="center"/>
      </w:pPr>
      <w:r>
        <w:rPr>
          <w:b/>
          <w:sz w:val="32"/>
        </w:rPr>
        <w:t>杨桂芝</w:t>
      </w:r>
    </w:p>
    <w:p w14:paraId="66C88BF0">
      <w:r>
        <w:t>求职意向：行政专员 | 重庆 | 16490/月 | 一个月内到岗</w:t>
      </w:r>
    </w:p>
    <w:p w14:paraId="56696110">
      <w:r>
        <w:t>基本信息：32岁 | 男 | 重庆 | 10年经验</w:t>
      </w:r>
    </w:p>
    <w:p w14:paraId="587FD3A2">
      <w:r>
        <w:t>联系方式：15790322296 | byin@example.com</w:t>
      </w:r>
    </w:p>
    <w:p w14:paraId="67160C44">
      <w:pPr>
        <w:pStyle w:val="4"/>
      </w:pPr>
      <w:r>
        <w:t>教育背景</w:t>
      </w:r>
    </w:p>
    <w:p w14:paraId="65BC8156">
      <w:r>
        <w:t>北京师范大学 | 工商管理 | 本科 | 2012-09 ~ 2016-06</w:t>
      </w:r>
    </w:p>
    <w:p w14:paraId="3C4A0482">
      <w:r>
        <w:t>专业成绩：3.92/4（专业前15%）</w:t>
      </w:r>
    </w:p>
    <w:p w14:paraId="2EB1A064">
      <w:r>
        <w:t>主修课程：战略管理、市场营销学、管理学原理、组织行为学、财务管理、运营管理</w:t>
      </w:r>
    </w:p>
    <w:p w14:paraId="7E9CF1CF">
      <w:pPr>
        <w:pStyle w:val="4"/>
      </w:pPr>
      <w:r>
        <w:t>工作经历</w:t>
      </w:r>
    </w:p>
    <w:p w14:paraId="520CC87E">
      <w:r>
        <w:rPr>
          <w:b/>
        </w:rPr>
        <w:t>1. 杭州制造科技有限公司 | 行政经理 | 2020-01 ~ 2021-12</w:t>
      </w:r>
    </w:p>
    <w:p w14:paraId="4843D902">
      <w:pPr>
        <w:pStyle w:val="16"/>
      </w:pPr>
      <w:r>
        <w:t>负责公司日常行政事务管理，包括办公环境维护、办公用品采购与发放。</w:t>
      </w:r>
    </w:p>
    <w:p w14:paraId="494DFF94">
      <w:r>
        <w:rPr>
          <w:b/>
        </w:rPr>
        <w:t>2. 全民简历传媒有限公司 | 行政专员 | 2021-10 ~ 2022-08</w:t>
      </w:r>
    </w:p>
    <w:p w14:paraId="566AA591">
      <w:pPr>
        <w:pStyle w:val="16"/>
      </w:pPr>
      <w:r>
        <w:t>协助组织公司内部会议、活动，撰写会议纪要并跟进落实。</w:t>
      </w:r>
    </w:p>
    <w:p w14:paraId="175083CB">
      <w:r>
        <w:rPr>
          <w:b/>
        </w:rPr>
        <w:t>3. 智云制造有限公司 | 行政专员 | 2022-07 ~ 2026-01</w:t>
      </w:r>
    </w:p>
    <w:p w14:paraId="18368017">
      <w:pPr>
        <w:pStyle w:val="16"/>
      </w:pPr>
      <w:r>
        <w:t>参与制定行政管理制度，优化流程，提高工作效率。</w:t>
      </w:r>
    </w:p>
    <w:p w14:paraId="3ACD5133">
      <w:pPr>
        <w:pStyle w:val="4"/>
      </w:pPr>
      <w:r>
        <w:t>技能特长</w:t>
      </w:r>
    </w:p>
    <w:p w14:paraId="5E7CCABB">
      <w:r>
        <w:t>语言能力：韩语TOPIK4，基础交流能力。</w:t>
      </w:r>
    </w:p>
    <w:p w14:paraId="26809045">
      <w:r>
        <w:t>计算机能力：熟悉Python基础</w:t>
      </w:r>
    </w:p>
    <w:p w14:paraId="1A80ADC1">
      <w:r>
        <w:t>专业能力：办公软件、公文写作、档案管理、固定资产管理</w:t>
      </w:r>
    </w:p>
    <w:p w14:paraId="38305BEB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7565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768BD5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4A5E0446">
      <w:pPr>
        <w:pStyle w:val="4"/>
      </w:pPr>
      <w:r>
        <w:t>个人评价</w:t>
      </w:r>
    </w:p>
    <w:p w14:paraId="0D74CC2B">
      <w:r>
        <w:t>工作细致认真，有良好的条理性；善于沟通协调，能够高效处理多项任务；责任心强，有较强的服务意识和团队合作精神。</w:t>
      </w:r>
    </w:p>
    <w:p w14:paraId="34C89B81">
      <w:r>
        <w:br w:type="page"/>
      </w:r>
    </w:p>
    <w:p w14:paraId="32A2DE09">
      <w:pPr>
        <w:jc w:val="center"/>
      </w:pPr>
      <w:r>
        <w:rPr>
          <w:b/>
          <w:sz w:val="32"/>
        </w:rPr>
        <w:t>李丽娟</w:t>
      </w:r>
    </w:p>
    <w:p w14:paraId="537B4F79">
      <w:r>
        <w:t>求职意向：人事专员 | 武汉 | 16345/月 | 随时到岗</w:t>
      </w:r>
    </w:p>
    <w:p w14:paraId="1BE17A3E">
      <w:r>
        <w:t>基本信息：35岁 | 女 | 武汉 | 11年经验</w:t>
      </w:r>
    </w:p>
    <w:p w14:paraId="3B69E119">
      <w:r>
        <w:t>联系方式：15000695049 | longjuan@example.org</w:t>
      </w:r>
    </w:p>
    <w:p w14:paraId="2B1A06DE">
      <w:pPr>
        <w:pStyle w:val="4"/>
      </w:pPr>
      <w:r>
        <w:t>教育背景</w:t>
      </w:r>
    </w:p>
    <w:p w14:paraId="6B3397FA">
      <w:r>
        <w:t>复旦大学 | 工商管理 | 硕士 | 2012-09 ~ 2015-06</w:t>
      </w:r>
    </w:p>
    <w:p w14:paraId="306808B3">
      <w:r>
        <w:t>专业成绩：3.06/4</w:t>
      </w:r>
    </w:p>
    <w:p w14:paraId="5E45107B">
      <w:r>
        <w:t>主修课程：运营管理、市场营销学、组织行为学、管理学原理、财务管理</w:t>
      </w:r>
    </w:p>
    <w:p w14:paraId="5CD8299B">
      <w:pPr>
        <w:pStyle w:val="4"/>
      </w:pPr>
      <w:r>
        <w:t>工作经历</w:t>
      </w:r>
    </w:p>
    <w:p w14:paraId="20287255">
      <w:r>
        <w:rPr>
          <w:b/>
        </w:rPr>
        <w:t>1. 杭州金融科技有限公司 | 人事专员 | 2023-03 ~ 2025-01</w:t>
      </w:r>
    </w:p>
    <w:p w14:paraId="65579264">
      <w:pPr>
        <w:pStyle w:val="16"/>
      </w:pPr>
      <w:r>
        <w:t>协助组织员工培训及企业文化活动，提升员工满意度。</w:t>
      </w:r>
    </w:p>
    <w:p w14:paraId="77B4EC6D">
      <w:r>
        <w:rPr>
          <w:b/>
        </w:rPr>
        <w:t>2. 杭州传媒科技有限公司 | 薪酬专员 | 2025-09 ~ 2026-02</w:t>
      </w:r>
    </w:p>
    <w:p w14:paraId="77142495">
      <w:pPr>
        <w:pStyle w:val="16"/>
      </w:pPr>
      <w:r>
        <w:t>协助组织员工培训及企业文化活动，提升员工满意度。 处理员工关系，协助解决劳动争议，维护和谐劳动关系。 负责考勤统计、薪酬核算及社保公积金缴纳。</w:t>
      </w:r>
    </w:p>
    <w:p w14:paraId="6F985667">
      <w:pPr>
        <w:pStyle w:val="4"/>
      </w:pPr>
      <w:r>
        <w:t>技能特长</w:t>
      </w:r>
    </w:p>
    <w:p w14:paraId="07FD9616">
      <w:r>
        <w:t>语言能力：韩语TOPIK4，基础交流能力。</w:t>
      </w:r>
    </w:p>
    <w:p w14:paraId="4EA3AB37">
      <w:r>
        <w:t>计算机能力：掌握Photoshop基本操作</w:t>
      </w:r>
    </w:p>
    <w:p w14:paraId="18647FFF">
      <w:r>
        <w:t>专业能力：薪酬核算、员工关系</w:t>
      </w:r>
    </w:p>
    <w:p w14:paraId="44483A65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A75C5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5EA39DC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0539BE11">
      <w:pPr>
        <w:pStyle w:val="4"/>
      </w:pPr>
      <w:r>
        <w:t>个人评价</w:t>
      </w:r>
    </w:p>
    <w:p w14:paraId="0EE48EE0">
      <w:r>
        <w:t>性格开朗，亲和力强，善于与各部门沟通协作；具备良好的组织协调能力和解决冲突能力；积极主动，乐于学习新知识。</w:t>
      </w:r>
    </w:p>
    <w:p w14:paraId="02BE2CF5">
      <w:r>
        <w:br w:type="page"/>
      </w:r>
    </w:p>
    <w:p w14:paraId="790DD99B">
      <w:pPr>
        <w:jc w:val="center"/>
      </w:pPr>
      <w:r>
        <w:rPr>
          <w:b/>
          <w:sz w:val="32"/>
        </w:rPr>
        <w:t>寇红</w:t>
      </w:r>
    </w:p>
    <w:p w14:paraId="527A6EA1">
      <w:pPr>
        <w:jc w:val="center"/>
      </w:pPr>
      <w:r>
        <w:rPr>
          <w:sz w:val="2"/>
        </w:rPr>
        <w:t>____________________________________________________________</w:t>
      </w:r>
    </w:p>
    <w:p w14:paraId="14E14F85">
      <w:r>
        <w:t>求职意向：软件工程师 | 苏州 | 19298/月 | 一个月内到岗</w:t>
      </w:r>
    </w:p>
    <w:p w14:paraId="020DB6FB">
      <w:r>
        <w:t>基本信息：36岁 | 女 | 苏州 | 14年经验</w:t>
      </w:r>
    </w:p>
    <w:p w14:paraId="687A3A11">
      <w:r>
        <w:t>联系方式：15813932710 | fangdeng@example.com</w:t>
      </w:r>
    </w:p>
    <w:p w14:paraId="5AB49B95">
      <w:pPr>
        <w:pStyle w:val="4"/>
      </w:pPr>
      <w:r>
        <w:t>工作经验</w:t>
      </w:r>
    </w:p>
    <w:p w14:paraId="368BCDC5">
      <w:r>
        <w:rPr>
          <w:b/>
        </w:rPr>
        <w:t>华讯教育科技有限公司 | 全栈工程师 | 2022-09 ~ 2025-01</w:t>
      </w:r>
    </w:p>
    <w:p w14:paraId="01A11722">
      <w:pPr>
        <w:pStyle w:val="16"/>
      </w:pPr>
      <w:r>
        <w:t>参与技术方案讨论，撰写技术文档。 修复系统Bug，保障系统稳定运行。 参与需求分析，负责后端/前端模块设计与开发。</w:t>
      </w:r>
    </w:p>
    <w:p w14:paraId="0258EC39">
      <w:r>
        <w:rPr>
          <w:b/>
        </w:rPr>
        <w:t>杭州教育有限公司 | 前端开发工程师 | 2025-04 ~ 2026-04</w:t>
      </w:r>
    </w:p>
    <w:p w14:paraId="203880D0">
      <w:pPr>
        <w:pStyle w:val="16"/>
      </w:pPr>
      <w:r>
        <w:t>参与技术方案讨论，撰写技术文档。 修复系统Bug，保障系统稳定运行。 协助团队完成项目迭代与上线。</w:t>
      </w:r>
    </w:p>
    <w:p w14:paraId="793ACF04">
      <w:pPr>
        <w:pStyle w:val="4"/>
      </w:pPr>
      <w:r>
        <w:t>学习背景</w:t>
      </w:r>
    </w:p>
    <w:p w14:paraId="561EED19">
      <w:r>
        <w:t>四川大学 | 计算机科学与技术 | 本科 | 2008-09 ~ 2012-06</w:t>
      </w:r>
    </w:p>
    <w:p w14:paraId="3BCD2ABD">
      <w:r>
        <w:t>专业成绩：3.94/4（专业前10%）</w:t>
      </w:r>
    </w:p>
    <w:p w14:paraId="6985B1A0">
      <w:r>
        <w:t>主修课程：数据库原理、编程基础、算法设计、数据结构、操作系统、计算机网络</w:t>
      </w:r>
    </w:p>
    <w:p w14:paraId="4B5A5150">
      <w:pPr>
        <w:pStyle w:val="4"/>
      </w:pPr>
      <w:r>
        <w:t>技能证书</w:t>
      </w:r>
    </w:p>
    <w:p w14:paraId="00D300CC">
      <w:r>
        <w:t>语言能力：韩语TOPIK4，基础交流能力。</w:t>
      </w:r>
    </w:p>
    <w:p w14:paraId="492EEE54">
      <w:r>
        <w:t>计算机能力：精通Excel数据处理</w:t>
      </w:r>
    </w:p>
    <w:p w14:paraId="1DE2BF5D">
      <w:r>
        <w:t>专业能力：Java、Python、React、Spring</w:t>
      </w:r>
    </w:p>
    <w:p w14:paraId="6559163B">
      <w:pPr>
        <w:pStyle w:val="4"/>
      </w:pPr>
      <w:r>
        <w:t>资质认证</w:t>
      </w:r>
    </w:p>
    <w:p w14:paraId="1C6E295C">
      <w:pPr>
        <w:pStyle w:val="16"/>
      </w:pPr>
      <w:r>
        <w:t>全国计算机等级考试三级（数据库技术）。</w:t>
      </w:r>
    </w:p>
    <w:p w14:paraId="5BFF65F0">
      <w:pPr>
        <w:pStyle w:val="16"/>
      </w:pPr>
      <w:r>
        <w:t>全国计算机等级考试二级（Office高级应用）。</w:t>
      </w:r>
    </w:p>
    <w:p w14:paraId="6AA474D6">
      <w:pPr>
        <w:pStyle w:val="4"/>
      </w:pPr>
      <w:r>
        <w:t>项目实践</w:t>
      </w:r>
    </w:p>
    <w:p w14:paraId="42A333AD">
      <w:r>
        <w:rPr>
          <w:b/>
        </w:rPr>
        <w:t>智能客服系统（2022-11 ~ 2025-12）</w:t>
      </w:r>
    </w:p>
    <w:p w14:paraId="7904A88D">
      <w:pPr>
        <w:pStyle w:val="16"/>
      </w:pPr>
      <w:r>
        <w:t>负责核心模块设计与开发，实现了高并发处理，提升了系统性能30%。</w:t>
      </w:r>
    </w:p>
    <w:p w14:paraId="4D10CFD2">
      <w:pPr>
        <w:pStyle w:val="4"/>
      </w:pPr>
      <w:r>
        <w:t>自我介绍</w:t>
      </w:r>
    </w:p>
    <w:p w14:paraId="67FED4BB">
      <w:r>
        <w:t>逻辑思维清晰，代码规范；热爱技术，乐于钻研；具备良好的问题分析和解决能力；有较强的学习能力和团队协作精神。</w:t>
      </w:r>
    </w:p>
    <w:p w14:paraId="28FD6903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F795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6987E4">
            <w:r>
              <w:rPr>
                <w:b/>
                <w:sz w:val="28"/>
              </w:rPr>
              <w:t>班刚</w:t>
            </w:r>
          </w:p>
          <w:p w14:paraId="68438D75">
            <w:r>
              <w:t>求职意向：产品经理 | 重庆 | 10119/月 | 一周内到岗</w:t>
            </w:r>
          </w:p>
          <w:p w14:paraId="26EA2DA4">
            <w:r>
              <w:t>基本信息：37岁 | 男 | 重庆 | 13年经验</w:t>
            </w:r>
          </w:p>
          <w:p w14:paraId="63492680">
            <w:r>
              <w:t>联系方式：13332093908 | ldong@example.com</w:t>
            </w:r>
          </w:p>
          <w:p w14:paraId="6D384289">
            <w:pPr>
              <w:pStyle w:val="4"/>
            </w:pPr>
            <w:r>
              <w:t>能力专长</w:t>
            </w:r>
          </w:p>
          <w:p w14:paraId="15BDA982">
            <w:r>
              <w:t>语言能力：英语CET-4，具备基本读写能力。</w:t>
            </w:r>
          </w:p>
          <w:p w14:paraId="58470F1A">
            <w:r>
              <w:t>计算机能力：掌握Photoshop基本操作</w:t>
            </w:r>
          </w:p>
          <w:p w14:paraId="0F0E0B01">
            <w:r>
              <w:t>专业能力：Axure、需求分析</w:t>
            </w:r>
          </w:p>
        </w:tc>
        <w:tc>
          <w:tcPr>
            <w:tcW w:w="4320" w:type="dxa"/>
          </w:tcPr>
          <w:p w14:paraId="6C72E5FA"/>
          <w:p w14:paraId="50EF8952">
            <w:pPr>
              <w:pStyle w:val="4"/>
            </w:pPr>
            <w:r>
              <w:t>教育经历</w:t>
            </w:r>
          </w:p>
          <w:p w14:paraId="64E75FE7">
            <w:r>
              <w:t>清华大学 | 工业设计 | 硕士 | 2010-09 ~ 2013-06</w:t>
            </w:r>
          </w:p>
          <w:p w14:paraId="2C0A597E">
            <w:r>
              <w:t>专业成绩：3.38/4</w:t>
            </w:r>
          </w:p>
          <w:p w14:paraId="3DB29598">
            <w:r>
              <w:t>主修课程：管理学原理、市场营销学、财务管理、战略管理、运营管理</w:t>
            </w:r>
          </w:p>
          <w:p w14:paraId="6ABA8957">
            <w:pPr>
              <w:pStyle w:val="4"/>
            </w:pPr>
            <w:r>
              <w:t>过往经历</w:t>
            </w:r>
          </w:p>
          <w:p w14:paraId="0A9EADCF">
            <w:r>
              <w:rPr>
                <w:b/>
              </w:rPr>
              <w:t>智云零售科技有限公司 | 产品助理 | 2021-05 ~ 2022-06</w:t>
            </w:r>
          </w:p>
          <w:p w14:paraId="5A2B724D">
            <w:pPr>
              <w:pStyle w:val="16"/>
            </w:pPr>
            <w:r>
              <w:t>跟踪产品数据，根据反馈持续优化迭代。 负责产品需求调研、用户分析，完成产品规划与设计。 组织用户访谈，挖掘潜在需求。</w:t>
            </w:r>
          </w:p>
          <w:p w14:paraId="10D6F6F4">
            <w:r>
              <w:rPr>
                <w:b/>
              </w:rPr>
              <w:t>成都医疗科技有限公司 | 高级产品经理 | 2022-11 ~ 2026-03</w:t>
            </w:r>
          </w:p>
          <w:p w14:paraId="113B6210">
            <w:pPr>
              <w:pStyle w:val="16"/>
            </w:pPr>
            <w:r>
              <w:t>输出PRD文档，协调开发、测试、运营团队推进产品落地。</w:t>
            </w:r>
          </w:p>
          <w:p w14:paraId="3CFEDE1A">
            <w:pPr>
              <w:pStyle w:val="4"/>
            </w:pPr>
            <w:r>
              <w:t>荣誉证书</w:t>
            </w:r>
          </w:p>
          <w:p w14:paraId="1111F29B">
            <w:pPr>
              <w:pStyle w:val="16"/>
            </w:pPr>
            <w:r>
              <w:t>PMP项目管理认证。</w:t>
            </w:r>
          </w:p>
          <w:p w14:paraId="566ACBE7">
            <w:pPr>
              <w:pStyle w:val="4"/>
            </w:pPr>
            <w:r>
              <w:t>参与项目</w:t>
            </w:r>
          </w:p>
          <w:p w14:paraId="0C81AA20">
            <w:r>
              <w:rPr>
                <w:b/>
              </w:rPr>
              <w:t>企业级管理系统（2023-09 ~ 2023-06）</w:t>
            </w:r>
          </w:p>
          <w:p w14:paraId="01B540F7">
            <w:pPr>
              <w:pStyle w:val="16"/>
            </w:pPr>
            <w:r>
              <w:t>负责核心模块设计与开发，实现了高并发处理，提升了系统性能30%。</w:t>
            </w:r>
          </w:p>
          <w:p w14:paraId="0245B59B">
            <w:pPr>
              <w:pStyle w:val="4"/>
            </w:pPr>
            <w:r>
              <w:t>自我介绍</w:t>
            </w:r>
          </w:p>
          <w:p w14:paraId="79DAA503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32D5FE4C">
      <w:r>
        <w:br w:type="page"/>
      </w:r>
    </w:p>
    <w:p w14:paraId="2633D812">
      <w:pPr>
        <w:jc w:val="center"/>
      </w:pPr>
      <w:r>
        <w:rPr>
          <w:b/>
          <w:sz w:val="32"/>
        </w:rPr>
        <w:t>袁艳</w:t>
      </w:r>
    </w:p>
    <w:p w14:paraId="6171AA00">
      <w:r>
        <w:t>求职意向：软件工程师 | 成都 | 17785/月 | 随时到岗</w:t>
      </w:r>
    </w:p>
    <w:p w14:paraId="76FB5D9F">
      <w:r>
        <w:t>基本信息：29岁 | 男 | 成都 | 9年经验</w:t>
      </w:r>
    </w:p>
    <w:p w14:paraId="0BB9B95D">
      <w:r>
        <w:t>联系方式：13551685920 | hejuan@example.net</w:t>
      </w:r>
    </w:p>
    <w:p w14:paraId="387D0926">
      <w:pPr>
        <w:pStyle w:val="4"/>
      </w:pPr>
      <w:r>
        <w:t>个人评价</w:t>
      </w:r>
    </w:p>
    <w:p w14:paraId="336BA24A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1983482F">
      <w:pPr>
        <w:pStyle w:val="4"/>
      </w:pPr>
      <w:r>
        <w:t>教育状况</w:t>
      </w:r>
    </w:p>
    <w:p w14:paraId="49907B4E">
      <w:r>
        <w:t>深圳职业技术学院 | 软件工程 | 专科 | 2014-09 ~ 2017-06</w:t>
      </w:r>
    </w:p>
    <w:p w14:paraId="356E7020">
      <w:r>
        <w:t>专业成绩：3.08/4</w:t>
      </w:r>
    </w:p>
    <w:p w14:paraId="2B888DAC">
      <w:r>
        <w:t>主修课程：软件测试、数据库设计、项目管理、软件工程、面向对象编程、Web开发</w:t>
      </w:r>
    </w:p>
    <w:p w14:paraId="447E3312">
      <w:pPr>
        <w:pStyle w:val="4"/>
      </w:pPr>
      <w:r>
        <w:t>工作经历</w:t>
      </w:r>
    </w:p>
    <w:p w14:paraId="0A0929B0">
      <w:r>
        <w:rPr>
          <w:b/>
        </w:rPr>
        <w:t>新锐零售有限公司 | 全栈工程师 | 2022-12 ~ 2025-05</w:t>
      </w:r>
    </w:p>
    <w:p w14:paraId="4BDECB2F">
      <w:pPr>
        <w:pStyle w:val="16"/>
      </w:pPr>
      <w:r>
        <w:t>编写高质量代码，进行单元测试和性能优化。 修复系统Bug，保障系统稳定运行。</w:t>
      </w:r>
    </w:p>
    <w:p w14:paraId="4D469D4F">
      <w:r>
        <w:rPr>
          <w:b/>
        </w:rPr>
        <w:t>全民简历科技科技有限公司 | 全栈工程师 | 2025-12 ~ 2026-08</w:t>
      </w:r>
    </w:p>
    <w:p w14:paraId="5FC4A5FB">
      <w:pPr>
        <w:pStyle w:val="16"/>
      </w:pPr>
      <w:r>
        <w:t>参与技术方案讨论，撰写技术文档。 编写高质量代码，进行单元测试和性能优化。</w:t>
      </w:r>
    </w:p>
    <w:p w14:paraId="5E4C7B72">
      <w:pPr>
        <w:pStyle w:val="4"/>
      </w:pPr>
      <w:r>
        <w:t>能力专长</w:t>
      </w:r>
    </w:p>
    <w:p w14:paraId="3FE325E0">
      <w:r>
        <w:t>语言能力：韩语TOPIK4，基础交流能力。</w:t>
      </w:r>
    </w:p>
    <w:p w14:paraId="1DF4D1A6">
      <w:r>
        <w:t>计算机能力：熟练使用Office办公软件</w:t>
      </w:r>
    </w:p>
    <w:p w14:paraId="522A94F1">
      <w:r>
        <w:t>专业能力：MySQL、Spring、Python、React</w:t>
      </w:r>
    </w:p>
    <w:p w14:paraId="418AC1A7">
      <w:pPr>
        <w:pStyle w:val="4"/>
      </w:pPr>
      <w:r>
        <w:t>资格证书</w:t>
      </w:r>
    </w:p>
    <w:p w14:paraId="59CFAC4E">
      <w:pPr>
        <w:pStyle w:val="16"/>
      </w:pPr>
      <w:r>
        <w:t>全国计算机等级考试二级（Office高级应用）。</w:t>
      </w:r>
    </w:p>
    <w:p w14:paraId="302EB4BE">
      <w:pPr>
        <w:pStyle w:val="4"/>
      </w:pPr>
      <w:r>
        <w:t>项目经历</w:t>
      </w:r>
    </w:p>
    <w:p w14:paraId="3A954F6B">
      <w:r>
        <w:rPr>
          <w:b/>
        </w:rPr>
        <w:t>移动电商APP（2023-01 ~ 2025-01）</w:t>
      </w:r>
    </w:p>
    <w:p w14:paraId="5968FA5A">
      <w:pPr>
        <w:pStyle w:val="16"/>
      </w:pPr>
      <w:r>
        <w:t>负责核心模块设计与开发，实现了高并发处理，提升了系统性能30%。</w:t>
      </w:r>
    </w:p>
    <w:p w14:paraId="7994945E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8447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76D846">
            <w:r>
              <w:rPr>
                <w:b/>
                <w:sz w:val="28"/>
              </w:rPr>
              <w:t>赵建华</w:t>
            </w:r>
          </w:p>
          <w:p w14:paraId="114A46F9">
            <w:r>
              <w:t>求职意向：运营专员 | 长沙 | 14744/月 | 一个月内到岗</w:t>
            </w:r>
          </w:p>
          <w:p w14:paraId="1A4D7034">
            <w:r>
              <w:t>基本信息：29岁 | 女 | 长沙 | 7年经验</w:t>
            </w:r>
          </w:p>
          <w:p w14:paraId="3FACB387">
            <w:r>
              <w:t>联系方式：18950262343 | jie55@example.org</w:t>
            </w:r>
          </w:p>
          <w:p w14:paraId="6E138A54">
            <w:pPr>
              <w:pStyle w:val="4"/>
            </w:pPr>
            <w:r>
              <w:t>专业技能</w:t>
            </w:r>
          </w:p>
          <w:p w14:paraId="09E42870">
            <w:r>
              <w:t>语言能力：英语CET-4，具备基本读写能力。</w:t>
            </w:r>
          </w:p>
          <w:p w14:paraId="501F7128">
            <w:r>
              <w:t>计算机能力：精通Excel数据处理</w:t>
            </w:r>
          </w:p>
          <w:p w14:paraId="3105A9FA">
            <w:r>
              <w:t>专业能力：PS/PR、数据分析、活动策划</w:t>
            </w:r>
          </w:p>
        </w:tc>
        <w:tc>
          <w:tcPr>
            <w:tcW w:w="4320" w:type="dxa"/>
          </w:tcPr>
          <w:p w14:paraId="533D66AE"/>
          <w:p w14:paraId="7B203BFC">
            <w:pPr>
              <w:pStyle w:val="4"/>
            </w:pPr>
            <w:r>
              <w:t>教育背景</w:t>
            </w:r>
          </w:p>
          <w:p w14:paraId="4E3573C2">
            <w:r>
              <w:t>厦门大学 | 汉语言文学 | 本科 | 2015-09 ~ 2019-06</w:t>
            </w:r>
          </w:p>
          <w:p w14:paraId="77806303">
            <w:r>
              <w:t>专业成绩：3.69/4（专业前15%）</w:t>
            </w:r>
          </w:p>
          <w:p w14:paraId="698EFBF0">
            <w:r>
              <w:t>主修课程：战略管理、组织行为学、管理学原理、运营管理、市场营销学、财务管理</w:t>
            </w:r>
          </w:p>
          <w:p w14:paraId="56262E72">
            <w:pPr>
              <w:pStyle w:val="4"/>
            </w:pPr>
            <w:r>
              <w:t>工作经历</w:t>
            </w:r>
          </w:p>
          <w:p w14:paraId="596AACC7">
            <w:r>
              <w:rPr>
                <w:b/>
              </w:rPr>
              <w:t>智云教育科技有限公司 | 新媒体运营 | 2019-04 ~ 2020-11</w:t>
            </w:r>
          </w:p>
          <w:p w14:paraId="749366E7">
            <w:pPr>
              <w:pStyle w:val="16"/>
            </w:pPr>
            <w:r>
              <w:t>负责用户社群运营，提升用户活跃度和粘性。</w:t>
            </w:r>
          </w:p>
          <w:p w14:paraId="4E7E607E">
            <w:r>
              <w:rPr>
                <w:b/>
              </w:rPr>
              <w:t>博雅医疗有限公司 | 运营专员 | 2020-12 ~ 2023-10</w:t>
            </w:r>
          </w:p>
          <w:p w14:paraId="1ACF900B">
            <w:pPr>
              <w:pStyle w:val="16"/>
            </w:pPr>
            <w:r>
              <w:t>分析运营数据，提出优化建议。 处理用户反馈，提升用户体验。</w:t>
            </w:r>
          </w:p>
          <w:p w14:paraId="4B4668C9">
            <w:r>
              <w:rPr>
                <w:b/>
              </w:rPr>
              <w:t>卓越零售科技有限公司 | 内容运营 | 2023-03 ~ 2026-08</w:t>
            </w:r>
          </w:p>
          <w:p w14:paraId="6C8247CF">
            <w:pPr>
              <w:pStyle w:val="16"/>
            </w:pPr>
            <w:r>
              <w:t>分析运营数据，提出优化建议。</w:t>
            </w:r>
          </w:p>
          <w:p w14:paraId="4686E5EC">
            <w:pPr>
              <w:pStyle w:val="4"/>
            </w:pPr>
            <w:r>
              <w:t>荣誉证书</w:t>
            </w:r>
          </w:p>
          <w:p w14:paraId="1C376418">
            <w:pPr>
              <w:pStyle w:val="16"/>
            </w:pPr>
            <w:r>
              <w:t>全国计算机等级考试二级（Office高级应用）。</w:t>
            </w:r>
          </w:p>
          <w:p w14:paraId="32EB44B7">
            <w:pPr>
              <w:pStyle w:val="16"/>
            </w:pPr>
            <w:r>
              <w:t>大学英语六级（CET-6），优秀的听说读写能力。</w:t>
            </w:r>
          </w:p>
          <w:p w14:paraId="0FE4D8CB">
            <w:pPr>
              <w:pStyle w:val="4"/>
            </w:pPr>
            <w:r>
              <w:t>自我评价</w:t>
            </w:r>
          </w:p>
          <w:p w14:paraId="20F1EB72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7D2CD540">
      <w:r>
        <w:br w:type="page"/>
      </w:r>
    </w:p>
    <w:p w14:paraId="33C9D8C8">
      <w:pPr>
        <w:jc w:val="center"/>
      </w:pPr>
      <w:r>
        <w:rPr>
          <w:b/>
          <w:sz w:val="32"/>
        </w:rPr>
        <w:t>张丽丽</w:t>
      </w:r>
    </w:p>
    <w:p w14:paraId="0429DD7E">
      <w:r>
        <w:t>求职意向：产品经理 | 广州 | 19920/月 | 一个月内到岗</w:t>
      </w:r>
    </w:p>
    <w:p w14:paraId="6088699E">
      <w:r>
        <w:t>基本信息：34岁 | 男 | 武汉 | 12年经验</w:t>
      </w:r>
    </w:p>
    <w:p w14:paraId="2113255D">
      <w:r>
        <w:t>联系方式：15091747755 | wei26@example.net</w:t>
      </w:r>
    </w:p>
    <w:p w14:paraId="29CAE5B0">
      <w:pPr>
        <w:pStyle w:val="4"/>
      </w:pPr>
      <w:r>
        <w:t>学习背景</w:t>
      </w:r>
    </w:p>
    <w:p w14:paraId="3F2A5AA5">
      <w:r>
        <w:t>武汉大学 | 计算机科学与技术 | 本科 | 2010-09 ~ 2014-06</w:t>
      </w:r>
    </w:p>
    <w:p w14:paraId="38DF235C">
      <w:r>
        <w:t>专业成绩：3.74/4（专业前10%）</w:t>
      </w:r>
    </w:p>
    <w:p w14:paraId="67C1E874">
      <w:r>
        <w:t>主修课程：编程基础、数据库原理、算法设计、计算机网络、数据结构</w:t>
      </w:r>
    </w:p>
    <w:p w14:paraId="695D74E1">
      <w:pPr>
        <w:pStyle w:val="4"/>
      </w:pPr>
      <w:r>
        <w:t>职业经历</w:t>
      </w:r>
    </w:p>
    <w:p w14:paraId="18231FAF">
      <w:r>
        <w:rPr>
          <w:b/>
        </w:rPr>
        <w:t>上海传媒有限公司 | 产品经理 | 2020-10 ~ 2023-10</w:t>
      </w:r>
    </w:p>
    <w:p w14:paraId="5E6ED493">
      <w:pPr>
        <w:pStyle w:val="16"/>
      </w:pPr>
      <w:r>
        <w:t>输出PRD文档，协调开发、测试、运营团队推进产品落地。 参与竞品分析，提炼差异化优势。 跟踪产品数据，根据反馈持续优化迭代。</w:t>
      </w:r>
    </w:p>
    <w:p w14:paraId="5D10B8FE">
      <w:r>
        <w:rPr>
          <w:b/>
        </w:rPr>
        <w:t>上海传媒有限公司 | 产品助理 | 2023-10 ~ 2026-01</w:t>
      </w:r>
    </w:p>
    <w:p w14:paraId="75668862">
      <w:pPr>
        <w:pStyle w:val="16"/>
      </w:pPr>
      <w:r>
        <w:t>跟踪产品数据，根据反馈持续优化迭代。</w:t>
      </w:r>
    </w:p>
    <w:p w14:paraId="0B9C5971">
      <w:pPr>
        <w:pStyle w:val="4"/>
      </w:pPr>
      <w:r>
        <w:t>核心技能</w:t>
      </w:r>
    </w:p>
    <w:p w14:paraId="1E0AB920">
      <w:r>
        <w:t>语言能力：韩语TOPIK4，基础交流能力。</w:t>
      </w:r>
    </w:p>
    <w:p w14:paraId="0E9B495E">
      <w:r>
        <w:t>计算机能力：熟练使用Office办公软件</w:t>
      </w:r>
    </w:p>
    <w:p w14:paraId="651A72A5">
      <w:r>
        <w:t>专业能力：项目管理、Axure、用户调研</w:t>
      </w:r>
    </w:p>
    <w:p w14:paraId="5D3C210C">
      <w:pPr>
        <w:pStyle w:val="4"/>
      </w:pPr>
      <w:r>
        <w:t>荣誉证书</w:t>
      </w:r>
    </w:p>
    <w:p w14:paraId="6290C30A">
      <w:pPr>
        <w:pStyle w:val="16"/>
      </w:pPr>
      <w:r>
        <w:t>PMP项目管理认证。</w:t>
      </w:r>
    </w:p>
    <w:p w14:paraId="2EA0820C">
      <w:pPr>
        <w:pStyle w:val="4"/>
      </w:pPr>
      <w:r>
        <w:t>项目实践</w:t>
      </w:r>
    </w:p>
    <w:p w14:paraId="07934ABB">
      <w:r>
        <w:rPr>
          <w:b/>
        </w:rPr>
        <w:t>品牌官网改版（2022-11 ~ 2023-03）</w:t>
      </w:r>
    </w:p>
    <w:p w14:paraId="77BB3369">
      <w:pPr>
        <w:pStyle w:val="16"/>
      </w:pPr>
      <w:r>
        <w:t>负责核心模块设计与开发，实现了高并发处理，提升了系统性能30%。</w:t>
      </w:r>
    </w:p>
    <w:p w14:paraId="277234F0">
      <w:pPr>
        <w:pStyle w:val="4"/>
      </w:pPr>
      <w:r>
        <w:t>自我评价</w:t>
      </w:r>
    </w:p>
    <w:p w14:paraId="5AC4FAE7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E0C5D0A">
      <w:r>
        <w:br w:type="page"/>
      </w:r>
    </w:p>
    <w:p w14:paraId="49E9702F">
      <w:pPr>
        <w:jc w:val="center"/>
      </w:pPr>
      <w:r>
        <w:rPr>
          <w:b/>
          <w:color w:val="003366"/>
          <w:sz w:val="32"/>
        </w:rPr>
        <w:t>马建</w:t>
      </w:r>
    </w:p>
    <w:p w14:paraId="1984FC4B">
      <w:r>
        <w:t>求职意向：软件工程师 | 上海 | 13440/月 | 一周内到岗</w:t>
      </w:r>
    </w:p>
    <w:p w14:paraId="7F47B50B">
      <w:r>
        <w:t>基本信息：26岁 | 男 | 南京 | 4年经验</w:t>
      </w:r>
    </w:p>
    <w:p w14:paraId="4058F6B6">
      <w:r>
        <w:t>联系方式：13685149640 | nachang@example.com</w:t>
      </w:r>
    </w:p>
    <w:p w14:paraId="026C0FE0">
      <w:pPr>
        <w:pStyle w:val="4"/>
      </w:pPr>
      <w:r>
        <w:t>技能特长</w:t>
      </w:r>
    </w:p>
    <w:p w14:paraId="1DF27B13">
      <w:r>
        <w:t>语言能力：英语CET-4，具备基本读写能力。</w:t>
      </w:r>
    </w:p>
    <w:p w14:paraId="288AFC1C">
      <w:r>
        <w:t>计算机能力：熟练使用Office办公软件</w:t>
      </w:r>
    </w:p>
    <w:p w14:paraId="042F916E">
      <w:r>
        <w:t>专业能力：Spring、Python、Java、Git</w:t>
      </w:r>
    </w:p>
    <w:p w14:paraId="693C0078">
      <w:pPr>
        <w:pStyle w:val="4"/>
      </w:pPr>
      <w:r>
        <w:t>荣誉证书</w:t>
      </w:r>
    </w:p>
    <w:p w14:paraId="5F3F6BEB">
      <w:pPr>
        <w:pStyle w:val="16"/>
      </w:pPr>
      <w:r>
        <w:t>全国计算机等级考试二级（Office高级应用）。</w:t>
      </w:r>
    </w:p>
    <w:p w14:paraId="52596C9D">
      <w:pPr>
        <w:pStyle w:val="16"/>
      </w:pPr>
      <w:r>
        <w:t>全国计算机等级考试三级（数据库技术）。</w:t>
      </w:r>
    </w:p>
    <w:p w14:paraId="333FC4B4">
      <w:pPr>
        <w:pStyle w:val="4"/>
      </w:pPr>
      <w:r>
        <w:t>教育经历</w:t>
      </w:r>
    </w:p>
    <w:p w14:paraId="006050F4">
      <w:r>
        <w:t>复旦大学 | 信息管理与信息系统 | 本科 | 2018-09 ~ 2022-06</w:t>
      </w:r>
    </w:p>
    <w:p w14:paraId="3690CDCD">
      <w:r>
        <w:t>专业成绩：3.87/4（专业前15%）</w:t>
      </w:r>
    </w:p>
    <w:p w14:paraId="289D5EF4">
      <w:r>
        <w:t>主修课程：市场营销学、战略管理、运营管理、财务管理、管理学原理</w:t>
      </w:r>
    </w:p>
    <w:p w14:paraId="4D664BAE">
      <w:pPr>
        <w:pStyle w:val="4"/>
      </w:pPr>
      <w:r>
        <w:t>实习经历</w:t>
      </w:r>
    </w:p>
    <w:p w14:paraId="5806F80B">
      <w:r>
        <w:rPr>
          <w:b/>
        </w:rPr>
        <w:t>创想传媒科技有限公司 | Java开发工程师 | 2022-02 ~ 2024-10</w:t>
      </w:r>
    </w:p>
    <w:p w14:paraId="14E1AEF5">
      <w:pPr>
        <w:pStyle w:val="16"/>
      </w:pPr>
      <w:r>
        <w:t>参与需求分析，负责后端/前端模块设计与开发。 修复系统Bug，保障系统稳定运行。 协助团队完成项目迭代与上线。</w:t>
      </w:r>
    </w:p>
    <w:p w14:paraId="5A6C7633">
      <w:r>
        <w:rPr>
          <w:b/>
        </w:rPr>
        <w:t>博雅咨询科技有限公司 | 全栈工程师 | 2024-06 ~ 2026-09</w:t>
      </w:r>
    </w:p>
    <w:p w14:paraId="0B46C227">
      <w:pPr>
        <w:pStyle w:val="16"/>
      </w:pPr>
      <w:r>
        <w:t>协助团队完成项目迭代与上线。 修复系统Bug，保障系统稳定运行。 参与需求分析，负责后端/前端模块设计与开发。</w:t>
      </w:r>
    </w:p>
    <w:p w14:paraId="44734545">
      <w:pPr>
        <w:pStyle w:val="4"/>
      </w:pPr>
      <w:r>
        <w:t>主要项目</w:t>
      </w:r>
    </w:p>
    <w:p w14:paraId="31F69913">
      <w:r>
        <w:rPr>
          <w:b/>
        </w:rPr>
        <w:t>企业级管理系统（2021-08 ~ 2025-07）</w:t>
      </w:r>
    </w:p>
    <w:p w14:paraId="2CCC3E55">
      <w:pPr>
        <w:pStyle w:val="16"/>
      </w:pPr>
      <w:r>
        <w:t>负责核心模块设计与开发，实现了高并发处理，提升了系统性能30%。</w:t>
      </w:r>
    </w:p>
    <w:p w14:paraId="5BBE6E06">
      <w:pPr>
        <w:pStyle w:val="4"/>
      </w:pPr>
      <w:r>
        <w:t>自我陈述</w:t>
      </w:r>
    </w:p>
    <w:p w14:paraId="470C05F8">
      <w:r>
        <w:t>逻辑思维清晰，代码规范；热爱技术，乐于钻研；具备良好的问题分析和解决能力；有较强的学习能力和团队协作精神。</w:t>
      </w:r>
    </w:p>
    <w:p w14:paraId="258A606B">
      <w:r>
        <w:br w:type="page"/>
      </w:r>
    </w:p>
    <w:p w14:paraId="012BD7E4">
      <w:pPr>
        <w:jc w:val="center"/>
      </w:pPr>
      <w:r>
        <w:rPr>
          <w:b/>
          <w:sz w:val="32"/>
        </w:rPr>
        <w:t>周龙</w:t>
      </w:r>
    </w:p>
    <w:p w14:paraId="2820F1DA">
      <w:r>
        <w:t>求职意向：财务助理 | 北京 | 14000/月 | 两周内到岗</w:t>
      </w:r>
    </w:p>
    <w:p w14:paraId="05833924">
      <w:r>
        <w:t>基本信息：30岁 | 男 | 长沙 | 8年经验</w:t>
      </w:r>
    </w:p>
    <w:p w14:paraId="6BBC1971">
      <w:r>
        <w:t>联系方式：13847301506 | zhujie@example.com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6DF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2D6F05">
            <w:pPr>
              <w:pStyle w:val="4"/>
            </w:pPr>
            <w:r>
              <w:t>教育状况</w:t>
            </w:r>
          </w:p>
          <w:p w14:paraId="4C6ABB91">
            <w:r>
              <w:t>山东大学 | 审计学 | 本科 | 2014-09 ~ 2018-06</w:t>
            </w:r>
          </w:p>
          <w:p w14:paraId="760BB34C">
            <w:r>
              <w:t>专业成绩：3.64/4</w:t>
            </w:r>
          </w:p>
          <w:p w14:paraId="613B49A0">
            <w:r>
              <w:t>主修课程：市场营销学、财务管理、管理学原理、运营管理、组织行为学、战略管理</w:t>
            </w:r>
          </w:p>
        </w:tc>
      </w:tr>
    </w:tbl>
    <w:p w14:paraId="32F9FFE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5E3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5D899AF">
            <w:pPr>
              <w:pStyle w:val="4"/>
            </w:pPr>
            <w:r>
              <w:t>实习经历</w:t>
            </w:r>
          </w:p>
          <w:p w14:paraId="13BA7128">
            <w:r>
              <w:rPr>
                <w:b/>
              </w:rPr>
              <w:t>成都互联网科技有限公司 | 财务分析 | 2018-04 ~ 2022-12</w:t>
            </w:r>
          </w:p>
          <w:p w14:paraId="0468F530">
            <w:pPr>
              <w:pStyle w:val="16"/>
            </w:pPr>
            <w:r>
              <w:t>配合审计工作，提供所需财务资料。 管理发票、合同等财务档案，确保合规。 负责日常报销审核、凭证编制及账务处理。</w:t>
            </w:r>
          </w:p>
          <w:p w14:paraId="7C58DC68">
            <w:r>
              <w:rPr>
                <w:b/>
              </w:rPr>
              <w:t>上海互联网有限公司 | 财务分析 | 2022-07 ~ 2023-01</w:t>
            </w:r>
          </w:p>
          <w:p w14:paraId="2A9B07E5">
            <w:pPr>
              <w:pStyle w:val="16"/>
            </w:pPr>
            <w:r>
              <w:t>负责日常报销审核、凭证编制及账务处理。</w:t>
            </w:r>
          </w:p>
          <w:p w14:paraId="0FC8D372">
            <w:r>
              <w:rPr>
                <w:b/>
              </w:rPr>
              <w:t>博雅零售有限公司 | 财务助理 | 2023-08 ~ 2026-08</w:t>
            </w:r>
          </w:p>
          <w:p w14:paraId="5BA6AAFC">
            <w:pPr>
              <w:pStyle w:val="16"/>
            </w:pPr>
            <w:r>
              <w:t>协助完成月度财务报表编制及税务申报。 负责日常报销审核、凭证编制及账务处理。 参与预算编制及成本控制分析。</w:t>
            </w:r>
          </w:p>
        </w:tc>
      </w:tr>
    </w:tbl>
    <w:p w14:paraId="4446A0D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8259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2EA018">
            <w:pPr>
              <w:pStyle w:val="4"/>
            </w:pPr>
            <w:r>
              <w:t>技能特长</w:t>
            </w:r>
          </w:p>
          <w:p w14:paraId="650CC0D3">
            <w:r>
              <w:t>语言能力：英语CET-6，读写熟练，可日常交流。</w:t>
            </w:r>
          </w:p>
          <w:p w14:paraId="2196DC42">
            <w:r>
              <w:t>计算机能力：熟悉Python基础</w:t>
            </w:r>
          </w:p>
          <w:p w14:paraId="205AFCB0">
            <w:r>
              <w:t>专业能力：用友、财务报表、税务申报</w:t>
            </w:r>
          </w:p>
        </w:tc>
      </w:tr>
    </w:tbl>
    <w:p w14:paraId="078EE2C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6D2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2451EB">
            <w:pPr>
              <w:pStyle w:val="4"/>
            </w:pPr>
            <w:r>
              <w:t>荣誉证书</w:t>
            </w:r>
          </w:p>
          <w:p w14:paraId="4ACB7AFE">
            <w:pPr>
              <w:pStyle w:val="16"/>
            </w:pPr>
            <w:r>
              <w:t>初级会计职称。</w:t>
            </w:r>
          </w:p>
          <w:p w14:paraId="7A83D562">
            <w:pPr>
              <w:pStyle w:val="16"/>
            </w:pPr>
            <w:r>
              <w:t>会计从业资格证。</w:t>
            </w:r>
          </w:p>
        </w:tc>
      </w:tr>
    </w:tbl>
    <w:p w14:paraId="5D6F7CF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A10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29B3E7">
            <w:pPr>
              <w:pStyle w:val="4"/>
            </w:pPr>
            <w:r>
              <w:t>个人评价</w:t>
            </w:r>
          </w:p>
          <w:p w14:paraId="16446841">
            <w:r>
              <w:t>做事严谨，对数字敏感；熟练掌握财务软件，有较强的合规意识；诚实守信，具备良好的职业道德。</w:t>
            </w:r>
          </w:p>
        </w:tc>
      </w:tr>
    </w:tbl>
    <w:p w14:paraId="59EC5DD5"/>
    <w:p w14:paraId="15174991">
      <w:r>
        <w:br w:type="page"/>
      </w:r>
    </w:p>
    <w:p w14:paraId="72382182">
      <w:pPr>
        <w:jc w:val="center"/>
      </w:pPr>
      <w:r>
        <w:rPr>
          <w:b/>
          <w:sz w:val="32"/>
        </w:rPr>
        <w:t>王欢</w:t>
      </w:r>
    </w:p>
    <w:p w14:paraId="184C5F45">
      <w:r>
        <w:t>求职意向：行政专员 | 苏州 | 18706/月 | 一周内到岗</w:t>
      </w:r>
    </w:p>
    <w:p w14:paraId="120CE3E2">
      <w:r>
        <w:t>基本信息：34岁 | 女 | 上海 | 12年经验</w:t>
      </w:r>
    </w:p>
    <w:p w14:paraId="77FA58AE">
      <w:r>
        <w:t>联系方式：15146306827 | lei25@example.org</w:t>
      </w:r>
    </w:p>
    <w:p w14:paraId="329988EB">
      <w:pPr>
        <w:pStyle w:val="4"/>
      </w:pPr>
      <w:r>
        <w:t>教育经历</w:t>
      </w:r>
    </w:p>
    <w:p w14:paraId="3A0117E6">
      <w:r>
        <w:t>浙江大学 | 行政管理 | 本科 | 2010-09 ~ 2014-06</w:t>
      </w:r>
    </w:p>
    <w:p w14:paraId="01D09857">
      <w:r>
        <w:t>专业成绩：3.57/4（专业前30%）</w:t>
      </w:r>
    </w:p>
    <w:p w14:paraId="668607D0">
      <w:r>
        <w:t>主修课程：公共关系学、人力资源管理、组织行为学、公共政策分析、行政管理学</w:t>
      </w:r>
    </w:p>
    <w:p w14:paraId="58865490">
      <w:pPr>
        <w:pStyle w:val="4"/>
      </w:pPr>
      <w:r>
        <w:t>过往经历</w:t>
      </w:r>
    </w:p>
    <w:p w14:paraId="58B50F10">
      <w:r>
        <w:rPr>
          <w:b/>
        </w:rPr>
        <w:t>卓越科技有限公司 | 行政经理 | 2022-02 ~ 2023-06</w:t>
      </w:r>
    </w:p>
    <w:p w14:paraId="48034508">
      <w:pPr>
        <w:pStyle w:val="16"/>
      </w:pPr>
      <w:r>
        <w:t>负责来访客户接待及电话接听，展现良好企业形象。 参与制定行政管理制度，优化流程，提高工作效率。</w:t>
      </w:r>
    </w:p>
    <w:p w14:paraId="4B564979">
      <w:r>
        <w:rPr>
          <w:b/>
        </w:rPr>
        <w:t>上海医疗有限公司 | 行政经理 | 2023-04 ~ 2024-02</w:t>
      </w:r>
    </w:p>
    <w:p w14:paraId="3C9E0C26">
      <w:pPr>
        <w:pStyle w:val="16"/>
      </w:pPr>
      <w:r>
        <w:t>参与制定行政管理制度，优化流程，提高工作效率。</w:t>
      </w:r>
    </w:p>
    <w:p w14:paraId="5434B278">
      <w:r>
        <w:rPr>
          <w:b/>
        </w:rPr>
        <w:t>领航教育有限公司 | 行政经理 | 2024-02 ~ 2026-04</w:t>
      </w:r>
    </w:p>
    <w:p w14:paraId="2933D503">
      <w:pPr>
        <w:pStyle w:val="16"/>
      </w:pPr>
      <w:r>
        <w:t>参与制定行政管理制度，优化流程，提高工作效率。 管理公司固定资产、车辆、印章等，确保规范使用。</w:t>
      </w:r>
    </w:p>
    <w:p w14:paraId="68D14C70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9B03A3">
        <w:tc>
          <w:tcPr>
            <w:tcW w:w="4320" w:type="dxa"/>
            <w:shd w:val="clear" w:color="auto" w:fill="E7E6E6"/>
          </w:tcPr>
          <w:p w14:paraId="1D3CF7F9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0C6C8C4A">
            <w:r>
              <w:t>掌握Photoshop基本操作</w:t>
            </w:r>
          </w:p>
        </w:tc>
      </w:tr>
      <w:tr w14:paraId="500FE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E22239C">
            <w:r>
              <w:t>会议组织</w:t>
            </w:r>
          </w:p>
        </w:tc>
        <w:tc>
          <w:tcPr>
            <w:tcW w:w="4320" w:type="dxa"/>
            <w:shd w:val="clear" w:color="auto" w:fill="E7E6E6"/>
          </w:tcPr>
          <w:p w14:paraId="6E75CD45">
            <w:r>
              <w:t>档案管理</w:t>
            </w:r>
          </w:p>
        </w:tc>
      </w:tr>
      <w:tr w14:paraId="1037D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1B054BD">
            <w:r>
              <w:t>固定资产管理</w:t>
            </w:r>
          </w:p>
        </w:tc>
        <w:tc>
          <w:tcPr>
            <w:tcW w:w="4320" w:type="dxa"/>
            <w:shd w:val="clear" w:color="auto" w:fill="E7E6E6"/>
          </w:tcPr>
          <w:p w14:paraId="1657B7FA">
            <w:r>
              <w:t>公文写作</w:t>
            </w:r>
          </w:p>
        </w:tc>
      </w:tr>
    </w:tbl>
    <w:p w14:paraId="371A1BED"/>
    <w:p w14:paraId="595B4E95">
      <w:pPr>
        <w:pStyle w:val="4"/>
      </w:pPr>
      <w:r>
        <w:t>获奖情况</w:t>
      </w:r>
    </w:p>
    <w:p w14:paraId="5E659585">
      <w:pPr>
        <w:pStyle w:val="16"/>
      </w:pPr>
      <w:r>
        <w:t>大学英语四级（CET-4），良好的读写能力。</w:t>
      </w:r>
    </w:p>
    <w:p w14:paraId="1AFC0B4B">
      <w:pPr>
        <w:pStyle w:val="4"/>
      </w:pPr>
      <w:r>
        <w:t>关于我</w:t>
      </w:r>
    </w:p>
    <w:p w14:paraId="0E5FDFB7">
      <w:r>
        <w:t>工作细致认真，有良好的条理性；善于沟通协调，能够高效处理多项任务；责任心强，有较强的服务意识和团队合作精神。</w:t>
      </w:r>
    </w:p>
    <w:p w14:paraId="7E92DA27">
      <w:r>
        <w:br w:type="page"/>
      </w:r>
    </w:p>
    <w:p w14:paraId="01EDAEAD">
      <w:pPr>
        <w:jc w:val="center"/>
      </w:pPr>
      <w:r>
        <w:rPr>
          <w:b/>
          <w:sz w:val="32"/>
        </w:rPr>
        <w:t>向坤</w:t>
      </w:r>
    </w:p>
    <w:p w14:paraId="1E87F427">
      <w:r>
        <w:t>求职意向：设计师 | 武汉 | 14380/月 | 一个月内到岗</w:t>
      </w:r>
    </w:p>
    <w:p w14:paraId="12C79D4F">
      <w:r>
        <w:t>基本信息：30岁 | 男 | 武汉 | 8年经验</w:t>
      </w:r>
    </w:p>
    <w:p w14:paraId="5A6B3FD2">
      <w:r>
        <w:t>联系方式：14742594665 | minzhao@example.net</w:t>
      </w:r>
    </w:p>
    <w:p w14:paraId="6AFF1DC9">
      <w:pPr>
        <w:pStyle w:val="4"/>
      </w:pPr>
      <w:r>
        <w:t>关于我</w:t>
      </w:r>
    </w:p>
    <w:p w14:paraId="0D502260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BB74745">
      <w:pPr>
        <w:pStyle w:val="4"/>
      </w:pPr>
      <w:r>
        <w:t>教育状况</w:t>
      </w:r>
    </w:p>
    <w:p w14:paraId="20A57081">
      <w:r>
        <w:t>山东大学 | 视觉传达 | 本科 | 2014-09 ~ 2018-06</w:t>
      </w:r>
    </w:p>
    <w:p w14:paraId="6FD033E9">
      <w:r>
        <w:t>专业成绩：3.95/4</w:t>
      </w:r>
    </w:p>
    <w:p w14:paraId="5B311F4D">
      <w:r>
        <w:t>主修课程：色彩构成、UI设计、设计史、字体设计、平面设计</w:t>
      </w:r>
    </w:p>
    <w:p w14:paraId="4DBBA78C">
      <w:pPr>
        <w:pStyle w:val="4"/>
      </w:pPr>
      <w:r>
        <w:t>工作经历</w:t>
      </w:r>
    </w:p>
    <w:p w14:paraId="18A1D1E1">
      <w:r>
        <w:rPr>
          <w:b/>
        </w:rPr>
        <w:t>恒通咨询有限公司 | 视觉设计师 | 2021-04 ~ 2024-11</w:t>
      </w:r>
    </w:p>
    <w:p w14:paraId="211F8023">
      <w:pPr>
        <w:pStyle w:val="16"/>
      </w:pPr>
      <w:r>
        <w:t>维护设计规范，持续优化设计风格。</w:t>
      </w:r>
    </w:p>
    <w:p w14:paraId="7032FBA1">
      <w:r>
        <w:rPr>
          <w:b/>
        </w:rPr>
        <w:t>智云制造有限公司 | 视觉设计师 | 2024-06 ~ 2026-05</w:t>
      </w:r>
    </w:p>
    <w:p w14:paraId="5DE289C7">
      <w:pPr>
        <w:pStyle w:val="16"/>
      </w:pPr>
      <w:r>
        <w:t>参与品牌VI设计，确保品牌一致性。</w:t>
      </w:r>
    </w:p>
    <w:p w14:paraId="6B6C56A8">
      <w:pPr>
        <w:pStyle w:val="4"/>
      </w:pPr>
      <w:r>
        <w:t>技能证书</w:t>
      </w:r>
    </w:p>
    <w:p w14:paraId="04C1E704">
      <w:r>
        <w:t>语言能力：韩语TOPIK4，基础交流能力。</w:t>
      </w:r>
    </w:p>
    <w:p w14:paraId="01B3DC4C">
      <w:r>
        <w:t>计算机能力：具备网络基础</w:t>
      </w:r>
    </w:p>
    <w:p w14:paraId="608B3B5C">
      <w:r>
        <w:t>专业能力：Illustrator、Sketch、色彩搭配、Figma</w:t>
      </w:r>
    </w:p>
    <w:p w14:paraId="7E9DC96E">
      <w:pPr>
        <w:pStyle w:val="4"/>
      </w:pPr>
      <w:r>
        <w:t>资格证书</w:t>
      </w:r>
    </w:p>
    <w:p w14:paraId="658966AC">
      <w:pPr>
        <w:pStyle w:val="16"/>
      </w:pPr>
      <w:r>
        <w:t>Adobe认证设计师。</w:t>
      </w:r>
    </w:p>
    <w:p w14:paraId="7279DCEB">
      <w:r>
        <w:br w:type="page"/>
      </w:r>
    </w:p>
    <w:p w14:paraId="5CF6844F">
      <w:pPr>
        <w:jc w:val="center"/>
      </w:pPr>
      <w:r>
        <w:rPr>
          <w:b/>
          <w:sz w:val="32"/>
        </w:rPr>
        <w:t>侯杰</w:t>
      </w:r>
    </w:p>
    <w:p w14:paraId="10E2224D">
      <w:r>
        <w:t>求职意向：运营专员 | 上海 | 18457/月 | 随时到岗</w:t>
      </w:r>
    </w:p>
    <w:p w14:paraId="548C97C2">
      <w:r>
        <w:t>基本信息：27岁 | 男 | 上海 | 7年经验</w:t>
      </w:r>
    </w:p>
    <w:p w14:paraId="6AA80C62">
      <w:r>
        <w:t>联系方式：13762722104 | hxiao@example.net</w:t>
      </w:r>
    </w:p>
    <w:p w14:paraId="4A528310">
      <w:pPr>
        <w:pStyle w:val="4"/>
      </w:pPr>
      <w:r>
        <w:t>教育状况</w:t>
      </w:r>
    </w:p>
    <w:p w14:paraId="5C81978B">
      <w:r>
        <w:t>杭州职业技术学院 | 电子商务 | 专科 | 2016-09 ~ 2019-06</w:t>
      </w:r>
    </w:p>
    <w:p w14:paraId="4BD80658">
      <w:r>
        <w:t>专业成绩：3.22/4</w:t>
      </w:r>
    </w:p>
    <w:p w14:paraId="61D2CF99">
      <w:r>
        <w:t>主修课程：运营管理、战略管理、市场营销学、管理学原理、财务管理、组织行为学</w:t>
      </w:r>
    </w:p>
    <w:p w14:paraId="4ACDED75">
      <w:pPr>
        <w:pStyle w:val="4"/>
      </w:pPr>
      <w:r>
        <w:t>职业经历</w:t>
      </w:r>
    </w:p>
    <w:p w14:paraId="56FF54F4">
      <w:r>
        <w:rPr>
          <w:b/>
        </w:rPr>
        <w:t>鼎盛制造科技有限公司 | 用户运营 | 2020-12 ~ 2022-01</w:t>
      </w:r>
    </w:p>
    <w:p w14:paraId="24C21083">
      <w:pPr>
        <w:pStyle w:val="16"/>
      </w:pPr>
      <w:r>
        <w:t>分析运营数据，提出优化建议。 处理用户反馈，提升用户体验。 负责用户社群运营，提升用户活跃度和粘性。</w:t>
      </w:r>
    </w:p>
    <w:p w14:paraId="73F4E60D">
      <w:r>
        <w:rPr>
          <w:b/>
        </w:rPr>
        <w:t>上海零售科技有限公司 | 内容运营 | 2022-02 ~ 2025-08</w:t>
      </w:r>
    </w:p>
    <w:p w14:paraId="4F45E045">
      <w:pPr>
        <w:pStyle w:val="16"/>
      </w:pPr>
      <w:r>
        <w:t>撰写内容文案，维护APP/网站内容更新。 负责用户社群运营，提升用户活跃度和粘性。</w:t>
      </w:r>
    </w:p>
    <w:p w14:paraId="5C5967E8">
      <w:r>
        <w:rPr>
          <w:b/>
        </w:rPr>
        <w:t>杭州教育有限公司 | 用户运营 | 2025-10 ~ 2026-10</w:t>
      </w:r>
    </w:p>
    <w:p w14:paraId="663D3177">
      <w:pPr>
        <w:pStyle w:val="16"/>
      </w:pPr>
      <w:r>
        <w:t>负责用户社群运营，提升用户活跃度和粘性。</w:t>
      </w:r>
    </w:p>
    <w:p w14:paraId="040EDAD8">
      <w:pPr>
        <w:pStyle w:val="4"/>
      </w:pPr>
      <w:r>
        <w:t>核心技能</w:t>
      </w:r>
    </w:p>
    <w:p w14:paraId="1B6A11CA">
      <w:r>
        <w:t>语言能力：韩语TOPIK4，基础交流能力。</w:t>
      </w:r>
    </w:p>
    <w:p w14:paraId="62519D57">
      <w:r>
        <w:t>计算机能力：熟练使用Office办公软件</w:t>
      </w:r>
    </w:p>
    <w:p w14:paraId="0C4C7CDB">
      <w:r>
        <w:t>专业能力：内容创作、数据分析、PS/PR</w:t>
      </w:r>
    </w:p>
    <w:p w14:paraId="61C44AE9">
      <w:pPr>
        <w:pStyle w:val="4"/>
      </w:pPr>
      <w:r>
        <w:t>荣誉证书</w:t>
      </w:r>
    </w:p>
    <w:p w14:paraId="270EE198">
      <w:pPr>
        <w:pStyle w:val="16"/>
      </w:pPr>
      <w:r>
        <w:t>全国计算机等级考试二级（Office高级应用）。</w:t>
      </w:r>
    </w:p>
    <w:p w14:paraId="6A541977">
      <w:pPr>
        <w:pStyle w:val="4"/>
      </w:pPr>
      <w:r>
        <w:t>自我评价</w:t>
      </w:r>
    </w:p>
    <w:p w14:paraId="640A55CC">
      <w:r>
        <w:t>执行力强，结果导向；具备良好的沟通能力和文案功底；善于在快节奏环境中工作，能高效完成目标。</w:t>
      </w:r>
    </w:p>
    <w:p w14:paraId="123AE9F5">
      <w:r>
        <w:br w:type="page"/>
      </w:r>
    </w:p>
    <w:p w14:paraId="2E90346A">
      <w:pPr>
        <w:jc w:val="center"/>
      </w:pPr>
      <w:r>
        <w:rPr>
          <w:b/>
          <w:sz w:val="32"/>
        </w:rPr>
        <w:t>郝秀芳</w:t>
      </w:r>
    </w:p>
    <w:p w14:paraId="767F4C2C">
      <w:r>
        <w:t>求职意向：市场专员 | 青岛 | 19884/月 | 随时到岗</w:t>
      </w:r>
    </w:p>
    <w:p w14:paraId="765F0123">
      <w:r>
        <w:t>基本信息：34岁 | 男 | 重庆 | 10年经验</w:t>
      </w:r>
    </w:p>
    <w:p w14:paraId="71DDD5BD">
      <w:r>
        <w:t>联系方式：18581623996 | zhengchao@example.com</w:t>
      </w:r>
    </w:p>
    <w:p w14:paraId="68015126">
      <w:pPr>
        <w:pStyle w:val="4"/>
      </w:pPr>
      <w:r>
        <w:t>教育背景</w:t>
      </w:r>
    </w:p>
    <w:p w14:paraId="053AF783">
      <w:r>
        <w:t>清华大学 | 新闻传播 | 硕士 | 2013-09 ~ 2016-06</w:t>
      </w:r>
    </w:p>
    <w:p w14:paraId="41B4D5C9">
      <w:r>
        <w:t>专业成绩：3.19/4</w:t>
      </w:r>
    </w:p>
    <w:p w14:paraId="5BAFDF4F">
      <w:r>
        <w:t>主修课程：市场营销学、运营管理、组织行为学、管理学原理、财务管理、战略管理</w:t>
      </w:r>
    </w:p>
    <w:p w14:paraId="73E2BAD2">
      <w:pPr>
        <w:pStyle w:val="4"/>
      </w:pPr>
      <w:r>
        <w:t>职业经历</w:t>
      </w:r>
    </w:p>
    <w:p w14:paraId="153B3F03">
      <w:r>
        <w:rPr>
          <w:b/>
        </w:rPr>
        <w:t>1. 创想互联网有限公司 | 市场助理 | 2020-03 ~ 2021-04</w:t>
      </w:r>
    </w:p>
    <w:p w14:paraId="21C2ACF9">
      <w:pPr>
        <w:pStyle w:val="16"/>
      </w:pPr>
      <w:r>
        <w:t>与媒体、渠道保持良好合作，拓展市场资源。 运营公司社交媒体账号（公众号、微博等），提高粉丝互动。</w:t>
      </w:r>
    </w:p>
    <w:p w14:paraId="464269A8">
      <w:r>
        <w:rPr>
          <w:b/>
        </w:rPr>
        <w:t>2. 北京互联网有限公司 | 市场助理 | 2021-11 ~ 2025-10</w:t>
      </w:r>
    </w:p>
    <w:p w14:paraId="76916448">
      <w:pPr>
        <w:pStyle w:val="16"/>
      </w:pPr>
      <w:r>
        <w:t>负责市场调研，收集竞品信息，撰写分析报告。 协助制定营销策略，跟踪推广效果并优化。 策划并执行线上线下营销活动，提升品牌知名度。</w:t>
      </w:r>
    </w:p>
    <w:p w14:paraId="611D5C11">
      <w:r>
        <w:rPr>
          <w:b/>
        </w:rPr>
        <w:t>3. 华讯制造有限公司 | 营销专员 | 2025-11 ~ 2026-03</w:t>
      </w:r>
    </w:p>
    <w:p w14:paraId="7823B7B3">
      <w:pPr>
        <w:pStyle w:val="16"/>
      </w:pPr>
      <w:r>
        <w:t>运营公司社交媒体账号（公众号、微博等），提高粉丝互动。 负责市场调研，收集竞品信息，撰写分析报告。</w:t>
      </w:r>
    </w:p>
    <w:p w14:paraId="704C43EF">
      <w:pPr>
        <w:pStyle w:val="4"/>
      </w:pPr>
      <w:r>
        <w:t>核心技能</w:t>
      </w:r>
    </w:p>
    <w:p w14:paraId="64595DEE">
      <w:r>
        <w:t>语言能力：日语N2，可进行日常对话。</w:t>
      </w:r>
    </w:p>
    <w:p w14:paraId="48DEF3F8">
      <w:r>
        <w:t>计算机能力：精通Excel数据处理</w:t>
      </w:r>
    </w:p>
    <w:p w14:paraId="7A3B2CF5">
      <w:r>
        <w:t>专业能力：数据分析、市场调研、活动策划、文案写作</w:t>
      </w:r>
    </w:p>
    <w:p w14:paraId="284000BD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C624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E38614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53AA4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1C55D6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1C837B85">
      <w:pPr>
        <w:pStyle w:val="4"/>
      </w:pPr>
      <w:r>
        <w:t>自我介绍</w:t>
      </w:r>
    </w:p>
    <w:p w14:paraId="6D1D0A2A">
      <w:r>
        <w:t>思维活跃，富有创意；具备敏锐的市场洞察力；热爱挑战，能够承受工作压力；善于数据分析，用数据驱动决策。</w:t>
      </w:r>
    </w:p>
    <w:p w14:paraId="69477AE3">
      <w:r>
        <w:br w:type="page"/>
      </w:r>
    </w:p>
    <w:p w14:paraId="35DC945B">
      <w:pPr>
        <w:jc w:val="center"/>
      </w:pPr>
      <w:r>
        <w:rPr>
          <w:b/>
          <w:sz w:val="32"/>
        </w:rPr>
        <w:t>项杰</w:t>
      </w:r>
    </w:p>
    <w:p w14:paraId="207FD7C7">
      <w:r>
        <w:t>求职意向：人事专员 | 广州 | 14814/月 | 随时到岗</w:t>
      </w:r>
    </w:p>
    <w:p w14:paraId="3402F233">
      <w:r>
        <w:t>基本信息：30岁 | 男 | 广州 | 8年经验</w:t>
      </w:r>
    </w:p>
    <w:p w14:paraId="094E9039">
      <w:r>
        <w:t>联系方式：18847103028 | taotan@example.org</w:t>
      </w:r>
    </w:p>
    <w:p w14:paraId="6B4975E6">
      <w:pPr>
        <w:pStyle w:val="4"/>
      </w:pPr>
      <w:r>
        <w:t>关于我</w:t>
      </w:r>
    </w:p>
    <w:p w14:paraId="57ED8E9D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45102F73">
      <w:pPr>
        <w:pStyle w:val="4"/>
      </w:pPr>
      <w:r>
        <w:t>学历信息</w:t>
      </w:r>
    </w:p>
    <w:p w14:paraId="2F67581F">
      <w:r>
        <w:t>中山大学 | 劳动与社会保障 | 本科 | 2014-09 ~ 2018-06</w:t>
      </w:r>
    </w:p>
    <w:p w14:paraId="482B10A7">
      <w:r>
        <w:t>专业成绩：3.73/4（专业前15%）</w:t>
      </w:r>
    </w:p>
    <w:p w14:paraId="17118B34">
      <w:r>
        <w:t>主修课程：市场营销学、财务管理、组织行为学、管理学原理、战略管理、运营管理</w:t>
      </w:r>
    </w:p>
    <w:p w14:paraId="20F85DC4">
      <w:pPr>
        <w:pStyle w:val="4"/>
      </w:pPr>
      <w:r>
        <w:t>工作经历</w:t>
      </w:r>
    </w:p>
    <w:p w14:paraId="5CCE614D">
      <w:r>
        <w:rPr>
          <w:b/>
        </w:rPr>
        <w:t>卓越咨询科技有限公司 | 人事专员 | 2019-06 ~ 2020-05</w:t>
      </w:r>
    </w:p>
    <w:p w14:paraId="291C7194">
      <w:pPr>
        <w:pStyle w:val="16"/>
      </w:pPr>
      <w:r>
        <w:t>负责考勤统计、薪酬核算及社保公积金缴纳。</w:t>
      </w:r>
    </w:p>
    <w:p w14:paraId="4955CA8C">
      <w:r>
        <w:rPr>
          <w:b/>
        </w:rPr>
        <w:t>恒通科技科技有限公司 | 招聘专员 | 2020-08 ~ 2022-05</w:t>
      </w:r>
    </w:p>
    <w:p w14:paraId="3639D2DA">
      <w:pPr>
        <w:pStyle w:val="16"/>
      </w:pPr>
      <w:r>
        <w:t>协助组织员工培训及企业文化活动，提升员工满意度。 负责招聘全流程，包括职位发布、简历筛选、面试安排及录用跟进。</w:t>
      </w:r>
    </w:p>
    <w:p w14:paraId="05A3D280">
      <w:r>
        <w:rPr>
          <w:b/>
        </w:rPr>
        <w:t>领航金融有限公司 | 招聘专员 | 2022-05 ~ 2026-08</w:t>
      </w:r>
    </w:p>
    <w:p w14:paraId="61F482F6">
      <w:pPr>
        <w:pStyle w:val="16"/>
      </w:pPr>
      <w:r>
        <w:t>处理员工关系，协助解决劳动争议，维护和谐劳动关系。</w:t>
      </w:r>
    </w:p>
    <w:p w14:paraId="78EFE875">
      <w:pPr>
        <w:pStyle w:val="4"/>
      </w:pPr>
      <w:r>
        <w:t>技能特长</w:t>
      </w:r>
    </w:p>
    <w:p w14:paraId="224CE392">
      <w:r>
        <w:t>语言能力：英语CET-4，具备基本读写能力。</w:t>
      </w:r>
    </w:p>
    <w:p w14:paraId="23BF3673">
      <w:r>
        <w:t>计算机能力：熟练使用Office办公软件</w:t>
      </w:r>
    </w:p>
    <w:p w14:paraId="2EF69A9E">
      <w:r>
        <w:t>专业能力：薪酬核算、招聘面试</w:t>
      </w:r>
    </w:p>
    <w:p w14:paraId="52F911B1">
      <w:pPr>
        <w:pStyle w:val="4"/>
      </w:pPr>
      <w:r>
        <w:t>荣誉证书</w:t>
      </w:r>
    </w:p>
    <w:p w14:paraId="164F8D22">
      <w:pPr>
        <w:pStyle w:val="16"/>
      </w:pPr>
      <w:r>
        <w:t>人力资源管理师三级证书。</w:t>
      </w:r>
    </w:p>
    <w:p w14:paraId="23F73458">
      <w:r>
        <w:br w:type="page"/>
      </w:r>
    </w:p>
    <w:p w14:paraId="180FB86A">
      <w:pPr>
        <w:jc w:val="center"/>
      </w:pPr>
      <w:r>
        <w:rPr>
          <w:b/>
          <w:sz w:val="32"/>
        </w:rPr>
        <w:t>李亮</w:t>
      </w:r>
    </w:p>
    <w:p w14:paraId="36820DAA">
      <w:r>
        <w:t>求职意向：人事专员 | 武汉 | 12976/月 | 随时到岗</w:t>
      </w:r>
    </w:p>
    <w:p w14:paraId="06C1F4A9">
      <w:r>
        <w:t>基本信息：29岁 | 女 | 武汉 | 5年经验</w:t>
      </w:r>
    </w:p>
    <w:p w14:paraId="7A2C6CDF">
      <w:r>
        <w:t>联系方式：18256094245 | xsu@example.org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ECB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2EC23B">
            <w:pPr>
              <w:pStyle w:val="4"/>
            </w:pPr>
            <w:r>
              <w:t>教育状况</w:t>
            </w:r>
          </w:p>
          <w:p w14:paraId="464AAEEF">
            <w:r>
              <w:t>中山大学 | 劳动与社会保障 | 硕士 | 2018-09 ~ 2021-06</w:t>
            </w:r>
          </w:p>
          <w:p w14:paraId="20C25001">
            <w:r>
              <w:t>专业成绩：3.8/4（专业前15%）</w:t>
            </w:r>
          </w:p>
          <w:p w14:paraId="7C7A0F89">
            <w:r>
              <w:t>主修课程：市场营销学、财务管理、组织行为学、战略管理、管理学原理、运营管理</w:t>
            </w:r>
          </w:p>
        </w:tc>
      </w:tr>
    </w:tbl>
    <w:p w14:paraId="71C45C5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2C32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B904F8">
            <w:pPr>
              <w:pStyle w:val="4"/>
            </w:pPr>
            <w:r>
              <w:t>实习经历</w:t>
            </w:r>
          </w:p>
          <w:p w14:paraId="024585B0">
            <w:r>
              <w:rPr>
                <w:b/>
              </w:rPr>
              <w:t>新锐零售科技有限公司 | 招聘专员 | 2024-09 ~ 2025-01</w:t>
            </w:r>
          </w:p>
          <w:p w14:paraId="0025FD3A">
            <w:pPr>
              <w:pStyle w:val="16"/>
            </w:pPr>
            <w:r>
              <w:t>负责招聘全流程，包括职位发布、简历筛选、面试安排及录用跟进。 处理员工关系，协助解决劳动争议，维护和谐劳动关系。</w:t>
            </w:r>
          </w:p>
          <w:p w14:paraId="6F529789">
            <w:r>
              <w:rPr>
                <w:b/>
              </w:rPr>
              <w:t>成都科技有限公司 | 薪酬专员 | 2025-07 ~ 2026-11</w:t>
            </w:r>
          </w:p>
          <w:p w14:paraId="2482045D">
            <w:pPr>
              <w:pStyle w:val="16"/>
            </w:pPr>
            <w:r>
              <w:t>协助组织员工培训及企业文化活动，提升员工满意度。 负责考勤统计、薪酬核算及社保公积金缴纳。</w:t>
            </w:r>
          </w:p>
        </w:tc>
      </w:tr>
    </w:tbl>
    <w:p w14:paraId="7B05FB5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1AF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2B01754">
            <w:pPr>
              <w:pStyle w:val="4"/>
            </w:pPr>
            <w:r>
              <w:t>技能证书</w:t>
            </w:r>
          </w:p>
          <w:p w14:paraId="6DAC8AE7">
            <w:r>
              <w:t>语言能力：英语CET-4，具备基本读写能力。</w:t>
            </w:r>
          </w:p>
          <w:p w14:paraId="4FD76876">
            <w:r>
              <w:t>计算机能力：掌握Photoshop基本操作</w:t>
            </w:r>
          </w:p>
          <w:p w14:paraId="4D1B3097">
            <w:r>
              <w:t>专业能力：薪酬核算、培训组织、员工关系、劳动法</w:t>
            </w:r>
          </w:p>
        </w:tc>
      </w:tr>
    </w:tbl>
    <w:p w14:paraId="49E05A2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1D8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C88D64">
            <w:pPr>
              <w:pStyle w:val="4"/>
            </w:pPr>
            <w:r>
              <w:t>荣誉证书</w:t>
            </w:r>
          </w:p>
          <w:p w14:paraId="2E2F05F5">
            <w:pPr>
              <w:pStyle w:val="16"/>
            </w:pPr>
            <w:r>
              <w:t>人力资源管理师三级证书。</w:t>
            </w:r>
          </w:p>
        </w:tc>
      </w:tr>
    </w:tbl>
    <w:p w14:paraId="42F97F2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D12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796FE09">
            <w:pPr>
              <w:pStyle w:val="4"/>
            </w:pPr>
            <w:r>
              <w:t>自我陈述</w:t>
            </w:r>
          </w:p>
          <w:p w14:paraId="273A5FA8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7FDFD3F5"/>
    <w:p w14:paraId="6F2EB4A3">
      <w:r>
        <w:br w:type="page"/>
      </w:r>
    </w:p>
    <w:p w14:paraId="7C9D0B2A">
      <w:pPr>
        <w:jc w:val="center"/>
      </w:pPr>
      <w:r>
        <w:rPr>
          <w:b/>
          <w:sz w:val="32"/>
        </w:rPr>
        <w:t>詹英</w:t>
      </w:r>
    </w:p>
    <w:p w14:paraId="2AC0DC45">
      <w:r>
        <w:t>求职意向：设计师 | 武汉 | 11119/月 | 随时到岗</w:t>
      </w:r>
    </w:p>
    <w:p w14:paraId="036B1135">
      <w:r>
        <w:t>基本信息：27岁 | 男 | 杭州 | 5年经验</w:t>
      </w:r>
    </w:p>
    <w:p w14:paraId="1E9BF428">
      <w:r>
        <w:t>联系方式：15927652001 | nchen@example.org</w:t>
      </w:r>
    </w:p>
    <w:p w14:paraId="27032ECE">
      <w:pPr>
        <w:pStyle w:val="4"/>
      </w:pPr>
      <w:r>
        <w:t>学历信息</w:t>
      </w:r>
    </w:p>
    <w:p w14:paraId="747F70CD">
      <w:r>
        <w:t>厦门大学 | 视觉传达 | 本科 | 2017-09 ~ 2021-06</w:t>
      </w:r>
    </w:p>
    <w:p w14:paraId="73FF8AF1">
      <w:r>
        <w:t>专业成绩：3.77/4</w:t>
      </w:r>
    </w:p>
    <w:p w14:paraId="477203CA">
      <w:r>
        <w:t>主修课程：字体设计、包装设计、色彩构成、平面设计、设计史、UI设计</w:t>
      </w:r>
    </w:p>
    <w:p w14:paraId="42514D5C">
      <w:pPr>
        <w:pStyle w:val="4"/>
      </w:pPr>
      <w:r>
        <w:t>职业经历</w:t>
      </w:r>
    </w:p>
    <w:p w14:paraId="0E9D8F21">
      <w:r>
        <w:rPr>
          <w:b/>
        </w:rPr>
        <w:t>1. 深圳教育有限公司 | 平面设计师 | 2021-12 ~ 2022-02</w:t>
      </w:r>
    </w:p>
    <w:p w14:paraId="555F2ECD">
      <w:pPr>
        <w:pStyle w:val="16"/>
      </w:pPr>
      <w:r>
        <w:t>与产品、开发沟通，保证设计落地效果。 制作宣传海报、画册、名片等平面物料。</w:t>
      </w:r>
    </w:p>
    <w:p w14:paraId="33CFEDC3">
      <w:r>
        <w:rPr>
          <w:b/>
        </w:rPr>
        <w:t>2. 新锐制造有限公司 | 视觉设计师 | 2022-07 ~ 2023-02</w:t>
      </w:r>
    </w:p>
    <w:p w14:paraId="7E70B01A">
      <w:pPr>
        <w:pStyle w:val="16"/>
      </w:pPr>
      <w:r>
        <w:t>与产品、开发沟通，保证设计落地效果。</w:t>
      </w:r>
    </w:p>
    <w:p w14:paraId="787B77CD">
      <w:r>
        <w:rPr>
          <w:b/>
        </w:rPr>
        <w:t>3. 华讯教育有限公司 | UI设计师 | 2023-02 ~ 2026-05</w:t>
      </w:r>
    </w:p>
    <w:p w14:paraId="290D4421">
      <w:pPr>
        <w:pStyle w:val="16"/>
      </w:pPr>
      <w:r>
        <w:t>维护设计规范，持续优化设计风格。 与产品、开发沟通，保证设计落地效果。</w:t>
      </w:r>
    </w:p>
    <w:p w14:paraId="621DB196">
      <w:pPr>
        <w:pStyle w:val="4"/>
      </w:pPr>
      <w:r>
        <w:t>技能特长</w:t>
      </w:r>
    </w:p>
    <w:p w14:paraId="5DCBC1F4">
      <w:r>
        <w:t>语言能力：英语CET-6，读写熟练，可日常交流。</w:t>
      </w:r>
    </w:p>
    <w:p w14:paraId="2072256B">
      <w:r>
        <w:t>计算机能力：具备网络基础</w:t>
      </w:r>
    </w:p>
    <w:p w14:paraId="1E1E4C6D">
      <w:r>
        <w:t>专业能力：色彩搭配、Photoshop、Illustrator</w:t>
      </w:r>
    </w:p>
    <w:p w14:paraId="5251CBE5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171D0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3BDE8A1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25312260">
      <w:pPr>
        <w:pStyle w:val="4"/>
      </w:pPr>
      <w:r>
        <w:t>自我陈述</w:t>
      </w:r>
    </w:p>
    <w:p w14:paraId="305022F1">
      <w:r>
        <w:t>具备良好的审美能力和设计功底；热爱设计，关注细节；善于沟通，能准确理解需求并转化为优秀的设计方案。</w:t>
      </w:r>
    </w:p>
    <w:p w14:paraId="72AEAE5D">
      <w:r>
        <w:br w:type="page"/>
      </w:r>
    </w:p>
    <w:p w14:paraId="4C106315">
      <w:pPr>
        <w:jc w:val="center"/>
      </w:pPr>
      <w:r>
        <w:rPr>
          <w:b/>
          <w:sz w:val="32"/>
        </w:rPr>
        <w:t>陈岩</w:t>
      </w:r>
    </w:p>
    <w:p w14:paraId="3DA71A80">
      <w:r>
        <w:t>求职意向：行政专员 | 苏州 | 11358/月 | 一个月内到岗</w:t>
      </w:r>
    </w:p>
    <w:p w14:paraId="0ED283A4">
      <w:r>
        <w:t>基本信息：30岁 | 女 | 苏州 | 8年经验</w:t>
      </w:r>
    </w:p>
    <w:p w14:paraId="090AAA1A">
      <w:r>
        <w:t>联系方式：15833364548 | xiulan89@example.org</w:t>
      </w:r>
    </w:p>
    <w:p w14:paraId="3683ABEF">
      <w:pPr>
        <w:pStyle w:val="4"/>
      </w:pPr>
      <w:r>
        <w:t>教育背景</w:t>
      </w:r>
    </w:p>
    <w:p w14:paraId="12C4AE82">
      <w:r>
        <w:t>同济大学 | 汉语言文学 | 本科 | 2014-09 ~ 2018-06</w:t>
      </w:r>
    </w:p>
    <w:p w14:paraId="171E2B0C">
      <w:r>
        <w:t>专业成绩：3.94/4（专业前15%）</w:t>
      </w:r>
    </w:p>
    <w:p w14:paraId="715633F7">
      <w:r>
        <w:t>主修课程：战略管理、管理学原理、市场营销学、组织行为学、运营管理、财务管理</w:t>
      </w:r>
    </w:p>
    <w:p w14:paraId="3373C41C">
      <w:pPr>
        <w:pStyle w:val="4"/>
      </w:pPr>
      <w:r>
        <w:t>工作经验</w:t>
      </w:r>
    </w:p>
    <w:p w14:paraId="35234F5A">
      <w:r>
        <w:rPr>
          <w:b/>
        </w:rPr>
        <w:t>北京医疗科技有限公司 | 行政助理 | 2023-01 ~ 2026-04</w:t>
      </w:r>
    </w:p>
    <w:p w14:paraId="338A255A">
      <w:pPr>
        <w:pStyle w:val="16"/>
      </w:pPr>
      <w:r>
        <w:t>协助组织公司内部会议、活动，撰写会议纪要并跟进落实。 负责公司日常行政事务管理，包括办公环境维护、办公用品采购与发放。</w:t>
      </w:r>
    </w:p>
    <w:p w14:paraId="576FCEAA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C02437">
        <w:tc>
          <w:tcPr>
            <w:tcW w:w="4320" w:type="dxa"/>
            <w:shd w:val="clear" w:color="auto" w:fill="E7E6E6"/>
          </w:tcPr>
          <w:p w14:paraId="4751D14D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631ECEF9">
            <w:r>
              <w:t>具备网络基础</w:t>
            </w:r>
          </w:p>
        </w:tc>
      </w:tr>
      <w:tr w14:paraId="4F00B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D4AC28E">
            <w:r>
              <w:t>档案管理</w:t>
            </w:r>
          </w:p>
        </w:tc>
        <w:tc>
          <w:tcPr>
            <w:tcW w:w="4320" w:type="dxa"/>
            <w:shd w:val="clear" w:color="auto" w:fill="E7E6E6"/>
          </w:tcPr>
          <w:p w14:paraId="0911A0A5">
            <w:r>
              <w:t>固定资产管理</w:t>
            </w:r>
          </w:p>
        </w:tc>
      </w:tr>
    </w:tbl>
    <w:p w14:paraId="4308D2D1"/>
    <w:p w14:paraId="6DC2F285">
      <w:pPr>
        <w:pStyle w:val="4"/>
      </w:pPr>
      <w:r>
        <w:t>资质认证</w:t>
      </w:r>
    </w:p>
    <w:p w14:paraId="63F35D46">
      <w:pPr>
        <w:pStyle w:val="16"/>
      </w:pPr>
      <w:r>
        <w:t>大学英语四级（CET-4），良好的读写能力。</w:t>
      </w:r>
    </w:p>
    <w:p w14:paraId="60CFF29B">
      <w:pPr>
        <w:pStyle w:val="4"/>
      </w:pPr>
      <w:r>
        <w:t>关于我</w:t>
      </w:r>
    </w:p>
    <w:p w14:paraId="2AFB2DC5">
      <w:r>
        <w:t>工作细致认真，有良好的条理性；善于沟通协调，能够高效处理多项任务；责任心强，有较强的服务意识和团队合作精神。</w:t>
      </w:r>
    </w:p>
    <w:p w14:paraId="4247F28B">
      <w:r>
        <w:br w:type="page"/>
      </w:r>
    </w:p>
    <w:p w14:paraId="1E584022">
      <w:pPr>
        <w:jc w:val="center"/>
      </w:pPr>
      <w:r>
        <w:rPr>
          <w:b/>
          <w:sz w:val="32"/>
        </w:rPr>
        <w:t>王建</w:t>
      </w:r>
    </w:p>
    <w:p w14:paraId="6D99F569">
      <w:r>
        <w:t>求职意向：行政专员 | 上海 | 16807/月 | 一个月内到岗</w:t>
      </w:r>
    </w:p>
    <w:p w14:paraId="79BE9FCE">
      <w:r>
        <w:t>基本信息：30岁 | 女 | 成都 | 8年经验</w:t>
      </w:r>
    </w:p>
    <w:p w14:paraId="018A338E">
      <w:r>
        <w:t>联系方式：13346322881 | juanshen@example.net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F2C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BA0141">
            <w:pPr>
              <w:pStyle w:val="4"/>
            </w:pPr>
            <w:r>
              <w:t>教育背景</w:t>
            </w:r>
          </w:p>
          <w:p w14:paraId="77B243E4">
            <w:r>
              <w:t>哈尔滨工业大学 | 工商管理 | 本科 | 2014-09 ~ 2018-06</w:t>
            </w:r>
          </w:p>
          <w:p w14:paraId="1D742822">
            <w:r>
              <w:t>专业成绩：3.43/4（专业前30%）</w:t>
            </w:r>
          </w:p>
          <w:p w14:paraId="01FCD3AF">
            <w:r>
              <w:t>主修课程：财务管理、运营管理、市场营销学、组织行为学、战略管理</w:t>
            </w:r>
          </w:p>
        </w:tc>
      </w:tr>
    </w:tbl>
    <w:p w14:paraId="40934B1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AE27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2986A09">
            <w:pPr>
              <w:pStyle w:val="4"/>
            </w:pPr>
            <w:r>
              <w:t>工作经历</w:t>
            </w:r>
          </w:p>
          <w:p w14:paraId="79EA77AB">
            <w:r>
              <w:rPr>
                <w:b/>
              </w:rPr>
              <w:t>深圳医疗科技有限公司 | 行政主管 | 2022-03 ~ 2025-07</w:t>
            </w:r>
          </w:p>
          <w:p w14:paraId="16AEAD18">
            <w:pPr>
              <w:pStyle w:val="16"/>
            </w:pPr>
            <w:r>
              <w:t>管理公司固定资产、车辆、印章等，确保规范使用。 参与制定行政管理制度，优化流程，提高工作效率。 协助组织公司内部会议、活动，撰写会议纪要并跟进落实。</w:t>
            </w:r>
          </w:p>
          <w:p w14:paraId="70BBC685">
            <w:r>
              <w:rPr>
                <w:b/>
              </w:rPr>
              <w:t>上海零售科技有限公司 | 行政专员 | 2025-06 ~ 2026-10</w:t>
            </w:r>
          </w:p>
          <w:p w14:paraId="290493C8">
            <w:pPr>
              <w:pStyle w:val="16"/>
            </w:pPr>
            <w:r>
              <w:t>协助组织公司内部会议、活动，撰写会议纪要并跟进落实。 负责来访客户接待及电话接听，展现良好企业形象。</w:t>
            </w:r>
          </w:p>
        </w:tc>
      </w:tr>
    </w:tbl>
    <w:p w14:paraId="106FF92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33F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90AF4ED">
            <w:pPr>
              <w:pStyle w:val="4"/>
            </w:pPr>
            <w:r>
              <w:t>核心技能</w:t>
            </w:r>
          </w:p>
          <w:p w14:paraId="2E900360">
            <w:r>
              <w:t>语言能力：日语N2，可进行日常对话。</w:t>
            </w:r>
          </w:p>
          <w:p w14:paraId="40317FED">
            <w:r>
              <w:t>计算机能力：掌握Photoshop基本操作</w:t>
            </w:r>
          </w:p>
          <w:p w14:paraId="31545CED">
            <w:r>
              <w:t>专业能力：会议组织、办公软件、公文写作、档案管理</w:t>
            </w:r>
          </w:p>
        </w:tc>
      </w:tr>
    </w:tbl>
    <w:p w14:paraId="2724D4E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55AE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A786ABF">
            <w:pPr>
              <w:pStyle w:val="4"/>
            </w:pPr>
            <w:r>
              <w:t>证书与荣誉</w:t>
            </w:r>
          </w:p>
          <w:p w14:paraId="22B82BB3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353A92E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CBB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1F2239">
            <w:pPr>
              <w:pStyle w:val="4"/>
            </w:pPr>
            <w:r>
              <w:t>关于我</w:t>
            </w:r>
          </w:p>
          <w:p w14:paraId="2CDAE8B4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34401CF8"/>
    <w:p w14:paraId="2AEDBA71">
      <w:r>
        <w:br w:type="page"/>
      </w:r>
    </w:p>
    <w:p w14:paraId="01138985">
      <w:pPr>
        <w:jc w:val="center"/>
      </w:pPr>
      <w:r>
        <w:rPr>
          <w:b/>
          <w:sz w:val="32"/>
        </w:rPr>
        <w:t>孙鹏</w:t>
      </w:r>
    </w:p>
    <w:p w14:paraId="3661D04C">
      <w:r>
        <w:t>求职意向：人事专员 | 深圳 | 15499/月 | 随时到岗</w:t>
      </w:r>
    </w:p>
    <w:p w14:paraId="20874836">
      <w:r>
        <w:t>基本信息：34岁 | 男 | 深圳 | 12年经验</w:t>
      </w:r>
    </w:p>
    <w:p w14:paraId="03911E6C">
      <w:r>
        <w:t>联系方式：15652701948 | ryuan@example.com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5C9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12A2C62">
            <w:pPr>
              <w:pStyle w:val="4"/>
            </w:pPr>
            <w:r>
              <w:t>学历信息</w:t>
            </w:r>
          </w:p>
          <w:p w14:paraId="57C0F73D">
            <w:r>
              <w:t>武汉大学 | 工商管理 | 本科 | 2010-09 ~ 2014-06</w:t>
            </w:r>
          </w:p>
          <w:p w14:paraId="0B316BE5">
            <w:r>
              <w:t>专业成绩：3.35/4</w:t>
            </w:r>
          </w:p>
          <w:p w14:paraId="43D50B81">
            <w:r>
              <w:t>主修课程：财务管理、运营管理、管理学原理、市场营销学、战略管理、组织行为学</w:t>
            </w:r>
          </w:p>
        </w:tc>
      </w:tr>
    </w:tbl>
    <w:p w14:paraId="0849FDD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9EC6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16ADCF">
            <w:pPr>
              <w:pStyle w:val="4"/>
            </w:pPr>
            <w:r>
              <w:t>工作经验</w:t>
            </w:r>
          </w:p>
          <w:p w14:paraId="7F60F0E1">
            <w:r>
              <w:rPr>
                <w:b/>
              </w:rPr>
              <w:t>成都科技科技有限公司 | 招聘专员 | 2023-06 ~ 2026-04</w:t>
            </w:r>
          </w:p>
          <w:p w14:paraId="799157D9">
            <w:pPr>
              <w:pStyle w:val="16"/>
            </w:pPr>
            <w:r>
              <w:t>处理员工关系，协助解决劳动争议，维护和谐劳动关系。 负责招聘全流程，包括职位发布、简历筛选、面试安排及录用跟进。</w:t>
            </w:r>
          </w:p>
        </w:tc>
      </w:tr>
    </w:tbl>
    <w:p w14:paraId="6C96321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880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0A6DF36">
            <w:pPr>
              <w:pStyle w:val="4"/>
            </w:pPr>
            <w:r>
              <w:t>技能证书</w:t>
            </w:r>
          </w:p>
          <w:p w14:paraId="70E77DD4">
            <w:r>
              <w:t>语言能力：英语CET-6，读写熟练，可日常交流。</w:t>
            </w:r>
          </w:p>
          <w:p w14:paraId="02B06C13">
            <w:r>
              <w:t>计算机能力：具备网络基础</w:t>
            </w:r>
          </w:p>
          <w:p w14:paraId="0918EEA5">
            <w:r>
              <w:t>专业能力：员工关系、招聘面试</w:t>
            </w:r>
          </w:p>
        </w:tc>
      </w:tr>
    </w:tbl>
    <w:p w14:paraId="05793A5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317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5A98070">
            <w:pPr>
              <w:pStyle w:val="4"/>
            </w:pPr>
            <w:r>
              <w:t>获奖情况</w:t>
            </w:r>
          </w:p>
          <w:p w14:paraId="61303DDA">
            <w:pPr>
              <w:pStyle w:val="16"/>
            </w:pPr>
            <w:r>
              <w:t>人力资源管理师三级证书。</w:t>
            </w:r>
          </w:p>
        </w:tc>
      </w:tr>
    </w:tbl>
    <w:p w14:paraId="1D4B83D6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AC6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B1A647">
            <w:pPr>
              <w:pStyle w:val="4"/>
            </w:pPr>
            <w:r>
              <w:t>个人评价</w:t>
            </w:r>
          </w:p>
          <w:p w14:paraId="25C7A7B8">
            <w:r>
              <w:t>性格开朗，亲和力强，善于与各部门沟通协作；具备良好的组织协调能力和解决冲突能力；积极主动，乐于学习新知识。</w:t>
            </w:r>
          </w:p>
        </w:tc>
      </w:tr>
    </w:tbl>
    <w:p w14:paraId="608827DD"/>
    <w:p w14:paraId="4213EF47">
      <w:r>
        <w:br w:type="page"/>
      </w:r>
    </w:p>
    <w:p w14:paraId="142566C4">
      <w:pPr>
        <w:jc w:val="center"/>
      </w:pPr>
      <w:r>
        <w:rPr>
          <w:b/>
          <w:sz w:val="32"/>
        </w:rPr>
        <w:t>吴磊</w:t>
      </w:r>
    </w:p>
    <w:p w14:paraId="085BE82B">
      <w:r>
        <w:t>求职意向：设计师 | 长沙 | 14618/月 | 一个月内到岗</w:t>
      </w:r>
    </w:p>
    <w:p w14:paraId="4B6ABA62">
      <w:r>
        <w:t>基本信息：25岁 | 女 | 长沙 | 5年经验</w:t>
      </w:r>
    </w:p>
    <w:p w14:paraId="6BBA9512">
      <w:r>
        <w:t>联系方式：13639715496 | ixue@example.net</w:t>
      </w:r>
    </w:p>
    <w:p w14:paraId="5CE6B1C0">
      <w:pPr>
        <w:pStyle w:val="4"/>
      </w:pPr>
      <w:r>
        <w:t>自我介绍</w:t>
      </w:r>
    </w:p>
    <w:p w14:paraId="4A85E3D2">
      <w:r>
        <w:rPr>
          <w:b/>
        </w:rPr>
        <w:t>“</w:t>
      </w:r>
      <w: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4817969E">
      <w:pPr>
        <w:pStyle w:val="4"/>
      </w:pPr>
      <w:r>
        <w:t>学习背景</w:t>
      </w:r>
    </w:p>
    <w:p w14:paraId="7F918B10">
      <w:r>
        <w:t>上海工商职业技术学院 | 数字媒体艺术 | 专科 | 2018-09 ~ 2021-06</w:t>
      </w:r>
    </w:p>
    <w:p w14:paraId="64C68718">
      <w:r>
        <w:t>专业成绩：3.17/4</w:t>
      </w:r>
    </w:p>
    <w:p w14:paraId="28E1CA73">
      <w:r>
        <w:t>主修课程：运营管理、市场营销学、管理学原理、组织行为学、战略管理</w:t>
      </w:r>
    </w:p>
    <w:p w14:paraId="1021A7F0">
      <w:pPr>
        <w:pStyle w:val="4"/>
      </w:pPr>
      <w:r>
        <w:t>实习经历</w:t>
      </w:r>
    </w:p>
    <w:p w14:paraId="420B3955">
      <w:r>
        <w:rPr>
          <w:b/>
        </w:rPr>
        <w:t>卓越科技科技有限公司 | 平面设计师 | 2023-07 ~ 2026-06</w:t>
      </w:r>
    </w:p>
    <w:p w14:paraId="44706A8B">
      <w:pPr>
        <w:pStyle w:val="16"/>
      </w:pPr>
      <w:r>
        <w:t>与产品、开发沟通，保证设计落地效果。 参与品牌VI设计，确保品牌一致性。 负责公司产品UI界面设计，提升视觉体验。</w:t>
      </w:r>
    </w:p>
    <w:p w14:paraId="30ADF4FD">
      <w:pPr>
        <w:pStyle w:val="4"/>
      </w:pPr>
      <w:r>
        <w:t>能力专长</w:t>
      </w:r>
    </w:p>
    <w:p w14:paraId="21B45297">
      <w:r>
        <w:t>语言能力：日语N2，可进行日常对话。</w:t>
      </w:r>
    </w:p>
    <w:p w14:paraId="50AF6B8F">
      <w:r>
        <w:t>计算机能力：精通Excel数据处理</w:t>
      </w:r>
    </w:p>
    <w:p w14:paraId="2552A12D">
      <w:r>
        <w:t>专业能力：色彩搭配、Illustrator、Sketch、Photoshop</w:t>
      </w:r>
    </w:p>
    <w:p w14:paraId="5F4EC8AA">
      <w:pPr>
        <w:pStyle w:val="4"/>
      </w:pPr>
      <w:r>
        <w:t>证书与荣誉</w:t>
      </w:r>
    </w:p>
    <w:p w14:paraId="5C0993C3">
      <w:pPr>
        <w:pStyle w:val="16"/>
      </w:pPr>
      <w:r>
        <w:t>Adobe认证设计师。</w:t>
      </w:r>
    </w:p>
    <w:p w14:paraId="6DAD2391">
      <w:r>
        <w:br w:type="page"/>
      </w:r>
    </w:p>
    <w:p w14:paraId="6AAF49F3">
      <w:pPr>
        <w:jc w:val="center"/>
      </w:pPr>
      <w:r>
        <w:rPr>
          <w:b/>
          <w:sz w:val="32"/>
        </w:rPr>
        <w:t>汤雷</w:t>
      </w:r>
    </w:p>
    <w:p w14:paraId="36ED5997">
      <w:r>
        <w:t>求职意向：产品经理 | 青岛 | 11941/月 | 两周内到岗</w:t>
      </w:r>
    </w:p>
    <w:p w14:paraId="4E9369C2">
      <w:r>
        <w:t>基本信息：30岁 | 女 | 青岛 | 8年经验</w:t>
      </w:r>
    </w:p>
    <w:p w14:paraId="11582562">
      <w:r>
        <w:t>联系方式：15646633632 | leiluo@example.net</w:t>
      </w:r>
    </w:p>
    <w:p w14:paraId="06DA1634">
      <w:pPr>
        <w:pStyle w:val="4"/>
      </w:pPr>
      <w:r>
        <w:t>教育背景</w:t>
      </w:r>
    </w:p>
    <w:p w14:paraId="0113C032">
      <w:r>
        <w:t>中国科学技术大学 | 信息管理 | 本科 | 2014-09 ~ 2018-06</w:t>
      </w:r>
    </w:p>
    <w:p w14:paraId="47AB4775">
      <w:r>
        <w:t>专业成绩：3.76/4（专业前15%）</w:t>
      </w:r>
    </w:p>
    <w:p w14:paraId="2716EE46">
      <w:r>
        <w:t>主修课程：组织行为学、管理学原理、财务管理、战略管理、市场营销学</w:t>
      </w:r>
    </w:p>
    <w:p w14:paraId="4C1B6D9C">
      <w:pPr>
        <w:pStyle w:val="4"/>
      </w:pPr>
      <w:r>
        <w:t>工作经验</w:t>
      </w:r>
    </w:p>
    <w:p w14:paraId="014E4AC9">
      <w:r>
        <w:rPr>
          <w:b/>
        </w:rPr>
        <w:t>成都教育有限公司 | 产品助理 | 2022-07 ~ 2026-06</w:t>
      </w:r>
    </w:p>
    <w:p w14:paraId="7181DA9A">
      <w:pPr>
        <w:pStyle w:val="16"/>
      </w:pPr>
      <w:r>
        <w:t>输出PRD文档，协调开发、测试、运营团队推进产品落地。 负责产品需求调研、用户分析，完成产品规划与设计。 参与竞品分析，提炼差异化优势。</w:t>
      </w:r>
    </w:p>
    <w:p w14:paraId="472CC931">
      <w:pPr>
        <w:pStyle w:val="4"/>
      </w:pPr>
      <w:r>
        <w:t>技能证书</w:t>
      </w:r>
    </w:p>
    <w:p w14:paraId="4C791CF5">
      <w:r>
        <w:t>语言能力：英语CET-4，具备基本读写能力。</w:t>
      </w:r>
    </w:p>
    <w:p w14:paraId="12745C06">
      <w:r>
        <w:t>计算机能力：具备网络基础</w:t>
      </w:r>
    </w:p>
    <w:p w14:paraId="7401711F">
      <w:r>
        <w:t>专业能力：需求分析、项目管理、用户调研、Axure</w:t>
      </w:r>
    </w:p>
    <w:p w14:paraId="5ED8B045">
      <w:pPr>
        <w:pStyle w:val="4"/>
      </w:pPr>
      <w:r>
        <w:t>资质认证</w:t>
      </w:r>
    </w:p>
    <w:p w14:paraId="1E35FBEE">
      <w:pPr>
        <w:pStyle w:val="16"/>
      </w:pPr>
      <w:r>
        <w:t>PMP项目管理认证。</w:t>
      </w:r>
    </w:p>
    <w:p w14:paraId="1004E27C">
      <w:pPr>
        <w:pStyle w:val="4"/>
      </w:pPr>
      <w:r>
        <w:t>个人评价</w:t>
      </w:r>
    </w:p>
    <w:p w14:paraId="5088D753">
      <w:r>
        <w:t>善于洞察用户需求，逻辑分析能力强；能够快速理解业务场景；有责任心，注重细节，追求产品极致。</w:t>
      </w:r>
    </w:p>
    <w:p w14:paraId="32C024D5">
      <w:r>
        <w:br w:type="page"/>
      </w:r>
    </w:p>
    <w:p w14:paraId="0B49FE91">
      <w:pPr>
        <w:jc w:val="center"/>
      </w:pPr>
      <w:r>
        <w:rPr>
          <w:b/>
          <w:color w:val="003366"/>
          <w:sz w:val="32"/>
        </w:rPr>
        <w:t>胡峰</w:t>
      </w:r>
    </w:p>
    <w:p w14:paraId="5CCE1685">
      <w:r>
        <w:t>求职意向：设计师 | 南京 | 10484/月 | 随时到岗</w:t>
      </w:r>
    </w:p>
    <w:p w14:paraId="77B92345">
      <w:r>
        <w:t>基本信息：29岁 | 男 | 南京 | 5年经验</w:t>
      </w:r>
    </w:p>
    <w:p w14:paraId="419EA7A2">
      <w:r>
        <w:t>联系方式：18112497389 | ychen@example.net</w:t>
      </w:r>
    </w:p>
    <w:p w14:paraId="485624A4">
      <w:pPr>
        <w:pStyle w:val="4"/>
      </w:pPr>
      <w:r>
        <w:t>技能证书</w:t>
      </w:r>
    </w:p>
    <w:p w14:paraId="7E8F094B">
      <w:r>
        <w:t>语言能力：英语CET-6，读写熟练，可日常交流。</w:t>
      </w:r>
    </w:p>
    <w:p w14:paraId="1FDD0FAE">
      <w:r>
        <w:t>计算机能力：精通Excel数据处理</w:t>
      </w:r>
    </w:p>
    <w:p w14:paraId="1E0A27AA">
      <w:r>
        <w:t>专业能力：Photoshop、Sketch、Figma、Illustrator</w:t>
      </w:r>
    </w:p>
    <w:p w14:paraId="258AC8FF">
      <w:pPr>
        <w:pStyle w:val="4"/>
      </w:pPr>
      <w:r>
        <w:t>资质认证</w:t>
      </w:r>
    </w:p>
    <w:p w14:paraId="3EAF1CF8">
      <w:pPr>
        <w:pStyle w:val="16"/>
      </w:pPr>
      <w:r>
        <w:t>Adobe认证设计师。</w:t>
      </w:r>
    </w:p>
    <w:p w14:paraId="6147CAB4">
      <w:pPr>
        <w:pStyle w:val="4"/>
      </w:pPr>
      <w:r>
        <w:t>学习背景</w:t>
      </w:r>
    </w:p>
    <w:p w14:paraId="3296C784">
      <w:r>
        <w:t>南京大学 | 视觉传达 | 硕士 | 2018-09 ~ 2021-06</w:t>
      </w:r>
    </w:p>
    <w:p w14:paraId="1E8E7085">
      <w:r>
        <w:t>专业成绩：3.8/4（专业前15%）</w:t>
      </w:r>
    </w:p>
    <w:p w14:paraId="1C5BDE94">
      <w:r>
        <w:t>主修课程：字体设计、设计史、平面设计、包装设计、UI设计、色彩构成</w:t>
      </w:r>
    </w:p>
    <w:p w14:paraId="76AA79BF">
      <w:pPr>
        <w:pStyle w:val="4"/>
      </w:pPr>
      <w:r>
        <w:t>实习经历</w:t>
      </w:r>
    </w:p>
    <w:p w14:paraId="356F3FFC">
      <w:r>
        <w:rPr>
          <w:b/>
        </w:rPr>
        <w:t>智云教育科技有限公司 | 平面设计师 | 2024-08 ~ 2026-07</w:t>
      </w:r>
    </w:p>
    <w:p w14:paraId="16798BC9">
      <w:pPr>
        <w:pStyle w:val="16"/>
      </w:pPr>
      <w:r>
        <w:t>与产品、开发沟通，保证设计落地效果。 负责公司产品UI界面设计，提升视觉体验。 维护设计规范，持续优化设计风格。</w:t>
      </w:r>
    </w:p>
    <w:p w14:paraId="5CA667FF">
      <w:pPr>
        <w:pStyle w:val="4"/>
      </w:pPr>
      <w:r>
        <w:t>自我评价</w:t>
      </w:r>
    </w:p>
    <w:p w14:paraId="0C07F8C2">
      <w:r>
        <w:t>具备良好的审美能力和设计功底；热爱设计，关注细节；善于沟通，能准确理解需求并转化为优秀的设计方案。</w:t>
      </w:r>
    </w:p>
    <w:p w14:paraId="36780A20">
      <w:r>
        <w:br w:type="page"/>
      </w:r>
    </w:p>
    <w:p w14:paraId="3843C59B">
      <w:pPr>
        <w:jc w:val="center"/>
      </w:pPr>
      <w:r>
        <w:rPr>
          <w:b/>
          <w:sz w:val="32"/>
        </w:rPr>
        <w:t>杨佳</w:t>
      </w:r>
    </w:p>
    <w:p w14:paraId="16726C89">
      <w:pPr>
        <w:jc w:val="center"/>
      </w:pPr>
      <w:r>
        <w:rPr>
          <w:sz w:val="2"/>
        </w:rPr>
        <w:t>____________________________________________________________</w:t>
      </w:r>
    </w:p>
    <w:p w14:paraId="45947F5C">
      <w:r>
        <w:t>求职意向：人事专员 | 重庆 | 9635/月 | 两周内到岗</w:t>
      </w:r>
    </w:p>
    <w:p w14:paraId="2AE4BE40">
      <w:r>
        <w:t>基本信息：27岁 | 男 | 重庆 | 5年经验</w:t>
      </w:r>
    </w:p>
    <w:p w14:paraId="3F46C927">
      <w:r>
        <w:t>联系方式：13205575126 | juan38@example.org</w:t>
      </w:r>
    </w:p>
    <w:p w14:paraId="7E24CEE0">
      <w:pPr>
        <w:pStyle w:val="4"/>
      </w:pPr>
      <w:r>
        <w:t>职业经历</w:t>
      </w:r>
    </w:p>
    <w:p w14:paraId="00B4DBAD">
      <w:r>
        <w:rPr>
          <w:b/>
        </w:rPr>
        <w:t>深圳制造有限公司 | 人事专员 | 2021-11 ~ 2022-02</w:t>
      </w:r>
    </w:p>
    <w:p w14:paraId="008275E6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1D6F98E3">
      <w:r>
        <w:rPr>
          <w:b/>
        </w:rPr>
        <w:t>北京教育科技有限公司 | 薪酬专员 | 2022-04 ~ 2026-11</w:t>
      </w:r>
    </w:p>
    <w:p w14:paraId="0DDF7F6C">
      <w:pPr>
        <w:pStyle w:val="16"/>
      </w:pPr>
      <w:r>
        <w:t>协助组织员工培训及企业文化活动，提升员工满意度。 负责招聘全流程，包括职位发布、简历筛选、面试安排及录用跟进。 办理员工入职、转正、调动、离职手续，维护人事档案。</w:t>
      </w:r>
    </w:p>
    <w:p w14:paraId="3E866C10">
      <w:pPr>
        <w:pStyle w:val="4"/>
      </w:pPr>
      <w:r>
        <w:t>学习背景</w:t>
      </w:r>
    </w:p>
    <w:p w14:paraId="25230013">
      <w:r>
        <w:t>北京师范大学 | 人力资源管理 | 本科 | 2017-09 ~ 2021-06</w:t>
      </w:r>
    </w:p>
    <w:p w14:paraId="0FE7B445">
      <w:r>
        <w:t>专业成绩：3.99/4（专业前10%）</w:t>
      </w:r>
    </w:p>
    <w:p w14:paraId="46C21431">
      <w:r>
        <w:t>主修课程：薪酬管理、组织行为学、培训与开发、绩效管理、人力资源管理、招聘与配置</w:t>
      </w:r>
    </w:p>
    <w:p w14:paraId="01A41DE6">
      <w:pPr>
        <w:pStyle w:val="4"/>
      </w:pPr>
      <w:r>
        <w:t>专业技能</w:t>
      </w:r>
    </w:p>
    <w:p w14:paraId="35219629">
      <w:r>
        <w:t>语言能力：韩语TOPIK4，基础交流能力。</w:t>
      </w:r>
    </w:p>
    <w:p w14:paraId="5C172BA2">
      <w:r>
        <w:t>计算机能力：精通Excel数据处理</w:t>
      </w:r>
    </w:p>
    <w:p w14:paraId="7D6A4AA4">
      <w:r>
        <w:t>专业能力：招聘面试、薪酬核算、员工关系</w:t>
      </w:r>
    </w:p>
    <w:p w14:paraId="0EA872E9">
      <w:pPr>
        <w:pStyle w:val="4"/>
      </w:pPr>
      <w:r>
        <w:t>荣誉证书</w:t>
      </w:r>
    </w:p>
    <w:p w14:paraId="60C86AD2">
      <w:pPr>
        <w:pStyle w:val="16"/>
      </w:pPr>
      <w:r>
        <w:t>人力资源管理师三级证书。</w:t>
      </w:r>
    </w:p>
    <w:p w14:paraId="41C42A20">
      <w:pPr>
        <w:pStyle w:val="4"/>
      </w:pPr>
      <w:r>
        <w:t>自我陈述</w:t>
      </w:r>
    </w:p>
    <w:p w14:paraId="37D56EB4">
      <w:r>
        <w:t>性格开朗，亲和力强，善于与各部门沟通协作；具备良好的组织协调能力和解决冲突能力；积极主动，乐于学习新知识。</w:t>
      </w:r>
    </w:p>
    <w:p w14:paraId="50550752">
      <w:r>
        <w:br w:type="page"/>
      </w:r>
    </w:p>
    <w:p w14:paraId="76161112">
      <w:pPr>
        <w:jc w:val="center"/>
      </w:pPr>
      <w:r>
        <w:rPr>
          <w:b/>
          <w:color w:val="003366"/>
          <w:sz w:val="32"/>
        </w:rPr>
        <w:t>杨丽</w:t>
      </w:r>
    </w:p>
    <w:p w14:paraId="65D454BA">
      <w:r>
        <w:t>求职意向：财务助理 | 上海 | 21256/月 | 一个月内到岗</w:t>
      </w:r>
    </w:p>
    <w:p w14:paraId="5BF7F3F7">
      <w:r>
        <w:t>基本信息：34岁 | 女 | 重庆 | 14年经验</w:t>
      </w:r>
    </w:p>
    <w:p w14:paraId="58A2BD40">
      <w:r>
        <w:t>联系方式：13532896932 | na05@example.com</w:t>
      </w:r>
    </w:p>
    <w:p w14:paraId="3D723C64">
      <w:pPr>
        <w:pStyle w:val="4"/>
      </w:pPr>
      <w:r>
        <w:t>技能证书</w:t>
      </w:r>
    </w:p>
    <w:p w14:paraId="28127497">
      <w:r>
        <w:t>语言能力：日语N2，可进行日常对话。</w:t>
      </w:r>
    </w:p>
    <w:p w14:paraId="7A51ADB0">
      <w:r>
        <w:t>计算机能力：掌握Photoshop基本操作</w:t>
      </w:r>
    </w:p>
    <w:p w14:paraId="2E0A4724">
      <w:r>
        <w:t>专业能力：用友、Excel、税务申报、金蝶</w:t>
      </w:r>
    </w:p>
    <w:p w14:paraId="49D5716C">
      <w:pPr>
        <w:pStyle w:val="4"/>
      </w:pPr>
      <w:r>
        <w:t>获奖情况</w:t>
      </w:r>
    </w:p>
    <w:p w14:paraId="323FD0E2">
      <w:pPr>
        <w:pStyle w:val="16"/>
      </w:pPr>
      <w:r>
        <w:t>会计从业资格证。</w:t>
      </w:r>
    </w:p>
    <w:p w14:paraId="1C03FD60">
      <w:pPr>
        <w:pStyle w:val="16"/>
      </w:pPr>
      <w:r>
        <w:t>初级会计职称。</w:t>
      </w:r>
    </w:p>
    <w:p w14:paraId="5F34B27B">
      <w:pPr>
        <w:pStyle w:val="4"/>
      </w:pPr>
      <w:r>
        <w:t>学习背景</w:t>
      </w:r>
    </w:p>
    <w:p w14:paraId="4432CA08">
      <w:r>
        <w:t>北京信息职业技术学院 | 金融学 | 专科 | 2009-09 ~ 2012-06</w:t>
      </w:r>
    </w:p>
    <w:p w14:paraId="7CC04AB4">
      <w:r>
        <w:t>专业成绩：3.42/4</w:t>
      </w:r>
    </w:p>
    <w:p w14:paraId="34DC6720">
      <w:r>
        <w:t>主修课程：组织行为学、市场营销学、财务管理、管理学原理、战略管理</w:t>
      </w:r>
    </w:p>
    <w:p w14:paraId="4DFD4DEC">
      <w:pPr>
        <w:pStyle w:val="4"/>
      </w:pPr>
      <w:r>
        <w:t>工作经历</w:t>
      </w:r>
    </w:p>
    <w:p w14:paraId="2D45C6CC">
      <w:r>
        <w:rPr>
          <w:b/>
        </w:rPr>
        <w:t>北京咨询有限公司 | 出纳 | 2018-12 ~ 2021-07</w:t>
      </w:r>
    </w:p>
    <w:p w14:paraId="7B9429F6">
      <w:pPr>
        <w:pStyle w:val="16"/>
      </w:pPr>
      <w:r>
        <w:t>配合审计工作，提供所需财务资料。 负责日常报销审核、凭证编制及账务处理。</w:t>
      </w:r>
    </w:p>
    <w:p w14:paraId="53DB3BDB">
      <w:r>
        <w:rPr>
          <w:b/>
        </w:rPr>
        <w:t>卓越教育科技有限公司 | 财务助理 | 2021-07 ~ 2022-11</w:t>
      </w:r>
    </w:p>
    <w:p w14:paraId="16674A95">
      <w:pPr>
        <w:pStyle w:val="16"/>
      </w:pPr>
      <w:r>
        <w:t>配合审计工作，提供所需财务资料。 管理发票、合同等财务档案，确保合规。 协助完成月度财务报表编制及税务申报。</w:t>
      </w:r>
    </w:p>
    <w:p w14:paraId="42A4B352">
      <w:r>
        <w:rPr>
          <w:b/>
        </w:rPr>
        <w:t>智云制造有限公司 | 出纳 | 2022-07 ~ 2026-01</w:t>
      </w:r>
    </w:p>
    <w:p w14:paraId="0596F5E6">
      <w:pPr>
        <w:pStyle w:val="16"/>
      </w:pPr>
      <w:r>
        <w:t>协助完成月度财务报表编制及税务申报。 管理发票、合同等财务档案，确保合规。</w:t>
      </w:r>
    </w:p>
    <w:p w14:paraId="470E4613">
      <w:pPr>
        <w:pStyle w:val="4"/>
      </w:pPr>
      <w:r>
        <w:t>自我评价</w:t>
      </w:r>
    </w:p>
    <w:p w14:paraId="52E6911F">
      <w:r>
        <w:t>做事严谨，对数字敏感；熟练掌握财务软件，有较强的合规意识；诚实守信，具备良好的职业道德。</w:t>
      </w:r>
    </w:p>
    <w:p w14:paraId="5EB12585">
      <w:r>
        <w:br w:type="page"/>
      </w:r>
    </w:p>
    <w:p w14:paraId="1D3B9AB1">
      <w:pPr>
        <w:jc w:val="center"/>
      </w:pPr>
      <w:r>
        <w:rPr>
          <w:b/>
          <w:sz w:val="32"/>
        </w:rPr>
        <w:t>陈秀兰</w:t>
      </w:r>
    </w:p>
    <w:p w14:paraId="07D40173">
      <w:r>
        <w:t>求职意向：人事专员 | 重庆 | 18778/月 | 一周内到岗</w:t>
      </w:r>
    </w:p>
    <w:p w14:paraId="5D7EFD11">
      <w:r>
        <w:t>基本信息：31岁 | 男 | 重庆 | 9年经验</w:t>
      </w:r>
    </w:p>
    <w:p w14:paraId="763255E6">
      <w:r>
        <w:t>联系方式：14778999149 | min57@example.net</w:t>
      </w:r>
    </w:p>
    <w:p w14:paraId="306E351D">
      <w:pPr>
        <w:pStyle w:val="4"/>
      </w:pPr>
      <w:r>
        <w:t>教育状况</w:t>
      </w:r>
    </w:p>
    <w:p w14:paraId="190F2EFE">
      <w:r>
        <w:t>东南大学 | 劳动与社会保障 | 本科 | 2013-09 ~ 2017-06</w:t>
      </w:r>
    </w:p>
    <w:p w14:paraId="7CB3CFC6">
      <w:r>
        <w:t>专业成绩：3.77/4</w:t>
      </w:r>
    </w:p>
    <w:p w14:paraId="63513723">
      <w:r>
        <w:t>主修课程：组织行为学、市场营销学、战略管理、运营管理、管理学原理</w:t>
      </w:r>
    </w:p>
    <w:p w14:paraId="03FC8597">
      <w:pPr>
        <w:pStyle w:val="4"/>
      </w:pPr>
      <w:r>
        <w:t>工作经验</w:t>
      </w:r>
    </w:p>
    <w:p w14:paraId="4997EEA4">
      <w:r>
        <w:rPr>
          <w:b/>
        </w:rPr>
        <w:t>鼎盛制造科技有限公司 | 薪酬专员 | 2019-08 ~ 2023-04</w:t>
      </w:r>
    </w:p>
    <w:p w14:paraId="374E68CB">
      <w:pPr>
        <w:pStyle w:val="16"/>
      </w:pPr>
      <w:r>
        <w:t>办理员工入职、转正、调动、离职手续，维护人事档案。 处理员工关系，协助解决劳动争议，维护和谐劳动关系。 协助组织员工培训及企业文化活动，提升员工满意度。</w:t>
      </w:r>
    </w:p>
    <w:p w14:paraId="773C5236">
      <w:r>
        <w:rPr>
          <w:b/>
        </w:rPr>
        <w:t>恒通教育科技有限公司 | 薪酬专员 | 2023-03 ~ 2024-07</w:t>
      </w:r>
    </w:p>
    <w:p w14:paraId="254CF03D">
      <w:pPr>
        <w:pStyle w:val="16"/>
      </w:pPr>
      <w:r>
        <w:t>处理员工关系，协助解决劳动争议，维护和谐劳动关系。 负责招聘全流程，包括职位发布、简历筛选、面试安排及录用跟进。</w:t>
      </w:r>
    </w:p>
    <w:p w14:paraId="19F113EE">
      <w:r>
        <w:rPr>
          <w:b/>
        </w:rPr>
        <w:t>深圳传媒有限公司 | 招聘专员 | 2024-01 ~ 2026-09</w:t>
      </w:r>
    </w:p>
    <w:p w14:paraId="50C5FA41">
      <w:pPr>
        <w:pStyle w:val="16"/>
      </w:pPr>
      <w:r>
        <w:t>负责招聘全流程，包括职位发布、简历筛选、面试安排及录用跟进。</w:t>
      </w:r>
    </w:p>
    <w:p w14:paraId="4FF1BDF0">
      <w:pPr>
        <w:pStyle w:val="4"/>
      </w:pPr>
      <w:r>
        <w:t>技能特长</w:t>
      </w:r>
    </w:p>
    <w:p w14:paraId="4328BE38">
      <w:r>
        <w:t>语言能力：英语专八，流利商务沟通。</w:t>
      </w:r>
    </w:p>
    <w:p w14:paraId="76C55D76">
      <w:r>
        <w:t>计算机能力：掌握Photoshop基本操作</w:t>
      </w:r>
    </w:p>
    <w:p w14:paraId="3A6AF854">
      <w:r>
        <w:t>专业能力：劳动法、员工关系、招聘面试</w:t>
      </w:r>
    </w:p>
    <w:p w14:paraId="63230D45">
      <w:pPr>
        <w:pStyle w:val="4"/>
      </w:pPr>
      <w:r>
        <w:t>资格证书</w:t>
      </w:r>
    </w:p>
    <w:p w14:paraId="135F8473">
      <w:pPr>
        <w:pStyle w:val="16"/>
      </w:pPr>
      <w:r>
        <w:t>人力资源管理师三级证书。</w:t>
      </w:r>
    </w:p>
    <w:p w14:paraId="0C73FED9">
      <w:pPr>
        <w:pStyle w:val="4"/>
      </w:pPr>
      <w:r>
        <w:t>自我评价</w:t>
      </w:r>
    </w:p>
    <w:p w14:paraId="40F3A85C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696D1F3">
      <w:r>
        <w:br w:type="page"/>
      </w:r>
    </w:p>
    <w:p w14:paraId="3A2650FA">
      <w:pPr>
        <w:jc w:val="center"/>
      </w:pPr>
      <w:r>
        <w:rPr>
          <w:b/>
          <w:sz w:val="32"/>
        </w:rPr>
        <w:t>黄秀芳</w:t>
      </w:r>
    </w:p>
    <w:p w14:paraId="2B6D72CB">
      <w:r>
        <w:t>求职意向：市场专员 | 上海 | 17836/月 | 一个月内到岗</w:t>
      </w:r>
    </w:p>
    <w:p w14:paraId="4C304078">
      <w:r>
        <w:t>基本信息：27岁 | 男 | 上海 | 5年经验</w:t>
      </w:r>
    </w:p>
    <w:p w14:paraId="2ECB29A7">
      <w:r>
        <w:t>联系方式：13053116874 | qshao@example.net</w:t>
      </w:r>
    </w:p>
    <w:p w14:paraId="3A5FC431">
      <w:pPr>
        <w:pStyle w:val="4"/>
      </w:pPr>
      <w:r>
        <w:t>教育状况</w:t>
      </w:r>
    </w:p>
    <w:p w14:paraId="3A6A0C2E">
      <w:r>
        <w:t>四川大学 | 市场营销 | 本科 | 2017-09 ~ 2021-06</w:t>
      </w:r>
    </w:p>
    <w:p w14:paraId="533D3866">
      <w:r>
        <w:t>专业成绩：3.69/4（专业前10%）</w:t>
      </w:r>
    </w:p>
    <w:p w14:paraId="4E7D52D6">
      <w:r>
        <w:t>主修课程：销售管理、市场调研、消费者行为学、广告学、市场营销学、品牌管理</w:t>
      </w:r>
    </w:p>
    <w:p w14:paraId="38E8E7FA">
      <w:pPr>
        <w:pStyle w:val="4"/>
      </w:pPr>
      <w:r>
        <w:t>实习经历</w:t>
      </w:r>
    </w:p>
    <w:p w14:paraId="1A24F234">
      <w:r>
        <w:rPr>
          <w:b/>
        </w:rPr>
        <w:t>卓越制造科技有限公司 | 品牌专员 | 2021-04 ~ 2022-11</w:t>
      </w:r>
    </w:p>
    <w:p w14:paraId="6E3B3B83">
      <w:pPr>
        <w:pStyle w:val="16"/>
      </w:pPr>
      <w:r>
        <w:t>运营公司社交媒体账号（公众号、微博等），提高粉丝互动。 与媒体、渠道保持良好合作，拓展市场资源。</w:t>
      </w:r>
    </w:p>
    <w:p w14:paraId="562A15C6">
      <w:r>
        <w:rPr>
          <w:b/>
        </w:rPr>
        <w:t>成都咨询科技有限公司 | 市场专员 | 2022-05 ~ 2024-05</w:t>
      </w:r>
    </w:p>
    <w:p w14:paraId="1EA189F7">
      <w:pPr>
        <w:pStyle w:val="16"/>
      </w:pPr>
      <w:r>
        <w:t>策划并执行线上线下营销活动，提升品牌知名度。 运营公司社交媒体账号（公众号、微博等），提高粉丝互动。</w:t>
      </w:r>
    </w:p>
    <w:p w14:paraId="4F4B85E9">
      <w:r>
        <w:rPr>
          <w:b/>
        </w:rPr>
        <w:t>华讯科技有限公司 | 营销专员 | 2024-03 ~ 2026-12</w:t>
      </w:r>
    </w:p>
    <w:p w14:paraId="4C5F0434">
      <w:pPr>
        <w:pStyle w:val="16"/>
      </w:pPr>
      <w:r>
        <w:t>负责市场调研，收集竞品信息，撰写分析报告。 与媒体、渠道保持良好合作，拓展市场资源。</w:t>
      </w:r>
    </w:p>
    <w:p w14:paraId="04CF5521">
      <w:pPr>
        <w:pStyle w:val="4"/>
      </w:pPr>
      <w:r>
        <w:t>专业技能</w:t>
      </w:r>
    </w:p>
    <w:p w14:paraId="63DE9D21">
      <w:r>
        <w:t>语言能力：韩语TOPIK4，基础交流能力。</w:t>
      </w:r>
    </w:p>
    <w:p w14:paraId="6CA863B8">
      <w:r>
        <w:t>计算机能力：熟悉Python基础</w:t>
      </w:r>
    </w:p>
    <w:p w14:paraId="2CFFEA61">
      <w:r>
        <w:t>专业能力：社交媒体运营、市场调研</w:t>
      </w:r>
    </w:p>
    <w:p w14:paraId="774D61E9">
      <w:pPr>
        <w:pStyle w:val="4"/>
      </w:pPr>
      <w:r>
        <w:t>证书与荣誉</w:t>
      </w:r>
    </w:p>
    <w:p w14:paraId="3B121808">
      <w:pPr>
        <w:pStyle w:val="16"/>
      </w:pPr>
      <w:r>
        <w:t>大学英语六级（CET-6），优秀的听说读写能力。</w:t>
      </w:r>
    </w:p>
    <w:p w14:paraId="51473F2D">
      <w:pPr>
        <w:pStyle w:val="16"/>
      </w:pPr>
      <w:r>
        <w:t>全国计算机等级考试二级（Office高级应用）。</w:t>
      </w:r>
    </w:p>
    <w:p w14:paraId="2E8ED267">
      <w:pPr>
        <w:pStyle w:val="4"/>
      </w:pPr>
      <w:r>
        <w:t>个人评价</w:t>
      </w:r>
    </w:p>
    <w:p w14:paraId="45D83BD3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3B19081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CB95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DF7BB7">
            <w:r>
              <w:rPr>
                <w:b/>
                <w:sz w:val="28"/>
              </w:rPr>
              <w:t>靳春梅</w:t>
            </w:r>
          </w:p>
          <w:p w14:paraId="5CA1207F">
            <w:r>
              <w:t>求职意向：设计师 | 成都 | 13862/月 | 一周内到岗</w:t>
            </w:r>
          </w:p>
          <w:p w14:paraId="7D7BE4BB">
            <w:r>
              <w:t>基本信息：28岁 | 男 | 成都 | 8年经验</w:t>
            </w:r>
          </w:p>
          <w:p w14:paraId="1914CFE5">
            <w:r>
              <w:t>联系方式：13273508667 | yangyang@example.org</w:t>
            </w:r>
          </w:p>
          <w:p w14:paraId="42C18FC2">
            <w:pPr>
              <w:pStyle w:val="4"/>
            </w:pPr>
            <w:r>
              <w:t>核心技能</w:t>
            </w:r>
          </w:p>
          <w:p w14:paraId="5C96E71C">
            <w:r>
              <w:t>语言能力：韩语TOPIK4，基础交流能力。</w:t>
            </w:r>
          </w:p>
          <w:p w14:paraId="480F999B">
            <w:r>
              <w:t>计算机能力：熟悉Python基础</w:t>
            </w:r>
          </w:p>
          <w:p w14:paraId="200C432B">
            <w:r>
              <w:t>专业能力：Sketch、Photoshop、Figma、Illustrator</w:t>
            </w:r>
          </w:p>
        </w:tc>
        <w:tc>
          <w:tcPr>
            <w:tcW w:w="4320" w:type="dxa"/>
          </w:tcPr>
          <w:p w14:paraId="6B92C376"/>
          <w:p w14:paraId="71E67AD8">
            <w:pPr>
              <w:pStyle w:val="4"/>
            </w:pPr>
            <w:r>
              <w:t>学习背景</w:t>
            </w:r>
          </w:p>
          <w:p w14:paraId="5F965D47">
            <w:r>
              <w:t>广州番禺职业技术学院 | 视觉传达 | 专科 | 2015-09 ~ 2018-06</w:t>
            </w:r>
          </w:p>
          <w:p w14:paraId="22486D20">
            <w:r>
              <w:t>专业成绩：3.48/4（专业前30%）</w:t>
            </w:r>
          </w:p>
          <w:p w14:paraId="2BD37FC7">
            <w:r>
              <w:t>主修课程：设计史、色彩构成、字体设计、UI设计、平面设计、包装设计</w:t>
            </w:r>
          </w:p>
          <w:p w14:paraId="3A530CC0">
            <w:pPr>
              <w:pStyle w:val="4"/>
            </w:pPr>
            <w:r>
              <w:t>实习经历</w:t>
            </w:r>
          </w:p>
          <w:p w14:paraId="52000193">
            <w:r>
              <w:rPr>
                <w:b/>
              </w:rPr>
              <w:t>鼎盛制造科技有限公司 | UI设计师 | 2018-07 ~ 2022-02</w:t>
            </w:r>
          </w:p>
          <w:p w14:paraId="42ECD4A4">
            <w:pPr>
              <w:pStyle w:val="16"/>
            </w:pPr>
            <w:r>
              <w:t>负责公司产品UI界面设计，提升视觉体验。</w:t>
            </w:r>
          </w:p>
          <w:p w14:paraId="42D81116">
            <w:r>
              <w:rPr>
                <w:b/>
              </w:rPr>
              <w:t>深圳科技科技有限公司 | UI设计师 | 2022-05 ~ 2026-09</w:t>
            </w:r>
          </w:p>
          <w:p w14:paraId="585A53C6">
            <w:pPr>
              <w:pStyle w:val="16"/>
            </w:pPr>
            <w:r>
              <w:t>与产品、开发沟通，保证设计落地效果。</w:t>
            </w:r>
          </w:p>
          <w:p w14:paraId="7AF8E4C5">
            <w:pPr>
              <w:pStyle w:val="4"/>
            </w:pPr>
            <w:r>
              <w:t>荣誉证书</w:t>
            </w:r>
          </w:p>
          <w:p w14:paraId="2A565C54">
            <w:pPr>
              <w:pStyle w:val="16"/>
            </w:pPr>
            <w:r>
              <w:t>Adobe认证设计师。</w:t>
            </w:r>
          </w:p>
          <w:p w14:paraId="64F75FB4">
            <w:pPr>
              <w:pStyle w:val="4"/>
            </w:pPr>
            <w:r>
              <w:t>自我介绍</w:t>
            </w:r>
          </w:p>
          <w:p w14:paraId="01F2180F">
            <w:r>
              <w:t>具备良好的审美能力和设计功底；热爱设计，关注细节；善于沟通，能准确理解需求并转化为优秀的设计方案。</w:t>
            </w:r>
          </w:p>
        </w:tc>
      </w:tr>
    </w:tbl>
    <w:p w14:paraId="37D5DE0F">
      <w:r>
        <w:br w:type="page"/>
      </w:r>
    </w:p>
    <w:p w14:paraId="718E6D71">
      <w:pPr>
        <w:jc w:val="center"/>
      </w:pPr>
      <w:r>
        <w:rPr>
          <w:b/>
          <w:sz w:val="32"/>
        </w:rPr>
        <w:t>龚林</w:t>
      </w:r>
    </w:p>
    <w:p w14:paraId="04CC995E">
      <w:r>
        <w:t>求职意向：运营专员 | 武汉 | 13020/月 | 一周内到岗</w:t>
      </w:r>
    </w:p>
    <w:p w14:paraId="075E7F7A">
      <w:r>
        <w:t>基本信息：26岁 | 女 | 武汉 | 4年经验</w:t>
      </w:r>
    </w:p>
    <w:p w14:paraId="03E6B9FD">
      <w:r>
        <w:t>联系方式：15002484556 | min51@example.net</w:t>
      </w:r>
    </w:p>
    <w:p w14:paraId="3063DC32">
      <w:pPr>
        <w:pStyle w:val="4"/>
      </w:pPr>
      <w:r>
        <w:t>教育经历</w:t>
      </w:r>
    </w:p>
    <w:p w14:paraId="6C49B851">
      <w:r>
        <w:t>南开大学 | 新闻传播 | 本科 | 2018-09 ~ 2022-06</w:t>
      </w:r>
    </w:p>
    <w:p w14:paraId="375C95C6">
      <w:r>
        <w:t>专业成绩：3.67/4（专业前15%）</w:t>
      </w:r>
    </w:p>
    <w:p w14:paraId="648CAC6B">
      <w:r>
        <w:t>主修课程：战略管理、组织行为学、财务管理、管理学原理、市场营销学、运营管理</w:t>
      </w:r>
    </w:p>
    <w:p w14:paraId="38EFE67D">
      <w:pPr>
        <w:pStyle w:val="4"/>
      </w:pPr>
      <w:r>
        <w:t>过往经历</w:t>
      </w:r>
    </w:p>
    <w:p w14:paraId="12D7595F">
      <w:r>
        <w:rPr>
          <w:b/>
        </w:rPr>
        <w:t>杭州医疗科技有限公司 | 新媒体运营 | 2022-01 ~ 2024-03</w:t>
      </w:r>
    </w:p>
    <w:p w14:paraId="0A76067D">
      <w:pPr>
        <w:pStyle w:val="16"/>
      </w:pPr>
      <w:r>
        <w:t>处理用户反馈，提升用户体验。</w:t>
      </w:r>
    </w:p>
    <w:p w14:paraId="11031F2E">
      <w:r>
        <w:rPr>
          <w:b/>
        </w:rPr>
        <w:t>卓越医疗有限公司 | 新媒体运营 | 2024-04 ~ 2025-02</w:t>
      </w:r>
    </w:p>
    <w:p w14:paraId="66EB108A">
      <w:pPr>
        <w:pStyle w:val="16"/>
      </w:pPr>
      <w:r>
        <w:t>负责用户社群运营，提升用户活跃度和粘性。</w:t>
      </w:r>
    </w:p>
    <w:p w14:paraId="14A8821F">
      <w:r>
        <w:rPr>
          <w:b/>
        </w:rPr>
        <w:t>卓越金融科技有限公司 | 新媒体运营 | 2025-02 ~ 2026-03</w:t>
      </w:r>
    </w:p>
    <w:p w14:paraId="3DFA2BAB">
      <w:pPr>
        <w:pStyle w:val="16"/>
      </w:pPr>
      <w:r>
        <w:t>策划并执行线上活动，促进用户增长和转化。 处理用户反馈，提升用户体验。</w:t>
      </w:r>
    </w:p>
    <w:p w14:paraId="37A8A2E4">
      <w:pPr>
        <w:pStyle w:val="4"/>
      </w:pPr>
      <w:r>
        <w:t>技能证书</w:t>
      </w:r>
    </w:p>
    <w:p w14:paraId="47C6E62A">
      <w:r>
        <w:t>语言能力：英语专八，流利商务沟通。</w:t>
      </w:r>
    </w:p>
    <w:p w14:paraId="498E9B1A">
      <w:r>
        <w:t>计算机能力：熟练使用Office办公软件</w:t>
      </w:r>
    </w:p>
    <w:p w14:paraId="4470CADF">
      <w:r>
        <w:t>专业能力：PS/PR、数据分析、社群管理、内容创作</w:t>
      </w:r>
    </w:p>
    <w:p w14:paraId="3FB732C9">
      <w:pPr>
        <w:pStyle w:val="4"/>
      </w:pPr>
      <w:r>
        <w:t>资格证书</w:t>
      </w:r>
    </w:p>
    <w:p w14:paraId="3554533F">
      <w:pPr>
        <w:pStyle w:val="16"/>
      </w:pPr>
      <w:r>
        <w:t>大学英语四级（CET-4），良好的读写能力。</w:t>
      </w:r>
    </w:p>
    <w:p w14:paraId="328BC8C9">
      <w:pPr>
        <w:pStyle w:val="16"/>
      </w:pPr>
      <w:r>
        <w:t>大学英语六级（CET-6），优秀的听说读写能力。</w:t>
      </w:r>
    </w:p>
    <w:p w14:paraId="3CBD554E">
      <w:pPr>
        <w:pStyle w:val="4"/>
      </w:pPr>
      <w:r>
        <w:t>自我介绍</w:t>
      </w:r>
    </w:p>
    <w:p w14:paraId="0D749B9F">
      <w:pPr>
        <w:ind w:left="720" w:right="720"/>
      </w:pPr>
      <w:r>
        <w:rPr>
          <w:b/>
        </w:rPr>
        <w:t>“</w:t>
      </w:r>
      <w:r>
        <w:rPr>
          <w:i/>
        </w:rPr>
        <w:t>执行力强，结果导向；具备良好的沟通能力和文案功底；善于在快节奏环境中工作，能高效完成目标。</w:t>
      </w:r>
      <w:r>
        <w:rPr>
          <w:b/>
        </w:rPr>
        <w:t>”</w:t>
      </w:r>
    </w:p>
    <w:p w14:paraId="537925E3">
      <w:r>
        <w:br w:type="page"/>
      </w:r>
    </w:p>
    <w:p w14:paraId="3B766B90">
      <w:pPr>
        <w:jc w:val="center"/>
      </w:pPr>
      <w:r>
        <w:rPr>
          <w:b/>
          <w:sz w:val="32"/>
        </w:rPr>
        <w:t>李桂荣</w:t>
      </w:r>
    </w:p>
    <w:p w14:paraId="75AF0B86">
      <w:r>
        <w:t>求职意向：产品经理 | 苏州 | 14813/月 | 随时到岗</w:t>
      </w:r>
    </w:p>
    <w:p w14:paraId="53F88A09">
      <w:r>
        <w:t>基本信息：34岁 | 女 | 苏州 | 14年经验</w:t>
      </w:r>
    </w:p>
    <w:p w14:paraId="6386520F">
      <w:r>
        <w:t>联系方式：13710216747 | xiulantang@example.org</w:t>
      </w:r>
    </w:p>
    <w:p w14:paraId="71ADCE34">
      <w:pPr>
        <w:pStyle w:val="4"/>
      </w:pPr>
      <w:r>
        <w:t>关于我</w:t>
      </w:r>
    </w:p>
    <w:p w14:paraId="732E7109">
      <w:r>
        <w:rPr>
          <w:b/>
        </w:rPr>
        <w:t>“</w:t>
      </w:r>
      <w: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3DC5A36A">
      <w:pPr>
        <w:pStyle w:val="4"/>
      </w:pPr>
      <w:r>
        <w:t>教育背景</w:t>
      </w:r>
    </w:p>
    <w:p w14:paraId="5868A18C">
      <w:r>
        <w:t>南京工业职业技术学院 | 计算机科学与技术 | 专科 | 2009-09 ~ 2012-06</w:t>
      </w:r>
    </w:p>
    <w:p w14:paraId="52462E2A">
      <w:r>
        <w:t>专业成绩：3.67/4（专业前15%）</w:t>
      </w:r>
    </w:p>
    <w:p w14:paraId="113B9FC4">
      <w:r>
        <w:t>主修课程：编程基础、计算机网络、操作系统、算法设计、数据结构、数据库原理</w:t>
      </w:r>
    </w:p>
    <w:p w14:paraId="6CDC515B">
      <w:pPr>
        <w:pStyle w:val="4"/>
      </w:pPr>
      <w:r>
        <w:t>工作经历</w:t>
      </w:r>
    </w:p>
    <w:p w14:paraId="6C745B5E">
      <w:r>
        <w:rPr>
          <w:b/>
        </w:rPr>
        <w:t>华讯制造科技有限公司 | 产品经理 | 2018-01 ~ 2021-12</w:t>
      </w:r>
    </w:p>
    <w:p w14:paraId="166BD722">
      <w:pPr>
        <w:pStyle w:val="16"/>
      </w:pPr>
      <w:r>
        <w:t>参与竞品分析，提炼差异化优势。 组织用户访谈，挖掘潜在需求。 负责产品需求调研、用户分析，完成产品规划与设计。</w:t>
      </w:r>
    </w:p>
    <w:p w14:paraId="2DF78271">
      <w:r>
        <w:rPr>
          <w:b/>
        </w:rPr>
        <w:t>成都科技科技有限公司 | 高级产品经理 | 2021-09 ~ 2025-04</w:t>
      </w:r>
    </w:p>
    <w:p w14:paraId="17F5726B">
      <w:pPr>
        <w:pStyle w:val="16"/>
      </w:pPr>
      <w:r>
        <w:t>跟踪产品数据，根据反馈持续优化迭代。 负责产品需求调研、用户分析，完成产品规划与设计。 输出PRD文档，协调开发、测试、运营团队推进产品落地。</w:t>
      </w:r>
    </w:p>
    <w:p w14:paraId="36EF858A">
      <w:r>
        <w:rPr>
          <w:b/>
        </w:rPr>
        <w:t>领航互联网有限公司 | 高级产品经理 | 2025-01 ~ 2026-08</w:t>
      </w:r>
    </w:p>
    <w:p w14:paraId="7879449A">
      <w:pPr>
        <w:pStyle w:val="16"/>
      </w:pPr>
      <w:r>
        <w:t>负责产品需求调研、用户分析，完成产品规划与设计。 输出PRD文档，协调开发、测试、运营团队推进产品落地。</w:t>
      </w:r>
    </w:p>
    <w:p w14:paraId="4E711F42">
      <w:pPr>
        <w:pStyle w:val="4"/>
      </w:pPr>
      <w:r>
        <w:t>技能证书</w:t>
      </w:r>
    </w:p>
    <w:p w14:paraId="6013566C">
      <w:r>
        <w:t>语言能力：日语N2，可进行日常对话。</w:t>
      </w:r>
    </w:p>
    <w:p w14:paraId="6E25741A">
      <w:r>
        <w:t>计算机能力：具备网络基础</w:t>
      </w:r>
    </w:p>
    <w:p w14:paraId="2515EB77">
      <w:r>
        <w:t>专业能力：项目管理、需求分析</w:t>
      </w:r>
    </w:p>
    <w:p w14:paraId="363624E8">
      <w:pPr>
        <w:pStyle w:val="4"/>
      </w:pPr>
      <w:r>
        <w:t>资格证书</w:t>
      </w:r>
    </w:p>
    <w:p w14:paraId="7DED260B">
      <w:pPr>
        <w:pStyle w:val="16"/>
      </w:pPr>
      <w:r>
        <w:t>PMP项目管理认证。</w:t>
      </w:r>
    </w:p>
    <w:p w14:paraId="772B491F">
      <w:pPr>
        <w:pStyle w:val="4"/>
      </w:pPr>
      <w:r>
        <w:t>主要项目</w:t>
      </w:r>
    </w:p>
    <w:p w14:paraId="7CBDAB6F">
      <w:r>
        <w:rPr>
          <w:b/>
        </w:rPr>
        <w:t>智能客服系统（2023-11 ~ 2024-03）</w:t>
      </w:r>
    </w:p>
    <w:p w14:paraId="7333FB0B">
      <w:pPr>
        <w:pStyle w:val="16"/>
      </w:pPr>
      <w:r>
        <w:t>负责核心模块设计与开发，实现了高并发处理，提升了系统性能30%。</w:t>
      </w:r>
    </w:p>
    <w:p w14:paraId="7C0B73DD">
      <w:r>
        <w:br w:type="page"/>
      </w:r>
    </w:p>
    <w:p w14:paraId="33D16DC8">
      <w:pPr>
        <w:jc w:val="center"/>
      </w:pPr>
      <w:r>
        <w:rPr>
          <w:b/>
          <w:sz w:val="32"/>
        </w:rPr>
        <w:t>毛志强</w:t>
      </w:r>
    </w:p>
    <w:p w14:paraId="2892723D">
      <w:r>
        <w:t>求职意向：市场专员 | 长沙 | 14088/月 | 一周内到岗</w:t>
      </w:r>
    </w:p>
    <w:p w14:paraId="198D51BD">
      <w:r>
        <w:t>基本信息：30岁 | 女 | 长沙 | 8年经验</w:t>
      </w:r>
    </w:p>
    <w:p w14:paraId="4404CDDA">
      <w:r>
        <w:t>联系方式：14575677543 | fangzhong@example.org</w:t>
      </w:r>
    </w:p>
    <w:p w14:paraId="7F6AD758">
      <w:pPr>
        <w:pStyle w:val="4"/>
      </w:pPr>
      <w:r>
        <w:t>学历信息</w:t>
      </w:r>
    </w:p>
    <w:p w14:paraId="405C9FD5">
      <w:r>
        <w:t>哈尔滨工业大学 | 工商管理 | 本科 | 2014-09 ~ 2018-06</w:t>
      </w:r>
    </w:p>
    <w:p w14:paraId="15063FE1">
      <w:r>
        <w:t>专业成绩：3.9/4</w:t>
      </w:r>
    </w:p>
    <w:p w14:paraId="154C6313">
      <w:r>
        <w:t>主修课程：运营管理、财务管理、组织行为学、市场营销学、战略管理、管理学原理</w:t>
      </w:r>
    </w:p>
    <w:p w14:paraId="53C684D8">
      <w:pPr>
        <w:pStyle w:val="4"/>
      </w:pPr>
      <w:r>
        <w:t>工作经验</w:t>
      </w:r>
    </w:p>
    <w:p w14:paraId="0C095130">
      <w:r>
        <w:rPr>
          <w:b/>
        </w:rPr>
        <w:t>成都金融有限公司 | 市场专员 | 2024-10 ~ 2026-06</w:t>
      </w:r>
    </w:p>
    <w:p w14:paraId="7213C81E">
      <w:pPr>
        <w:pStyle w:val="16"/>
      </w:pPr>
      <w:r>
        <w:t>运营公司社交媒体账号（公众号、微博等），提高粉丝互动。</w:t>
      </w:r>
    </w:p>
    <w:p w14:paraId="18F343DA">
      <w:pPr>
        <w:pStyle w:val="4"/>
      </w:pPr>
      <w:r>
        <w:t>核心技能</w:t>
      </w:r>
    </w:p>
    <w:p w14:paraId="6EE6A72C">
      <w:r>
        <w:t>语言能力：英语CET-4，具备基本读写能力。</w:t>
      </w:r>
    </w:p>
    <w:p w14:paraId="56B57F67">
      <w:r>
        <w:t>计算机能力：熟悉Python基础</w:t>
      </w:r>
    </w:p>
    <w:p w14:paraId="74D5F525">
      <w:r>
        <w:t>专业能力：活动策划、数据分析</w:t>
      </w:r>
    </w:p>
    <w:p w14:paraId="234F9012">
      <w:pPr>
        <w:pStyle w:val="4"/>
      </w:pPr>
      <w:r>
        <w:t>证书与荣誉</w:t>
      </w:r>
    </w:p>
    <w:p w14:paraId="10B9C8A4">
      <w:pPr>
        <w:pStyle w:val="16"/>
      </w:pPr>
      <w:r>
        <w:t>大学英语六级（CET-6），优秀的听说读写能力。</w:t>
      </w:r>
    </w:p>
    <w:p w14:paraId="080000DA">
      <w:pPr>
        <w:pStyle w:val="16"/>
      </w:pPr>
      <w:r>
        <w:t>大学英语四级（CET-4），良好的读写能力。</w:t>
      </w:r>
    </w:p>
    <w:p w14:paraId="6095BC10">
      <w:pPr>
        <w:pStyle w:val="4"/>
      </w:pPr>
      <w:r>
        <w:t>自我介绍</w:t>
      </w:r>
    </w:p>
    <w:p w14:paraId="616BEBBB">
      <w:r>
        <w:t>思维活跃，富有创意；具备敏锐的市场洞察力；热爱挑战，能够承受工作压力；善于数据分析，用数据驱动决策。</w:t>
      </w:r>
    </w:p>
    <w:p w14:paraId="603A8630">
      <w:r>
        <w:br w:type="page"/>
      </w:r>
    </w:p>
    <w:p w14:paraId="207C273B">
      <w:pPr>
        <w:jc w:val="center"/>
      </w:pPr>
      <w:r>
        <w:rPr>
          <w:b/>
          <w:sz w:val="32"/>
        </w:rPr>
        <w:t>勾斌</w:t>
      </w:r>
    </w:p>
    <w:p w14:paraId="3B76C572">
      <w:r>
        <w:t>求职意向：设计师 | 青岛 | 10754/月 | 一个月内到岗</w:t>
      </w:r>
    </w:p>
    <w:p w14:paraId="0E705EB2">
      <w:r>
        <w:t>基本信息：25岁 | 女 | 青岛 | 5年经验</w:t>
      </w:r>
    </w:p>
    <w:p w14:paraId="7C941A88">
      <w:r>
        <w:t>联系方式：15195285113 | wenyan@example.com</w:t>
      </w:r>
    </w:p>
    <w:p w14:paraId="1775E320">
      <w:pPr>
        <w:pStyle w:val="4"/>
      </w:pPr>
      <w:r>
        <w:t>学习背景</w:t>
      </w:r>
    </w:p>
    <w:p w14:paraId="57AC6EC0">
      <w:r>
        <w:t>北京信息职业技术学院 | 视觉传达 | 专科 | 2018-09 ~ 2021-06</w:t>
      </w:r>
    </w:p>
    <w:p w14:paraId="2EF29B1F">
      <w:r>
        <w:t>专业成绩：3.39/4</w:t>
      </w:r>
    </w:p>
    <w:p w14:paraId="3D51C584">
      <w:r>
        <w:t>主修课程：字体设计、设计史、色彩构成、包装设计、平面设计、UI设计</w:t>
      </w:r>
    </w:p>
    <w:p w14:paraId="595352CC">
      <w:pPr>
        <w:pStyle w:val="4"/>
      </w:pPr>
      <w:r>
        <w:t>工作经历</w:t>
      </w:r>
    </w:p>
    <w:p w14:paraId="7CA623EF">
      <w:r>
        <w:rPr>
          <w:b/>
        </w:rPr>
        <w:t>1. 华讯传媒科技有限公司 | 平面设计师 | 2021-11 ~ 2022-01</w:t>
      </w:r>
    </w:p>
    <w:p w14:paraId="0D5E9AE1">
      <w:pPr>
        <w:pStyle w:val="16"/>
      </w:pPr>
      <w:r>
        <w:t>负责公司产品UI界面设计，提升视觉体验。 制作宣传海报、画册、名片等平面物料。 与产品、开发沟通，保证设计落地效果。</w:t>
      </w:r>
    </w:p>
    <w:p w14:paraId="54AA31A4">
      <w:r>
        <w:rPr>
          <w:b/>
        </w:rPr>
        <w:t>2. 成都教育科技有限公司 | 视觉设计师 | 2022-04 ~ 2026-05</w:t>
      </w:r>
    </w:p>
    <w:p w14:paraId="09528CA7">
      <w:pPr>
        <w:pStyle w:val="16"/>
      </w:pPr>
      <w:r>
        <w:t>负责公司产品UI界面设计，提升视觉体验。 参与品牌VI设计，确保品牌一致性。 制作宣传海报、画册、名片等平面物料。</w:t>
      </w:r>
    </w:p>
    <w:p w14:paraId="6715EB7A">
      <w:pPr>
        <w:pStyle w:val="4"/>
      </w:pPr>
      <w:r>
        <w:t>技能特长</w:t>
      </w:r>
    </w:p>
    <w:p w14:paraId="16AAF426">
      <w:r>
        <w:t>语言能力：韩语TOPIK4，基础交流能力。</w:t>
      </w:r>
    </w:p>
    <w:p w14:paraId="357DAF5F">
      <w:r>
        <w:t>计算机能力：具备网络基础</w:t>
      </w:r>
    </w:p>
    <w:p w14:paraId="2A54D4D8">
      <w:r>
        <w:t>专业能力：Figma、色彩搭配</w:t>
      </w:r>
    </w:p>
    <w:p w14:paraId="42B8FD21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6BF6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185EB8F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424C554F">
      <w:pPr>
        <w:pStyle w:val="4"/>
      </w:pPr>
      <w:r>
        <w:t>参与项目</w:t>
      </w:r>
    </w:p>
    <w:p w14:paraId="31C34470">
      <w:r>
        <w:rPr>
          <w:b/>
        </w:rPr>
        <w:t>企业级管理系统（2019-02 ~ 2024-09）</w:t>
      </w:r>
    </w:p>
    <w:p w14:paraId="3F950062">
      <w:pPr>
        <w:pStyle w:val="16"/>
      </w:pPr>
      <w:r>
        <w:t>负责核心模块设计与开发，实现了高并发处理，提升了系统性能30%。</w:t>
      </w:r>
    </w:p>
    <w:p w14:paraId="21C47839">
      <w:pPr>
        <w:pStyle w:val="4"/>
      </w:pPr>
      <w:r>
        <w:t>自我评价</w:t>
      </w:r>
    </w:p>
    <w:p w14:paraId="1C71EA9E">
      <w:r>
        <w:t>具备良好的审美能力和设计功底；热爱设计，关注细节；善于沟通，能准确理解需求并转化为优秀的设计方案。</w:t>
      </w:r>
    </w:p>
    <w:p w14:paraId="5463BE91">
      <w:r>
        <w:br w:type="page"/>
      </w:r>
    </w:p>
    <w:p w14:paraId="3623F65B">
      <w:pPr>
        <w:jc w:val="center"/>
      </w:pPr>
      <w:r>
        <w:rPr>
          <w:b/>
          <w:sz w:val="32"/>
        </w:rPr>
        <w:t>冯明</w:t>
      </w:r>
    </w:p>
    <w:p w14:paraId="286E9C72">
      <w:r>
        <w:t>求职意向：人事专员 | 成都 | 13328/月 | 随时到岗</w:t>
      </w:r>
    </w:p>
    <w:p w14:paraId="465ABD48">
      <w:r>
        <w:t>基本信息：29岁 | 女 | 成都 | 7年经验</w:t>
      </w:r>
    </w:p>
    <w:p w14:paraId="0747BC42">
      <w:r>
        <w:t>联系方式：13601787716 | rzhou@example.org</w:t>
      </w:r>
    </w:p>
    <w:p w14:paraId="41183498">
      <w:pPr>
        <w:pStyle w:val="4"/>
      </w:pPr>
      <w:r>
        <w:t>教育经历</w:t>
      </w:r>
    </w:p>
    <w:p w14:paraId="13DE041F">
      <w:r>
        <w:t>山东大学 | 心理学 | 本科 | 2015-09 ~ 2019-06</w:t>
      </w:r>
    </w:p>
    <w:p w14:paraId="0323C5B6">
      <w:r>
        <w:t>专业成绩：3.01/4</w:t>
      </w:r>
    </w:p>
    <w:p w14:paraId="6D727568">
      <w:r>
        <w:t>主修课程：组织行为学、战略管理、管理学原理、运营管理、财务管理、市场营销学</w:t>
      </w:r>
    </w:p>
    <w:p w14:paraId="1911729C">
      <w:pPr>
        <w:pStyle w:val="4"/>
      </w:pPr>
      <w:r>
        <w:t>实习经历</w:t>
      </w:r>
    </w:p>
    <w:p w14:paraId="7A3FF3D4">
      <w:r>
        <w:rPr>
          <w:b/>
        </w:rPr>
        <w:t>博雅科技有限公司 | 薪酬专员 | 2025-06 ~ 2026-10</w:t>
      </w:r>
    </w:p>
    <w:p w14:paraId="20220DEF">
      <w:pPr>
        <w:pStyle w:val="16"/>
      </w:pPr>
      <w:r>
        <w:t>办理员工入职、转正、调动、离职手续，维护人事档案。 负责招聘全流程，包括职位发布、简历筛选、面试安排及录用跟进。 协助组织员工培训及企业文化活动，提升员工满意度。</w:t>
      </w:r>
    </w:p>
    <w:p w14:paraId="62FD8C69">
      <w:pPr>
        <w:pStyle w:val="4"/>
      </w:pPr>
      <w:r>
        <w:t>技能证书</w:t>
      </w:r>
    </w:p>
    <w:p w14:paraId="1B51E8A9">
      <w:r>
        <w:t>语言能力：英语专八，流利商务沟通。</w:t>
      </w:r>
    </w:p>
    <w:p w14:paraId="47965ECF">
      <w:r>
        <w:t>计算机能力：掌握Photoshop基本操作</w:t>
      </w:r>
    </w:p>
    <w:p w14:paraId="1BE277EF">
      <w:r>
        <w:t>专业能力：薪酬核算、培训组织、招聘面试、劳动法</w:t>
      </w:r>
    </w:p>
    <w:p w14:paraId="6343EDB3">
      <w:pPr>
        <w:pStyle w:val="4"/>
      </w:pPr>
      <w:r>
        <w:t>资格证书</w:t>
      </w:r>
    </w:p>
    <w:p w14:paraId="0C0EB38B">
      <w:pPr>
        <w:pStyle w:val="16"/>
      </w:pPr>
      <w:r>
        <w:t>人力资源管理师三级证书。</w:t>
      </w:r>
    </w:p>
    <w:p w14:paraId="0BE27F31">
      <w:pPr>
        <w:pStyle w:val="4"/>
      </w:pPr>
      <w:r>
        <w:t>自我介绍</w:t>
      </w:r>
    </w:p>
    <w:p w14:paraId="1EB12E77">
      <w:r>
        <w:t>性格开朗，亲和力强，善于与各部门沟通协作；具备良好的组织协调能力和解决冲突能力；积极主动，乐于学习新知识。</w:t>
      </w:r>
    </w:p>
    <w:p w14:paraId="363C0874">
      <w:r>
        <w:br w:type="page"/>
      </w:r>
    </w:p>
    <w:p w14:paraId="6B708BBB">
      <w:pPr>
        <w:jc w:val="center"/>
      </w:pPr>
      <w:r>
        <w:rPr>
          <w:b/>
          <w:sz w:val="32"/>
        </w:rPr>
        <w:t>凌玉兰</w:t>
      </w:r>
    </w:p>
    <w:p w14:paraId="4C8429C9">
      <w:r>
        <w:t>求职意向：行政专员 | 重庆 | 14750/月 | 一个月内到岗</w:t>
      </w:r>
    </w:p>
    <w:p w14:paraId="7D5953A5">
      <w:r>
        <w:t>基本信息：35岁 | 男 | 重庆 | 13年经验</w:t>
      </w:r>
    </w:p>
    <w:p w14:paraId="2F8C86EB">
      <w:r>
        <w:t>联系方式：14524740939 | ming63@example.com</w:t>
      </w:r>
    </w:p>
    <w:p w14:paraId="7E1C973F">
      <w:pPr>
        <w:pStyle w:val="4"/>
      </w:pPr>
      <w:r>
        <w:t>教育状况</w:t>
      </w:r>
    </w:p>
    <w:p w14:paraId="6EC33672">
      <w:r>
        <w:t>中山大学 | 公共事业管理 | 本科 | 2009-09 ~ 2013-06</w:t>
      </w:r>
    </w:p>
    <w:p w14:paraId="29E581E9">
      <w:r>
        <w:t>专业成绩：3.85/4（专业前15%）</w:t>
      </w:r>
    </w:p>
    <w:p w14:paraId="109B2F9A">
      <w:r>
        <w:t>主修课程：运营管理、财务管理、组织行为学、管理学原理、市场营销学、战略管理</w:t>
      </w:r>
    </w:p>
    <w:p w14:paraId="0279D8B7">
      <w:pPr>
        <w:pStyle w:val="4"/>
      </w:pPr>
      <w:r>
        <w:t>职业经历</w:t>
      </w:r>
    </w:p>
    <w:p w14:paraId="3E6A6E76">
      <w:r>
        <w:rPr>
          <w:b/>
        </w:rPr>
        <w:t>1. 新锐制造科技有限公司 | 行政主管 | 2020-10 ~ 2023-02</w:t>
      </w:r>
    </w:p>
    <w:p w14:paraId="1B2CB70A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0EC3D236">
      <w:r>
        <w:rPr>
          <w:b/>
        </w:rPr>
        <w:t>2. 北京医疗科技有限公司 | 行政经理 | 2023-05 ~ 2024-04</w:t>
      </w:r>
    </w:p>
    <w:p w14:paraId="28AFEEF2">
      <w:pPr>
        <w:pStyle w:val="16"/>
      </w:pPr>
      <w:r>
        <w:t>管理公司固定资产、车辆、印章等，确保规范使用。 协助组织公司内部会议、活动，撰写会议纪要并跟进落实。</w:t>
      </w:r>
    </w:p>
    <w:p w14:paraId="37F2B3DA">
      <w:r>
        <w:rPr>
          <w:b/>
        </w:rPr>
        <w:t>3. 上海金融有限公司 | 行政主管 | 2024-03 ~ 2026-04</w:t>
      </w:r>
    </w:p>
    <w:p w14:paraId="23D5C5E1">
      <w:pPr>
        <w:pStyle w:val="16"/>
      </w:pPr>
      <w:r>
        <w:t>负责公司日常行政事务管理，包括办公环境维护、办公用品采购与发放。 负责来访客户接待及电话接听，展现良好企业形象。 协助组织公司内部会议、活动，撰写会议纪要并跟进落实。</w:t>
      </w:r>
    </w:p>
    <w:p w14:paraId="3EF0EEDD">
      <w:pPr>
        <w:pStyle w:val="4"/>
      </w:pPr>
      <w:r>
        <w:t>技能特长</w:t>
      </w:r>
    </w:p>
    <w:p w14:paraId="7AD86AD7">
      <w:r>
        <w:t>语言能力：日语N2，可进行日常对话。</w:t>
      </w:r>
    </w:p>
    <w:p w14:paraId="19A1F569">
      <w:r>
        <w:t>计算机能力：熟练使用Office办公软件</w:t>
      </w:r>
    </w:p>
    <w:p w14:paraId="49A81EF7">
      <w:r>
        <w:t>专业能力：办公软件、公文写作、档案管理、固定资产管理</w:t>
      </w:r>
    </w:p>
    <w:p w14:paraId="48421422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409FD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E3840B0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697360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381492C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6002C1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7313A5E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77F4F2A7">
      <w:pPr>
        <w:pStyle w:val="4"/>
      </w:pPr>
      <w:r>
        <w:t>关于我</w:t>
      </w:r>
    </w:p>
    <w:p w14:paraId="082F6EC2">
      <w:r>
        <w:t>工作细致认真，有良好的条理性；善于沟通协调，能够高效处理多项任务；责任心强，有较强的服务意识和团队合作精神。</w:t>
      </w:r>
    </w:p>
    <w:p w14:paraId="45BB36CE">
      <w:r>
        <w:br w:type="page"/>
      </w:r>
    </w:p>
    <w:p w14:paraId="239D1FD9">
      <w:pPr>
        <w:jc w:val="center"/>
      </w:pPr>
      <w:r>
        <w:rPr>
          <w:b/>
          <w:sz w:val="32"/>
        </w:rPr>
        <w:t>马桂芳</w:t>
      </w:r>
    </w:p>
    <w:p w14:paraId="758BD6EB">
      <w:r>
        <w:t>求职意向：人事专员 | 青岛 | 11003/月 | 一周内到岗</w:t>
      </w:r>
    </w:p>
    <w:p w14:paraId="65460AB8">
      <w:r>
        <w:t>基本信息：36岁 | 女 | 青岛 | 12年经验</w:t>
      </w:r>
    </w:p>
    <w:p w14:paraId="046A45A6">
      <w:r>
        <w:t>联系方式：18026654367 | ping15@example.org</w:t>
      </w:r>
    </w:p>
    <w:p w14:paraId="6C51FB47">
      <w:pPr>
        <w:pStyle w:val="4"/>
      </w:pPr>
      <w:r>
        <w:t>自我介绍</w:t>
      </w:r>
    </w:p>
    <w:p w14:paraId="3EBF192C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74EDDD46">
      <w:pPr>
        <w:pStyle w:val="4"/>
      </w:pPr>
      <w:r>
        <w:t>教育经历</w:t>
      </w:r>
    </w:p>
    <w:p w14:paraId="4722CA06">
      <w:r>
        <w:t>复旦大学 | 工商管理 | 硕士 | 2011-09 ~ 2014-06</w:t>
      </w:r>
    </w:p>
    <w:p w14:paraId="7BF30879">
      <w:r>
        <w:t>专业成绩：3.9/4</w:t>
      </w:r>
    </w:p>
    <w:p w14:paraId="2286F225">
      <w:r>
        <w:t>主修课程：管理学原理、组织行为学、财务管理、运营管理、战略管理、市场营销学</w:t>
      </w:r>
    </w:p>
    <w:p w14:paraId="02185022">
      <w:pPr>
        <w:pStyle w:val="4"/>
      </w:pPr>
      <w:r>
        <w:t>实习经历</w:t>
      </w:r>
    </w:p>
    <w:p w14:paraId="0CF58096">
      <w:r>
        <w:rPr>
          <w:b/>
        </w:rPr>
        <w:t>全民简历金融科技有限公司 | 招聘专员 | 2018-01 ~ 2021-02</w:t>
      </w:r>
    </w:p>
    <w:p w14:paraId="30829640">
      <w:pPr>
        <w:pStyle w:val="16"/>
      </w:pPr>
      <w:r>
        <w:t>协助组织员工培训及企业文化活动，提升员工满意度。 负责考勤统计、薪酬核算及社保公积金缴纳。 负责招聘全流程，包括职位发布、简历筛选、面试安排及录用跟进。</w:t>
      </w:r>
    </w:p>
    <w:p w14:paraId="03D581EF">
      <w:r>
        <w:rPr>
          <w:b/>
        </w:rPr>
        <w:t>智云咨询有限公司 | 人事专员 | 2021-06 ~ 2025-07</w:t>
      </w:r>
    </w:p>
    <w:p w14:paraId="408FE20A">
      <w:pPr>
        <w:pStyle w:val="16"/>
      </w:pPr>
      <w:r>
        <w:t>协助组织员工培训及企业文化活动，提升员工满意度。</w:t>
      </w:r>
    </w:p>
    <w:p w14:paraId="09124188">
      <w:r>
        <w:rPr>
          <w:b/>
        </w:rPr>
        <w:t>上海科技科技有限公司 | 招聘专员 | 2025-05 ~ 2026-09</w:t>
      </w:r>
    </w:p>
    <w:p w14:paraId="709C084A">
      <w:pPr>
        <w:pStyle w:val="16"/>
      </w:pPr>
      <w:r>
        <w:t>处理员工关系，协助解决劳动争议，维护和谐劳动关系。</w:t>
      </w:r>
    </w:p>
    <w:p w14:paraId="5644CA60">
      <w:pPr>
        <w:pStyle w:val="4"/>
      </w:pPr>
      <w:r>
        <w:t>技能特长</w:t>
      </w:r>
    </w:p>
    <w:p w14:paraId="6685095A">
      <w:r>
        <w:t>语言能力：日语N2，可进行日常对话。</w:t>
      </w:r>
    </w:p>
    <w:p w14:paraId="1F81AAFA">
      <w:r>
        <w:t>计算机能力：精通Excel数据处理</w:t>
      </w:r>
    </w:p>
    <w:p w14:paraId="675114A8">
      <w:r>
        <w:t>专业能力：招聘面试、培训组织、员工关系、劳动法</w:t>
      </w:r>
    </w:p>
    <w:p w14:paraId="620EE821">
      <w:pPr>
        <w:pStyle w:val="4"/>
      </w:pPr>
      <w:r>
        <w:t>获奖情况</w:t>
      </w:r>
    </w:p>
    <w:p w14:paraId="216C117C">
      <w:pPr>
        <w:pStyle w:val="16"/>
      </w:pPr>
      <w:r>
        <w:t>人力资源管理师三级证书。</w:t>
      </w:r>
    </w:p>
    <w:p w14:paraId="4899756A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063CA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A364CD">
            <w:r>
              <w:rPr>
                <w:b/>
                <w:sz w:val="28"/>
              </w:rPr>
              <w:t>关超</w:t>
            </w:r>
          </w:p>
          <w:p w14:paraId="1026B521">
            <w:r>
              <w:t>求职意向：行政专员 | 西安 | 17374/月 | 一周内到岗</w:t>
            </w:r>
          </w:p>
          <w:p w14:paraId="62C8332D">
            <w:r>
              <w:t>基本信息：31岁 | 男 | 西安 | 11年经验</w:t>
            </w:r>
          </w:p>
          <w:p w14:paraId="3C9255D9">
            <w:r>
              <w:t>联系方式：14510271656 | yankang@example.org</w:t>
            </w:r>
          </w:p>
          <w:p w14:paraId="351EF931">
            <w:pPr>
              <w:pStyle w:val="4"/>
            </w:pPr>
            <w:r>
              <w:t>核心技能</w:t>
            </w:r>
          </w:p>
          <w:p w14:paraId="508790AF">
            <w:r>
              <w:t>语言能力：英语CET-4，具备基本读写能力。</w:t>
            </w:r>
          </w:p>
          <w:p w14:paraId="4D269F4A">
            <w:r>
              <w:t>计算机能力：熟练使用Office办公软件</w:t>
            </w:r>
          </w:p>
          <w:p w14:paraId="0A632E41">
            <w:r>
              <w:t>专业能力：办公软件、会议组织、档案管理</w:t>
            </w:r>
          </w:p>
        </w:tc>
        <w:tc>
          <w:tcPr>
            <w:tcW w:w="4320" w:type="dxa"/>
          </w:tcPr>
          <w:p w14:paraId="4725FE1C"/>
          <w:p w14:paraId="3D2C08FF">
            <w:pPr>
              <w:pStyle w:val="4"/>
            </w:pPr>
            <w:r>
              <w:t>教育背景</w:t>
            </w:r>
          </w:p>
          <w:p w14:paraId="4B7CB875">
            <w:r>
              <w:t>北京信息职业技术学院 | 汉语言文学 | 专科 | 2012-09 ~ 2015-06</w:t>
            </w:r>
          </w:p>
          <w:p w14:paraId="637DBEBF">
            <w:r>
              <w:t>专业成绩：3.77/4</w:t>
            </w:r>
          </w:p>
          <w:p w14:paraId="033D10D6">
            <w:r>
              <w:t>主修课程：市场营销学、运营管理、组织行为学、财务管理、管理学原理、战略管理</w:t>
            </w:r>
          </w:p>
          <w:p w14:paraId="7701E72D">
            <w:pPr>
              <w:pStyle w:val="4"/>
            </w:pPr>
            <w:r>
              <w:t>职业经历</w:t>
            </w:r>
          </w:p>
          <w:p w14:paraId="7C2DF86A">
            <w:r>
              <w:rPr>
                <w:b/>
              </w:rPr>
              <w:t>鼎盛教育有限公司 | 行政专员 | 2022-11 ~ 2026-10</w:t>
            </w:r>
          </w:p>
          <w:p w14:paraId="2C9C7172">
            <w:pPr>
              <w:pStyle w:val="16"/>
            </w:pPr>
            <w:r>
              <w:t>负责来访客户接待及电话接听，展现良好企业形象。 管理公司固定资产、车辆、印章等，确保规范使用。</w:t>
            </w:r>
          </w:p>
          <w:p w14:paraId="1BDFCEEC">
            <w:pPr>
              <w:pStyle w:val="4"/>
            </w:pPr>
            <w:r>
              <w:t>资质认证</w:t>
            </w:r>
          </w:p>
          <w:p w14:paraId="3F1E5C42">
            <w:pPr>
              <w:pStyle w:val="16"/>
            </w:pPr>
            <w:r>
              <w:t>大学英语六级（CET-6），优秀的听说读写能力。</w:t>
            </w:r>
          </w:p>
          <w:p w14:paraId="5F6A96AE">
            <w:pPr>
              <w:pStyle w:val="4"/>
            </w:pPr>
            <w:r>
              <w:t>自我介绍</w:t>
            </w:r>
          </w:p>
          <w:p w14:paraId="59831BD7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E0B95BE">
      <w:r>
        <w:br w:type="page"/>
      </w:r>
    </w:p>
    <w:p w14:paraId="142F5E54">
      <w:pPr>
        <w:jc w:val="center"/>
      </w:pPr>
      <w:r>
        <w:rPr>
          <w:b/>
          <w:sz w:val="32"/>
        </w:rPr>
        <w:t>张丽丽</w:t>
      </w:r>
    </w:p>
    <w:p w14:paraId="78C0FCC7">
      <w:r>
        <w:t>求职意向：市场专员 | 青岛 | 16038/月 | 随时到岗</w:t>
      </w:r>
    </w:p>
    <w:p w14:paraId="140019DA">
      <w:r>
        <w:t>基本信息：32岁 | 女 | 重庆 | 12年经验</w:t>
      </w:r>
    </w:p>
    <w:p w14:paraId="761F5C38">
      <w:r>
        <w:t>联系方式：15091084953 | huanggang@example.org</w:t>
      </w:r>
    </w:p>
    <w:p w14:paraId="47FC0AA9">
      <w:pPr>
        <w:pStyle w:val="4"/>
      </w:pPr>
      <w:r>
        <w:t>学习背景</w:t>
      </w:r>
    </w:p>
    <w:p w14:paraId="3354AADD">
      <w:r>
        <w:t>广州番禺职业技术学院 | 新闻传播 | 专科 | 2011-09 ~ 2014-06</w:t>
      </w:r>
    </w:p>
    <w:p w14:paraId="675FC232">
      <w:r>
        <w:t>专业成绩：3.32/4</w:t>
      </w:r>
    </w:p>
    <w:p w14:paraId="0E74E07E">
      <w:r>
        <w:t>主修课程：组织行为学、管理学原理、财务管理、运营管理、市场营销学、战略管理</w:t>
      </w:r>
    </w:p>
    <w:p w14:paraId="205342F5">
      <w:pPr>
        <w:pStyle w:val="4"/>
      </w:pPr>
      <w:r>
        <w:t>工作经验</w:t>
      </w:r>
    </w:p>
    <w:p w14:paraId="0848A673">
      <w:r>
        <w:rPr>
          <w:b/>
        </w:rPr>
        <w:t>1. 华讯医疗科技有限公司 | 营销专员 | 2020-10 ~ 2021-03</w:t>
      </w:r>
    </w:p>
    <w:p w14:paraId="1DA7110E">
      <w:pPr>
        <w:pStyle w:val="16"/>
      </w:pPr>
      <w:r>
        <w:t>策划并执行线上线下营销活动，提升品牌知名度。</w:t>
      </w:r>
    </w:p>
    <w:p w14:paraId="692BE4E6">
      <w:r>
        <w:rPr>
          <w:b/>
        </w:rPr>
        <w:t>2. 博雅零售有限公司 | 市场专员 | 2021-04 ~ 2023-08</w:t>
      </w:r>
    </w:p>
    <w:p w14:paraId="73A97315">
      <w:pPr>
        <w:pStyle w:val="16"/>
      </w:pPr>
      <w:r>
        <w:t>负责市场调研，收集竞品信息，撰写分析报告。</w:t>
      </w:r>
    </w:p>
    <w:p w14:paraId="57077510">
      <w:r>
        <w:rPr>
          <w:b/>
        </w:rPr>
        <w:t>3. 鼎盛金融有限公司 | 市场专员 | 2023-10 ~ 2026-05</w:t>
      </w:r>
    </w:p>
    <w:p w14:paraId="699F333A">
      <w:pPr>
        <w:pStyle w:val="16"/>
      </w:pPr>
      <w:r>
        <w:t>负责市场调研，收集竞品信息，撰写分析报告。 运营公司社交媒体账号（公众号、微博等），提高粉丝互动。</w:t>
      </w:r>
    </w:p>
    <w:p w14:paraId="771FCAAC">
      <w:pPr>
        <w:pStyle w:val="4"/>
      </w:pPr>
      <w:r>
        <w:t>技能证书</w:t>
      </w:r>
    </w:p>
    <w:p w14:paraId="7EF961FB">
      <w:r>
        <w:t>语言能力：英语专八，流利商务沟通。</w:t>
      </w:r>
    </w:p>
    <w:p w14:paraId="16E68697">
      <w:r>
        <w:t>计算机能力：精通Excel数据处理</w:t>
      </w:r>
    </w:p>
    <w:p w14:paraId="1CA4BFC3">
      <w:r>
        <w:t>专业能力：活动策划、社交媒体运营、数据分析、文案写作</w:t>
      </w:r>
    </w:p>
    <w:p w14:paraId="0099B3F5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308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266EB6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0741A6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F30ECB9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318C49F3">
      <w:pPr>
        <w:pStyle w:val="4"/>
      </w:pPr>
      <w:r>
        <w:t>自我评价</w:t>
      </w:r>
    </w:p>
    <w:p w14:paraId="7DD553B5">
      <w:r>
        <w:t>思维活跃，富有创意；具备敏锐的市场洞察力；热爱挑战，能够承受工作压力；善于数据分析，用数据驱动决策。</w:t>
      </w:r>
    </w:p>
    <w:p w14:paraId="43339012">
      <w:r>
        <w:br w:type="page"/>
      </w:r>
    </w:p>
    <w:p w14:paraId="004F5DDD">
      <w:pPr>
        <w:jc w:val="center"/>
      </w:pPr>
      <w:r>
        <w:rPr>
          <w:b/>
          <w:sz w:val="32"/>
        </w:rPr>
        <w:t>张峰</w:t>
      </w:r>
    </w:p>
    <w:p w14:paraId="6C7A2422">
      <w:r>
        <w:t>求职意向：运营专员 | 广州 | 14084/月 | 一周内到岗</w:t>
      </w:r>
    </w:p>
    <w:p w14:paraId="45743BC0">
      <w:r>
        <w:t>基本信息：28岁 | 男 | 西安 | 6年经验</w:t>
      </w:r>
    </w:p>
    <w:p w14:paraId="1F587C2D">
      <w:r>
        <w:t>联系方式：15164748647 | juan64@example.net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A4D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37E66B0">
            <w:pPr>
              <w:pStyle w:val="4"/>
            </w:pPr>
            <w:r>
              <w:t>教育背景</w:t>
            </w:r>
          </w:p>
          <w:p w14:paraId="0714418C">
            <w:r>
              <w:t>武汉大学 | 市场营销 | 本科 | 2016-09 ~ 2020-06</w:t>
            </w:r>
          </w:p>
          <w:p w14:paraId="031B54B5">
            <w:r>
              <w:t>专业成绩：3.05/4</w:t>
            </w:r>
          </w:p>
          <w:p w14:paraId="5FEF56A3">
            <w:r>
              <w:t>主修课程：销售管理、品牌管理、消费者行为学、市场营销学、市场调研</w:t>
            </w:r>
          </w:p>
        </w:tc>
      </w:tr>
    </w:tbl>
    <w:p w14:paraId="4C99EBF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329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6FE22FE">
            <w:pPr>
              <w:pStyle w:val="4"/>
            </w:pPr>
            <w:r>
              <w:t>工作经历</w:t>
            </w:r>
          </w:p>
          <w:p w14:paraId="3797750F">
            <w:r>
              <w:rPr>
                <w:b/>
              </w:rPr>
              <w:t>成都医疗科技有限公司 | 用户运营 | 2021-08 ~ 2022-02</w:t>
            </w:r>
          </w:p>
          <w:p w14:paraId="1A621EC2">
            <w:pPr>
              <w:pStyle w:val="16"/>
            </w:pPr>
            <w:r>
              <w:t>分析运营数据，提出优化建议。 策划并执行线上活动，促进用户增长和转化。 撰写内容文案，维护APP/网站内容更新。</w:t>
            </w:r>
          </w:p>
          <w:p w14:paraId="58FD1263">
            <w:r>
              <w:rPr>
                <w:b/>
              </w:rPr>
              <w:t>成都互联网有限公司 | 运营专员 | 2022-08 ~ 2024-08</w:t>
            </w:r>
          </w:p>
          <w:p w14:paraId="03E05B5D">
            <w:pPr>
              <w:pStyle w:val="16"/>
            </w:pPr>
            <w:r>
              <w:t>撰写内容文案，维护APP/网站内容更新。</w:t>
            </w:r>
          </w:p>
          <w:p w14:paraId="4304C569">
            <w:r>
              <w:rPr>
                <w:b/>
              </w:rPr>
              <w:t>华讯咨询有限公司 | 用户运营 | 2024-05 ~ 2026-05</w:t>
            </w:r>
          </w:p>
          <w:p w14:paraId="42E4FB6F">
            <w:pPr>
              <w:pStyle w:val="16"/>
            </w:pPr>
            <w:r>
              <w:t>负责用户社群运营，提升用户活跃度和粘性。 策划并执行线上活动，促进用户增长和转化。 撰写内容文案，维护APP/网站内容更新。</w:t>
            </w:r>
          </w:p>
        </w:tc>
      </w:tr>
    </w:tbl>
    <w:p w14:paraId="5DA6374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20F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C817E27">
            <w:pPr>
              <w:pStyle w:val="4"/>
            </w:pPr>
            <w:r>
              <w:t>技能证书</w:t>
            </w:r>
          </w:p>
          <w:p w14:paraId="56E33826">
            <w:r>
              <w:t>语言能力：英语专八，流利商务沟通。</w:t>
            </w:r>
          </w:p>
          <w:p w14:paraId="17923996">
            <w:r>
              <w:t>计算机能力：熟练使用Office办公软件</w:t>
            </w:r>
          </w:p>
          <w:p w14:paraId="366FF503">
            <w:r>
              <w:t>专业能力：内容创作、PS/PR、社群管理</w:t>
            </w:r>
          </w:p>
        </w:tc>
      </w:tr>
    </w:tbl>
    <w:p w14:paraId="3342557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BD4C7E">
        <w:tc>
          <w:tcPr>
            <w:tcW w:w="8640" w:type="dxa"/>
          </w:tcPr>
          <w:p w14:paraId="4C12F466">
            <w:pPr>
              <w:pStyle w:val="4"/>
            </w:pPr>
            <w:r>
              <w:t>荣誉证书</w:t>
            </w:r>
          </w:p>
          <w:p w14:paraId="4E708299">
            <w:pPr>
              <w:pStyle w:val="16"/>
            </w:pPr>
            <w:r>
              <w:t>大学英语四级（CET-4），良好的读写能力。</w:t>
            </w:r>
          </w:p>
          <w:p w14:paraId="10C6196F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450562F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C43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1F5517F">
            <w:pPr>
              <w:pStyle w:val="4"/>
            </w:pPr>
            <w:r>
              <w:t>个人评价</w:t>
            </w:r>
          </w:p>
          <w:p w14:paraId="7992FBAD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32D80F2D"/>
    <w:p w14:paraId="75D3426C">
      <w:r>
        <w:br w:type="page"/>
      </w:r>
    </w:p>
    <w:p w14:paraId="75A958F9">
      <w:pPr>
        <w:jc w:val="center"/>
      </w:pPr>
      <w:r>
        <w:rPr>
          <w:b/>
          <w:sz w:val="32"/>
        </w:rPr>
        <w:t>胡鹏</w:t>
      </w:r>
    </w:p>
    <w:p w14:paraId="2D7677AA">
      <w:r>
        <w:t>求职意向：人事专员 | 深圳 | 14450/月 | 两周内到岗</w:t>
      </w:r>
    </w:p>
    <w:p w14:paraId="302F38FD">
      <w:r>
        <w:t>基本信息：30岁 | 女 | 深圳 | 8年经验</w:t>
      </w:r>
    </w:p>
    <w:p w14:paraId="6932859C">
      <w:r>
        <w:t>联系方式：15369185234 | chao85@example.org</w:t>
      </w:r>
    </w:p>
    <w:p w14:paraId="3BE7B15C">
      <w:pPr>
        <w:pStyle w:val="4"/>
      </w:pPr>
      <w:r>
        <w:t>教育状况</w:t>
      </w:r>
    </w:p>
    <w:p w14:paraId="6232BE9E">
      <w:r>
        <w:t>哈尔滨工业大学 | 心理学 | 本科 | 2014-09 ~ 2018-06</w:t>
      </w:r>
    </w:p>
    <w:p w14:paraId="4AD80F7E">
      <w:r>
        <w:t>专业成绩：3.59/4</w:t>
      </w:r>
    </w:p>
    <w:p w14:paraId="3DD1993E">
      <w:r>
        <w:t>主修课程：组织行为学、运营管理、战略管理、管理学原理、市场营销学</w:t>
      </w:r>
    </w:p>
    <w:p w14:paraId="473F9B47">
      <w:pPr>
        <w:pStyle w:val="4"/>
      </w:pPr>
      <w:r>
        <w:t>工作经验</w:t>
      </w:r>
    </w:p>
    <w:p w14:paraId="4277275D">
      <w:r>
        <w:rPr>
          <w:b/>
        </w:rPr>
        <w:t>北京零售科技有限公司 | HR助理 | 2022-07 ~ 2025-04</w:t>
      </w:r>
    </w:p>
    <w:p w14:paraId="75F276C5">
      <w:pPr>
        <w:pStyle w:val="16"/>
      </w:pPr>
      <w:r>
        <w:t>处理员工关系，协助解决劳动争议，维护和谐劳动关系。 协助组织员工培训及企业文化活动，提升员工满意度。</w:t>
      </w:r>
    </w:p>
    <w:p w14:paraId="5E8F7619">
      <w:r>
        <w:rPr>
          <w:b/>
        </w:rPr>
        <w:t>智云咨询科技有限公司 | 薪酬专员 | 2025-06 ~ 2026-05</w:t>
      </w:r>
    </w:p>
    <w:p w14:paraId="40CAECC6">
      <w:pPr>
        <w:pStyle w:val="16"/>
      </w:pPr>
      <w:r>
        <w:t>办理员工入职、转正、调动、离职手续，维护人事档案。</w:t>
      </w:r>
    </w:p>
    <w:p w14:paraId="3ED5CBD4">
      <w:pPr>
        <w:pStyle w:val="4"/>
      </w:pPr>
      <w:r>
        <w:t>技能特长</w:t>
      </w:r>
    </w:p>
    <w:p w14:paraId="6B00E4D9">
      <w:r>
        <w:t>语言能力：英语CET-6，读写熟练，可日常交流。</w:t>
      </w:r>
    </w:p>
    <w:p w14:paraId="6D41A144">
      <w:r>
        <w:t>计算机能力：掌握Photoshop基本操作</w:t>
      </w:r>
    </w:p>
    <w:p w14:paraId="702B96F0">
      <w:r>
        <w:t>专业能力：培训组织、招聘面试</w:t>
      </w:r>
    </w:p>
    <w:p w14:paraId="67C48CEB">
      <w:pPr>
        <w:pStyle w:val="4"/>
      </w:pPr>
      <w:r>
        <w:t>资格证书</w:t>
      </w:r>
    </w:p>
    <w:p w14:paraId="026441B6">
      <w:pPr>
        <w:pStyle w:val="16"/>
      </w:pPr>
      <w:r>
        <w:t>人力资源管理师三级证书。</w:t>
      </w:r>
    </w:p>
    <w:p w14:paraId="1F239866">
      <w:pPr>
        <w:pStyle w:val="4"/>
      </w:pPr>
      <w:r>
        <w:t>自我评价</w:t>
      </w:r>
    </w:p>
    <w:p w14:paraId="7F876EB6">
      <w:pPr>
        <w:ind w:left="720" w:right="720"/>
      </w:pPr>
      <w:r>
        <w:rPr>
          <w:b/>
        </w:rPr>
        <w:t>“</w:t>
      </w:r>
      <w:r>
        <w:rPr>
          <w:i/>
        </w:rP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095D89DF">
      <w:r>
        <w:br w:type="page"/>
      </w:r>
    </w:p>
    <w:p w14:paraId="512F6D79">
      <w:pPr>
        <w:jc w:val="center"/>
      </w:pPr>
      <w:r>
        <w:rPr>
          <w:b/>
          <w:sz w:val="32"/>
        </w:rPr>
        <w:t>严红</w:t>
      </w:r>
    </w:p>
    <w:p w14:paraId="3A8DF62C">
      <w:r>
        <w:t>求职意向：市场专员 | 重庆 | 13951/月 | 一个月内到岗</w:t>
      </w:r>
    </w:p>
    <w:p w14:paraId="783B995F">
      <w:r>
        <w:t>基本信息：33岁 | 男 | 重庆 | 11年经验</w:t>
      </w:r>
    </w:p>
    <w:p w14:paraId="42828885">
      <w:r>
        <w:t>联系方式：15153387165 | usun@example.com</w:t>
      </w:r>
    </w:p>
    <w:p w14:paraId="73F9E7A0">
      <w:pPr>
        <w:pStyle w:val="4"/>
      </w:pPr>
      <w:r>
        <w:t>教育经历</w:t>
      </w:r>
    </w:p>
    <w:p w14:paraId="3167437B">
      <w:r>
        <w:t>四川大学 | 新闻传播 | 本科 | 2011-09 ~ 2015-06</w:t>
      </w:r>
    </w:p>
    <w:p w14:paraId="2B92C0E1">
      <w:r>
        <w:t>专业成绩：3.22/4</w:t>
      </w:r>
    </w:p>
    <w:p w14:paraId="1EDD2FF1">
      <w:r>
        <w:t>主修课程：市场营销学、战略管理、管理学原理、运营管理、财务管理、组织行为学</w:t>
      </w:r>
    </w:p>
    <w:p w14:paraId="47B021D5">
      <w:pPr>
        <w:pStyle w:val="4"/>
      </w:pPr>
      <w:r>
        <w:t>过往经历</w:t>
      </w:r>
    </w:p>
    <w:p w14:paraId="59D6C9A0">
      <w:r>
        <w:rPr>
          <w:b/>
        </w:rPr>
        <w:t>全民简历科技科技有限公司 | 市场助理 | 2023-07 ~ 2024-07</w:t>
      </w:r>
    </w:p>
    <w:p w14:paraId="1EB5E4D9">
      <w:pPr>
        <w:pStyle w:val="16"/>
      </w:pPr>
      <w:r>
        <w:t>负责市场调研，收集竞品信息，撰写分析报告。</w:t>
      </w:r>
    </w:p>
    <w:p w14:paraId="122073AC">
      <w:r>
        <w:rPr>
          <w:b/>
        </w:rPr>
        <w:t>深圳制造有限公司 | 市场助理 | 2024-09 ~ 2025-04</w:t>
      </w:r>
    </w:p>
    <w:p w14:paraId="29C8BB8F">
      <w:pPr>
        <w:pStyle w:val="16"/>
      </w:pPr>
      <w:r>
        <w:t>运营公司社交媒体账号（公众号、微博等），提高粉丝互动。 协助制定营销策略，跟踪推广效果并优化。</w:t>
      </w:r>
    </w:p>
    <w:p w14:paraId="13EDB808">
      <w:r>
        <w:rPr>
          <w:b/>
        </w:rPr>
        <w:t>北京传媒科技有限公司 | 市场专员 | 2025-03 ~ 2026-12</w:t>
      </w:r>
    </w:p>
    <w:p w14:paraId="151223EE">
      <w:pPr>
        <w:pStyle w:val="16"/>
      </w:pPr>
      <w:r>
        <w:t>策划并执行线上线下营销活动，提升品牌知名度。 与媒体、渠道保持良好合作，拓展市场资源。</w:t>
      </w:r>
    </w:p>
    <w:p w14:paraId="025990DE">
      <w:pPr>
        <w:pStyle w:val="4"/>
      </w:pPr>
      <w:r>
        <w:t>核心技能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052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44A05D2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70A5FB5B">
            <w:r>
              <w:t>精通Excel数据处理</w:t>
            </w:r>
          </w:p>
        </w:tc>
      </w:tr>
      <w:tr w14:paraId="080D8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7A707D23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41A1B795">
            <w:r>
              <w:t>数据分析</w:t>
            </w:r>
          </w:p>
        </w:tc>
      </w:tr>
      <w:tr w14:paraId="1B6AA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A70D703">
            <w:r>
              <w:t>文案写作</w:t>
            </w:r>
          </w:p>
        </w:tc>
        <w:tc>
          <w:tcPr>
            <w:tcW w:w="4320" w:type="dxa"/>
            <w:shd w:val="clear" w:color="auto" w:fill="E7E6E6"/>
          </w:tcPr>
          <w:p w14:paraId="0CD011D2">
            <w:r>
              <w:t>市场调研</w:t>
            </w:r>
          </w:p>
        </w:tc>
      </w:tr>
    </w:tbl>
    <w:p w14:paraId="7BD1A9E3"/>
    <w:p w14:paraId="57C4744F">
      <w:pPr>
        <w:pStyle w:val="4"/>
      </w:pPr>
      <w:r>
        <w:t>资质认证</w:t>
      </w:r>
    </w:p>
    <w:p w14:paraId="49F69E72">
      <w:pPr>
        <w:pStyle w:val="16"/>
      </w:pPr>
      <w:r>
        <w:t>大学英语四级（CET-4），良好的读写能力。</w:t>
      </w:r>
    </w:p>
    <w:p w14:paraId="55E76146">
      <w:pPr>
        <w:pStyle w:val="4"/>
      </w:pPr>
      <w:r>
        <w:t>自我陈述</w:t>
      </w:r>
    </w:p>
    <w:p w14:paraId="52AC6116">
      <w:r>
        <w:t>思维活跃，富有创意；具备敏锐的市场洞察力；热爱挑战，能够承受工作压力；善于数据分析，用数据驱动决策。</w:t>
      </w:r>
    </w:p>
    <w:p w14:paraId="362949B4">
      <w:r>
        <w:br w:type="page"/>
      </w:r>
    </w:p>
    <w:p w14:paraId="0F1EA961">
      <w:pPr>
        <w:jc w:val="center"/>
      </w:pPr>
      <w:r>
        <w:rPr>
          <w:b/>
          <w:sz w:val="32"/>
        </w:rPr>
        <w:t>李晨</w:t>
      </w:r>
    </w:p>
    <w:p w14:paraId="0B375DC5">
      <w:r>
        <w:t>求职意向：市场专员 | 广州 | 11987/月 | 一个月内到岗</w:t>
      </w:r>
    </w:p>
    <w:p w14:paraId="69BF4103">
      <w:r>
        <w:t>基本信息：27岁 | 男 | 上海 | 7年经验</w:t>
      </w:r>
    </w:p>
    <w:p w14:paraId="7584FBFF">
      <w:r>
        <w:t>联系方式：18209540012 | lei48@example.com</w:t>
      </w:r>
    </w:p>
    <w:p w14:paraId="5EC571E7">
      <w:pPr>
        <w:pStyle w:val="4"/>
      </w:pPr>
      <w:r>
        <w:t>教育经历</w:t>
      </w:r>
    </w:p>
    <w:p w14:paraId="053991AD">
      <w:r>
        <w:t>上海工商职业技术学院 | 新闻传播 | 专科 | 2016-09 ~ 2019-06</w:t>
      </w:r>
    </w:p>
    <w:p w14:paraId="24217102">
      <w:r>
        <w:t>专业成绩：3.24/4</w:t>
      </w:r>
    </w:p>
    <w:p w14:paraId="5CD266A2">
      <w:r>
        <w:t>主修课程：组织行为学、管理学原理、战略管理、财务管理、运营管理、市场营销学</w:t>
      </w:r>
    </w:p>
    <w:p w14:paraId="24420473">
      <w:pPr>
        <w:pStyle w:val="4"/>
      </w:pPr>
      <w:r>
        <w:t>工作经历</w:t>
      </w:r>
    </w:p>
    <w:p w14:paraId="138BD300">
      <w:r>
        <w:rPr>
          <w:b/>
        </w:rPr>
        <w:t>华讯教育科技有限公司 | 营销专员 | 2019-03 ~ 2020-02</w:t>
      </w:r>
    </w:p>
    <w:p w14:paraId="069E447B">
      <w:pPr>
        <w:pStyle w:val="16"/>
      </w:pPr>
      <w:r>
        <w:t>运营公司社交媒体账号（公众号、微博等），提高粉丝互动。 与媒体、渠道保持良好合作，拓展市场资源。 策划并执行线上线下营销活动，提升品牌知名度。</w:t>
      </w:r>
    </w:p>
    <w:p w14:paraId="1B7627E0">
      <w:r>
        <w:rPr>
          <w:b/>
        </w:rPr>
        <w:t>华讯零售有限公司 | 品牌专员 | 2020-01 ~ 2022-02</w:t>
      </w:r>
    </w:p>
    <w:p w14:paraId="2854FFC9">
      <w:pPr>
        <w:pStyle w:val="16"/>
      </w:pPr>
      <w:r>
        <w:t>运营公司社交媒体账号（公众号、微博等），提高粉丝互动。</w:t>
      </w:r>
    </w:p>
    <w:p w14:paraId="60ADDC38">
      <w:r>
        <w:rPr>
          <w:b/>
        </w:rPr>
        <w:t>杭州互联网科技有限公司 | 营销专员 | 2022-03 ~ 2026-10</w:t>
      </w:r>
    </w:p>
    <w:p w14:paraId="3AD65FFE">
      <w:pPr>
        <w:pStyle w:val="16"/>
      </w:pPr>
      <w:r>
        <w:t>策划并执行线上线下营销活动，提升品牌知名度。</w:t>
      </w:r>
    </w:p>
    <w:p w14:paraId="000E72E9">
      <w:pPr>
        <w:pStyle w:val="4"/>
      </w:pPr>
      <w:r>
        <w:t>技能证书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181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896B6C3">
            <w:r>
              <w:t>日语N2</w:t>
            </w:r>
          </w:p>
        </w:tc>
        <w:tc>
          <w:tcPr>
            <w:tcW w:w="4320" w:type="dxa"/>
            <w:shd w:val="clear" w:color="auto" w:fill="E7E6E6"/>
          </w:tcPr>
          <w:p w14:paraId="6A109745">
            <w:r>
              <w:t>熟悉Python基础</w:t>
            </w:r>
          </w:p>
        </w:tc>
      </w:tr>
      <w:tr w14:paraId="14F04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A86E291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14115A07">
            <w:r>
              <w:t>活动策划</w:t>
            </w:r>
          </w:p>
        </w:tc>
      </w:tr>
    </w:tbl>
    <w:p w14:paraId="27210B39"/>
    <w:p w14:paraId="244C448A">
      <w:pPr>
        <w:pStyle w:val="4"/>
      </w:pPr>
      <w:r>
        <w:t>证书与荣誉</w:t>
      </w:r>
    </w:p>
    <w:p w14:paraId="093C43B4">
      <w:pPr>
        <w:pStyle w:val="16"/>
      </w:pPr>
      <w:r>
        <w:t>全国计算机等级考试二级（Office高级应用）。</w:t>
      </w:r>
    </w:p>
    <w:p w14:paraId="5D8D48D5">
      <w:pPr>
        <w:pStyle w:val="4"/>
      </w:pPr>
      <w:r>
        <w:t>关于我</w:t>
      </w:r>
    </w:p>
    <w:p w14:paraId="7788BDAF">
      <w:r>
        <w:t>思维活跃，富有创意；具备敏锐的市场洞察力；热爱挑战，能够承受工作压力；善于数据分析，用数据驱动决策。</w:t>
      </w:r>
    </w:p>
    <w:p w14:paraId="17B9B732">
      <w:r>
        <w:br w:type="page"/>
      </w:r>
    </w:p>
    <w:p w14:paraId="2C971BDC">
      <w:pPr>
        <w:jc w:val="center"/>
      </w:pPr>
      <w:r>
        <w:rPr>
          <w:b/>
          <w:sz w:val="32"/>
        </w:rPr>
        <w:t>周丽华</w:t>
      </w:r>
    </w:p>
    <w:p w14:paraId="639B30AE">
      <w:r>
        <w:t>求职意向：软件工程师 | 青岛 | 11019/月 | 随时到岗</w:t>
      </w:r>
    </w:p>
    <w:p w14:paraId="74EDE4B9">
      <w:r>
        <w:t>基本信息：34岁 | 女 | 青岛 | 12年经验</w:t>
      </w:r>
    </w:p>
    <w:p w14:paraId="2F554728">
      <w:r>
        <w:t>联系方式：14536808019 | bzheng@example.org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250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53AFBDE">
            <w:pPr>
              <w:pStyle w:val="4"/>
            </w:pPr>
            <w:r>
              <w:t>教育状况</w:t>
            </w:r>
          </w:p>
          <w:p w14:paraId="0D2C3FB9">
            <w:r>
              <w:t>北京师范大学 | 计算机科学与技术 | 本科 | 2010-09 ~ 2014-06</w:t>
            </w:r>
          </w:p>
          <w:p w14:paraId="179E1C87">
            <w:r>
              <w:t>专业成绩：3.93/4（专业前10%）</w:t>
            </w:r>
          </w:p>
          <w:p w14:paraId="1262B96C">
            <w:r>
              <w:t>主修课程：编程基础、计算机网络、操作系统、数据结构、算法设计、数据库原理</w:t>
            </w:r>
          </w:p>
        </w:tc>
      </w:tr>
    </w:tbl>
    <w:p w14:paraId="5B9E35C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233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F2B5106">
            <w:pPr>
              <w:pStyle w:val="4"/>
            </w:pPr>
            <w:r>
              <w:t>实习经历</w:t>
            </w:r>
          </w:p>
          <w:p w14:paraId="14566914">
            <w:r>
              <w:rPr>
                <w:b/>
              </w:rPr>
              <w:t>华讯零售有限公司 | Python开发工程师 | 2025-08 ~ 2026-03</w:t>
            </w:r>
          </w:p>
          <w:p w14:paraId="60B0065D">
            <w:pPr>
              <w:pStyle w:val="16"/>
            </w:pPr>
            <w:r>
              <w:t>编写高质量代码，进行单元测试和性能优化。</w:t>
            </w:r>
          </w:p>
        </w:tc>
      </w:tr>
    </w:tbl>
    <w:p w14:paraId="6CF4DE9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077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2A10E7C">
            <w:pPr>
              <w:pStyle w:val="4"/>
            </w:pPr>
            <w:r>
              <w:t>专业技能</w:t>
            </w:r>
          </w:p>
          <w:p w14:paraId="31A21F8B">
            <w:r>
              <w:t>语言能力：英语CET-6，读写熟练，可日常交流。</w:t>
            </w:r>
          </w:p>
          <w:p w14:paraId="059B9AC2">
            <w:r>
              <w:t>计算机能力：具备网络基础</w:t>
            </w:r>
          </w:p>
          <w:p w14:paraId="30603AA4">
            <w:r>
              <w:t>专业能力：MySQL、Spring、Python、Java</w:t>
            </w:r>
          </w:p>
        </w:tc>
      </w:tr>
    </w:tbl>
    <w:p w14:paraId="1B420631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9CA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2742663">
            <w:pPr>
              <w:pStyle w:val="4"/>
            </w:pPr>
            <w:r>
              <w:t>荣誉证书</w:t>
            </w:r>
          </w:p>
          <w:p w14:paraId="00F812AA">
            <w:pPr>
              <w:pStyle w:val="16"/>
            </w:pPr>
            <w:r>
              <w:t>全国计算机等级考试二级（Office高级应用）。</w:t>
            </w:r>
          </w:p>
          <w:p w14:paraId="2E2A9949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1430076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B4E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82436E2">
            <w:pPr>
              <w:pStyle w:val="4"/>
            </w:pPr>
            <w:r>
              <w:t>项目经历</w:t>
            </w:r>
          </w:p>
          <w:p w14:paraId="1864B9BA">
            <w:r>
              <w:rPr>
                <w:b/>
              </w:rPr>
              <w:t>智能客服系统（2023-04 ~ 2025-05）</w:t>
            </w:r>
          </w:p>
          <w:p w14:paraId="7D012DEF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FB333A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3C0B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322CA6E">
            <w:pPr>
              <w:pStyle w:val="4"/>
            </w:pPr>
            <w:r>
              <w:t>自我评价</w:t>
            </w:r>
          </w:p>
          <w:p w14:paraId="10BB145D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4CA68C13"/>
    <w:p w14:paraId="636F2BB6">
      <w:r>
        <w:br w:type="page"/>
      </w:r>
    </w:p>
    <w:p w14:paraId="38FF280F">
      <w:pPr>
        <w:jc w:val="center"/>
      </w:pPr>
      <w:r>
        <w:rPr>
          <w:b/>
          <w:sz w:val="32"/>
        </w:rPr>
        <w:t>龙丹</w:t>
      </w:r>
    </w:p>
    <w:p w14:paraId="370E9418">
      <w:pPr>
        <w:jc w:val="center"/>
      </w:pPr>
      <w:r>
        <w:rPr>
          <w:sz w:val="2"/>
        </w:rPr>
        <w:t>____________________________________________________________</w:t>
      </w:r>
    </w:p>
    <w:p w14:paraId="39879AA1">
      <w:r>
        <w:t>求职意向：人事专员 | 上海 | 24644/月 | 两周内到岗</w:t>
      </w:r>
    </w:p>
    <w:p w14:paraId="466670E5">
      <w:r>
        <w:t>基本信息：35岁 | 女 | 上海 | 13年经验</w:t>
      </w:r>
    </w:p>
    <w:p w14:paraId="4C23220F">
      <w:r>
        <w:t>联系方式：13610728130 | na81@example.net</w:t>
      </w:r>
    </w:p>
    <w:p w14:paraId="2E3C2950">
      <w:pPr>
        <w:pStyle w:val="4"/>
      </w:pPr>
      <w:r>
        <w:t>职业经历</w:t>
      </w:r>
    </w:p>
    <w:p w14:paraId="130C67AF">
      <w:r>
        <w:rPr>
          <w:b/>
        </w:rPr>
        <w:t>新锐传媒科技有限公司 | 人事专员 | 2020-01 ~ 2023-04</w:t>
      </w:r>
    </w:p>
    <w:p w14:paraId="6079264A">
      <w:pPr>
        <w:pStyle w:val="16"/>
      </w:pPr>
      <w:r>
        <w:t>负责招聘全流程，包括职位发布、简历筛选、面试安排及录用跟进。 办理员工入职、转正、调动、离职手续，维护人事档案。</w:t>
      </w:r>
    </w:p>
    <w:p w14:paraId="1858E3B4">
      <w:r>
        <w:rPr>
          <w:b/>
        </w:rPr>
        <w:t>鼎盛制造有限公司 | 招聘专员 | 2023-11 ~ 2026-10</w:t>
      </w:r>
    </w:p>
    <w:p w14:paraId="4120471B">
      <w:pPr>
        <w:pStyle w:val="16"/>
      </w:pPr>
      <w:r>
        <w:t>办理员工入职、转正、调动、离职手续，维护人事档案。 处理员工关系，协助解决劳动争议，维护和谐劳动关系。</w:t>
      </w:r>
    </w:p>
    <w:p w14:paraId="72D46BCF">
      <w:pPr>
        <w:pStyle w:val="4"/>
      </w:pPr>
      <w:r>
        <w:t>教育背景</w:t>
      </w:r>
    </w:p>
    <w:p w14:paraId="2BB939D3">
      <w:r>
        <w:t>南开大学 | 人力资源管理 | 本科 | 2009-09 ~ 2013-06</w:t>
      </w:r>
    </w:p>
    <w:p w14:paraId="74CCBC4A">
      <w:r>
        <w:t>专业成绩：3.47/4（专业前30%）</w:t>
      </w:r>
    </w:p>
    <w:p w14:paraId="7537E92A">
      <w:r>
        <w:t>主修课程：绩效管理、薪酬管理、招聘与配置、人力资源管理、培训与开发</w:t>
      </w:r>
    </w:p>
    <w:p w14:paraId="522BDBC7">
      <w:pPr>
        <w:pStyle w:val="4"/>
      </w:pPr>
      <w:r>
        <w:t>能力专长</w:t>
      </w:r>
    </w:p>
    <w:p w14:paraId="63BED867">
      <w:r>
        <w:t>语言能力：英语CET-4，具备基本读写能力。</w:t>
      </w:r>
    </w:p>
    <w:p w14:paraId="402BC567">
      <w:r>
        <w:t>计算机能力：掌握Photoshop基本操作</w:t>
      </w:r>
    </w:p>
    <w:p w14:paraId="1412376E">
      <w:r>
        <w:t>专业能力：薪酬核算、劳动法、招聘面试、员工关系</w:t>
      </w:r>
    </w:p>
    <w:p w14:paraId="59F3D7EB">
      <w:pPr>
        <w:pStyle w:val="4"/>
      </w:pPr>
      <w:r>
        <w:t>资质认证</w:t>
      </w:r>
    </w:p>
    <w:p w14:paraId="549F251A">
      <w:pPr>
        <w:pStyle w:val="16"/>
      </w:pPr>
      <w:r>
        <w:t>人力资源管理师三级证书。</w:t>
      </w:r>
    </w:p>
    <w:p w14:paraId="31D7DD8F">
      <w:pPr>
        <w:pStyle w:val="4"/>
      </w:pPr>
      <w:r>
        <w:t>自我评价</w:t>
      </w:r>
    </w:p>
    <w:p w14:paraId="251E1EB8">
      <w:r>
        <w:t>性格开朗，亲和力强，善于与各部门沟通协作；具备良好的组织协调能力和解决冲突能力；积极主动，乐于学习新知识。</w:t>
      </w:r>
    </w:p>
    <w:p w14:paraId="7E3C0A97">
      <w:r>
        <w:br w:type="page"/>
      </w:r>
    </w:p>
    <w:p w14:paraId="0318C2CA">
      <w:pPr>
        <w:jc w:val="center"/>
      </w:pPr>
      <w:r>
        <w:rPr>
          <w:b/>
          <w:sz w:val="32"/>
        </w:rPr>
        <w:t>王秀梅</w:t>
      </w:r>
    </w:p>
    <w:p w14:paraId="0488F311">
      <w:r>
        <w:t>求职意向：软件工程师 | 苏州 | 10412/月 | 一个月内到岗</w:t>
      </w:r>
    </w:p>
    <w:p w14:paraId="5E4B823A">
      <w:r>
        <w:t>基本信息：29岁 | 男 | 苏州 | 7年经验</w:t>
      </w:r>
    </w:p>
    <w:p w14:paraId="4D0DEACE">
      <w:r>
        <w:t>联系方式：15385600765 | gang11@example.net</w:t>
      </w:r>
    </w:p>
    <w:p w14:paraId="3305F8DD">
      <w:pPr>
        <w:pStyle w:val="4"/>
      </w:pPr>
      <w:r>
        <w:t>学习背景</w:t>
      </w:r>
    </w:p>
    <w:p w14:paraId="69CC8ABF">
      <w:r>
        <w:t>中山大学 | 网络工程 | 本科 | 2015-09 ~ 2019-06</w:t>
      </w:r>
    </w:p>
    <w:p w14:paraId="7DA331A9">
      <w:r>
        <w:t>专业成绩：3.4/4（专业前30%）</w:t>
      </w:r>
    </w:p>
    <w:p w14:paraId="4198C801">
      <w:r>
        <w:t>主修课程：市场营销学、战略管理、运营管理、组织行为学、管理学原理、财务管理</w:t>
      </w:r>
    </w:p>
    <w:p w14:paraId="45F69197">
      <w:pPr>
        <w:pStyle w:val="4"/>
      </w:pPr>
      <w:r>
        <w:t>实习经历</w:t>
      </w:r>
    </w:p>
    <w:p w14:paraId="7082C6BF">
      <w:r>
        <w:rPr>
          <w:b/>
        </w:rPr>
        <w:t>上海制造科技有限公司 | Java开发工程师 | 2024-10 ~ 2025-05</w:t>
      </w:r>
    </w:p>
    <w:p w14:paraId="61DE32DA">
      <w:pPr>
        <w:pStyle w:val="16"/>
      </w:pPr>
      <w:r>
        <w:t>编写高质量代码，进行单元测试和性能优化。</w:t>
      </w:r>
    </w:p>
    <w:p w14:paraId="1E52328F">
      <w:r>
        <w:rPr>
          <w:b/>
        </w:rPr>
        <w:t>杭州金融科技有限公司 | 全栈工程师 | 2025-05 ~ 2026-10</w:t>
      </w:r>
    </w:p>
    <w:p w14:paraId="3479ECEF">
      <w:pPr>
        <w:pStyle w:val="16"/>
      </w:pPr>
      <w:r>
        <w:t>协助团队完成项目迭代与上线。 参与需求分析，负责后端/前端模块设计与开发。 编写高质量代码，进行单元测试和性能优化。</w:t>
      </w:r>
    </w:p>
    <w:p w14:paraId="1A9C6D30">
      <w:pPr>
        <w:pStyle w:val="4"/>
      </w:pPr>
      <w:r>
        <w:t>技能特长</w:t>
      </w:r>
    </w:p>
    <w:p w14:paraId="1E67A857">
      <w:r>
        <w:t>语言能力：英语CET-6，读写熟练，可日常交流。</w:t>
      </w:r>
    </w:p>
    <w:p w14:paraId="56BC6730">
      <w:r>
        <w:t>计算机能力：熟悉Python基础</w:t>
      </w:r>
    </w:p>
    <w:p w14:paraId="10EA1BEB">
      <w:r>
        <w:t>专业能力：Spring、MySQL</w:t>
      </w:r>
    </w:p>
    <w:p w14:paraId="40289B9C">
      <w:pPr>
        <w:pStyle w:val="4"/>
      </w:pPr>
      <w:r>
        <w:t>资格证书</w:t>
      </w:r>
    </w:p>
    <w:p w14:paraId="5ED08819">
      <w:pPr>
        <w:pStyle w:val="16"/>
      </w:pPr>
      <w:r>
        <w:t>全国计算机等级考试三级（数据库技术）。</w:t>
      </w:r>
    </w:p>
    <w:p w14:paraId="754439C9">
      <w:pPr>
        <w:pStyle w:val="4"/>
      </w:pPr>
      <w:r>
        <w:t>项目经验</w:t>
      </w:r>
    </w:p>
    <w:p w14:paraId="60BE1689">
      <w:r>
        <w:rPr>
          <w:b/>
        </w:rPr>
        <w:t>企业级管理系统（2020-12 ~ 2025-07）</w:t>
      </w:r>
    </w:p>
    <w:p w14:paraId="29B083A3">
      <w:pPr>
        <w:pStyle w:val="16"/>
      </w:pPr>
      <w:r>
        <w:t>负责核心模块设计与开发，实现了高并发处理，提升了系统性能30%。</w:t>
      </w:r>
    </w:p>
    <w:p w14:paraId="04F049AA">
      <w:pPr>
        <w:pStyle w:val="4"/>
      </w:pPr>
      <w:r>
        <w:t>个人评价</w:t>
      </w:r>
    </w:p>
    <w:p w14:paraId="5B314DA8">
      <w:r>
        <w:t>逻辑思维清晰，代码规范；热爱技术，乐于钻研；具备良好的问题分析和解决能力；有较强的学习能力和团队协作精神。</w:t>
      </w:r>
    </w:p>
    <w:p w14:paraId="19C201C5">
      <w:r>
        <w:br w:type="page"/>
      </w:r>
    </w:p>
    <w:p w14:paraId="16382CA6">
      <w:pPr>
        <w:jc w:val="center"/>
      </w:pPr>
      <w:r>
        <w:rPr>
          <w:b/>
          <w:color w:val="003366"/>
          <w:sz w:val="32"/>
        </w:rPr>
        <w:t>韩成</w:t>
      </w:r>
    </w:p>
    <w:p w14:paraId="341DF703">
      <w:r>
        <w:t>求职意向：运营专员 | 西安 | 17582/月 | 两周内到岗</w:t>
      </w:r>
    </w:p>
    <w:p w14:paraId="379CF676">
      <w:r>
        <w:t>基本信息：32岁 | 男 | 西安 | 10年经验</w:t>
      </w:r>
    </w:p>
    <w:p w14:paraId="310DA81D">
      <w:r>
        <w:t>联系方式：13958860582 | lixiong@example.com</w:t>
      </w:r>
    </w:p>
    <w:p w14:paraId="61BA2E90">
      <w:pPr>
        <w:pStyle w:val="4"/>
      </w:pPr>
      <w:r>
        <w:t>专业技能</w:t>
      </w:r>
    </w:p>
    <w:p w14:paraId="18F0DE0D">
      <w:r>
        <w:t>语言能力：日语N2，可进行日常对话。</w:t>
      </w:r>
    </w:p>
    <w:p w14:paraId="3B7BB7CE">
      <w:r>
        <w:t>计算机能力：具备网络基础</w:t>
      </w:r>
    </w:p>
    <w:p w14:paraId="649F38DF">
      <w:r>
        <w:t>专业能力：PS/PR、社群管理</w:t>
      </w:r>
    </w:p>
    <w:p w14:paraId="38664ED9">
      <w:pPr>
        <w:pStyle w:val="4"/>
      </w:pPr>
      <w:r>
        <w:t>荣誉证书</w:t>
      </w:r>
    </w:p>
    <w:p w14:paraId="585084AB">
      <w:pPr>
        <w:pStyle w:val="16"/>
      </w:pPr>
      <w:r>
        <w:t>大学英语六级（CET-6），优秀的听说读写能力。</w:t>
      </w:r>
    </w:p>
    <w:p w14:paraId="2BC6F7BF">
      <w:pPr>
        <w:pStyle w:val="16"/>
      </w:pPr>
      <w:r>
        <w:t>大学英语四级（CET-4），良好的读写能力。</w:t>
      </w:r>
    </w:p>
    <w:p w14:paraId="6341B6FD">
      <w:pPr>
        <w:pStyle w:val="16"/>
      </w:pPr>
      <w:r>
        <w:t>全国计算机等级考试二级（Office高级应用）。</w:t>
      </w:r>
    </w:p>
    <w:p w14:paraId="558FAC78">
      <w:pPr>
        <w:pStyle w:val="4"/>
      </w:pPr>
      <w:r>
        <w:t>教育经历</w:t>
      </w:r>
    </w:p>
    <w:p w14:paraId="1CA48746">
      <w:r>
        <w:t>四川大学 | 新闻传播 | 本科 | 2012-09 ~ 2016-06</w:t>
      </w:r>
    </w:p>
    <w:p w14:paraId="7E8480BB">
      <w:r>
        <w:t>专业成绩：3.01/4</w:t>
      </w:r>
    </w:p>
    <w:p w14:paraId="166B8066">
      <w:r>
        <w:t>主修课程：运营管理、市场营销学、战略管理、管理学原理、财务管理、组织行为学</w:t>
      </w:r>
    </w:p>
    <w:p w14:paraId="36A24C64">
      <w:pPr>
        <w:pStyle w:val="4"/>
      </w:pPr>
      <w:r>
        <w:t>过往经历</w:t>
      </w:r>
    </w:p>
    <w:p w14:paraId="48656EA9">
      <w:r>
        <w:rPr>
          <w:b/>
        </w:rPr>
        <w:t>全民简历医疗科技有限公司 | 用户运营 | 2024-02 ~ 2026-01</w:t>
      </w:r>
    </w:p>
    <w:p w14:paraId="357266B9">
      <w:pPr>
        <w:pStyle w:val="16"/>
      </w:pPr>
      <w:r>
        <w:t>撰写内容文案，维护APP/网站内容更新。 负责用户社群运营，提升用户活跃度和粘性。</w:t>
      </w:r>
    </w:p>
    <w:p w14:paraId="0898EACC">
      <w:pPr>
        <w:pStyle w:val="4"/>
      </w:pPr>
      <w:r>
        <w:t>自我陈述</w:t>
      </w:r>
    </w:p>
    <w:p w14:paraId="4BCEEC59">
      <w:r>
        <w:t>执行力强，结果导向；具备良好的沟通能力和文案功底；善于在快节奏环境中工作，能高效完成目标。</w:t>
      </w:r>
    </w:p>
    <w:p w14:paraId="7CA02DA7">
      <w:r>
        <w:br w:type="page"/>
      </w:r>
    </w:p>
    <w:p w14:paraId="3BE2A7F8">
      <w:pPr>
        <w:jc w:val="center"/>
      </w:pPr>
      <w:r>
        <w:rPr>
          <w:b/>
          <w:sz w:val="32"/>
        </w:rPr>
        <w:t>赵秀荣</w:t>
      </w:r>
    </w:p>
    <w:p w14:paraId="1B01222B">
      <w:r>
        <w:t>求职意向：行政专员 | 苏州 | 12711/月 | 一周内到岗</w:t>
      </w:r>
    </w:p>
    <w:p w14:paraId="58355C00">
      <w:r>
        <w:t>基本信息：33岁 | 女 | 苏州 | 11年经验</w:t>
      </w:r>
    </w:p>
    <w:p w14:paraId="7CD38C3C">
      <w:r>
        <w:t>联系方式：18001115278 | gangsun@example.com</w:t>
      </w:r>
    </w:p>
    <w:p w14:paraId="3B133527">
      <w:pPr>
        <w:pStyle w:val="4"/>
      </w:pPr>
      <w:r>
        <w:t>教育状况</w:t>
      </w:r>
    </w:p>
    <w:p w14:paraId="3AA46A0D">
      <w:r>
        <w:t>西安交通大学 | 行政管理 | 本科 | 2011-09 ~ 2015-06</w:t>
      </w:r>
    </w:p>
    <w:p w14:paraId="5B177EB0">
      <w:r>
        <w:t>专业成绩：3.55/4（专业前30%）</w:t>
      </w:r>
    </w:p>
    <w:p w14:paraId="716803CC">
      <w:r>
        <w:t>主修课程：公共关系学、公文写作、人力资源管理、组织行为学、公共政策分析、行政管理学</w:t>
      </w:r>
    </w:p>
    <w:p w14:paraId="74F1021C">
      <w:pPr>
        <w:pStyle w:val="4"/>
      </w:pPr>
      <w:r>
        <w:t>职业经历</w:t>
      </w:r>
    </w:p>
    <w:p w14:paraId="571182A8">
      <w:r>
        <w:rPr>
          <w:b/>
        </w:rPr>
        <w:t>1. 恒通咨询有限公司 | 行政经理 | 2018-11 ~ 2022-12</w:t>
      </w:r>
    </w:p>
    <w:p w14:paraId="55550DF9">
      <w:pPr>
        <w:pStyle w:val="16"/>
      </w:pPr>
      <w:r>
        <w:t>负责来访客户接待及电话接听，展现良好企业形象。 负责公司日常行政事务管理，包括办公环境维护、办公用品采购与发放。 管理公司固定资产、车辆、印章等，确保规范使用。</w:t>
      </w:r>
    </w:p>
    <w:p w14:paraId="7D7EFAB9">
      <w:r>
        <w:rPr>
          <w:b/>
        </w:rPr>
        <w:t>2. 鼎盛零售有限公司 | 行政专员 | 2022-06 ~ 2024-07</w:t>
      </w:r>
    </w:p>
    <w:p w14:paraId="286FAB30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4B9E1F12">
      <w:r>
        <w:rPr>
          <w:b/>
        </w:rPr>
        <w:t>3. 成都科技有限公司 | 行政专员 | 2024-01 ~ 2026-04</w:t>
      </w:r>
    </w:p>
    <w:p w14:paraId="1A4D814A">
      <w:pPr>
        <w:pStyle w:val="16"/>
      </w:pPr>
      <w:r>
        <w:t>管理公司固定资产、车辆、印章等，确保规范使用。</w:t>
      </w:r>
    </w:p>
    <w:p w14:paraId="6053E4EA">
      <w:pPr>
        <w:pStyle w:val="4"/>
      </w:pPr>
      <w:r>
        <w:t>技能证书</w:t>
      </w:r>
    </w:p>
    <w:p w14:paraId="45CCCF18">
      <w:r>
        <w:t>语言能力：英语专八，流利商务沟通。</w:t>
      </w:r>
    </w:p>
    <w:p w14:paraId="04873BBD">
      <w:r>
        <w:t>计算机能力：熟悉Python基础</w:t>
      </w:r>
    </w:p>
    <w:p w14:paraId="43BF572B">
      <w:r>
        <w:t>专业能力：公文写作、办公软件、档案管理</w:t>
      </w:r>
    </w:p>
    <w:p w14:paraId="31F5AC6C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DA6E3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18E89A6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377304AE">
      <w:pPr>
        <w:pStyle w:val="4"/>
      </w:pPr>
      <w:r>
        <w:t>自我评价</w:t>
      </w:r>
    </w:p>
    <w:p w14:paraId="192B087D">
      <w:r>
        <w:t>工作细致认真，有良好的条理性；善于沟通协调，能够高效处理多项任务；责任心强，有较强的服务意识和团队合作精神。</w:t>
      </w:r>
    </w:p>
    <w:p w14:paraId="37C36060">
      <w:r>
        <w:br w:type="page"/>
      </w:r>
    </w:p>
    <w:p w14:paraId="2D4EB7A8">
      <w:pPr>
        <w:jc w:val="center"/>
      </w:pPr>
      <w:r>
        <w:rPr>
          <w:b/>
          <w:sz w:val="32"/>
        </w:rPr>
        <w:t>韦飞</w:t>
      </w:r>
    </w:p>
    <w:p w14:paraId="663D3B46">
      <w:r>
        <w:t>求职意向：财务助理 | 南京 | 14621/月 | 一周内到岗</w:t>
      </w:r>
    </w:p>
    <w:p w14:paraId="3AF96D94">
      <w:r>
        <w:t>基本信息：32岁 | 男 | 南京 | 10年经验</w:t>
      </w:r>
    </w:p>
    <w:p w14:paraId="3E30034D">
      <w:r>
        <w:t>联系方式：14504283038 | qiang76@example.net</w:t>
      </w:r>
    </w:p>
    <w:p w14:paraId="02D7C3DB">
      <w:pPr>
        <w:pStyle w:val="4"/>
      </w:pPr>
      <w:r>
        <w:t>学习背景</w:t>
      </w:r>
    </w:p>
    <w:p w14:paraId="1C570D41">
      <w:r>
        <w:t>天津大学 | 金融学 | 本科 | 2012-09 ~ 2016-06</w:t>
      </w:r>
    </w:p>
    <w:p w14:paraId="33044549">
      <w:r>
        <w:t>专业成绩：3.52/4</w:t>
      </w:r>
    </w:p>
    <w:p w14:paraId="5A85AEEE">
      <w:r>
        <w:t>主修课程：组织行为学、运营管理、财务管理、市场营销学、管理学原理</w:t>
      </w:r>
    </w:p>
    <w:p w14:paraId="066551F5">
      <w:pPr>
        <w:pStyle w:val="4"/>
      </w:pPr>
      <w:r>
        <w:t>工作经历</w:t>
      </w:r>
    </w:p>
    <w:p w14:paraId="03ED645B">
      <w:r>
        <w:rPr>
          <w:b/>
        </w:rPr>
        <w:t>华讯传媒科技有限公司 | 财务分析 | 2021-10 ~ 2022-06</w:t>
      </w:r>
    </w:p>
    <w:p w14:paraId="113A9F75">
      <w:pPr>
        <w:pStyle w:val="16"/>
      </w:pPr>
      <w:r>
        <w:t>参与预算编制及成本控制分析。</w:t>
      </w:r>
    </w:p>
    <w:p w14:paraId="3DEDA657">
      <w:r>
        <w:rPr>
          <w:b/>
        </w:rPr>
        <w:t>智云教育科技有限公司 | 出纳 | 2022-03 ~ 2023-12</w:t>
      </w:r>
    </w:p>
    <w:p w14:paraId="05771699">
      <w:pPr>
        <w:pStyle w:val="16"/>
      </w:pPr>
      <w:r>
        <w:t>配合审计工作，提供所需财务资料。 负责日常报销审核、凭证编制及账务处理。 参与预算编制及成本控制分析。</w:t>
      </w:r>
    </w:p>
    <w:p w14:paraId="4C821352">
      <w:r>
        <w:rPr>
          <w:b/>
        </w:rPr>
        <w:t>鼎盛制造科技有限公司 | 财务助理 | 2023-08 ~ 2026-09</w:t>
      </w:r>
    </w:p>
    <w:p w14:paraId="43A117CD">
      <w:pPr>
        <w:pStyle w:val="16"/>
      </w:pPr>
      <w:r>
        <w:t>负责日常报销审核、凭证编制及账务处理。 配合审计工作，提供所需财务资料。</w:t>
      </w:r>
    </w:p>
    <w:p w14:paraId="3CC03FB1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71B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A305867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45C28027">
            <w:r>
              <w:t>具备网络基础</w:t>
            </w:r>
          </w:p>
        </w:tc>
      </w:tr>
      <w:tr w14:paraId="382DC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465A64C">
            <w:r>
              <w:t>用友</w:t>
            </w:r>
          </w:p>
        </w:tc>
        <w:tc>
          <w:tcPr>
            <w:tcW w:w="4320" w:type="dxa"/>
            <w:shd w:val="clear" w:color="auto" w:fill="E7E6E6"/>
          </w:tcPr>
          <w:p w14:paraId="5DF662B9">
            <w:r>
              <w:t>Excel</w:t>
            </w:r>
          </w:p>
        </w:tc>
      </w:tr>
      <w:tr w14:paraId="063F0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2B1DE09">
            <w:r>
              <w:t>金蝶</w:t>
            </w:r>
          </w:p>
        </w:tc>
        <w:tc>
          <w:tcPr>
            <w:tcW w:w="4320" w:type="dxa"/>
            <w:shd w:val="clear" w:color="auto" w:fill="E7E6E6"/>
          </w:tcPr>
          <w:p w14:paraId="31822FBC">
            <w:r>
              <w:t>税务申报</w:t>
            </w:r>
          </w:p>
        </w:tc>
      </w:tr>
    </w:tbl>
    <w:p w14:paraId="2D035B3A"/>
    <w:p w14:paraId="41AC9CE9">
      <w:pPr>
        <w:pStyle w:val="4"/>
      </w:pPr>
      <w:r>
        <w:t>证书与荣誉</w:t>
      </w:r>
    </w:p>
    <w:p w14:paraId="218DA969">
      <w:pPr>
        <w:pStyle w:val="16"/>
      </w:pPr>
      <w:r>
        <w:t>会计从业资格证。</w:t>
      </w:r>
    </w:p>
    <w:p w14:paraId="4470D6E0">
      <w:pPr>
        <w:pStyle w:val="4"/>
      </w:pPr>
      <w:r>
        <w:t>自我陈述</w:t>
      </w:r>
    </w:p>
    <w:p w14:paraId="2E1C2512">
      <w:r>
        <w:t>做事严谨，对数字敏感；熟练掌握财务软件，有较强的合规意识；诚实守信，具备良好的职业道德。</w:t>
      </w:r>
    </w:p>
    <w:p w14:paraId="33E3F8F7">
      <w:r>
        <w:br w:type="page"/>
      </w:r>
    </w:p>
    <w:p w14:paraId="6F996E8F">
      <w:pPr>
        <w:jc w:val="center"/>
      </w:pPr>
      <w:r>
        <w:rPr>
          <w:b/>
          <w:sz w:val="32"/>
        </w:rPr>
        <w:t>陆宇</w:t>
      </w:r>
    </w:p>
    <w:p w14:paraId="7E2E5AD9">
      <w:r>
        <w:t>求职意向：产品经理 | 青岛 | 11046/月 | 两周内到岗</w:t>
      </w:r>
    </w:p>
    <w:p w14:paraId="08CE913E">
      <w:r>
        <w:t>基本信息：30岁 | 男 | 重庆 | 8年经验</w:t>
      </w:r>
    </w:p>
    <w:p w14:paraId="2A4124AF">
      <w:r>
        <w:t>联系方式：18935526223 | penggang@example.net</w:t>
      </w:r>
    </w:p>
    <w:p w14:paraId="3F45588C">
      <w:pPr>
        <w:pStyle w:val="4"/>
      </w:pPr>
      <w:r>
        <w:t>学历信息</w:t>
      </w:r>
    </w:p>
    <w:p w14:paraId="10C95E8A">
      <w:r>
        <w:t>吉林大学 | 工业设计 | 本科 | 2014-09 ~ 2018-06</w:t>
      </w:r>
    </w:p>
    <w:p w14:paraId="593BA192">
      <w:r>
        <w:t>专业成绩：3.05/4</w:t>
      </w:r>
    </w:p>
    <w:p w14:paraId="7A9901DF">
      <w:r>
        <w:t>主修课程：战略管理、管理学原理、市场营销学、组织行为学、运营管理、财务管理</w:t>
      </w:r>
    </w:p>
    <w:p w14:paraId="28C8C585">
      <w:pPr>
        <w:pStyle w:val="4"/>
      </w:pPr>
      <w:r>
        <w:t>工作经历</w:t>
      </w:r>
    </w:p>
    <w:p w14:paraId="77FBC81F">
      <w:r>
        <w:rPr>
          <w:b/>
        </w:rPr>
        <w:t>成都制造有限公司 | 高级产品经理 | 2023-12 ~ 2025-10</w:t>
      </w:r>
    </w:p>
    <w:p w14:paraId="4E3B5D36">
      <w:pPr>
        <w:pStyle w:val="16"/>
      </w:pPr>
      <w:r>
        <w:t>组织用户访谈，挖掘潜在需求。</w:t>
      </w:r>
    </w:p>
    <w:p w14:paraId="1331F8AA">
      <w:r>
        <w:rPr>
          <w:b/>
        </w:rPr>
        <w:t>华讯金融科技有限公司 | 产品经理 | 2025-07 ~ 2026-09</w:t>
      </w:r>
    </w:p>
    <w:p w14:paraId="1ECF896A">
      <w:pPr>
        <w:pStyle w:val="16"/>
      </w:pPr>
      <w:r>
        <w:t>组织用户访谈，挖掘潜在需求。 参与竞品分析，提炼差异化优势。</w:t>
      </w:r>
    </w:p>
    <w:p w14:paraId="66EF21BB">
      <w:pPr>
        <w:pStyle w:val="4"/>
      </w:pPr>
      <w:r>
        <w:t>能力专长</w:t>
      </w:r>
    </w:p>
    <w:p w14:paraId="61C96F09">
      <w:r>
        <w:t>语言能力：韩语TOPIK4，基础交流能力。</w:t>
      </w:r>
    </w:p>
    <w:p w14:paraId="4CDFEBA1">
      <w:r>
        <w:t>计算机能力：熟练使用Office办公软件</w:t>
      </w:r>
    </w:p>
    <w:p w14:paraId="293BFF6E">
      <w:r>
        <w:t>专业能力：Axure、数据分析、需求分析</w:t>
      </w:r>
    </w:p>
    <w:p w14:paraId="2CA15F75">
      <w:pPr>
        <w:pStyle w:val="4"/>
      </w:pPr>
      <w:r>
        <w:t>获奖情况</w:t>
      </w:r>
    </w:p>
    <w:p w14:paraId="225A7D6F">
      <w:pPr>
        <w:pStyle w:val="16"/>
      </w:pPr>
      <w:r>
        <w:t>PMP项目管理认证。</w:t>
      </w:r>
    </w:p>
    <w:p w14:paraId="6B3F4ABD">
      <w:pPr>
        <w:pStyle w:val="4"/>
      </w:pPr>
      <w:r>
        <w:t>参与项目</w:t>
      </w:r>
    </w:p>
    <w:p w14:paraId="43571015">
      <w:r>
        <w:rPr>
          <w:b/>
        </w:rPr>
        <w:t>数据可视化平台（2022-01 ~ 2025-03）</w:t>
      </w:r>
    </w:p>
    <w:p w14:paraId="583AF484">
      <w:pPr>
        <w:pStyle w:val="16"/>
      </w:pPr>
      <w:r>
        <w:t>负责核心模块设计与开发，实现了高并发处理，提升了系统性能30%。</w:t>
      </w:r>
    </w:p>
    <w:p w14:paraId="0EADEEEE">
      <w:pPr>
        <w:pStyle w:val="4"/>
      </w:pPr>
      <w:r>
        <w:t>个人评价</w:t>
      </w:r>
    </w:p>
    <w:p w14:paraId="64337721">
      <w:r>
        <w:t>善于洞察用户需求，逻辑分析能力强；能够快速理解业务场景；有责任心，注重细节，追求产品极致。</w:t>
      </w:r>
    </w:p>
    <w:p w14:paraId="4284A414">
      <w:r>
        <w:br w:type="page"/>
      </w:r>
    </w:p>
    <w:p w14:paraId="59C45D84">
      <w:pPr>
        <w:jc w:val="center"/>
      </w:pPr>
      <w:r>
        <w:rPr>
          <w:b/>
          <w:color w:val="003366"/>
          <w:sz w:val="32"/>
        </w:rPr>
        <w:t>刘超</w:t>
      </w:r>
    </w:p>
    <w:p w14:paraId="2C92ED9B">
      <w:r>
        <w:t>求职意向：行政专员 | 上海 | 17631/月 | 两周内到岗</w:t>
      </w:r>
    </w:p>
    <w:p w14:paraId="347975ED">
      <w:r>
        <w:t>基本信息：27岁 | 女 | 上海 | 5年经验</w:t>
      </w:r>
    </w:p>
    <w:p w14:paraId="5F619ACA">
      <w:r>
        <w:t>联系方式：13320282216 | junwu@example.net</w:t>
      </w:r>
    </w:p>
    <w:p w14:paraId="2F25DAA2">
      <w:pPr>
        <w:pStyle w:val="4"/>
      </w:pPr>
      <w:r>
        <w:t>专业技能</w:t>
      </w:r>
    </w:p>
    <w:p w14:paraId="2916DF14">
      <w:r>
        <w:t>语言能力：英语CET-6，读写熟练，可日常交流。</w:t>
      </w:r>
    </w:p>
    <w:p w14:paraId="2B673614">
      <w:r>
        <w:t>计算机能力：熟练使用Office办公软件</w:t>
      </w:r>
    </w:p>
    <w:p w14:paraId="26A9279D">
      <w:r>
        <w:t>专业能力：会议组织、档案管理、固定资产管理、办公软件</w:t>
      </w:r>
    </w:p>
    <w:p w14:paraId="35B77A7B">
      <w:pPr>
        <w:pStyle w:val="4"/>
      </w:pPr>
      <w:r>
        <w:t>荣誉证书</w:t>
      </w:r>
    </w:p>
    <w:p w14:paraId="71814F46">
      <w:pPr>
        <w:pStyle w:val="16"/>
      </w:pPr>
      <w:r>
        <w:t>全国计算机等级考试二级（Office高级应用）。</w:t>
      </w:r>
    </w:p>
    <w:p w14:paraId="7112A98B">
      <w:pPr>
        <w:pStyle w:val="16"/>
      </w:pPr>
      <w:r>
        <w:t>大学英语四级（CET-4），良好的读写能力。</w:t>
      </w:r>
    </w:p>
    <w:p w14:paraId="2EC27549">
      <w:pPr>
        <w:pStyle w:val="4"/>
      </w:pPr>
      <w:r>
        <w:t>学习背景</w:t>
      </w:r>
    </w:p>
    <w:p w14:paraId="640F987F">
      <w:r>
        <w:t>复旦大学 | 汉语言文学 | 本科 | 2017-09 ~ 2021-06</w:t>
      </w:r>
    </w:p>
    <w:p w14:paraId="24066530">
      <w:r>
        <w:t>专业成绩：3.26/4</w:t>
      </w:r>
    </w:p>
    <w:p w14:paraId="50A91DDE">
      <w:r>
        <w:t>主修课程：财务管理、管理学原理、市场营销学、组织行为学、运营管理、战略管理</w:t>
      </w:r>
    </w:p>
    <w:p w14:paraId="16CB7383">
      <w:pPr>
        <w:pStyle w:val="4"/>
      </w:pPr>
      <w:r>
        <w:t>实习经历</w:t>
      </w:r>
    </w:p>
    <w:p w14:paraId="258571FF">
      <w:r>
        <w:rPr>
          <w:b/>
        </w:rPr>
        <w:t>智云制造科技有限公司 | 行政专员 | 2021-03 ~ 2023-04</w:t>
      </w:r>
    </w:p>
    <w:p w14:paraId="30BF21BD">
      <w:pPr>
        <w:pStyle w:val="16"/>
      </w:pPr>
      <w:r>
        <w:t>参与制定行政管理制度，优化流程，提高工作效率。</w:t>
      </w:r>
    </w:p>
    <w:p w14:paraId="7CF82128">
      <w:r>
        <w:rPr>
          <w:b/>
        </w:rPr>
        <w:t>深圳零售有限公司 | 行政主管 | 2023-05 ~ 2026-07</w:t>
      </w:r>
    </w:p>
    <w:p w14:paraId="74B46F0A">
      <w:pPr>
        <w:pStyle w:val="16"/>
      </w:pPr>
      <w:r>
        <w:t>负责公司日常行政事务管理，包括办公环境维护、办公用品采购与发放。 参与制定行政管理制度，优化流程，提高工作效率。 负责来访客户接待及电话接听，展现良好企业形象。</w:t>
      </w:r>
    </w:p>
    <w:p w14:paraId="402F9A57">
      <w:pPr>
        <w:pStyle w:val="4"/>
      </w:pPr>
      <w:r>
        <w:t>自我评价</w:t>
      </w:r>
    </w:p>
    <w:p w14:paraId="1397EC22">
      <w:r>
        <w:t>工作细致认真，有良好的条理性；善于沟通协调，能够高效处理多项任务；责任心强，有较强的服务意识和团队合作精神。</w:t>
      </w:r>
    </w:p>
    <w:p w14:paraId="17CD7EED">
      <w:r>
        <w:br w:type="page"/>
      </w:r>
    </w:p>
    <w:p w14:paraId="05C025F7">
      <w:pPr>
        <w:jc w:val="center"/>
      </w:pPr>
      <w:r>
        <w:rPr>
          <w:b/>
          <w:sz w:val="32"/>
        </w:rPr>
        <w:t>孙杨</w:t>
      </w:r>
    </w:p>
    <w:p w14:paraId="2135B047">
      <w:r>
        <w:t>求职意向：财务助理 | 南京 | 10372/月 | 一个月内到岗</w:t>
      </w:r>
    </w:p>
    <w:p w14:paraId="7D108678">
      <w:r>
        <w:t>基本信息：28岁 | 女 | 南京 | 6年经验</w:t>
      </w:r>
    </w:p>
    <w:p w14:paraId="3751108D">
      <w:r>
        <w:t>联系方式：13379883171 | lei40@example.org</w:t>
      </w:r>
    </w:p>
    <w:p w14:paraId="5B8B76A1">
      <w:pPr>
        <w:pStyle w:val="4"/>
      </w:pPr>
      <w:r>
        <w:t>学历信息</w:t>
      </w:r>
    </w:p>
    <w:p w14:paraId="1CE526A5">
      <w:r>
        <w:t>吉林大学 | 金融学 | 本科 | 2016-09 ~ 2020-06</w:t>
      </w:r>
    </w:p>
    <w:p w14:paraId="26B5F30F">
      <w:r>
        <w:t>专业成绩：3.27/4</w:t>
      </w:r>
    </w:p>
    <w:p w14:paraId="2B233FEF">
      <w:r>
        <w:t>主修课程：财务管理、管理学原理、运营管理、市场营销学、战略管理、组织行为学</w:t>
      </w:r>
    </w:p>
    <w:p w14:paraId="6E020E41">
      <w:pPr>
        <w:pStyle w:val="4"/>
      </w:pPr>
      <w:r>
        <w:t>实习经历</w:t>
      </w:r>
    </w:p>
    <w:p w14:paraId="5F7A8F45">
      <w:r>
        <w:rPr>
          <w:b/>
        </w:rPr>
        <w:t>全民简历医疗有限公司 | 出纳 | 2023-02 ~ 2026-05</w:t>
      </w:r>
    </w:p>
    <w:p w14:paraId="4B76EE79">
      <w:pPr>
        <w:pStyle w:val="16"/>
      </w:pPr>
      <w:r>
        <w:t>参与预算编制及成本控制分析。</w:t>
      </w:r>
    </w:p>
    <w:p w14:paraId="066BA133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511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D6C2603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0756FDB8">
            <w:r>
              <w:t>具备网络基础</w:t>
            </w:r>
          </w:p>
        </w:tc>
      </w:tr>
      <w:tr w14:paraId="4C015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35D68713">
            <w:r>
              <w:t>财务报表</w:t>
            </w:r>
          </w:p>
        </w:tc>
        <w:tc>
          <w:tcPr>
            <w:tcW w:w="4320" w:type="dxa"/>
            <w:shd w:val="clear" w:color="auto" w:fill="E7E6E6"/>
          </w:tcPr>
          <w:p w14:paraId="4B317BD7">
            <w:r>
              <w:t>金蝶</w:t>
            </w:r>
          </w:p>
        </w:tc>
      </w:tr>
      <w:tr w14:paraId="051E8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092B367E">
            <w:r>
              <w:t>税务申报</w:t>
            </w:r>
          </w:p>
        </w:tc>
        <w:tc>
          <w:tcPr>
            <w:tcW w:w="4320" w:type="dxa"/>
            <w:shd w:val="clear" w:color="auto" w:fill="E7E6E6"/>
          </w:tcPr>
          <w:p w14:paraId="41CFF899">
            <w:r>
              <w:t>用友</w:t>
            </w:r>
          </w:p>
        </w:tc>
      </w:tr>
    </w:tbl>
    <w:p w14:paraId="7E95E76C"/>
    <w:p w14:paraId="3AB87B2B">
      <w:pPr>
        <w:pStyle w:val="4"/>
      </w:pPr>
      <w:r>
        <w:t>荣誉证书</w:t>
      </w:r>
    </w:p>
    <w:p w14:paraId="1CE298C8">
      <w:pPr>
        <w:pStyle w:val="16"/>
      </w:pPr>
      <w:r>
        <w:t>会计从业资格证。</w:t>
      </w:r>
    </w:p>
    <w:p w14:paraId="543138AC">
      <w:pPr>
        <w:pStyle w:val="4"/>
      </w:pPr>
      <w:r>
        <w:t>自我评价</w:t>
      </w:r>
    </w:p>
    <w:p w14:paraId="4A6712CB">
      <w:r>
        <w:t>做事严谨，对数字敏感；熟练掌握财务软件，有较强的合规意识；诚实守信，具备良好的职业道德。</w:t>
      </w:r>
    </w:p>
    <w:p w14:paraId="1AB2C584">
      <w:r>
        <w:br w:type="page"/>
      </w:r>
    </w:p>
    <w:p w14:paraId="1A060188">
      <w:pPr>
        <w:jc w:val="center"/>
      </w:pPr>
      <w:r>
        <w:rPr>
          <w:b/>
          <w:sz w:val="32"/>
        </w:rPr>
        <w:t>陈强</w:t>
      </w:r>
    </w:p>
    <w:p w14:paraId="6F59B357">
      <w:r>
        <w:t>求职意向：行政专员 | 成都 | 14580/月 | 两周内到岗</w:t>
      </w:r>
    </w:p>
    <w:p w14:paraId="2D93A0CB">
      <w:r>
        <w:t>基本信息：35岁 | 女 | 深圳 | 11年经验</w:t>
      </w:r>
    </w:p>
    <w:p w14:paraId="35CCD990">
      <w:r>
        <w:t>联系方式：18651762612 | liuyang@example.com</w:t>
      </w:r>
    </w:p>
    <w:p w14:paraId="53E41F26">
      <w:pPr>
        <w:pStyle w:val="4"/>
      </w:pPr>
      <w:r>
        <w:t>教育经历</w:t>
      </w:r>
    </w:p>
    <w:p w14:paraId="32C9C8D5">
      <w:r>
        <w:t>北京大学 | 汉语言文学 | 硕士 | 2012-09 ~ 2015-06</w:t>
      </w:r>
    </w:p>
    <w:p w14:paraId="2E6C9734">
      <w:r>
        <w:t>专业成绩：3.12/4</w:t>
      </w:r>
    </w:p>
    <w:p w14:paraId="1C08210E">
      <w:r>
        <w:t>主修课程：市场营销学、运营管理、组织行为学、财务管理、战略管理、管理学原理</w:t>
      </w:r>
    </w:p>
    <w:p w14:paraId="792BE327">
      <w:pPr>
        <w:pStyle w:val="4"/>
      </w:pPr>
      <w:r>
        <w:t>实习经历</w:t>
      </w:r>
    </w:p>
    <w:p w14:paraId="60045625">
      <w:r>
        <w:rPr>
          <w:b/>
        </w:rPr>
        <w:t>成都制造有限公司 | 行政专员 | 2020-06 ~ 2021-11</w:t>
      </w:r>
    </w:p>
    <w:p w14:paraId="59ABB7E3">
      <w:pPr>
        <w:pStyle w:val="16"/>
      </w:pPr>
      <w:r>
        <w:t>参与制定行政管理制度，优化流程，提高工作效率。 负责来访客户接待及电话接听，展现良好企业形象。</w:t>
      </w:r>
    </w:p>
    <w:p w14:paraId="2CB4268C">
      <w:r>
        <w:rPr>
          <w:b/>
        </w:rPr>
        <w:t>成都互联网科技有限公司 | 行政经理 | 2021-08 ~ 2025-04</w:t>
      </w:r>
    </w:p>
    <w:p w14:paraId="2EB7E69D">
      <w:pPr>
        <w:pStyle w:val="16"/>
      </w:pPr>
      <w:r>
        <w:t>负责来访客户接待及电话接听，展现良好企业形象。</w:t>
      </w:r>
    </w:p>
    <w:p w14:paraId="15A85532">
      <w:r>
        <w:rPr>
          <w:b/>
        </w:rPr>
        <w:t>上海教育有限公司 | 行政主管 | 2025-07 ~ 2026-08</w:t>
      </w:r>
    </w:p>
    <w:p w14:paraId="44A02B65">
      <w:pPr>
        <w:pStyle w:val="16"/>
      </w:pPr>
      <w:r>
        <w:t>管理公司固定资产、车辆、印章等，确保规范使用。 参与制定行政管理制度，优化流程，提高工作效率。 协助组织公司内部会议、活动，撰写会议纪要并跟进落实。</w:t>
      </w:r>
    </w:p>
    <w:p w14:paraId="275824F8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07F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D6E2680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56A819D8">
            <w:r>
              <w:t>熟练使用Office办公软件</w:t>
            </w:r>
          </w:p>
        </w:tc>
      </w:tr>
      <w:tr w14:paraId="7A9B8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2C6F2444">
            <w:r>
              <w:t>会议组织</w:t>
            </w:r>
          </w:p>
        </w:tc>
        <w:tc>
          <w:tcPr>
            <w:tcW w:w="4320" w:type="dxa"/>
            <w:shd w:val="clear" w:color="auto" w:fill="E7E6E6"/>
          </w:tcPr>
          <w:p w14:paraId="449CB4F6">
            <w:r>
              <w:t>公文写作</w:t>
            </w:r>
          </w:p>
        </w:tc>
      </w:tr>
    </w:tbl>
    <w:p w14:paraId="27586DAD"/>
    <w:p w14:paraId="36380EA3">
      <w:pPr>
        <w:pStyle w:val="4"/>
      </w:pPr>
      <w:r>
        <w:t>资格证书</w:t>
      </w:r>
    </w:p>
    <w:p w14:paraId="07431C78">
      <w:pPr>
        <w:pStyle w:val="16"/>
      </w:pPr>
      <w:r>
        <w:t>大学英语六级（CET-6），优秀的听说读写能力。</w:t>
      </w:r>
    </w:p>
    <w:p w14:paraId="67FD4C39">
      <w:pPr>
        <w:pStyle w:val="16"/>
      </w:pPr>
      <w:r>
        <w:t>大学英语四级（CET-4），良好的读写能力。</w:t>
      </w:r>
    </w:p>
    <w:p w14:paraId="11EE85BD">
      <w:pPr>
        <w:pStyle w:val="4"/>
      </w:pPr>
      <w:r>
        <w:t>自我介绍</w:t>
      </w:r>
    </w:p>
    <w:p w14:paraId="00F9CB25">
      <w:r>
        <w:t>工作细致认真，有良好的条理性；善于沟通协调，能够高效处理多项任务；责任心强，有较强的服务意识和团队合作精神。</w:t>
      </w:r>
    </w:p>
    <w:p w14:paraId="1ED1EAFF">
      <w:r>
        <w:br w:type="page"/>
      </w:r>
    </w:p>
    <w:p w14:paraId="136F02DF">
      <w:pPr>
        <w:jc w:val="center"/>
      </w:pPr>
      <w:r>
        <w:rPr>
          <w:b/>
          <w:sz w:val="32"/>
        </w:rPr>
        <w:t>马坤</w:t>
      </w:r>
    </w:p>
    <w:p w14:paraId="16C61A7A">
      <w:r>
        <w:t>求职意向：软件工程师 | 长沙 | 8998/月 | 一个月内到岗</w:t>
      </w:r>
    </w:p>
    <w:p w14:paraId="44A9B72E">
      <w:r>
        <w:t>基本信息：29岁 | 女 | 长沙 | 7年经验</w:t>
      </w:r>
    </w:p>
    <w:p w14:paraId="51110C2B">
      <w:r>
        <w:t>联系方式：13268292585 | fangjuan@example.com</w:t>
      </w:r>
    </w:p>
    <w:p w14:paraId="5368484A">
      <w:pPr>
        <w:pStyle w:val="4"/>
      </w:pPr>
      <w:r>
        <w:t>教育状况</w:t>
      </w:r>
    </w:p>
    <w:p w14:paraId="7908518A">
      <w:r>
        <w:t>中山大学 | 软件工程 | 本科 | 2015-09 ~ 2019-06</w:t>
      </w:r>
    </w:p>
    <w:p w14:paraId="516BF6B1">
      <w:r>
        <w:t>专业成绩：3.67/4</w:t>
      </w:r>
    </w:p>
    <w:p w14:paraId="74DB6C7E">
      <w:r>
        <w:t>主修课程：面向对象编程、项目管理、软件工程、Web开发、软件测试、数据库设计</w:t>
      </w:r>
    </w:p>
    <w:p w14:paraId="68BA80B7">
      <w:pPr>
        <w:pStyle w:val="4"/>
      </w:pPr>
      <w:r>
        <w:t>职业经历</w:t>
      </w:r>
    </w:p>
    <w:p w14:paraId="7C63D8D8">
      <w:r>
        <w:rPr>
          <w:b/>
        </w:rPr>
        <w:t>领航教育有限公司 | 全栈工程师 | 2020-12 ~ 2022-05</w:t>
      </w:r>
    </w:p>
    <w:p w14:paraId="13D6DCDC">
      <w:pPr>
        <w:pStyle w:val="16"/>
      </w:pPr>
      <w:r>
        <w:t>修复系统Bug，保障系统稳定运行。</w:t>
      </w:r>
    </w:p>
    <w:p w14:paraId="3B93713F">
      <w:r>
        <w:rPr>
          <w:b/>
        </w:rPr>
        <w:t>创想传媒科技有限公司 | 全栈工程师 | 2022-09 ~ 2026-04</w:t>
      </w:r>
    </w:p>
    <w:p w14:paraId="68D1966A">
      <w:pPr>
        <w:pStyle w:val="16"/>
      </w:pPr>
      <w:r>
        <w:t>修复系统Bug，保障系统稳定运行。</w:t>
      </w:r>
    </w:p>
    <w:p w14:paraId="5D740DBD">
      <w:pPr>
        <w:pStyle w:val="4"/>
      </w:pPr>
      <w:r>
        <w:t>技能证书</w:t>
      </w:r>
    </w:p>
    <w:p w14:paraId="3C2B2744">
      <w:r>
        <w:t>语言能力：日语N2，可进行日常对话。</w:t>
      </w:r>
    </w:p>
    <w:p w14:paraId="6B5314ED">
      <w:r>
        <w:t>计算机能力：精通Excel数据处理</w:t>
      </w:r>
    </w:p>
    <w:p w14:paraId="3F7123B7">
      <w:r>
        <w:t>专业能力：Git、MySQL</w:t>
      </w:r>
    </w:p>
    <w:p w14:paraId="0A3D08EF">
      <w:pPr>
        <w:pStyle w:val="4"/>
      </w:pPr>
      <w:r>
        <w:t>证书与荣誉</w:t>
      </w:r>
    </w:p>
    <w:p w14:paraId="79417C21">
      <w:pPr>
        <w:pStyle w:val="16"/>
      </w:pPr>
      <w:r>
        <w:t>全国计算机等级考试三级（数据库技术）。</w:t>
      </w:r>
    </w:p>
    <w:p w14:paraId="2A44785E">
      <w:pPr>
        <w:pStyle w:val="4"/>
      </w:pPr>
      <w:r>
        <w:t>项目经验</w:t>
      </w:r>
    </w:p>
    <w:p w14:paraId="6BDA5FA3">
      <w:r>
        <w:rPr>
          <w:b/>
        </w:rPr>
        <w:t>数据可视化平台（2022-10 ~ 2024-05）</w:t>
      </w:r>
    </w:p>
    <w:p w14:paraId="7D7A866F">
      <w:pPr>
        <w:pStyle w:val="16"/>
      </w:pPr>
      <w:r>
        <w:t>负责核心模块设计与开发，实现了高并发处理，提升了系统性能30%。</w:t>
      </w:r>
    </w:p>
    <w:p w14:paraId="699024DF">
      <w:pPr>
        <w:pStyle w:val="4"/>
      </w:pPr>
      <w:r>
        <w:t>关于我</w:t>
      </w:r>
    </w:p>
    <w:p w14:paraId="113AF524">
      <w:r>
        <w:t>逻辑思维清晰，代码规范；热爱技术，乐于钻研；具备良好的问题分析和解决能力；有较强的学习能力和团队协作精神。</w:t>
      </w:r>
    </w:p>
    <w:p w14:paraId="0A4A1CA8">
      <w:r>
        <w:br w:type="page"/>
      </w:r>
    </w:p>
    <w:p w14:paraId="69EFEC1C">
      <w:pPr>
        <w:jc w:val="center"/>
      </w:pPr>
      <w:r>
        <w:rPr>
          <w:b/>
          <w:sz w:val="32"/>
        </w:rPr>
        <w:t>李洋</w:t>
      </w:r>
    </w:p>
    <w:p w14:paraId="04BF6AA3">
      <w:r>
        <w:t>求职意向：软件工程师 | 杭州 | 18805/月 | 两周内到岗</w:t>
      </w:r>
    </w:p>
    <w:p w14:paraId="47061244">
      <w:r>
        <w:t>基本信息：35岁 | 女 | 杭州 | 13年经验</w:t>
      </w:r>
    </w:p>
    <w:p w14:paraId="1ADEDB0C">
      <w:r>
        <w:t>联系方式：13501520402 | ltao@example.net</w:t>
      </w:r>
    </w:p>
    <w:p w14:paraId="03D84ACF">
      <w:pPr>
        <w:pStyle w:val="4"/>
      </w:pPr>
      <w:r>
        <w:t>关于我</w:t>
      </w:r>
    </w:p>
    <w:p w14:paraId="0E103A2D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03419473">
      <w:pPr>
        <w:pStyle w:val="4"/>
      </w:pPr>
      <w:r>
        <w:t>教育背景</w:t>
      </w:r>
    </w:p>
    <w:p w14:paraId="5366CC66">
      <w:r>
        <w:t>浙江大学 | 网络工程 | 本科 | 2009-09 ~ 2013-06</w:t>
      </w:r>
    </w:p>
    <w:p w14:paraId="2D4963F8">
      <w:r>
        <w:t>专业成绩：3.61/4（专业前15%）</w:t>
      </w:r>
    </w:p>
    <w:p w14:paraId="16DD2252">
      <w:r>
        <w:t>主修课程：运营管理、战略管理、市场营销学、管理学原理、财务管理</w:t>
      </w:r>
    </w:p>
    <w:p w14:paraId="63A1A8EA">
      <w:pPr>
        <w:pStyle w:val="4"/>
      </w:pPr>
      <w:r>
        <w:t>职业经历</w:t>
      </w:r>
    </w:p>
    <w:p w14:paraId="4F1ACB19">
      <w:r>
        <w:rPr>
          <w:b/>
        </w:rPr>
        <w:t>全民简历制造有限公司 | 全栈工程师 | 2022-06 ~ 2026-09</w:t>
      </w:r>
    </w:p>
    <w:p w14:paraId="45D11DB5">
      <w:pPr>
        <w:pStyle w:val="16"/>
      </w:pPr>
      <w:r>
        <w:t>协助团队完成项目迭代与上线。</w:t>
      </w:r>
    </w:p>
    <w:p w14:paraId="4B1B284E">
      <w:pPr>
        <w:pStyle w:val="4"/>
      </w:pPr>
      <w:r>
        <w:t>技能特长</w:t>
      </w:r>
    </w:p>
    <w:p w14:paraId="0413BCD9">
      <w:r>
        <w:t>语言能力：英语CET-6，读写熟练，可日常交流。</w:t>
      </w:r>
    </w:p>
    <w:p w14:paraId="2907672E">
      <w:r>
        <w:t>计算机能力：精通Excel数据处理</w:t>
      </w:r>
    </w:p>
    <w:p w14:paraId="2FFE7FEE">
      <w:r>
        <w:t>专业能力：MySQL、React、Git、Java</w:t>
      </w:r>
    </w:p>
    <w:p w14:paraId="76F9CFB3">
      <w:pPr>
        <w:pStyle w:val="4"/>
      </w:pPr>
      <w:r>
        <w:t>荣誉证书</w:t>
      </w:r>
    </w:p>
    <w:p w14:paraId="2EDF359E">
      <w:pPr>
        <w:pStyle w:val="16"/>
      </w:pPr>
      <w:r>
        <w:t>全国计算机等级考试二级（Office高级应用）。</w:t>
      </w:r>
    </w:p>
    <w:p w14:paraId="09BCC91F">
      <w:pPr>
        <w:pStyle w:val="4"/>
      </w:pPr>
      <w:r>
        <w:t>参与项目</w:t>
      </w:r>
    </w:p>
    <w:p w14:paraId="278F3767">
      <w:r>
        <w:rPr>
          <w:b/>
        </w:rPr>
        <w:t>数据可视化平台（2021-01 ~ 2023-07）</w:t>
      </w:r>
    </w:p>
    <w:p w14:paraId="6DECA25E">
      <w:pPr>
        <w:pStyle w:val="16"/>
      </w:pPr>
      <w:r>
        <w:t>负责核心模块设计与开发，实现了高并发处理，提升了系统性能30%。</w:t>
      </w:r>
    </w:p>
    <w:p w14:paraId="7FC4D918">
      <w:r>
        <w:br w:type="page"/>
      </w:r>
    </w:p>
    <w:p w14:paraId="21556E66">
      <w:pPr>
        <w:jc w:val="center"/>
      </w:pPr>
      <w:r>
        <w:rPr>
          <w:b/>
          <w:sz w:val="32"/>
        </w:rPr>
        <w:t>符淑兰</w:t>
      </w:r>
    </w:p>
    <w:p w14:paraId="3CB9D2B7">
      <w:r>
        <w:t>求职意向：运营专员 | 重庆 | 9596/月 | 一周内到岗</w:t>
      </w:r>
    </w:p>
    <w:p w14:paraId="4C52D221">
      <w:r>
        <w:t>基本信息：32岁 | 男 | 重庆 | 8年经验</w:t>
      </w:r>
    </w:p>
    <w:p w14:paraId="5CA123E8">
      <w:r>
        <w:t>联系方式：14565450304 | qinmin@example.org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B9DE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153F09">
            <w:pPr>
              <w:pStyle w:val="4"/>
            </w:pPr>
            <w:r>
              <w:t>教育背景</w:t>
            </w:r>
          </w:p>
          <w:p w14:paraId="3E0F19D1">
            <w:r>
              <w:t>上海交通大学 | 汉语言文学 | 硕士 | 2015-09 ~ 2018-06</w:t>
            </w:r>
          </w:p>
          <w:p w14:paraId="5215FA88">
            <w:r>
              <w:t>专业成绩：3.11/4</w:t>
            </w:r>
          </w:p>
          <w:p w14:paraId="22CC6E23">
            <w:r>
              <w:t>主修课程：战略管理、财务管理、管理学原理、组织行为学、市场营销学、运营管理</w:t>
            </w:r>
          </w:p>
        </w:tc>
      </w:tr>
    </w:tbl>
    <w:p w14:paraId="487D805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CD02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55C174">
            <w:pPr>
              <w:pStyle w:val="4"/>
            </w:pPr>
            <w:r>
              <w:t>工作经验</w:t>
            </w:r>
          </w:p>
          <w:p w14:paraId="2B10800E">
            <w:r>
              <w:rPr>
                <w:b/>
              </w:rPr>
              <w:t>创想科技有限公司 | 新媒体运营 | 2018-01 ~ 2022-08</w:t>
            </w:r>
          </w:p>
          <w:p w14:paraId="17918AEC">
            <w:pPr>
              <w:pStyle w:val="16"/>
            </w:pPr>
            <w:r>
              <w:t>分析运营数据，提出优化建议。 负责用户社群运营，提升用户活跃度和粘性。 策划并执行线上活动，促进用户增长和转化。</w:t>
            </w:r>
          </w:p>
          <w:p w14:paraId="6768C2DD">
            <w:r>
              <w:rPr>
                <w:b/>
              </w:rPr>
              <w:t>创想咨询科技有限公司 | 内容运营 | 2022-12 ~ 2026-08</w:t>
            </w:r>
          </w:p>
          <w:p w14:paraId="631CF772">
            <w:pPr>
              <w:pStyle w:val="16"/>
            </w:pPr>
            <w:r>
              <w:t>策划并执行线上活动，促进用户增长和转化。 分析运营数据，提出优化建议。</w:t>
            </w:r>
          </w:p>
        </w:tc>
      </w:tr>
    </w:tbl>
    <w:p w14:paraId="167D349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841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D359143">
            <w:pPr>
              <w:pStyle w:val="4"/>
            </w:pPr>
            <w:r>
              <w:t>专业技能</w:t>
            </w:r>
          </w:p>
          <w:p w14:paraId="58F0F8F6">
            <w:r>
              <w:t>语言能力：韩语TOPIK4，基础交流能力。</w:t>
            </w:r>
          </w:p>
          <w:p w14:paraId="12A64642">
            <w:r>
              <w:t>计算机能力：熟练使用Office办公软件</w:t>
            </w:r>
          </w:p>
          <w:p w14:paraId="578AFE91">
            <w:r>
              <w:t>专业能力：活动策划、PS/PR、数据分析、内容创作</w:t>
            </w:r>
          </w:p>
        </w:tc>
      </w:tr>
    </w:tbl>
    <w:p w14:paraId="4FD0B62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EBB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8871195">
            <w:pPr>
              <w:pStyle w:val="4"/>
            </w:pPr>
            <w:r>
              <w:t>获奖情况</w:t>
            </w:r>
          </w:p>
          <w:p w14:paraId="422C6BE0">
            <w:pPr>
              <w:pStyle w:val="16"/>
            </w:pPr>
            <w:r>
              <w:t>全国计算机等级考试二级（Office高级应用）。</w:t>
            </w:r>
          </w:p>
          <w:p w14:paraId="3D6B7500">
            <w:pPr>
              <w:pStyle w:val="16"/>
            </w:pPr>
            <w:r>
              <w:t>大学英语四级（CET-4），良好的读写能力。</w:t>
            </w:r>
          </w:p>
        </w:tc>
      </w:tr>
    </w:tbl>
    <w:p w14:paraId="6D063AD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4397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9FCC6C">
            <w:pPr>
              <w:pStyle w:val="4"/>
            </w:pPr>
            <w:r>
              <w:t>自我评价</w:t>
            </w:r>
          </w:p>
          <w:p w14:paraId="3F10837E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BEB095A"/>
    <w:p w14:paraId="34A5D4EE">
      <w:r>
        <w:br w:type="page"/>
      </w:r>
    </w:p>
    <w:p w14:paraId="603225E3">
      <w:pPr>
        <w:jc w:val="center"/>
      </w:pPr>
      <w:r>
        <w:rPr>
          <w:b/>
          <w:sz w:val="32"/>
        </w:rPr>
        <w:t>邓建平</w:t>
      </w:r>
    </w:p>
    <w:p w14:paraId="36C485EC">
      <w:r>
        <w:t>求职意向：设计师 | 深圳 | 11660/月 | 一个月内到岗</w:t>
      </w:r>
    </w:p>
    <w:p w14:paraId="08D81838">
      <w:r>
        <w:t>基本信息：26岁 | 女 | 深圳 | 4年经验</w:t>
      </w:r>
    </w:p>
    <w:p w14:paraId="37201C0D">
      <w:r>
        <w:t>联系方式：15329996752 | yangbai@example.com</w:t>
      </w:r>
    </w:p>
    <w:p w14:paraId="42CD4F05">
      <w:pPr>
        <w:pStyle w:val="4"/>
      </w:pPr>
      <w:r>
        <w:t>学历信息</w:t>
      </w:r>
    </w:p>
    <w:p w14:paraId="4F63081F">
      <w:r>
        <w:t>北京大学 | 产品设计 | 本科 | 2018-09 ~ 2022-06</w:t>
      </w:r>
    </w:p>
    <w:p w14:paraId="7767B6F4">
      <w:r>
        <w:t>专业成绩：3.67/4</w:t>
      </w:r>
    </w:p>
    <w:p w14:paraId="3FDED7E0">
      <w:r>
        <w:t>主修课程：组织行为学、战略管理、运营管理、市场营销学、财务管理、管理学原理</w:t>
      </w:r>
    </w:p>
    <w:p w14:paraId="27E17BD9">
      <w:pPr>
        <w:pStyle w:val="4"/>
      </w:pPr>
      <w:r>
        <w:t>职业经历</w:t>
      </w:r>
    </w:p>
    <w:p w14:paraId="2DF72343">
      <w:r>
        <w:rPr>
          <w:b/>
        </w:rPr>
        <w:t>北京零售有限公司 | UI设计师 | 2022-09 ~ 2023-04</w:t>
      </w:r>
    </w:p>
    <w:p w14:paraId="72AC7037">
      <w:pPr>
        <w:pStyle w:val="16"/>
      </w:pPr>
      <w:r>
        <w:t>负责公司产品UI界面设计，提升视觉体验。 与产品、开发沟通，保证设计落地效果。 制作宣传海报、画册、名片等平面物料。</w:t>
      </w:r>
    </w:p>
    <w:p w14:paraId="26C2CA88">
      <w:r>
        <w:rPr>
          <w:b/>
        </w:rPr>
        <w:t>上海互联网有限公司 | 平面设计师 | 2023-02 ~ 2026-06</w:t>
      </w:r>
    </w:p>
    <w:p w14:paraId="12C1322A">
      <w:pPr>
        <w:pStyle w:val="16"/>
      </w:pPr>
      <w:r>
        <w:t>负责公司产品UI界面设计，提升视觉体验。</w:t>
      </w:r>
    </w:p>
    <w:p w14:paraId="7322A0D1">
      <w:pPr>
        <w:pStyle w:val="4"/>
      </w:pPr>
      <w:r>
        <w:t>能力专长</w:t>
      </w:r>
    </w:p>
    <w:p w14:paraId="48E906B3">
      <w:r>
        <w:t>语言能力：英语CET-4，具备基本读写能力。</w:t>
      </w:r>
    </w:p>
    <w:p w14:paraId="6DB5AC3B">
      <w:r>
        <w:t>计算机能力：精通Excel数据处理</w:t>
      </w:r>
    </w:p>
    <w:p w14:paraId="6DF69B1E">
      <w:r>
        <w:t>专业能力：Illustrator、Photoshop、Sketch</w:t>
      </w:r>
    </w:p>
    <w:p w14:paraId="76D264FF">
      <w:pPr>
        <w:pStyle w:val="4"/>
      </w:pPr>
      <w:r>
        <w:t>资格证书</w:t>
      </w:r>
    </w:p>
    <w:p w14:paraId="6059E014">
      <w:pPr>
        <w:pStyle w:val="16"/>
      </w:pPr>
      <w:r>
        <w:t>Adobe认证设计师。</w:t>
      </w:r>
    </w:p>
    <w:p w14:paraId="32E3CFDD">
      <w:pPr>
        <w:pStyle w:val="4"/>
      </w:pPr>
      <w:r>
        <w:t>项目经验</w:t>
      </w:r>
    </w:p>
    <w:p w14:paraId="5CCD4658">
      <w:r>
        <w:rPr>
          <w:b/>
        </w:rPr>
        <w:t>企业级管理系统（2022-11 ~ 2024-03）</w:t>
      </w:r>
    </w:p>
    <w:p w14:paraId="73698671">
      <w:pPr>
        <w:pStyle w:val="16"/>
      </w:pPr>
      <w:r>
        <w:t>负责核心模块设计与开发，实现了高并发处理，提升了系统性能30%。</w:t>
      </w:r>
    </w:p>
    <w:p w14:paraId="595E98FB">
      <w:pPr>
        <w:pStyle w:val="4"/>
      </w:pPr>
      <w:r>
        <w:t>自我评价</w:t>
      </w:r>
    </w:p>
    <w:p w14:paraId="621F7773">
      <w:pPr>
        <w:ind w:left="720" w:right="720"/>
      </w:pPr>
      <w:r>
        <w:rPr>
          <w:b/>
        </w:rPr>
        <w:t>“</w:t>
      </w:r>
      <w:r>
        <w:rPr>
          <w:i/>
        </w:rPr>
        <w:t>具备良好的审美能力和设计功底；热爱设计，关注细节；善于沟通，能准确理解需求并转化为优秀的设计方案。</w:t>
      </w:r>
      <w:r>
        <w:rPr>
          <w:b/>
        </w:rPr>
        <w:t>”</w:t>
      </w:r>
    </w:p>
    <w:p w14:paraId="7A714DED">
      <w:r>
        <w:br w:type="page"/>
      </w:r>
    </w:p>
    <w:p w14:paraId="70C694E9">
      <w:pPr>
        <w:jc w:val="center"/>
      </w:pPr>
      <w:r>
        <w:rPr>
          <w:b/>
          <w:sz w:val="32"/>
        </w:rPr>
        <w:t>田桂芳</w:t>
      </w:r>
    </w:p>
    <w:p w14:paraId="7E914A99">
      <w:r>
        <w:t>求职意向：市场专员 | 青岛 | 10430/月 | 一个月内到岗</w:t>
      </w:r>
    </w:p>
    <w:p w14:paraId="2B67DCE8">
      <w:r>
        <w:t>基本信息：29岁 | 女 | 青岛 | 7年经验</w:t>
      </w:r>
    </w:p>
    <w:p w14:paraId="7C6D87F9">
      <w:r>
        <w:t>联系方式：13884971583 | jwei@example.org</w:t>
      </w:r>
    </w:p>
    <w:p w14:paraId="7F645885">
      <w:pPr>
        <w:pStyle w:val="4"/>
      </w:pPr>
      <w:r>
        <w:t>学历信息</w:t>
      </w:r>
    </w:p>
    <w:p w14:paraId="33E994C8">
      <w:r>
        <w:t>厦门大学 | 工商管理 | 本科 | 2015-09 ~ 2019-06</w:t>
      </w:r>
    </w:p>
    <w:p w14:paraId="272343FF">
      <w:r>
        <w:t>专业成绩：3.13/4</w:t>
      </w:r>
    </w:p>
    <w:p w14:paraId="4BA4741A">
      <w:r>
        <w:t>主修课程：财务管理、组织行为学、市场营销学、运营管理、管理学原理、战略管理</w:t>
      </w:r>
    </w:p>
    <w:p w14:paraId="5E20FBE4">
      <w:pPr>
        <w:pStyle w:val="4"/>
      </w:pPr>
      <w:r>
        <w:t>实习经历</w:t>
      </w:r>
    </w:p>
    <w:p w14:paraId="2614A606">
      <w:r>
        <w:rPr>
          <w:b/>
        </w:rPr>
        <w:t>恒通传媒科技有限公司 | 营销专员 | 2024-05 ~ 2026-03</w:t>
      </w:r>
    </w:p>
    <w:p w14:paraId="2B792BF0">
      <w:pPr>
        <w:pStyle w:val="16"/>
      </w:pPr>
      <w:r>
        <w:t>运营公司社交媒体账号（公众号、微博等），提高粉丝互动。 协助制定营销策略，跟踪推广效果并优化。</w:t>
      </w:r>
    </w:p>
    <w:p w14:paraId="791BCDBB">
      <w:pPr>
        <w:pStyle w:val="4"/>
      </w:pPr>
      <w:r>
        <w:t>专业技能</w:t>
      </w:r>
    </w:p>
    <w:p w14:paraId="56AE14D2">
      <w:r>
        <w:t>语言能力：英语专八，流利商务沟通。</w:t>
      </w:r>
    </w:p>
    <w:p w14:paraId="1DF5184F">
      <w:r>
        <w:t>计算机能力：掌握Photoshop基本操作</w:t>
      </w:r>
    </w:p>
    <w:p w14:paraId="0D4AE0AF">
      <w:r>
        <w:t>专业能力：文案写作、活动策划</w:t>
      </w:r>
    </w:p>
    <w:p w14:paraId="77C33108">
      <w:pPr>
        <w:pStyle w:val="4"/>
      </w:pPr>
      <w:r>
        <w:t>资质认证</w:t>
      </w:r>
    </w:p>
    <w:p w14:paraId="2B7297B3">
      <w:pPr>
        <w:pStyle w:val="16"/>
      </w:pPr>
      <w:r>
        <w:t>大学英语四级（CET-4），良好的读写能力。</w:t>
      </w:r>
    </w:p>
    <w:p w14:paraId="6CEA7F7A">
      <w:pPr>
        <w:pStyle w:val="4"/>
      </w:pPr>
      <w:r>
        <w:t>自我陈述</w:t>
      </w:r>
    </w:p>
    <w:p w14:paraId="6910B097">
      <w:r>
        <w:t>思维活跃，富有创意；具备敏锐的市场洞察力；热爱挑战，能够承受工作压力；善于数据分析，用数据驱动决策。</w:t>
      </w:r>
    </w:p>
    <w:p w14:paraId="03B55EA0">
      <w:r>
        <w:br w:type="page"/>
      </w:r>
    </w:p>
    <w:p w14:paraId="134C17A5">
      <w:pPr>
        <w:jc w:val="center"/>
      </w:pPr>
      <w:r>
        <w:rPr>
          <w:b/>
          <w:sz w:val="32"/>
        </w:rPr>
        <w:t>胡秀珍</w:t>
      </w:r>
    </w:p>
    <w:p w14:paraId="4D571371">
      <w:r>
        <w:t>求职意向：产品经理 | 苏州 | 19969/月 | 两周内到岗</w:t>
      </w:r>
    </w:p>
    <w:p w14:paraId="6042E548">
      <w:r>
        <w:t>基本信息：33岁 | 女 | 杭州 | 11年经验</w:t>
      </w:r>
    </w:p>
    <w:p w14:paraId="5CCF807B">
      <w:r>
        <w:t>联系方式：13238878594 | yan83@example.net</w:t>
      </w:r>
    </w:p>
    <w:p w14:paraId="4FCF5A7B">
      <w:pPr>
        <w:pStyle w:val="4"/>
      </w:pPr>
      <w:r>
        <w:t>教育背景</w:t>
      </w:r>
    </w:p>
    <w:p w14:paraId="0538720F">
      <w:r>
        <w:t>西安交通大学 | 计算机科学与技术 | 本科 | 2011-09 ~ 2015-06</w:t>
      </w:r>
    </w:p>
    <w:p w14:paraId="302A5E69">
      <w:r>
        <w:t>专业成绩：3.85/4（专业前15%）</w:t>
      </w:r>
    </w:p>
    <w:p w14:paraId="7A4FE93F">
      <w:r>
        <w:t>主修课程：操作系统、数据库原理、算法设计、数据结构、编程基础、计算机网络</w:t>
      </w:r>
    </w:p>
    <w:p w14:paraId="3E28E2BB">
      <w:pPr>
        <w:pStyle w:val="4"/>
      </w:pPr>
      <w:r>
        <w:t>过往经历</w:t>
      </w:r>
    </w:p>
    <w:p w14:paraId="0AAE9904">
      <w:r>
        <w:rPr>
          <w:b/>
        </w:rPr>
        <w:t>恒通金融科技有限公司 | 产品经理 | 2022-11 ~ 2024-10</w:t>
      </w:r>
    </w:p>
    <w:p w14:paraId="233BB2F5">
      <w:pPr>
        <w:pStyle w:val="16"/>
      </w:pPr>
      <w:r>
        <w:t>参与竞品分析，提炼差异化优势。 组织用户访谈，挖掘潜在需求。</w:t>
      </w:r>
    </w:p>
    <w:p w14:paraId="5DFFE037">
      <w:r>
        <w:rPr>
          <w:b/>
        </w:rPr>
        <w:t>上海金融有限公司 | 高级产品经理 | 2024-09 ~ 2025-10</w:t>
      </w:r>
    </w:p>
    <w:p w14:paraId="5DFFCF54">
      <w:pPr>
        <w:pStyle w:val="16"/>
      </w:pPr>
      <w:r>
        <w:t>负责产品需求调研、用户分析，完成产品规划与设计。 输出PRD文档，协调开发、测试、运营团队推进产品落地。</w:t>
      </w:r>
    </w:p>
    <w:p w14:paraId="7ABD5235">
      <w:r>
        <w:rPr>
          <w:b/>
        </w:rPr>
        <w:t>创想教育有限公司 | 产品助理 | 2025-01 ~ 2026-01</w:t>
      </w:r>
    </w:p>
    <w:p w14:paraId="0B374EF1">
      <w:pPr>
        <w:pStyle w:val="16"/>
      </w:pPr>
      <w:r>
        <w:t>参与竞品分析，提炼差异化优势。 负责产品需求调研、用户分析，完成产品规划与设计。 跟踪产品数据，根据反馈持续优化迭代。</w:t>
      </w:r>
    </w:p>
    <w:p w14:paraId="7A0B245B">
      <w:pPr>
        <w:pStyle w:val="4"/>
      </w:pPr>
      <w:r>
        <w:t>技能特长</w:t>
      </w:r>
    </w:p>
    <w:p w14:paraId="2817FDCC">
      <w:r>
        <w:t>语言能力：韩语TOPIK4，基础交流能力。</w:t>
      </w:r>
    </w:p>
    <w:p w14:paraId="72D8AAE2">
      <w:r>
        <w:t>计算机能力：掌握Photoshop基本操作</w:t>
      </w:r>
    </w:p>
    <w:p w14:paraId="0F72C116">
      <w:r>
        <w:t>专业能力：需求分析、数据分析、Axure</w:t>
      </w:r>
    </w:p>
    <w:p w14:paraId="1DBEF3F7">
      <w:pPr>
        <w:pStyle w:val="4"/>
      </w:pPr>
      <w:r>
        <w:t>荣誉证书</w:t>
      </w:r>
    </w:p>
    <w:p w14:paraId="0C5A1D80">
      <w:pPr>
        <w:pStyle w:val="16"/>
      </w:pPr>
      <w:r>
        <w:t>PMP项目管理认证。</w:t>
      </w:r>
    </w:p>
    <w:p w14:paraId="5166CDE3">
      <w:pPr>
        <w:pStyle w:val="4"/>
      </w:pPr>
      <w:r>
        <w:t>关于我</w:t>
      </w:r>
    </w:p>
    <w:p w14:paraId="74A9BDF6">
      <w:r>
        <w:t>善于洞察用户需求，逻辑分析能力强；能够快速理解业务场景；有责任心，注重细节，追求产品极致。</w:t>
      </w:r>
    </w:p>
    <w:p w14:paraId="1F9EFC8A">
      <w:r>
        <w:br w:type="page"/>
      </w:r>
    </w:p>
    <w:p w14:paraId="334C2A44">
      <w:pPr>
        <w:jc w:val="center"/>
      </w:pPr>
      <w:r>
        <w:rPr>
          <w:b/>
          <w:color w:val="003366"/>
          <w:sz w:val="32"/>
        </w:rPr>
        <w:t>陈宇</w:t>
      </w:r>
    </w:p>
    <w:p w14:paraId="313F6FFE">
      <w:r>
        <w:t>求职意向：人事专员 | 西安 | 11668/月 | 一个月内到岗</w:t>
      </w:r>
    </w:p>
    <w:p w14:paraId="49F419EA">
      <w:r>
        <w:t>基本信息：28岁 | 女 | 西安 | 8年经验</w:t>
      </w:r>
    </w:p>
    <w:p w14:paraId="3A884A9B">
      <w:r>
        <w:t>联系方式：13553507902 | qzhou@example.org</w:t>
      </w:r>
    </w:p>
    <w:p w14:paraId="439B228C">
      <w:pPr>
        <w:pStyle w:val="4"/>
      </w:pPr>
      <w:r>
        <w:t>核心技能</w:t>
      </w:r>
    </w:p>
    <w:p w14:paraId="18747F4D">
      <w:r>
        <w:t>语言能力：英语专八，流利商务沟通。</w:t>
      </w:r>
    </w:p>
    <w:p w14:paraId="6477222D">
      <w:r>
        <w:t>计算机能力：具备网络基础</w:t>
      </w:r>
    </w:p>
    <w:p w14:paraId="067360AB">
      <w:r>
        <w:t>专业能力：招聘面试、劳动法、员工关系</w:t>
      </w:r>
    </w:p>
    <w:p w14:paraId="1F573E35">
      <w:pPr>
        <w:pStyle w:val="4"/>
      </w:pPr>
      <w:r>
        <w:t>资格证书</w:t>
      </w:r>
    </w:p>
    <w:p w14:paraId="636FC68B">
      <w:pPr>
        <w:pStyle w:val="16"/>
      </w:pPr>
      <w:r>
        <w:t>人力资源管理师三级证书。</w:t>
      </w:r>
    </w:p>
    <w:p w14:paraId="3C3CC2B3">
      <w:pPr>
        <w:pStyle w:val="4"/>
      </w:pPr>
      <w:r>
        <w:t>学习背景</w:t>
      </w:r>
    </w:p>
    <w:p w14:paraId="7A8D0936">
      <w:r>
        <w:t>深圳职业技术学院 | 心理学 | 专科 | 2015-09 ~ 2018-06</w:t>
      </w:r>
    </w:p>
    <w:p w14:paraId="4E590968">
      <w:r>
        <w:t>专业成绩：3.07/4</w:t>
      </w:r>
    </w:p>
    <w:p w14:paraId="238E1434">
      <w:r>
        <w:t>主修课程：组织行为学、管理学原理、市场营销学、财务管理、战略管理、运营管理</w:t>
      </w:r>
    </w:p>
    <w:p w14:paraId="5EF7D58A">
      <w:pPr>
        <w:pStyle w:val="4"/>
      </w:pPr>
      <w:r>
        <w:t>过往经历</w:t>
      </w:r>
    </w:p>
    <w:p w14:paraId="6397F52B">
      <w:r>
        <w:rPr>
          <w:b/>
        </w:rPr>
        <w:t>博雅医疗有限公司 | 招聘专员 | 2025-06 ~ 2026-10</w:t>
      </w:r>
    </w:p>
    <w:p w14:paraId="4B156453">
      <w:pPr>
        <w:pStyle w:val="16"/>
      </w:pPr>
      <w:r>
        <w:t>协助组织员工培训及企业文化活动，提升员工满意度。 办理员工入职、转正、调动、离职手续，维护人事档案。 处理员工关系，协助解决劳动争议，维护和谐劳动关系。</w:t>
      </w:r>
    </w:p>
    <w:p w14:paraId="4A55C60C">
      <w:pPr>
        <w:pStyle w:val="4"/>
      </w:pPr>
      <w:r>
        <w:t>自我评价</w:t>
      </w:r>
    </w:p>
    <w:p w14:paraId="1BF43417">
      <w:r>
        <w:t>性格开朗，亲和力强，善于与各部门沟通协作；具备良好的组织协调能力和解决冲突能力；积极主动，乐于学习新知识。</w:t>
      </w:r>
    </w:p>
    <w:p w14:paraId="0890F646">
      <w:r>
        <w:br w:type="page"/>
      </w:r>
    </w:p>
    <w:p w14:paraId="5F3F9263">
      <w:pPr>
        <w:jc w:val="center"/>
      </w:pPr>
      <w:r>
        <w:rPr>
          <w:b/>
          <w:sz w:val="32"/>
        </w:rPr>
        <w:t>马红</w:t>
      </w:r>
    </w:p>
    <w:p w14:paraId="5A701666">
      <w:r>
        <w:t>求职意向：财务助理 | 长沙 | 14545/月 | 随时到岗</w:t>
      </w:r>
    </w:p>
    <w:p w14:paraId="3E03651E">
      <w:r>
        <w:t>基本信息：26岁 | 男 | 南京 | 4年经验</w:t>
      </w:r>
    </w:p>
    <w:p w14:paraId="6E540A54">
      <w:r>
        <w:t>联系方式：13405025794 | wuping@example.net</w:t>
      </w:r>
    </w:p>
    <w:p w14:paraId="186ABC76">
      <w:pPr>
        <w:pStyle w:val="4"/>
      </w:pPr>
      <w:r>
        <w:t>学习背景</w:t>
      </w:r>
    </w:p>
    <w:p w14:paraId="0E97FD74">
      <w:r>
        <w:t>中山大学 | 审计学 | 本科 | 2018-09 ~ 2022-06</w:t>
      </w:r>
    </w:p>
    <w:p w14:paraId="46CA178D">
      <w:r>
        <w:t>专业成绩：3.13/4</w:t>
      </w:r>
    </w:p>
    <w:p w14:paraId="01C42922">
      <w:r>
        <w:t>主修课程：财务管理、战略管理、管理学原理、市场营销学、运营管理</w:t>
      </w:r>
    </w:p>
    <w:p w14:paraId="4F05D781">
      <w:pPr>
        <w:pStyle w:val="4"/>
      </w:pPr>
      <w:r>
        <w:t>工作经历</w:t>
      </w:r>
    </w:p>
    <w:p w14:paraId="5D347332">
      <w:r>
        <w:rPr>
          <w:b/>
        </w:rPr>
        <w:t>深圳制造有限公司 | 会计 | 2023-09 ~ 2024-01</w:t>
      </w:r>
    </w:p>
    <w:p w14:paraId="31D4AF38">
      <w:pPr>
        <w:pStyle w:val="16"/>
      </w:pPr>
      <w:r>
        <w:t>协助完成月度财务报表编制及税务申报。</w:t>
      </w:r>
    </w:p>
    <w:p w14:paraId="23B8474C">
      <w:r>
        <w:rPr>
          <w:b/>
        </w:rPr>
        <w:t>卓越医疗科技有限公司 | 财务分析 | 2024-03 ~ 2025-08</w:t>
      </w:r>
    </w:p>
    <w:p w14:paraId="2484DDBC">
      <w:pPr>
        <w:pStyle w:val="16"/>
      </w:pPr>
      <w:r>
        <w:t>协助完成月度财务报表编制及税务申报。</w:t>
      </w:r>
    </w:p>
    <w:p w14:paraId="7C2D754C">
      <w:r>
        <w:rPr>
          <w:b/>
        </w:rPr>
        <w:t>上海教育科技有限公司 | 财务分析 | 2025-07 ~ 2026-08</w:t>
      </w:r>
    </w:p>
    <w:p w14:paraId="2CAFD2A4">
      <w:pPr>
        <w:pStyle w:val="16"/>
      </w:pPr>
      <w:r>
        <w:t>参与预算编制及成本控制分析。 协助完成月度财务报表编制及税务申报。</w:t>
      </w:r>
    </w:p>
    <w:p w14:paraId="51D52FE7">
      <w:pPr>
        <w:pStyle w:val="4"/>
      </w:pPr>
      <w:r>
        <w:t>技能证书</w:t>
      </w:r>
    </w:p>
    <w:p w14:paraId="3C19CDA3">
      <w:r>
        <w:t>语言能力：韩语TOPIK4，基础交流能力。</w:t>
      </w:r>
    </w:p>
    <w:p w14:paraId="117C451C">
      <w:r>
        <w:t>计算机能力：精通Excel数据处理</w:t>
      </w:r>
    </w:p>
    <w:p w14:paraId="548260EE">
      <w:r>
        <w:t>专业能力：Excel、税务申报</w:t>
      </w:r>
    </w:p>
    <w:p w14:paraId="41ABED58">
      <w:pPr>
        <w:pStyle w:val="4"/>
      </w:pPr>
      <w:r>
        <w:t>资格证书</w:t>
      </w:r>
    </w:p>
    <w:p w14:paraId="30D864CE">
      <w:pPr>
        <w:pStyle w:val="16"/>
      </w:pPr>
      <w:r>
        <w:t>会计从业资格证。</w:t>
      </w:r>
    </w:p>
    <w:p w14:paraId="07B349AA">
      <w:pPr>
        <w:pStyle w:val="4"/>
      </w:pPr>
      <w:r>
        <w:t>自我介绍</w:t>
      </w:r>
    </w:p>
    <w:p w14:paraId="2A8E3225">
      <w:r>
        <w:t>做事严谨，对数字敏感；熟练掌握财务软件，有较强的合规意识；诚实守信，具备良好的职业道德。</w:t>
      </w:r>
    </w:p>
    <w:p w14:paraId="29DD945F">
      <w:r>
        <w:br w:type="page"/>
      </w:r>
    </w:p>
    <w:p w14:paraId="5BEFE0E8">
      <w:pPr>
        <w:jc w:val="center"/>
      </w:pPr>
      <w:r>
        <w:rPr>
          <w:b/>
          <w:sz w:val="32"/>
        </w:rPr>
        <w:t>刘丽丽</w:t>
      </w:r>
    </w:p>
    <w:p w14:paraId="22DE25D8">
      <w:r>
        <w:t>求职意向：人事专员 | 青岛 | 10192/月 | 一个月内到岗</w:t>
      </w:r>
    </w:p>
    <w:p w14:paraId="632C503B">
      <w:r>
        <w:t>基本信息：30岁 | 女 | 青岛 | 6年经验</w:t>
      </w:r>
    </w:p>
    <w:p w14:paraId="469479C4">
      <w:r>
        <w:t>联系方式：18643622555 | yancao@example.com</w:t>
      </w:r>
    </w:p>
    <w:p w14:paraId="74F69443">
      <w:pPr>
        <w:pStyle w:val="4"/>
      </w:pPr>
      <w:r>
        <w:t>自我陈述</w:t>
      </w:r>
    </w:p>
    <w:p w14:paraId="3FF595B3">
      <w:r>
        <w:rPr>
          <w:b/>
        </w:rPr>
        <w:t>“</w:t>
      </w:r>
      <w:r>
        <w:t>性格开朗，亲和力强，善于与各部门沟通协作；具备良好的组织协调能力和解决冲突能力；积极主动，乐于学习新知识。</w:t>
      </w:r>
      <w:r>
        <w:rPr>
          <w:b/>
        </w:rPr>
        <w:t>”</w:t>
      </w:r>
    </w:p>
    <w:p w14:paraId="64EE9022">
      <w:pPr>
        <w:pStyle w:val="4"/>
      </w:pPr>
      <w:r>
        <w:t>教育背景</w:t>
      </w:r>
    </w:p>
    <w:p w14:paraId="76F29137">
      <w:r>
        <w:t>中山大学 | 心理学 | 硕士 | 2017-09 ~ 2020-06</w:t>
      </w:r>
    </w:p>
    <w:p w14:paraId="288E7B45">
      <w:r>
        <w:t>专业成绩：3.71/4</w:t>
      </w:r>
    </w:p>
    <w:p w14:paraId="0DF691A3">
      <w:r>
        <w:t>主修课程：管理学原理、市场营销学、运营管理、组织行为学、战略管理</w:t>
      </w:r>
    </w:p>
    <w:p w14:paraId="5A03539D">
      <w:pPr>
        <w:pStyle w:val="4"/>
      </w:pPr>
      <w:r>
        <w:t>实习经历</w:t>
      </w:r>
    </w:p>
    <w:p w14:paraId="09C0BDB1">
      <w:r>
        <w:rPr>
          <w:b/>
        </w:rPr>
        <w:t>新锐金融有限公司 | HR助理 | 2023-09 ~ 2026-02</w:t>
      </w:r>
    </w:p>
    <w:p w14:paraId="3824C076">
      <w:pPr>
        <w:pStyle w:val="16"/>
      </w:pPr>
      <w:r>
        <w:t>处理员工关系，协助解决劳动争议，维护和谐劳动关系。 负责考勤统计、薪酬核算及社保公积金缴纳。</w:t>
      </w:r>
    </w:p>
    <w:p w14:paraId="17B21279">
      <w:pPr>
        <w:pStyle w:val="4"/>
      </w:pPr>
      <w:r>
        <w:t>能力专长</w:t>
      </w:r>
    </w:p>
    <w:p w14:paraId="4891A3B3">
      <w:r>
        <w:t>语言能力：英语CET-6，读写熟练，可日常交流。</w:t>
      </w:r>
    </w:p>
    <w:p w14:paraId="45CC1F92">
      <w:r>
        <w:t>计算机能力：具备网络基础</w:t>
      </w:r>
    </w:p>
    <w:p w14:paraId="214CE8DB">
      <w:r>
        <w:t>专业能力：培训组织、劳动法、招聘面试</w:t>
      </w:r>
    </w:p>
    <w:p w14:paraId="04382158">
      <w:pPr>
        <w:pStyle w:val="4"/>
      </w:pPr>
      <w:r>
        <w:t>获奖情况</w:t>
      </w:r>
    </w:p>
    <w:p w14:paraId="30B82E62">
      <w:pPr>
        <w:pStyle w:val="16"/>
      </w:pPr>
      <w:r>
        <w:t>人力资源管理师三级证书。</w:t>
      </w:r>
    </w:p>
    <w:p w14:paraId="1CA4C02F">
      <w:r>
        <w:br w:type="page"/>
      </w:r>
    </w:p>
    <w:p w14:paraId="0F185F64">
      <w:pPr>
        <w:jc w:val="center"/>
      </w:pPr>
      <w:r>
        <w:rPr>
          <w:b/>
          <w:sz w:val="32"/>
        </w:rPr>
        <w:t>刘彬</w:t>
      </w:r>
    </w:p>
    <w:p w14:paraId="1932E59C">
      <w:r>
        <w:t>求职意向：软件工程师 | 广州 | 16254/月 | 一个月内到岗</w:t>
      </w:r>
    </w:p>
    <w:p w14:paraId="5B42D2DE">
      <w:r>
        <w:t>基本信息：33岁 | 男 | 广州 | 9年经验</w:t>
      </w:r>
    </w:p>
    <w:p w14:paraId="741E95B3">
      <w:r>
        <w:t>联系方式：13482486862 | fang20@example.org</w:t>
      </w:r>
    </w:p>
    <w:p w14:paraId="45925E26">
      <w:pPr>
        <w:pStyle w:val="4"/>
      </w:pPr>
      <w:r>
        <w:t>自我介绍</w:t>
      </w:r>
    </w:p>
    <w:p w14:paraId="09621AF2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59E274D1">
      <w:pPr>
        <w:pStyle w:val="4"/>
      </w:pPr>
      <w:r>
        <w:t>教育背景</w:t>
      </w:r>
    </w:p>
    <w:p w14:paraId="47099D4F">
      <w:r>
        <w:t>中山大学 | 网络工程 | 硕士 | 2014-09 ~ 2017-06</w:t>
      </w:r>
    </w:p>
    <w:p w14:paraId="3B684608">
      <w:r>
        <w:t>专业成绩：3.08/4</w:t>
      </w:r>
    </w:p>
    <w:p w14:paraId="1F0C08A5">
      <w:r>
        <w:t>主修课程：战略管理、财务管理、管理学原理、市场营销学、组织行为学、运营管理</w:t>
      </w:r>
    </w:p>
    <w:p w14:paraId="435A538D">
      <w:pPr>
        <w:pStyle w:val="4"/>
      </w:pPr>
      <w:r>
        <w:t>职业经历</w:t>
      </w:r>
    </w:p>
    <w:p w14:paraId="32C5B1BF">
      <w:r>
        <w:rPr>
          <w:b/>
        </w:rPr>
        <w:t>领航金融有限公司 | Java开发工程师 | 2019-09 ~ 2022-03</w:t>
      </w:r>
    </w:p>
    <w:p w14:paraId="34620C64">
      <w:pPr>
        <w:pStyle w:val="16"/>
      </w:pPr>
      <w:r>
        <w:t>编写高质量代码，进行单元测试和性能优化。</w:t>
      </w:r>
    </w:p>
    <w:p w14:paraId="3C87A5C7">
      <w:r>
        <w:rPr>
          <w:b/>
        </w:rPr>
        <w:t>杭州互联网科技有限公司 | 全栈工程师 | 2022-02 ~ 2023-12</w:t>
      </w:r>
    </w:p>
    <w:p w14:paraId="78330EDE">
      <w:pPr>
        <w:pStyle w:val="16"/>
      </w:pPr>
      <w:r>
        <w:t>参与技术方案讨论，撰写技术文档。</w:t>
      </w:r>
    </w:p>
    <w:p w14:paraId="0F8E1EFB">
      <w:r>
        <w:rPr>
          <w:b/>
        </w:rPr>
        <w:t>杭州零售有限公司 | 前端开发工程师 | 2023-07 ~ 2026-01</w:t>
      </w:r>
    </w:p>
    <w:p w14:paraId="7163D695">
      <w:pPr>
        <w:pStyle w:val="16"/>
      </w:pPr>
      <w:r>
        <w:t>协助团队完成项目迭代与上线。 参与需求分析，负责后端/前端模块设计与开发。 修复系统Bug，保障系统稳定运行。</w:t>
      </w:r>
    </w:p>
    <w:p w14:paraId="5487A624">
      <w:pPr>
        <w:pStyle w:val="4"/>
      </w:pPr>
      <w:r>
        <w:t>核心技能</w:t>
      </w:r>
    </w:p>
    <w:p w14:paraId="14085D04">
      <w:r>
        <w:t>语言能力：英语CET-6，读写熟练，可日常交流。</w:t>
      </w:r>
    </w:p>
    <w:p w14:paraId="6ED93816">
      <w:r>
        <w:t>计算机能力：熟悉Python基础</w:t>
      </w:r>
    </w:p>
    <w:p w14:paraId="17B6F2BE">
      <w:r>
        <w:t>专业能力：Java、Python、Spring、React</w:t>
      </w:r>
    </w:p>
    <w:p w14:paraId="79EE459E">
      <w:pPr>
        <w:pStyle w:val="4"/>
      </w:pPr>
      <w:r>
        <w:t>证书与荣誉</w:t>
      </w:r>
    </w:p>
    <w:p w14:paraId="4F4F53F2">
      <w:pPr>
        <w:pStyle w:val="16"/>
      </w:pPr>
      <w:r>
        <w:t>全国计算机等级考试三级（数据库技术）。</w:t>
      </w:r>
    </w:p>
    <w:p w14:paraId="04F98040">
      <w:pPr>
        <w:pStyle w:val="16"/>
      </w:pPr>
      <w:r>
        <w:t>全国计算机等级考试二级（Office高级应用）。</w:t>
      </w:r>
    </w:p>
    <w:p w14:paraId="2E42831B">
      <w:r>
        <w:br w:type="page"/>
      </w:r>
    </w:p>
    <w:p w14:paraId="41EB5F59">
      <w:pPr>
        <w:jc w:val="center"/>
      </w:pPr>
      <w:r>
        <w:rPr>
          <w:b/>
          <w:sz w:val="32"/>
        </w:rPr>
        <w:t>张丽娟</w:t>
      </w:r>
    </w:p>
    <w:p w14:paraId="53CDD1F2">
      <w:r>
        <w:t>求职意向：财务助理 | 杭州 | 10566/月 | 随时到岗</w:t>
      </w:r>
    </w:p>
    <w:p w14:paraId="72101746">
      <w:r>
        <w:t>基本信息：28岁 | 女 | 杭州 | 6年经验</w:t>
      </w:r>
    </w:p>
    <w:p w14:paraId="263CA0BA">
      <w:r>
        <w:t>联系方式：15783045222 | linping@example.net</w:t>
      </w:r>
    </w:p>
    <w:p w14:paraId="4DCA782D">
      <w:pPr>
        <w:pStyle w:val="4"/>
      </w:pPr>
      <w:r>
        <w:t>教育经历</w:t>
      </w:r>
    </w:p>
    <w:p w14:paraId="7BF080EA">
      <w:r>
        <w:t>上海交通大学 | 会计学 | 本科 | 2016-09 ~ 2020-06</w:t>
      </w:r>
    </w:p>
    <w:p w14:paraId="3F56BC03">
      <w:r>
        <w:t>专业成绩：3.93/4（专业前15%）</w:t>
      </w:r>
    </w:p>
    <w:p w14:paraId="1565F9A8">
      <w:r>
        <w:t>主修课程：管理会计、税法、成本会计、基础会计、审计学、中级财务会计</w:t>
      </w:r>
    </w:p>
    <w:p w14:paraId="4BD7C531">
      <w:pPr>
        <w:pStyle w:val="4"/>
      </w:pPr>
      <w:r>
        <w:t>工作经历</w:t>
      </w:r>
    </w:p>
    <w:p w14:paraId="6873B9AE">
      <w:r>
        <w:rPr>
          <w:b/>
        </w:rPr>
        <w:t>新锐传媒有限公司 | 财务分析 | 2023-07 ~ 2025-04</w:t>
      </w:r>
    </w:p>
    <w:p w14:paraId="4EBA4600">
      <w:pPr>
        <w:pStyle w:val="16"/>
      </w:pPr>
      <w:r>
        <w:t>管理发票、合同等财务档案，确保合规。</w:t>
      </w:r>
    </w:p>
    <w:p w14:paraId="0361BF84">
      <w:r>
        <w:rPr>
          <w:b/>
        </w:rPr>
        <w:t>成都教育科技有限公司 | 会计 | 2025-02 ~ 2026-11</w:t>
      </w:r>
    </w:p>
    <w:p w14:paraId="25FFEC47">
      <w:pPr>
        <w:pStyle w:val="16"/>
      </w:pPr>
      <w:r>
        <w:t>协助完成月度财务报表编制及税务申报。</w:t>
      </w:r>
    </w:p>
    <w:p w14:paraId="21603625">
      <w:pPr>
        <w:pStyle w:val="4"/>
      </w:pPr>
      <w:r>
        <w:t>能力专长</w:t>
      </w:r>
    </w:p>
    <w:p w14:paraId="28DF595A">
      <w:r>
        <w:t>语言能力：英语专八，流利商务沟通。</w:t>
      </w:r>
    </w:p>
    <w:p w14:paraId="60358092">
      <w:r>
        <w:t>计算机能力：熟练使用Office办公软件</w:t>
      </w:r>
    </w:p>
    <w:p w14:paraId="403FDEA1">
      <w:r>
        <w:t>专业能力：金蝶、税务申报</w:t>
      </w:r>
    </w:p>
    <w:p w14:paraId="5A5694CD">
      <w:pPr>
        <w:pStyle w:val="4"/>
      </w:pPr>
      <w:r>
        <w:t>获奖情况</w:t>
      </w:r>
    </w:p>
    <w:p w14:paraId="0C71C982">
      <w:pPr>
        <w:pStyle w:val="16"/>
      </w:pPr>
      <w:r>
        <w:t>会计从业资格证。</w:t>
      </w:r>
    </w:p>
    <w:p w14:paraId="39C45DDA">
      <w:pPr>
        <w:pStyle w:val="4"/>
      </w:pPr>
      <w:r>
        <w:t>个人评价</w:t>
      </w:r>
    </w:p>
    <w:p w14:paraId="47769486">
      <w:r>
        <w:t>做事严谨，对数字敏感；熟练掌握财务软件，有较强的合规意识；诚实守信，具备良好的职业道德。</w:t>
      </w:r>
    </w:p>
    <w:p w14:paraId="6DC3BF35">
      <w:r>
        <w:br w:type="page"/>
      </w:r>
    </w:p>
    <w:p w14:paraId="3DDEC682">
      <w:pPr>
        <w:jc w:val="center"/>
      </w:pPr>
      <w:r>
        <w:rPr>
          <w:b/>
          <w:sz w:val="32"/>
        </w:rPr>
        <w:t>彭洁</w:t>
      </w:r>
    </w:p>
    <w:p w14:paraId="1A9FD8C8">
      <w:r>
        <w:t>求职意向：财务助理 | 北京 | 10492/月 | 随时到岗</w:t>
      </w:r>
    </w:p>
    <w:p w14:paraId="4C9AE658">
      <w:r>
        <w:t>基本信息：27岁 | 男 | 北京 | 5年经验</w:t>
      </w:r>
    </w:p>
    <w:p w14:paraId="4D5A3107">
      <w:r>
        <w:t>联系方式：15959961887 | yongdu@example.com</w:t>
      </w:r>
    </w:p>
    <w:p w14:paraId="1D84281C">
      <w:pPr>
        <w:pStyle w:val="4"/>
      </w:pPr>
      <w:r>
        <w:t>学习背景</w:t>
      </w:r>
    </w:p>
    <w:p w14:paraId="39815CDD">
      <w:r>
        <w:t>西安交通大学 | 审计学 | 本科 | 2017-09 ~ 2021-06</w:t>
      </w:r>
    </w:p>
    <w:p w14:paraId="3700BE8B">
      <w:r>
        <w:t>专业成绩：3.77/4（专业前10%）</w:t>
      </w:r>
    </w:p>
    <w:p w14:paraId="44F27513">
      <w:r>
        <w:t>主修课程：市场营销学、运营管理、管理学原理、战略管理、财务管理</w:t>
      </w:r>
    </w:p>
    <w:p w14:paraId="52B10AE9">
      <w:pPr>
        <w:pStyle w:val="4"/>
      </w:pPr>
      <w:r>
        <w:t>工作经历</w:t>
      </w:r>
    </w:p>
    <w:p w14:paraId="0F363638">
      <w:r>
        <w:rPr>
          <w:b/>
        </w:rPr>
        <w:t>1. 恒通医疗科技有限公司 | 会计 | 2022-08 ~ 2023-08</w:t>
      </w:r>
    </w:p>
    <w:p w14:paraId="665ED5C6">
      <w:pPr>
        <w:pStyle w:val="16"/>
      </w:pPr>
      <w:r>
        <w:t>参与预算编制及成本控制分析。</w:t>
      </w:r>
    </w:p>
    <w:p w14:paraId="3A0D83F3">
      <w:r>
        <w:rPr>
          <w:b/>
        </w:rPr>
        <w:t>2. 恒通传媒科技有限公司 | 出纳 | 2023-08 ~ 2026-10</w:t>
      </w:r>
    </w:p>
    <w:p w14:paraId="6F78F36F">
      <w:pPr>
        <w:pStyle w:val="16"/>
      </w:pPr>
      <w:r>
        <w:t>负责日常报销审核、凭证编制及账务处理。 配合审计工作，提供所需财务资料。 参与预算编制及成本控制分析。</w:t>
      </w:r>
    </w:p>
    <w:p w14:paraId="56B56715">
      <w:pPr>
        <w:pStyle w:val="4"/>
      </w:pPr>
      <w:r>
        <w:t>核心技能</w:t>
      </w:r>
    </w:p>
    <w:p w14:paraId="4C0EAF82">
      <w:r>
        <w:t>语言能力：韩语TOPIK4，基础交流能力。</w:t>
      </w:r>
    </w:p>
    <w:p w14:paraId="57AA8405">
      <w:r>
        <w:t>计算机能力：熟悉Python基础</w:t>
      </w:r>
    </w:p>
    <w:p w14:paraId="1972147C">
      <w:r>
        <w:t>专业能力：税务申报、财务报表</w:t>
      </w:r>
    </w:p>
    <w:p w14:paraId="4F8E91F4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A09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64A967D">
            <w:pPr>
              <w:spacing w:after="0" w:line="240" w:lineRule="auto"/>
            </w:pPr>
            <w:r>
              <w:t>会计从业资格证。</w:t>
            </w:r>
          </w:p>
        </w:tc>
      </w:tr>
    </w:tbl>
    <w:p w14:paraId="7E1B1390">
      <w:pPr>
        <w:pStyle w:val="4"/>
      </w:pPr>
      <w:r>
        <w:t>自我介绍</w:t>
      </w:r>
    </w:p>
    <w:p w14:paraId="2278BA14">
      <w:r>
        <w:t>做事严谨，对数字敏感；熟练掌握财务软件，有较强的合规意识；诚实守信，具备良好的职业道德。</w:t>
      </w:r>
    </w:p>
    <w:p w14:paraId="3CE07A9B">
      <w:r>
        <w:br w:type="page"/>
      </w:r>
    </w:p>
    <w:p w14:paraId="342FC064">
      <w:pPr>
        <w:jc w:val="center"/>
      </w:pPr>
      <w:r>
        <w:rPr>
          <w:b/>
          <w:sz w:val="32"/>
        </w:rPr>
        <w:t>孙莹</w:t>
      </w:r>
    </w:p>
    <w:p w14:paraId="0F2C7A99">
      <w:r>
        <w:t>求职意向：财务助理 | 重庆 | 15162/月 | 一个月内到岗</w:t>
      </w:r>
    </w:p>
    <w:p w14:paraId="5C30A2EF">
      <w:r>
        <w:t>基本信息：33岁 | 男 | 重庆 | 11年经验</w:t>
      </w:r>
    </w:p>
    <w:p w14:paraId="6BD4DDFD">
      <w:r>
        <w:t>联系方式：13715752090 | xiuyingdai@example.net</w:t>
      </w:r>
    </w:p>
    <w:p w14:paraId="6421E73E">
      <w:pPr>
        <w:pStyle w:val="4"/>
      </w:pPr>
      <w:r>
        <w:t>学历信息</w:t>
      </w:r>
    </w:p>
    <w:p w14:paraId="6778478F">
      <w:r>
        <w:t>清华大学 | 财务管理 | 本科 | 2011-09 ~ 2015-06</w:t>
      </w:r>
    </w:p>
    <w:p w14:paraId="6D15FFEC">
      <w:r>
        <w:t>专业成绩：3.46/4（专业前30%）</w:t>
      </w:r>
    </w:p>
    <w:p w14:paraId="70D74B7B">
      <w:r>
        <w:t>主修课程：运营管理、组织行为学、市场营销学、战略管理、财务管理、管理学原理</w:t>
      </w:r>
    </w:p>
    <w:p w14:paraId="62EDD058">
      <w:pPr>
        <w:pStyle w:val="4"/>
      </w:pPr>
      <w:r>
        <w:t>工作经验</w:t>
      </w:r>
    </w:p>
    <w:p w14:paraId="672F3238">
      <w:r>
        <w:rPr>
          <w:b/>
        </w:rPr>
        <w:t>鼎盛教育科技有限公司 | 财务助理 | 2021-11 ~ 2022-10</w:t>
      </w:r>
    </w:p>
    <w:p w14:paraId="1A344EAD">
      <w:pPr>
        <w:pStyle w:val="16"/>
      </w:pPr>
      <w:r>
        <w:t>参与预算编制及成本控制分析。 配合审计工作，提供所需财务资料。</w:t>
      </w:r>
    </w:p>
    <w:p w14:paraId="30573475">
      <w:r>
        <w:rPr>
          <w:b/>
        </w:rPr>
        <w:t>领航制造科技有限公司 | 会计 | 2022-10 ~ 2026-02</w:t>
      </w:r>
    </w:p>
    <w:p w14:paraId="05E7816E">
      <w:pPr>
        <w:pStyle w:val="16"/>
      </w:pPr>
      <w:r>
        <w:t>管理发票、合同等财务档案，确保合规。</w:t>
      </w:r>
    </w:p>
    <w:p w14:paraId="60C44739">
      <w:pPr>
        <w:pStyle w:val="4"/>
      </w:pPr>
      <w:r>
        <w:t>能力专长</w:t>
      </w:r>
    </w:p>
    <w:p w14:paraId="767ABFFB">
      <w:r>
        <w:t>语言能力：英语专八，流利商务沟通。</w:t>
      </w:r>
    </w:p>
    <w:p w14:paraId="7CCCB957">
      <w:r>
        <w:t>计算机能力：掌握Photoshop基本操作</w:t>
      </w:r>
    </w:p>
    <w:p w14:paraId="6BA72C5A">
      <w:r>
        <w:t>专业能力：金蝶、财务报表、Excel</w:t>
      </w:r>
    </w:p>
    <w:p w14:paraId="601B0355">
      <w:pPr>
        <w:pStyle w:val="4"/>
      </w:pPr>
      <w:r>
        <w:t>资格证书</w:t>
      </w:r>
    </w:p>
    <w:p w14:paraId="535E24A6">
      <w:pPr>
        <w:pStyle w:val="16"/>
      </w:pPr>
      <w:r>
        <w:t>会计从业资格证。</w:t>
      </w:r>
    </w:p>
    <w:p w14:paraId="64A2644F">
      <w:pPr>
        <w:pStyle w:val="16"/>
      </w:pPr>
      <w:r>
        <w:t>初级会计职称。</w:t>
      </w:r>
    </w:p>
    <w:p w14:paraId="212DD48A">
      <w:pPr>
        <w:pStyle w:val="4"/>
      </w:pPr>
      <w:r>
        <w:t>自我评价</w:t>
      </w:r>
    </w:p>
    <w:p w14:paraId="574EE198">
      <w:r>
        <w:t>做事严谨，对数字敏感；熟练掌握财务软件，有较强的合规意识；诚实守信，具备良好的职业道德。</w:t>
      </w:r>
    </w:p>
    <w:p w14:paraId="19EF4C66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4F4E7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3DFF00">
            <w:r>
              <w:rPr>
                <w:b/>
                <w:sz w:val="28"/>
              </w:rPr>
              <w:t>郑秀珍</w:t>
            </w:r>
          </w:p>
          <w:p w14:paraId="15925B9B">
            <w:r>
              <w:t>求职意向：软件工程师 | 苏州 | 18927/月 | 随时到岗</w:t>
            </w:r>
          </w:p>
          <w:p w14:paraId="7E26EA19">
            <w:r>
              <w:t>基本信息：33岁 | 女 | 苏州 | 11年经验</w:t>
            </w:r>
          </w:p>
          <w:p w14:paraId="73D24FDD">
            <w:r>
              <w:t>联系方式：13830477330 | mingxiao@example.org</w:t>
            </w:r>
          </w:p>
          <w:p w14:paraId="6B485C31">
            <w:pPr>
              <w:pStyle w:val="4"/>
            </w:pPr>
            <w:r>
              <w:t>能力专长</w:t>
            </w:r>
          </w:p>
          <w:p w14:paraId="4942956A">
            <w:r>
              <w:t>语言能力：英语专八，流利商务沟通。</w:t>
            </w:r>
          </w:p>
          <w:p w14:paraId="0E5E5B4C">
            <w:r>
              <w:t>计算机能力：熟练使用Office办公软件</w:t>
            </w:r>
          </w:p>
          <w:p w14:paraId="32ADBAE2">
            <w:r>
              <w:t>专业能力：Git、React、Python</w:t>
            </w:r>
          </w:p>
        </w:tc>
        <w:tc>
          <w:tcPr>
            <w:tcW w:w="4320" w:type="dxa"/>
          </w:tcPr>
          <w:p w14:paraId="0235FE85"/>
          <w:p w14:paraId="11926E32">
            <w:pPr>
              <w:pStyle w:val="4"/>
            </w:pPr>
            <w:r>
              <w:t>学历信息</w:t>
            </w:r>
          </w:p>
          <w:p w14:paraId="3855A8C7">
            <w:r>
              <w:t>天津大学 | 网络工程 | 本科 | 2011-09 ~ 2015-06</w:t>
            </w:r>
          </w:p>
          <w:p w14:paraId="37B910F4">
            <w:r>
              <w:t>专业成绩：3.73/4</w:t>
            </w:r>
          </w:p>
          <w:p w14:paraId="488C80CE">
            <w:r>
              <w:t>主修课程：组织行为学、市场营销学、运营管理、战略管理、管理学原理、财务管理</w:t>
            </w:r>
          </w:p>
          <w:p w14:paraId="45FE601B">
            <w:pPr>
              <w:pStyle w:val="4"/>
            </w:pPr>
            <w:r>
              <w:t>过往经历</w:t>
            </w:r>
          </w:p>
          <w:p w14:paraId="097C9DEE">
            <w:r>
              <w:rPr>
                <w:b/>
              </w:rPr>
              <w:t>恒通传媒科技有限公司 | Java开发工程师 | 2016-11 ~ 2020-11</w:t>
            </w:r>
          </w:p>
          <w:p w14:paraId="4CAE9926">
            <w:pPr>
              <w:pStyle w:val="16"/>
            </w:pPr>
            <w:r>
              <w:t>参与需求分析，负责后端/前端模块设计与开发。 修复系统Bug，保障系统稳定运行。</w:t>
            </w:r>
          </w:p>
          <w:p w14:paraId="03271A3D">
            <w:r>
              <w:rPr>
                <w:b/>
              </w:rPr>
              <w:t>卓越制造有限公司 | 全栈工程师 | 2020-09 ~ 2024-05</w:t>
            </w:r>
          </w:p>
          <w:p w14:paraId="2CED9AA6">
            <w:pPr>
              <w:pStyle w:val="16"/>
            </w:pPr>
            <w:r>
              <w:t>参与需求分析，负责后端/前端模块设计与开发。 参与技术方案讨论，撰写技术文档。 修复系统Bug，保障系统稳定运行。</w:t>
            </w:r>
          </w:p>
          <w:p w14:paraId="0A8A041A">
            <w:r>
              <w:rPr>
                <w:b/>
              </w:rPr>
              <w:t>华讯传媒科技有限公司 | 全栈工程师 | 2024-09 ~ 2026-10</w:t>
            </w:r>
          </w:p>
          <w:p w14:paraId="607A0304">
            <w:pPr>
              <w:pStyle w:val="16"/>
            </w:pPr>
            <w:r>
              <w:t>修复系统Bug，保障系统稳定运行。 编写高质量代码，进行单元测试和性能优化。</w:t>
            </w:r>
          </w:p>
          <w:p w14:paraId="293982CB">
            <w:pPr>
              <w:pStyle w:val="4"/>
            </w:pPr>
            <w:r>
              <w:t>证书与荣誉</w:t>
            </w:r>
          </w:p>
          <w:p w14:paraId="17202B5C">
            <w:pPr>
              <w:pStyle w:val="16"/>
            </w:pPr>
            <w:r>
              <w:t>全国计算机等级考试三级（数据库技术）。</w:t>
            </w:r>
          </w:p>
          <w:p w14:paraId="62E1F145">
            <w:pPr>
              <w:pStyle w:val="16"/>
            </w:pPr>
            <w:r>
              <w:t>全国计算机等级考试二级（Office高级应用）。</w:t>
            </w:r>
          </w:p>
          <w:p w14:paraId="54042374">
            <w:pPr>
              <w:pStyle w:val="4"/>
            </w:pPr>
            <w:r>
              <w:t>参与项目</w:t>
            </w:r>
          </w:p>
          <w:p w14:paraId="4208117E">
            <w:r>
              <w:rPr>
                <w:b/>
              </w:rPr>
              <w:t>数据可视化平台（2020-03 ~ 2025-03）</w:t>
            </w:r>
          </w:p>
          <w:p w14:paraId="26AF424C">
            <w:pPr>
              <w:pStyle w:val="16"/>
            </w:pPr>
            <w:r>
              <w:t>负责核心模块设计与开发，实现了高并发处理，提升了系统性能30%。</w:t>
            </w:r>
          </w:p>
          <w:p w14:paraId="2EBEFB19">
            <w:pPr>
              <w:pStyle w:val="4"/>
            </w:pPr>
            <w:r>
              <w:t>个人评价</w:t>
            </w:r>
          </w:p>
          <w:p w14:paraId="6BE1AFC9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AFC55D2">
      <w:r>
        <w:br w:type="page"/>
      </w:r>
    </w:p>
    <w:p w14:paraId="6F0A9700">
      <w:pPr>
        <w:jc w:val="center"/>
      </w:pPr>
      <w:r>
        <w:rPr>
          <w:b/>
          <w:sz w:val="32"/>
        </w:rPr>
        <w:t>王旭</w:t>
      </w:r>
    </w:p>
    <w:p w14:paraId="126FEA01">
      <w:pPr>
        <w:jc w:val="center"/>
      </w:pPr>
      <w:r>
        <w:rPr>
          <w:sz w:val="2"/>
        </w:rPr>
        <w:t>____________________________________________________________</w:t>
      </w:r>
    </w:p>
    <w:p w14:paraId="52EBAE43">
      <w:r>
        <w:t>求职意向：财务助理 | 西安 | 14391/月 | 两周内到岗</w:t>
      </w:r>
    </w:p>
    <w:p w14:paraId="4536FB42">
      <w:r>
        <w:t>基本信息：30岁 | 女 | 上海 | 8年经验</w:t>
      </w:r>
    </w:p>
    <w:p w14:paraId="5B194413">
      <w:r>
        <w:t>联系方式：13647158587 | wanglei@example.com</w:t>
      </w:r>
    </w:p>
    <w:p w14:paraId="2861EC12">
      <w:pPr>
        <w:pStyle w:val="4"/>
      </w:pPr>
      <w:r>
        <w:t>实习经历</w:t>
      </w:r>
    </w:p>
    <w:p w14:paraId="28348622">
      <w:r>
        <w:rPr>
          <w:b/>
        </w:rPr>
        <w:t>成都咨询科技有限公司 | 出纳 | 2018-02 ~ 2019-08</w:t>
      </w:r>
    </w:p>
    <w:p w14:paraId="74B7EB11">
      <w:pPr>
        <w:pStyle w:val="16"/>
      </w:pPr>
      <w:r>
        <w:t>负责日常报销审核、凭证编制及账务处理。 协助完成月度财务报表编制及税务申报。</w:t>
      </w:r>
    </w:p>
    <w:p w14:paraId="602EF3B5">
      <w:r>
        <w:rPr>
          <w:b/>
        </w:rPr>
        <w:t>新锐制造科技有限公司 | 出纳 | 2019-05 ~ 2022-03</w:t>
      </w:r>
    </w:p>
    <w:p w14:paraId="090095F5">
      <w:pPr>
        <w:pStyle w:val="16"/>
      </w:pPr>
      <w:r>
        <w:t>负责日常报销审核、凭证编制及账务处理。 协助完成月度财务报表编制及税务申报。 管理发票、合同等财务档案，确保合规。</w:t>
      </w:r>
    </w:p>
    <w:p w14:paraId="11B842D8">
      <w:r>
        <w:rPr>
          <w:b/>
        </w:rPr>
        <w:t>深圳金融科技有限公司 | 出纳 | 2022-06 ~ 2026-07</w:t>
      </w:r>
    </w:p>
    <w:p w14:paraId="23DA7702">
      <w:pPr>
        <w:pStyle w:val="16"/>
      </w:pPr>
      <w:r>
        <w:t>管理发票、合同等财务档案，确保合规。 配合审计工作，提供所需财务资料。 负责日常报销审核、凭证编制及账务处理。</w:t>
      </w:r>
    </w:p>
    <w:p w14:paraId="14A62B8A">
      <w:pPr>
        <w:pStyle w:val="4"/>
      </w:pPr>
      <w:r>
        <w:t>教育经历</w:t>
      </w:r>
    </w:p>
    <w:p w14:paraId="609321D9">
      <w:r>
        <w:t>南开大学 | 财务管理 | 本科 | 2014-09 ~ 2018-06</w:t>
      </w:r>
    </w:p>
    <w:p w14:paraId="61FF12C8">
      <w:r>
        <w:t>专业成绩：3.96/4（专业前15%）</w:t>
      </w:r>
    </w:p>
    <w:p w14:paraId="4C26FC9D">
      <w:r>
        <w:t>主修课程：战略管理、组织行为学、运营管理、管理学原理、财务管理、市场营销学</w:t>
      </w:r>
    </w:p>
    <w:p w14:paraId="7F5844A8">
      <w:pPr>
        <w:pStyle w:val="4"/>
      </w:pPr>
      <w:r>
        <w:t>核心技能</w:t>
      </w:r>
    </w:p>
    <w:p w14:paraId="072CF815">
      <w:r>
        <w:t>语言能力：韩语TOPIK4，基础交流能力。</w:t>
      </w:r>
    </w:p>
    <w:p w14:paraId="4D5DBF48">
      <w:r>
        <w:t>计算机能力：熟悉Python基础</w:t>
      </w:r>
    </w:p>
    <w:p w14:paraId="3C6B396F">
      <w:r>
        <w:t>专业能力：用友、金蝶、税务申报、Excel</w:t>
      </w:r>
    </w:p>
    <w:p w14:paraId="6E15637D">
      <w:pPr>
        <w:pStyle w:val="4"/>
      </w:pPr>
      <w:r>
        <w:t>资质认证</w:t>
      </w:r>
    </w:p>
    <w:p w14:paraId="221FF0EF">
      <w:pPr>
        <w:pStyle w:val="16"/>
      </w:pPr>
      <w:r>
        <w:t>会计从业资格证。</w:t>
      </w:r>
    </w:p>
    <w:p w14:paraId="0D4C5A08">
      <w:pPr>
        <w:pStyle w:val="16"/>
      </w:pPr>
      <w:r>
        <w:t>初级会计职称。</w:t>
      </w:r>
    </w:p>
    <w:p w14:paraId="4AC5C2AE">
      <w:pPr>
        <w:pStyle w:val="4"/>
      </w:pPr>
      <w:r>
        <w:t>个人评价</w:t>
      </w:r>
    </w:p>
    <w:p w14:paraId="06F240B2">
      <w:r>
        <w:t>做事严谨，对数字敏感；熟练掌握财务软件，有较强的合规意识；诚实守信，具备良好的职业道德。</w:t>
      </w:r>
    </w:p>
    <w:p w14:paraId="02432FF8">
      <w:r>
        <w:br w:type="page"/>
      </w:r>
    </w:p>
    <w:p w14:paraId="2CC0C25B">
      <w:pPr>
        <w:jc w:val="center"/>
      </w:pPr>
      <w:r>
        <w:rPr>
          <w:b/>
          <w:sz w:val="32"/>
        </w:rPr>
        <w:t>孟冬梅</w:t>
      </w:r>
    </w:p>
    <w:p w14:paraId="1D77C254">
      <w:r>
        <w:t>求职意向：软件工程师 | 成都 | 16401/月 | 一周内到岗</w:t>
      </w:r>
    </w:p>
    <w:p w14:paraId="4FA95762">
      <w:r>
        <w:t>基本信息：32岁 | 女 | 成都 | 12年经验</w:t>
      </w:r>
    </w:p>
    <w:p w14:paraId="61490174">
      <w:r>
        <w:t>联系方式：13498080845 | min85@example.org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F07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A69200A">
            <w:pPr>
              <w:pStyle w:val="4"/>
            </w:pPr>
            <w:r>
              <w:t>学历信息</w:t>
            </w:r>
          </w:p>
          <w:p w14:paraId="6F4AD024">
            <w:r>
              <w:t>北京信息职业技术学院 | 信息管理与信息系统 | 专科 | 2011-09 ~ 2014-06</w:t>
            </w:r>
          </w:p>
          <w:p w14:paraId="46565053">
            <w:r>
              <w:t>专业成绩：3.91/4（专业前15%）</w:t>
            </w:r>
          </w:p>
          <w:p w14:paraId="33441A65">
            <w:r>
              <w:t>主修课程：财务管理、运营管理、管理学原理、战略管理、组织行为学、市场营销学</w:t>
            </w:r>
          </w:p>
        </w:tc>
      </w:tr>
    </w:tbl>
    <w:p w14:paraId="71CBD93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E398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FFCB4CE">
            <w:pPr>
              <w:pStyle w:val="4"/>
            </w:pPr>
            <w:r>
              <w:t>实习经历</w:t>
            </w:r>
          </w:p>
          <w:p w14:paraId="33C1A431">
            <w:r>
              <w:rPr>
                <w:b/>
              </w:rPr>
              <w:t>华讯医疗科技有限公司 | Java开发工程师 | 2025-02 ~ 2026-05</w:t>
            </w:r>
          </w:p>
          <w:p w14:paraId="3201CC38">
            <w:pPr>
              <w:pStyle w:val="16"/>
            </w:pPr>
            <w:r>
              <w:t>协助团队完成项目迭代与上线。 修复系统Bug，保障系统稳定运行。 参与技术方案讨论，撰写技术文档。</w:t>
            </w:r>
          </w:p>
        </w:tc>
      </w:tr>
    </w:tbl>
    <w:p w14:paraId="6620DBD9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714235">
        <w:tc>
          <w:tcPr>
            <w:tcW w:w="8640" w:type="dxa"/>
          </w:tcPr>
          <w:p w14:paraId="456D8F99">
            <w:pPr>
              <w:pStyle w:val="4"/>
            </w:pPr>
            <w:r>
              <w:t>技能特长</w:t>
            </w:r>
          </w:p>
          <w:p w14:paraId="70959B38">
            <w:r>
              <w:t>语言能力：英语专八，流利商务沟通。</w:t>
            </w:r>
          </w:p>
          <w:p w14:paraId="1B546D06">
            <w:r>
              <w:t>计算机能力：熟练使用Office办公软件</w:t>
            </w:r>
          </w:p>
          <w:p w14:paraId="3188FA1A">
            <w:r>
              <w:t>专业能力：Spring、React</w:t>
            </w:r>
          </w:p>
        </w:tc>
      </w:tr>
    </w:tbl>
    <w:p w14:paraId="70FEF9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7D0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890A531">
            <w:pPr>
              <w:pStyle w:val="4"/>
            </w:pPr>
            <w:r>
              <w:t>证书与荣誉</w:t>
            </w:r>
          </w:p>
          <w:p w14:paraId="7D48A9D5">
            <w:pPr>
              <w:pStyle w:val="16"/>
            </w:pPr>
            <w:r>
              <w:t>全国计算机等级考试二级（Office高级应用）。</w:t>
            </w:r>
          </w:p>
          <w:p w14:paraId="757B8272">
            <w:pPr>
              <w:pStyle w:val="16"/>
            </w:pPr>
            <w:r>
              <w:t>全国计算机等级考试三级（数据库技术）。</w:t>
            </w:r>
          </w:p>
        </w:tc>
      </w:tr>
    </w:tbl>
    <w:p w14:paraId="5436CF8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BA15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9114621">
            <w:pPr>
              <w:pStyle w:val="4"/>
            </w:pPr>
            <w:r>
              <w:t>自我评价</w:t>
            </w:r>
          </w:p>
          <w:p w14:paraId="207B4412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6B35A946"/>
    <w:p w14:paraId="3F33E81A">
      <w:r>
        <w:br w:type="page"/>
      </w:r>
    </w:p>
    <w:p w14:paraId="61477F3C">
      <w:pPr>
        <w:jc w:val="center"/>
      </w:pPr>
      <w:r>
        <w:rPr>
          <w:b/>
          <w:sz w:val="32"/>
        </w:rPr>
        <w:t>叶刚</w:t>
      </w:r>
    </w:p>
    <w:p w14:paraId="3F380AF8">
      <w:r>
        <w:t>求职意向：设计师 | 青岛 | 12003/月 | 两周内到岗</w:t>
      </w:r>
    </w:p>
    <w:p w14:paraId="07860A48">
      <w:r>
        <w:t>基本信息：32岁 | 男 | 青岛 | 10年经验</w:t>
      </w:r>
    </w:p>
    <w:p w14:paraId="30790979">
      <w:r>
        <w:t>联系方式：18888749068 | sujuan@example.org</w:t>
      </w:r>
    </w:p>
    <w:p w14:paraId="2E4788D5">
      <w:pPr>
        <w:pStyle w:val="4"/>
      </w:pPr>
      <w:r>
        <w:t>教育状况</w:t>
      </w:r>
    </w:p>
    <w:p w14:paraId="49CC6495">
      <w:r>
        <w:t>天津大学 | 视觉传达 | 本科 | 2012-09 ~ 2016-06</w:t>
      </w:r>
    </w:p>
    <w:p w14:paraId="75AD2541">
      <w:r>
        <w:t>专业成绩：3.25/4</w:t>
      </w:r>
    </w:p>
    <w:p w14:paraId="4A4AE335">
      <w:r>
        <w:t>主修课程：平面设计、色彩构成、UI设计、设计史、包装设计、字体设计</w:t>
      </w:r>
    </w:p>
    <w:p w14:paraId="0C086282">
      <w:pPr>
        <w:pStyle w:val="4"/>
      </w:pPr>
      <w:r>
        <w:t>工作经验</w:t>
      </w:r>
    </w:p>
    <w:p w14:paraId="1B61C9FD">
      <w:r>
        <w:rPr>
          <w:b/>
        </w:rPr>
        <w:t>1. 鼎盛制造有限公司 | 平面设计师 | 2020-07 ~ 2024-02</w:t>
      </w:r>
    </w:p>
    <w:p w14:paraId="230E9A40">
      <w:pPr>
        <w:pStyle w:val="16"/>
      </w:pPr>
      <w:r>
        <w:t>负责公司产品UI界面设计，提升视觉体验。 制作宣传海报、画册、名片等平面物料。 维护设计规范，持续优化设计风格。</w:t>
      </w:r>
    </w:p>
    <w:p w14:paraId="5BAFBAAC">
      <w:r>
        <w:rPr>
          <w:b/>
        </w:rPr>
        <w:t>2. 领航传媒科技有限公司 | 视觉设计师 | 2024-07 ~ 2025-10</w:t>
      </w:r>
    </w:p>
    <w:p w14:paraId="72EDC04F">
      <w:pPr>
        <w:pStyle w:val="16"/>
      </w:pPr>
      <w:r>
        <w:t>参与品牌VI设计，确保品牌一致性。</w:t>
      </w:r>
    </w:p>
    <w:p w14:paraId="4B182F39">
      <w:r>
        <w:rPr>
          <w:b/>
        </w:rPr>
        <w:t>3. 深圳制造科技有限公司 | UI设计师 | 2025-05 ~ 2026-04</w:t>
      </w:r>
    </w:p>
    <w:p w14:paraId="77716B5E">
      <w:pPr>
        <w:pStyle w:val="16"/>
      </w:pPr>
      <w:r>
        <w:t>负责公司产品UI界面设计，提升视觉体验。 制作宣传海报、画册、名片等平面物料。</w:t>
      </w:r>
    </w:p>
    <w:p w14:paraId="4BBC2B8D">
      <w:pPr>
        <w:pStyle w:val="4"/>
      </w:pPr>
      <w:r>
        <w:t>专业技能</w:t>
      </w:r>
    </w:p>
    <w:p w14:paraId="55D27F0F">
      <w:r>
        <w:t>语言能力：日语N2，可进行日常对话。</w:t>
      </w:r>
    </w:p>
    <w:p w14:paraId="7AF319DA">
      <w:r>
        <w:t>计算机能力：掌握Photoshop基本操作</w:t>
      </w:r>
    </w:p>
    <w:p w14:paraId="56F80AA4">
      <w:r>
        <w:t>专业能力：色彩搭配、Photoshop、Figma</w:t>
      </w:r>
    </w:p>
    <w:p w14:paraId="1469A070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467D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B21E89B">
            <w:pPr>
              <w:spacing w:after="0" w:line="240" w:lineRule="auto"/>
            </w:pPr>
            <w:r>
              <w:t>Adobe认证设计师。</w:t>
            </w:r>
          </w:p>
        </w:tc>
      </w:tr>
    </w:tbl>
    <w:p w14:paraId="3F7C4984">
      <w:pPr>
        <w:pStyle w:val="4"/>
      </w:pPr>
      <w:r>
        <w:t>自我陈述</w:t>
      </w:r>
    </w:p>
    <w:p w14:paraId="31117590">
      <w:r>
        <w:t>具备良好的审美能力和设计功底；热爱设计，关注细节；善于沟通，能准确理解需求并转化为优秀的设计方案。</w:t>
      </w:r>
    </w:p>
    <w:p w14:paraId="24A21C33">
      <w:r>
        <w:br w:type="page"/>
      </w:r>
    </w:p>
    <w:p w14:paraId="36BD42F9">
      <w:pPr>
        <w:jc w:val="center"/>
      </w:pPr>
      <w:r>
        <w:rPr>
          <w:b/>
          <w:sz w:val="32"/>
        </w:rPr>
        <w:t>钟建军</w:t>
      </w:r>
    </w:p>
    <w:p w14:paraId="48874C0A">
      <w:r>
        <w:t>求职意向：产品经理 | 武汉 | 12498/月 | 随时到岗</w:t>
      </w:r>
    </w:p>
    <w:p w14:paraId="3337158A">
      <w:r>
        <w:t>基本信息：29岁 | 男 | 武汉 | 7年经验</w:t>
      </w:r>
    </w:p>
    <w:p w14:paraId="7D6D743D">
      <w:r>
        <w:t>联系方式：18079245134 | xiadu@example.net</w:t>
      </w:r>
    </w:p>
    <w:p w14:paraId="0A8B6B40">
      <w:pPr>
        <w:pStyle w:val="4"/>
      </w:pPr>
      <w:r>
        <w:t>教育背景</w:t>
      </w:r>
    </w:p>
    <w:p w14:paraId="2FAA6363">
      <w:r>
        <w:t>哈尔滨工业大学 | 工业设计 | 本科 | 2015-09 ~ 2019-06</w:t>
      </w:r>
    </w:p>
    <w:p w14:paraId="733E955A">
      <w:r>
        <w:t>专业成绩：3.27/4</w:t>
      </w:r>
    </w:p>
    <w:p w14:paraId="18EFC5A8">
      <w:r>
        <w:t>主修课程：运营管理、市场营销学、管理学原理、组织行为学、财务管理、战略管理</w:t>
      </w:r>
    </w:p>
    <w:p w14:paraId="65D982E3">
      <w:pPr>
        <w:pStyle w:val="4"/>
      </w:pPr>
      <w:r>
        <w:t>过往经历</w:t>
      </w:r>
    </w:p>
    <w:p w14:paraId="2C5F3251">
      <w:r>
        <w:rPr>
          <w:b/>
        </w:rPr>
        <w:t>华讯零售科技有限公司 | 产品助理 | 2019-01 ~ 2023-02</w:t>
      </w:r>
    </w:p>
    <w:p w14:paraId="2F4D22D2">
      <w:pPr>
        <w:pStyle w:val="16"/>
      </w:pPr>
      <w:r>
        <w:t>负责产品需求调研、用户分析，完成产品规划与设计。 跟踪产品数据，根据反馈持续优化迭代。</w:t>
      </w:r>
    </w:p>
    <w:p w14:paraId="7696F82E">
      <w:r>
        <w:rPr>
          <w:b/>
        </w:rPr>
        <w:t>北京教育有限公司 | 产品经理 | 2023-06 ~ 2026-10</w:t>
      </w:r>
    </w:p>
    <w:p w14:paraId="41F8BB28">
      <w:pPr>
        <w:pStyle w:val="16"/>
      </w:pPr>
      <w:r>
        <w:t>负责产品需求调研、用户分析，完成产品规划与设计。</w:t>
      </w:r>
    </w:p>
    <w:p w14:paraId="241F2EC6">
      <w:pPr>
        <w:pStyle w:val="4"/>
      </w:pPr>
      <w:r>
        <w:t>技能证书</w:t>
      </w:r>
    </w:p>
    <w:p w14:paraId="08604C3F">
      <w:r>
        <w:t>语言能力：日语N2，可进行日常对话。</w:t>
      </w:r>
    </w:p>
    <w:p w14:paraId="756DEAD4">
      <w:r>
        <w:t>计算机能力：熟练使用Office办公软件</w:t>
      </w:r>
    </w:p>
    <w:p w14:paraId="5EB7BD78">
      <w:r>
        <w:t>专业能力：项目管理、Axure、用户调研</w:t>
      </w:r>
    </w:p>
    <w:p w14:paraId="56C14402">
      <w:pPr>
        <w:pStyle w:val="4"/>
      </w:pPr>
      <w:r>
        <w:t>荣誉证书</w:t>
      </w:r>
    </w:p>
    <w:p w14:paraId="0BE305DF">
      <w:pPr>
        <w:pStyle w:val="16"/>
      </w:pPr>
      <w:r>
        <w:t>PMP项目管理认证。</w:t>
      </w:r>
    </w:p>
    <w:p w14:paraId="4F6511DB">
      <w:pPr>
        <w:pStyle w:val="4"/>
      </w:pPr>
      <w:r>
        <w:t>自我陈述</w:t>
      </w:r>
    </w:p>
    <w:p w14:paraId="73A85F72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5B0CECCA">
      <w:r>
        <w:br w:type="page"/>
      </w:r>
    </w:p>
    <w:p w14:paraId="7BB3DB2A">
      <w:pPr>
        <w:jc w:val="center"/>
      </w:pPr>
      <w:r>
        <w:rPr>
          <w:b/>
          <w:sz w:val="32"/>
        </w:rPr>
        <w:t>张淑珍</w:t>
      </w:r>
    </w:p>
    <w:p w14:paraId="47C58C40">
      <w:r>
        <w:t>求职意向：行政专员 | 杭州 | 10257/月 | 一个月内到岗</w:t>
      </w:r>
    </w:p>
    <w:p w14:paraId="0477FC79">
      <w:r>
        <w:t>基本信息：29岁 | 男 | 杭州 | 7年经验</w:t>
      </w:r>
    </w:p>
    <w:p w14:paraId="38B5EB6F">
      <w:r>
        <w:t>联系方式：18930250334 | jyang@example.org</w:t>
      </w:r>
    </w:p>
    <w:p w14:paraId="5E4884CD">
      <w:pPr>
        <w:pStyle w:val="4"/>
      </w:pPr>
      <w:r>
        <w:t>学历信息</w:t>
      </w:r>
    </w:p>
    <w:p w14:paraId="037E98A4">
      <w:r>
        <w:t>吉林大学 | 行政管理 | 本科 | 2015-09 ~ 2019-06</w:t>
      </w:r>
    </w:p>
    <w:p w14:paraId="673C512A">
      <w:r>
        <w:t>专业成绩：3.81/4</w:t>
      </w:r>
    </w:p>
    <w:p w14:paraId="6BA6C6E2">
      <w:r>
        <w:t>主修课程：公共关系学、公共政策分析、组织行为学、人力资源管理、行政管理学、公文写作</w:t>
      </w:r>
    </w:p>
    <w:p w14:paraId="7F53DEEF">
      <w:pPr>
        <w:pStyle w:val="4"/>
      </w:pPr>
      <w:r>
        <w:t>工作经历</w:t>
      </w:r>
    </w:p>
    <w:p w14:paraId="138E226B">
      <w:r>
        <w:rPr>
          <w:b/>
        </w:rPr>
        <w:t>新锐医疗科技有限公司 | 行政经理 | 2021-09 ~ 2025-10</w:t>
      </w:r>
    </w:p>
    <w:p w14:paraId="6E3FD2A1">
      <w:pPr>
        <w:pStyle w:val="16"/>
      </w:pPr>
      <w:r>
        <w:t>负责公司日常行政事务管理，包括办公环境维护、办公用品采购与发放。 负责来访客户接待及电话接听，展现良好企业形象。 协助组织公司内部会议、活动，撰写会议纪要并跟进落实。</w:t>
      </w:r>
    </w:p>
    <w:p w14:paraId="3F4B1D94">
      <w:r>
        <w:rPr>
          <w:b/>
        </w:rPr>
        <w:t>领航教育科技有限公司 | 行政专员 | 2025-05 ~ 2026-05</w:t>
      </w:r>
    </w:p>
    <w:p w14:paraId="136E2C46">
      <w:pPr>
        <w:pStyle w:val="16"/>
      </w:pPr>
      <w:r>
        <w:t>参与制定行政管理制度，优化流程，提高工作效率。 管理公司固定资产、车辆、印章等，确保规范使用。 协助组织公司内部会议、活动，撰写会议纪要并跟进落实。</w:t>
      </w:r>
    </w:p>
    <w:p w14:paraId="397ED733">
      <w:pPr>
        <w:pStyle w:val="4"/>
      </w:pPr>
      <w:r>
        <w:t>核心技能</w:t>
      </w:r>
    </w:p>
    <w:p w14:paraId="1EB6FDFD">
      <w:r>
        <w:t>语言能力：英语CET-6，读写熟练，可日常交流。</w:t>
      </w:r>
    </w:p>
    <w:p w14:paraId="12B1FA5E">
      <w:r>
        <w:t>计算机能力：掌握Photoshop基本操作</w:t>
      </w:r>
    </w:p>
    <w:p w14:paraId="698A3947">
      <w:r>
        <w:t>专业能力：档案管理、会议组织</w:t>
      </w:r>
    </w:p>
    <w:p w14:paraId="3E27C6A5">
      <w:pPr>
        <w:pStyle w:val="4"/>
      </w:pPr>
      <w:r>
        <w:t>资质认证</w:t>
      </w:r>
    </w:p>
    <w:p w14:paraId="28BDEA46">
      <w:pPr>
        <w:pStyle w:val="16"/>
      </w:pPr>
      <w:r>
        <w:t>全国计算机等级考试二级（Office高级应用）。</w:t>
      </w:r>
    </w:p>
    <w:p w14:paraId="22CEA6C1">
      <w:pPr>
        <w:pStyle w:val="16"/>
      </w:pPr>
      <w:r>
        <w:t>大学英语四级（CET-4），良好的读写能力。</w:t>
      </w:r>
    </w:p>
    <w:p w14:paraId="67E1C232">
      <w:pPr>
        <w:pStyle w:val="16"/>
      </w:pPr>
      <w:r>
        <w:t>大学英语六级（CET-6），优秀的听说读写能力。</w:t>
      </w:r>
    </w:p>
    <w:p w14:paraId="22FCD925">
      <w:pPr>
        <w:pStyle w:val="4"/>
      </w:pPr>
      <w:r>
        <w:t>自我陈述</w:t>
      </w:r>
    </w:p>
    <w:p w14:paraId="07E4D9AE">
      <w:pPr>
        <w:ind w:left="720" w:right="720"/>
      </w:pPr>
      <w:r>
        <w:rPr>
          <w:b/>
        </w:rPr>
        <w:t>“</w:t>
      </w:r>
      <w:r>
        <w:rPr>
          <w:i/>
        </w:rP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214AB345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799CC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D132B7">
            <w:r>
              <w:rPr>
                <w:b/>
                <w:sz w:val="28"/>
              </w:rPr>
              <w:t>王强</w:t>
            </w:r>
          </w:p>
          <w:p w14:paraId="22B7F829">
            <w:r>
              <w:t>求职意向：产品经理 | 南京 | 18277/月 | 一周内到岗</w:t>
            </w:r>
          </w:p>
          <w:p w14:paraId="4AEB0A6E">
            <w:r>
              <w:t>基本信息：32岁 | 男 | 南京 | 10年经验</w:t>
            </w:r>
          </w:p>
          <w:p w14:paraId="7256DB50">
            <w:r>
              <w:t>联系方式：13060796490 | lei29@example.net</w:t>
            </w:r>
          </w:p>
          <w:p w14:paraId="620596A9">
            <w:pPr>
              <w:pStyle w:val="4"/>
            </w:pPr>
            <w:r>
              <w:t>核心技能</w:t>
            </w:r>
          </w:p>
          <w:p w14:paraId="4A520C0A">
            <w:r>
              <w:t>语言能力：英语CET-6，读写熟练，可日常交流。</w:t>
            </w:r>
          </w:p>
          <w:p w14:paraId="125F3E42">
            <w:r>
              <w:t>计算机能力：熟悉Python基础</w:t>
            </w:r>
          </w:p>
          <w:p w14:paraId="08CC1417">
            <w:r>
              <w:t>专业能力：项目管理、需求分析、Axure、用户调研</w:t>
            </w:r>
          </w:p>
        </w:tc>
        <w:tc>
          <w:tcPr>
            <w:tcW w:w="4320" w:type="dxa"/>
          </w:tcPr>
          <w:p w14:paraId="4DC6223C"/>
          <w:p w14:paraId="043B5299">
            <w:pPr>
              <w:pStyle w:val="4"/>
            </w:pPr>
            <w:r>
              <w:t>学历信息</w:t>
            </w:r>
          </w:p>
          <w:p w14:paraId="51DB5242">
            <w:r>
              <w:t>东南大学 | 计算机科学与技术 | 本科 | 2012-09 ~ 2016-06</w:t>
            </w:r>
          </w:p>
          <w:p w14:paraId="79C45F47">
            <w:r>
              <w:t>专业成绩：3.2/4</w:t>
            </w:r>
          </w:p>
          <w:p w14:paraId="31B1FE20">
            <w:r>
              <w:t>主修课程：计算机网络、算法设计、数据结构、数据库原理、操作系统</w:t>
            </w:r>
          </w:p>
          <w:p w14:paraId="6FADDD21">
            <w:pPr>
              <w:pStyle w:val="4"/>
            </w:pPr>
            <w:r>
              <w:t>实习经历</w:t>
            </w:r>
          </w:p>
          <w:p w14:paraId="614CDD64">
            <w:r>
              <w:rPr>
                <w:b/>
              </w:rPr>
              <w:t>领航教育科技有限公司 | 产品助理 | 2020-09 ~ 2021-04</w:t>
            </w:r>
          </w:p>
          <w:p w14:paraId="74BACE0E">
            <w:pPr>
              <w:pStyle w:val="16"/>
            </w:pPr>
            <w:r>
              <w:t>参与竞品分析，提炼差异化优势。 跟踪产品数据，根据反馈持续优化迭代。 输出PRD文档，协调开发、测试、运营团队推进产品落地。</w:t>
            </w:r>
          </w:p>
          <w:p w14:paraId="072CBAA1">
            <w:r>
              <w:rPr>
                <w:b/>
              </w:rPr>
              <w:t>博雅零售科技有限公司 | 产品助理 | 2021-11 ~ 2022-11</w:t>
            </w:r>
          </w:p>
          <w:p w14:paraId="69D12564">
            <w:pPr>
              <w:pStyle w:val="16"/>
            </w:pPr>
            <w:r>
              <w:t>输出PRD文档，协调开发、测试、运营团队推进产品落地。 参与竞品分析，提炼差异化优势。 负责产品需求调研、用户分析，完成产品规划与设计。</w:t>
            </w:r>
          </w:p>
          <w:p w14:paraId="2BADCFE5">
            <w:r>
              <w:rPr>
                <w:b/>
              </w:rPr>
              <w:t>博雅金融科技有限公司 | 产品助理 | 2022-05 ~ 2026-06</w:t>
            </w:r>
          </w:p>
          <w:p w14:paraId="53036378">
            <w:pPr>
              <w:pStyle w:val="16"/>
            </w:pPr>
            <w:r>
              <w:t>输出PRD文档，协调开发、测试、运营团队推进产品落地。</w:t>
            </w:r>
          </w:p>
          <w:p w14:paraId="4A892F06">
            <w:pPr>
              <w:pStyle w:val="4"/>
            </w:pPr>
            <w:r>
              <w:t>荣誉证书</w:t>
            </w:r>
          </w:p>
          <w:p w14:paraId="30E16152">
            <w:pPr>
              <w:pStyle w:val="16"/>
            </w:pPr>
            <w:r>
              <w:t>PMP项目管理认证。</w:t>
            </w:r>
          </w:p>
          <w:p w14:paraId="4EF2B7D7">
            <w:pPr>
              <w:pStyle w:val="4"/>
            </w:pPr>
            <w:r>
              <w:t>主要项目</w:t>
            </w:r>
          </w:p>
          <w:p w14:paraId="2F3F1D0E">
            <w:r>
              <w:rPr>
                <w:b/>
              </w:rPr>
              <w:t>数据可视化平台（2021-07 ~ 2023-01）</w:t>
            </w:r>
          </w:p>
          <w:p w14:paraId="0E383E6A">
            <w:pPr>
              <w:pStyle w:val="16"/>
            </w:pPr>
            <w:r>
              <w:t>负责核心模块设计与开发，实现了高并发处理，提升了系统性能30%。</w:t>
            </w:r>
          </w:p>
          <w:p w14:paraId="2783EBD4">
            <w:pPr>
              <w:pStyle w:val="4"/>
            </w:pPr>
            <w:r>
              <w:t>自我评价</w:t>
            </w:r>
          </w:p>
          <w:p w14:paraId="6B1EF501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1B0C0C8D">
      <w:r>
        <w:br w:type="page"/>
      </w:r>
    </w:p>
    <w:p w14:paraId="63BE2263">
      <w:pPr>
        <w:jc w:val="center"/>
      </w:pPr>
      <w:r>
        <w:rPr>
          <w:b/>
          <w:sz w:val="32"/>
        </w:rPr>
        <w:t>贾秀珍</w:t>
      </w:r>
    </w:p>
    <w:p w14:paraId="7498DFBF">
      <w:pPr>
        <w:jc w:val="center"/>
      </w:pPr>
      <w:r>
        <w:rPr>
          <w:sz w:val="2"/>
        </w:rPr>
        <w:t>____________________________________________________________</w:t>
      </w:r>
    </w:p>
    <w:p w14:paraId="41AC62EF">
      <w:r>
        <w:t>求职意向：软件工程师 | 西安 | 13924/月 | 两周内到岗</w:t>
      </w:r>
    </w:p>
    <w:p w14:paraId="29D7E1F9">
      <w:r>
        <w:t>基本信息：26岁 | 男 | 西安 | 4年经验</w:t>
      </w:r>
    </w:p>
    <w:p w14:paraId="6FB100FE">
      <w:r>
        <w:t>联系方式：13911465825 | tanjuan@example.net</w:t>
      </w:r>
    </w:p>
    <w:p w14:paraId="3EE33808">
      <w:pPr>
        <w:pStyle w:val="4"/>
      </w:pPr>
      <w:r>
        <w:t>工作经历</w:t>
      </w:r>
    </w:p>
    <w:p w14:paraId="1723AA38">
      <w:r>
        <w:rPr>
          <w:b/>
        </w:rPr>
        <w:t>全民简历教育科技有限公司 | Java开发工程师 | 2022-06 ~ 2026-02</w:t>
      </w:r>
    </w:p>
    <w:p w14:paraId="387F43F9">
      <w:pPr>
        <w:pStyle w:val="16"/>
      </w:pPr>
      <w:r>
        <w:t>协助团队完成项目迭代与上线。 修复系统Bug，保障系统稳定运行。 参与需求分析，负责后端/前端模块设计与开发。</w:t>
      </w:r>
    </w:p>
    <w:p w14:paraId="0D6EECE1">
      <w:pPr>
        <w:pStyle w:val="4"/>
      </w:pPr>
      <w:r>
        <w:t>教育背景</w:t>
      </w:r>
    </w:p>
    <w:p w14:paraId="60CD02D4">
      <w:r>
        <w:t>吉林大学 | 软件工程 | 本科 | 2018-09 ~ 2022-06</w:t>
      </w:r>
    </w:p>
    <w:p w14:paraId="128915FD">
      <w:r>
        <w:t>专业成绩：3.13/4</w:t>
      </w:r>
    </w:p>
    <w:p w14:paraId="7700D6B9">
      <w:r>
        <w:t>主修课程：数据库设计、Web开发、面向对象编程、软件工程、软件测试、项目管理</w:t>
      </w:r>
    </w:p>
    <w:p w14:paraId="5BC8EADA">
      <w:pPr>
        <w:pStyle w:val="4"/>
      </w:pPr>
      <w:r>
        <w:t>核心技能</w:t>
      </w:r>
    </w:p>
    <w:p w14:paraId="6B6F9B88">
      <w:r>
        <w:t>语言能力：英语CET-6，读写熟练，可日常交流。</w:t>
      </w:r>
    </w:p>
    <w:p w14:paraId="14FC5462">
      <w:r>
        <w:t>计算机能力：掌握Photoshop基本操作</w:t>
      </w:r>
    </w:p>
    <w:p w14:paraId="35467EDA">
      <w:r>
        <w:t>专业能力：Git、Java、React、MySQL</w:t>
      </w:r>
    </w:p>
    <w:p w14:paraId="3F5EEC4D">
      <w:pPr>
        <w:pStyle w:val="4"/>
      </w:pPr>
      <w:r>
        <w:t>资格证书</w:t>
      </w:r>
    </w:p>
    <w:p w14:paraId="1508A29A">
      <w:pPr>
        <w:pStyle w:val="16"/>
      </w:pPr>
      <w:r>
        <w:t>全国计算机等级考试三级（数据库技术）。</w:t>
      </w:r>
    </w:p>
    <w:p w14:paraId="74DE60A3">
      <w:pPr>
        <w:pStyle w:val="4"/>
      </w:pPr>
      <w:r>
        <w:t>自我介绍</w:t>
      </w:r>
    </w:p>
    <w:p w14:paraId="1FCAE224">
      <w:r>
        <w:t>逻辑思维清晰，代码规范；热爱技术，乐于钻研；具备良好的问题分析和解决能力；有较强的学习能力和团队协作精神。</w:t>
      </w:r>
    </w:p>
    <w:p w14:paraId="7225DF0F">
      <w:r>
        <w:br w:type="page"/>
      </w:r>
    </w:p>
    <w:p w14:paraId="3C6B4077">
      <w:pPr>
        <w:jc w:val="center"/>
      </w:pPr>
      <w:r>
        <w:rPr>
          <w:b/>
          <w:sz w:val="32"/>
        </w:rPr>
        <w:t>杨宁</w:t>
      </w:r>
    </w:p>
    <w:p w14:paraId="72BA8204">
      <w:r>
        <w:t>求职意向：人事专员 | 北京 | 22226/月 | 随时到岗</w:t>
      </w:r>
    </w:p>
    <w:p w14:paraId="5B879717">
      <w:r>
        <w:t>基本信息：34岁 | 女 | 北京 | 12年经验</w:t>
      </w:r>
    </w:p>
    <w:p w14:paraId="510BDA39">
      <w:r>
        <w:t>联系方式：15033027357 | yansun@example.net</w:t>
      </w:r>
    </w:p>
    <w:p w14:paraId="22262762">
      <w:pPr>
        <w:pStyle w:val="4"/>
      </w:pPr>
      <w:r>
        <w:t>教育状况</w:t>
      </w:r>
    </w:p>
    <w:p w14:paraId="1190907A">
      <w:r>
        <w:t>东南大学 | 工商管理 | 本科 | 2010-09 ~ 2014-06</w:t>
      </w:r>
    </w:p>
    <w:p w14:paraId="675D0959">
      <w:r>
        <w:t>专业成绩：3.79/4</w:t>
      </w:r>
    </w:p>
    <w:p w14:paraId="7DBF2EAE">
      <w:r>
        <w:t>主修课程：财务管理、战略管理、管理学原理、市场营销学、运营管理</w:t>
      </w:r>
    </w:p>
    <w:p w14:paraId="4323A012">
      <w:pPr>
        <w:pStyle w:val="4"/>
      </w:pPr>
      <w:r>
        <w:t>过往经历</w:t>
      </w:r>
    </w:p>
    <w:p w14:paraId="4323F3D1">
      <w:r>
        <w:rPr>
          <w:b/>
        </w:rPr>
        <w:t>1. 智云传媒有限公司 | 薪酬专员 | 2024-08 ~ 2026-10</w:t>
      </w:r>
    </w:p>
    <w:p w14:paraId="6802A5D5">
      <w:pPr>
        <w:pStyle w:val="16"/>
      </w:pPr>
      <w:r>
        <w:t>办理员工入职、转正、调动、离职手续，维护人事档案。 负责招聘全流程，包括职位发布、简历筛选、面试安排及录用跟进。 负责考勤统计、薪酬核算及社保公积金缴纳。</w:t>
      </w:r>
    </w:p>
    <w:p w14:paraId="0378D824">
      <w:pPr>
        <w:pStyle w:val="4"/>
      </w:pPr>
      <w:r>
        <w:t>技能特长</w:t>
      </w:r>
    </w:p>
    <w:p w14:paraId="02EAA8FF">
      <w:r>
        <w:t>语言能力：日语N2，可进行日常对话。</w:t>
      </w:r>
    </w:p>
    <w:p w14:paraId="69E49BF5">
      <w:r>
        <w:t>计算机能力：具备网络基础</w:t>
      </w:r>
    </w:p>
    <w:p w14:paraId="0BCA5B95">
      <w:r>
        <w:t>专业能力：薪酬核算、员工关系、招聘面试、劳动法</w:t>
      </w:r>
    </w:p>
    <w:p w14:paraId="70EB323C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61BE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F3A1AB">
            <w:pPr>
              <w:spacing w:after="0" w:line="240" w:lineRule="auto"/>
            </w:pPr>
            <w:r>
              <w:t>人力资源管理师三级证书。</w:t>
            </w:r>
          </w:p>
        </w:tc>
      </w:tr>
    </w:tbl>
    <w:p w14:paraId="2404211F">
      <w:pPr>
        <w:pStyle w:val="4"/>
      </w:pPr>
      <w:r>
        <w:t>自我评价</w:t>
      </w:r>
    </w:p>
    <w:p w14:paraId="67F6DD15">
      <w:r>
        <w:t>性格开朗，亲和力强，善于与各部门沟通协作；具备良好的组织协调能力和解决冲突能力；积极主动，乐于学习新知识。</w:t>
      </w:r>
    </w:p>
    <w:p w14:paraId="7FBF8C51">
      <w:r>
        <w:br w:type="page"/>
      </w:r>
    </w:p>
    <w:p w14:paraId="0981B189">
      <w:pPr>
        <w:jc w:val="center"/>
      </w:pPr>
      <w:r>
        <w:rPr>
          <w:b/>
          <w:sz w:val="32"/>
        </w:rPr>
        <w:t>魏明</w:t>
      </w:r>
    </w:p>
    <w:p w14:paraId="503B471E">
      <w:r>
        <w:t>求职意向：行政专员 | 成都 | 16458/月 | 随时到岗</w:t>
      </w:r>
    </w:p>
    <w:p w14:paraId="5552CE95">
      <w:r>
        <w:t>基本信息：32岁 | 男 | 武汉 | 10年经验</w:t>
      </w:r>
    </w:p>
    <w:p w14:paraId="0C54744E">
      <w:r>
        <w:t>联系方式：13806719705 | zhulei@example.com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26B5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C9EA5E">
            <w:pPr>
              <w:pStyle w:val="4"/>
            </w:pPr>
            <w:r>
              <w:t>学历信息</w:t>
            </w:r>
          </w:p>
          <w:p w14:paraId="706D045B">
            <w:r>
              <w:t>武汉大学 | 工商管理 | 本科 | 2012-09 ~ 2016-06</w:t>
            </w:r>
          </w:p>
          <w:p w14:paraId="159CC9CD">
            <w:r>
              <w:t>专业成绩：3.19/4</w:t>
            </w:r>
          </w:p>
          <w:p w14:paraId="3DF18845">
            <w:r>
              <w:t>主修课程：市场营销学、组织行为学、财务管理、战略管理、管理学原理、运营管理</w:t>
            </w:r>
          </w:p>
        </w:tc>
      </w:tr>
    </w:tbl>
    <w:p w14:paraId="6A55D09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8A9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775B7C5">
            <w:pPr>
              <w:pStyle w:val="4"/>
            </w:pPr>
            <w:r>
              <w:t>工作经验</w:t>
            </w:r>
          </w:p>
          <w:p w14:paraId="0A882DF4">
            <w:r>
              <w:rPr>
                <w:b/>
              </w:rPr>
              <w:t>新锐制造有限公司 | 行政经理 | 2024-03 ~ 2026-07</w:t>
            </w:r>
          </w:p>
          <w:p w14:paraId="382D6AFA">
            <w:pPr>
              <w:pStyle w:val="16"/>
            </w:pPr>
            <w:r>
              <w:t>管理公司固定资产、车辆、印章等，确保规范使用。</w:t>
            </w:r>
          </w:p>
        </w:tc>
      </w:tr>
    </w:tbl>
    <w:p w14:paraId="1F64BED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E56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1F22317">
            <w:pPr>
              <w:pStyle w:val="4"/>
            </w:pPr>
            <w:r>
              <w:t>能力专长</w:t>
            </w:r>
          </w:p>
          <w:p w14:paraId="3521C843">
            <w:r>
              <w:t>语言能力：英语CET-6，读写熟练，可日常交流。</w:t>
            </w:r>
          </w:p>
          <w:p w14:paraId="00FB5856">
            <w:r>
              <w:t>计算机能力：具备网络基础</w:t>
            </w:r>
          </w:p>
          <w:p w14:paraId="3C9A6F22">
            <w:r>
              <w:t>专业能力：固定资产管理、办公软件</w:t>
            </w:r>
          </w:p>
        </w:tc>
      </w:tr>
    </w:tbl>
    <w:p w14:paraId="293F53A7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5AF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12586B">
            <w:pPr>
              <w:pStyle w:val="4"/>
            </w:pPr>
            <w:r>
              <w:t>资格证书</w:t>
            </w:r>
          </w:p>
          <w:p w14:paraId="0F79120E">
            <w:pPr>
              <w:pStyle w:val="16"/>
            </w:pPr>
            <w:r>
              <w:t>大学英语六级（CET-6），优秀的听说读写能力。</w:t>
            </w:r>
          </w:p>
        </w:tc>
      </w:tr>
    </w:tbl>
    <w:p w14:paraId="73AB4C1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01B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A889E82">
            <w:pPr>
              <w:pStyle w:val="4"/>
            </w:pPr>
            <w:r>
              <w:t>自我陈述</w:t>
            </w:r>
          </w:p>
          <w:p w14:paraId="1AE2A401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5699A705"/>
    <w:p w14:paraId="0D6523CE">
      <w:r>
        <w:br w:type="page"/>
      </w:r>
    </w:p>
    <w:p w14:paraId="064B3270">
      <w:pPr>
        <w:jc w:val="center"/>
      </w:pPr>
      <w:r>
        <w:rPr>
          <w:b/>
          <w:sz w:val="32"/>
        </w:rPr>
        <w:t>刘静</w:t>
      </w:r>
    </w:p>
    <w:p w14:paraId="5149A06B">
      <w:r>
        <w:t>求职意向：行政专员 | 深圳 | 16762/月 | 一周内到岗</w:t>
      </w:r>
    </w:p>
    <w:p w14:paraId="4D5ECE0A">
      <w:r>
        <w:t>基本信息：28岁 | 女 | 深圳 | 8年经验</w:t>
      </w:r>
    </w:p>
    <w:p w14:paraId="02B91E92">
      <w:r>
        <w:t>联系方式：18040587099 | ttao@example.net</w:t>
      </w:r>
    </w:p>
    <w:p w14:paraId="1A5D7C7D">
      <w:pPr>
        <w:pStyle w:val="4"/>
      </w:pPr>
      <w:r>
        <w:t>关于我</w:t>
      </w:r>
    </w:p>
    <w:p w14:paraId="7ADC9BF3">
      <w:r>
        <w:rPr>
          <w:b/>
        </w:rPr>
        <w:t>“</w:t>
      </w:r>
      <w:r>
        <w:t>工作细致认真，有良好的条理性；善于沟通协调，能够高效处理多项任务；责任心强，有较强的服务意识和团队合作精神。</w:t>
      </w:r>
      <w:r>
        <w:rPr>
          <w:b/>
        </w:rPr>
        <w:t>”</w:t>
      </w:r>
    </w:p>
    <w:p w14:paraId="5698AE61">
      <w:pPr>
        <w:pStyle w:val="4"/>
      </w:pPr>
      <w:r>
        <w:t>教育状况</w:t>
      </w:r>
    </w:p>
    <w:p w14:paraId="6B8743BF">
      <w:r>
        <w:t>北京信息职业技术学院 | 公共事业管理 | 专科 | 2015-09 ~ 2018-06</w:t>
      </w:r>
    </w:p>
    <w:p w14:paraId="110F059E">
      <w:r>
        <w:t>专业成绩：3.44/4（专业前30%）</w:t>
      </w:r>
    </w:p>
    <w:p w14:paraId="0A5843BA">
      <w:r>
        <w:t>主修课程：战略管理、财务管理、组织行为学、管理学原理、运营管理</w:t>
      </w:r>
    </w:p>
    <w:p w14:paraId="3C195936">
      <w:pPr>
        <w:pStyle w:val="4"/>
      </w:pPr>
      <w:r>
        <w:t>实习经历</w:t>
      </w:r>
    </w:p>
    <w:p w14:paraId="6D1959DB">
      <w:r>
        <w:rPr>
          <w:b/>
        </w:rPr>
        <w:t>杭州金融有限公司 | 行政专员 | 2023-02 ~ 2025-04</w:t>
      </w:r>
    </w:p>
    <w:p w14:paraId="2E39C24E">
      <w:pPr>
        <w:pStyle w:val="16"/>
      </w:pPr>
      <w:r>
        <w:t>管理公司固定资产、车辆、印章等，确保规范使用。</w:t>
      </w:r>
    </w:p>
    <w:p w14:paraId="41815BC0">
      <w:r>
        <w:rPr>
          <w:b/>
        </w:rPr>
        <w:t>恒通制造科技有限公司 | 行政助理 | 2025-09 ~ 2026-09</w:t>
      </w:r>
    </w:p>
    <w:p w14:paraId="13F86954">
      <w:pPr>
        <w:pStyle w:val="16"/>
      </w:pPr>
      <w:r>
        <w:t>协助组织公司内部会议、活动，撰写会议纪要并跟进落实。</w:t>
      </w:r>
    </w:p>
    <w:p w14:paraId="6FCE2CEA">
      <w:pPr>
        <w:pStyle w:val="4"/>
      </w:pPr>
      <w:r>
        <w:t>专业技能</w:t>
      </w:r>
    </w:p>
    <w:p w14:paraId="5DA158BF">
      <w:r>
        <w:t>语言能力：日语N2，可进行日常对话。</w:t>
      </w:r>
    </w:p>
    <w:p w14:paraId="3471D556">
      <w:r>
        <w:t>计算机能力：熟悉Python基础</w:t>
      </w:r>
    </w:p>
    <w:p w14:paraId="6A69630A">
      <w:r>
        <w:t>专业能力：固定资产管理、会议组织</w:t>
      </w:r>
    </w:p>
    <w:p w14:paraId="58416BAB">
      <w:pPr>
        <w:pStyle w:val="4"/>
      </w:pPr>
      <w:r>
        <w:t>资格证书</w:t>
      </w:r>
    </w:p>
    <w:p w14:paraId="0C248075">
      <w:pPr>
        <w:pStyle w:val="16"/>
      </w:pPr>
      <w:r>
        <w:t>大学英语四级（CET-4），良好的读写能力。</w:t>
      </w:r>
    </w:p>
    <w:p w14:paraId="7BCAFFE6">
      <w:pPr>
        <w:pStyle w:val="16"/>
      </w:pPr>
      <w:r>
        <w:t>大学英语六级（CET-6），优秀的听说读写能力。</w:t>
      </w:r>
    </w:p>
    <w:p w14:paraId="04CCE768">
      <w:r>
        <w:br w:type="page"/>
      </w:r>
    </w:p>
    <w:p w14:paraId="41C01F33">
      <w:pPr>
        <w:jc w:val="center"/>
      </w:pPr>
      <w:r>
        <w:rPr>
          <w:b/>
          <w:sz w:val="32"/>
        </w:rPr>
        <w:t>高红霞</w:t>
      </w:r>
    </w:p>
    <w:p w14:paraId="77ED5CF5">
      <w:r>
        <w:t>求职意向：行政专员 | 武汉 | 14226/月 | 随时到岗</w:t>
      </w:r>
    </w:p>
    <w:p w14:paraId="70E77474">
      <w:r>
        <w:t>基本信息：35岁 | 男 | 武汉 | 11年经验</w:t>
      </w:r>
    </w:p>
    <w:p w14:paraId="05EA457C">
      <w:r>
        <w:t>联系方式：15300017708 | li99@example.net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ECB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ABA812E">
            <w:pPr>
              <w:pStyle w:val="4"/>
            </w:pPr>
            <w:r>
              <w:t>教育背景</w:t>
            </w:r>
          </w:p>
          <w:p w14:paraId="0266C004">
            <w:r>
              <w:t>四川大学 | 行政管理 | 硕士 | 2012-09 ~ 2015-06</w:t>
            </w:r>
          </w:p>
          <w:p w14:paraId="30FF83CA">
            <w:r>
              <w:t>专业成绩：3.75/4</w:t>
            </w:r>
          </w:p>
          <w:p w14:paraId="6D0C9DCC">
            <w:r>
              <w:t>主修课程：人力资源管理、组织行为学、公共关系学、公文写作、行政管理学、公共政策分析</w:t>
            </w:r>
          </w:p>
        </w:tc>
      </w:tr>
    </w:tbl>
    <w:p w14:paraId="40A4016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7DF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4ECEB30">
            <w:pPr>
              <w:pStyle w:val="4"/>
            </w:pPr>
            <w:r>
              <w:t>工作经验</w:t>
            </w:r>
          </w:p>
          <w:p w14:paraId="1C55E797">
            <w:r>
              <w:rPr>
                <w:b/>
              </w:rPr>
              <w:t>恒通金融有限公司 | 行政经理 | 2023-03 ~ 2026-05</w:t>
            </w:r>
          </w:p>
          <w:p w14:paraId="7524D85B">
            <w:pPr>
              <w:pStyle w:val="16"/>
            </w:pPr>
            <w:r>
              <w:t>负责来访客户接待及电话接听，展现良好企业形象。 管理公司固定资产、车辆、印章等，确保规范使用。 参与制定行政管理制度，优化流程，提高工作效率。</w:t>
            </w:r>
          </w:p>
        </w:tc>
      </w:tr>
    </w:tbl>
    <w:p w14:paraId="1368CC1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D02F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CCF340C">
            <w:pPr>
              <w:pStyle w:val="4"/>
            </w:pPr>
            <w:r>
              <w:t>专业技能</w:t>
            </w:r>
          </w:p>
          <w:p w14:paraId="554382A3">
            <w:r>
              <w:t>语言能力：日语N2，可进行日常对话。</w:t>
            </w:r>
          </w:p>
          <w:p w14:paraId="48DACABD">
            <w:r>
              <w:t>计算机能力：熟悉Python基础</w:t>
            </w:r>
          </w:p>
          <w:p w14:paraId="44937071">
            <w:r>
              <w:t>专业能力：会议组织、公文写作</w:t>
            </w:r>
          </w:p>
        </w:tc>
      </w:tr>
    </w:tbl>
    <w:p w14:paraId="6F0148A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3450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B9EEAD2">
            <w:pPr>
              <w:pStyle w:val="4"/>
            </w:pPr>
            <w:r>
              <w:t>获奖情况</w:t>
            </w:r>
          </w:p>
          <w:p w14:paraId="166E64F7">
            <w:pPr>
              <w:pStyle w:val="16"/>
            </w:pPr>
            <w:r>
              <w:t>大学英语四级（CET-4），良好的读写能力。</w:t>
            </w:r>
          </w:p>
          <w:p w14:paraId="52B96F69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3571853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778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09C51DF">
            <w:pPr>
              <w:pStyle w:val="4"/>
            </w:pPr>
            <w:r>
              <w:t>关于我</w:t>
            </w:r>
          </w:p>
          <w:p w14:paraId="51033A10">
            <w:r>
              <w:t>工作细致认真，有良好的条理性；善于沟通协调，能够高效处理多项任务；责任心强，有较强的服务意识和团队合作精神。</w:t>
            </w:r>
          </w:p>
        </w:tc>
      </w:tr>
    </w:tbl>
    <w:p w14:paraId="256A08C3"/>
    <w:p w14:paraId="02004DFA">
      <w:r>
        <w:br w:type="page"/>
      </w:r>
    </w:p>
    <w:p w14:paraId="1FBFB02B">
      <w:pPr>
        <w:jc w:val="center"/>
      </w:pPr>
      <w:r>
        <w:rPr>
          <w:b/>
          <w:sz w:val="32"/>
        </w:rPr>
        <w:t>邱莹</w:t>
      </w:r>
    </w:p>
    <w:p w14:paraId="543E11BE">
      <w:r>
        <w:t>求职意向：软件工程师 | 长沙 | 16584/月 | 随时到岗</w:t>
      </w:r>
    </w:p>
    <w:p w14:paraId="4E3B30D8">
      <w:r>
        <w:t>基本信息：39岁 | 女 | 青岛 | 15年经验</w:t>
      </w:r>
    </w:p>
    <w:p w14:paraId="46FB8C13">
      <w:r>
        <w:t>联系方式：18141668291 | byuan@example.com</w:t>
      </w:r>
    </w:p>
    <w:p w14:paraId="3B5C9129">
      <w:pPr>
        <w:pStyle w:val="4"/>
      </w:pPr>
      <w:r>
        <w:t>教育背景</w:t>
      </w:r>
    </w:p>
    <w:p w14:paraId="2CE16911">
      <w:r>
        <w:t>中国科学技术大学 | 软件工程 | 硕士 | 2008-09 ~ 2011-06</w:t>
      </w:r>
    </w:p>
    <w:p w14:paraId="26527350">
      <w:r>
        <w:t>专业成绩：3.35/4（专业前30%）</w:t>
      </w:r>
    </w:p>
    <w:p w14:paraId="73162A38">
      <w:r>
        <w:t>主修课程：软件测试、Web开发、软件工程、数据库设计、面向对象编程</w:t>
      </w:r>
    </w:p>
    <w:p w14:paraId="5A647546">
      <w:pPr>
        <w:pStyle w:val="4"/>
      </w:pPr>
      <w:r>
        <w:t>实习经历</w:t>
      </w:r>
    </w:p>
    <w:p w14:paraId="1AA6A673">
      <w:r>
        <w:rPr>
          <w:b/>
        </w:rPr>
        <w:t>卓越互联网有限公司 | 前端开发工程师 | 2018-01 ~ 2021-11</w:t>
      </w:r>
    </w:p>
    <w:p w14:paraId="32DA26D0">
      <w:pPr>
        <w:pStyle w:val="16"/>
      </w:pPr>
      <w:r>
        <w:t>参与技术方案讨论，撰写技术文档。 编写高质量代码，进行单元测试和性能优化。 参与需求分析，负责后端/前端模块设计与开发。</w:t>
      </w:r>
    </w:p>
    <w:p w14:paraId="786B8774">
      <w:r>
        <w:rPr>
          <w:b/>
        </w:rPr>
        <w:t>新锐科技有限公司 | Python开发工程师 | 2021-01 ~ 2023-04</w:t>
      </w:r>
    </w:p>
    <w:p w14:paraId="1AB1C1A5">
      <w:pPr>
        <w:pStyle w:val="16"/>
      </w:pPr>
      <w:r>
        <w:t>参与需求分析，负责后端/前端模块设计与开发。</w:t>
      </w:r>
    </w:p>
    <w:p w14:paraId="6DED5E81">
      <w:r>
        <w:rPr>
          <w:b/>
        </w:rPr>
        <w:t>上海互联网科技有限公司 | 全栈工程师 | 2023-03 ~ 2026-04</w:t>
      </w:r>
    </w:p>
    <w:p w14:paraId="1388A198">
      <w:pPr>
        <w:pStyle w:val="16"/>
      </w:pPr>
      <w:r>
        <w:t>修复系统Bug，保障系统稳定运行。 参与技术方案讨论，撰写技术文档。</w:t>
      </w:r>
    </w:p>
    <w:p w14:paraId="48B80B0D">
      <w:pPr>
        <w:pStyle w:val="4"/>
      </w:pPr>
      <w:r>
        <w:t>技能特长</w:t>
      </w:r>
    </w:p>
    <w:p w14:paraId="6378F3F4">
      <w:r>
        <w:t>语言能力：日语N2，可进行日常对话。</w:t>
      </w:r>
    </w:p>
    <w:p w14:paraId="58DADEB7">
      <w:r>
        <w:t>计算机能力：掌握Photoshop基本操作</w:t>
      </w:r>
    </w:p>
    <w:p w14:paraId="6350CE8B">
      <w:r>
        <w:t>专业能力：Git、MySQL、Spring、React</w:t>
      </w:r>
    </w:p>
    <w:p w14:paraId="130AC9AF">
      <w:pPr>
        <w:pStyle w:val="4"/>
      </w:pPr>
      <w:r>
        <w:t>获奖情况</w:t>
      </w:r>
    </w:p>
    <w:p w14:paraId="0535F643">
      <w:pPr>
        <w:pStyle w:val="16"/>
      </w:pPr>
      <w:r>
        <w:t>全国计算机等级考试三级（数据库技术）。</w:t>
      </w:r>
    </w:p>
    <w:p w14:paraId="7801D42B">
      <w:pPr>
        <w:pStyle w:val="4"/>
      </w:pPr>
      <w:r>
        <w:t>自我陈述</w:t>
      </w:r>
    </w:p>
    <w:p w14:paraId="03E10238">
      <w:r>
        <w:t>逻辑思维清晰，代码规范；热爱技术，乐于钻研；具备良好的问题分析和解决能力；有较强的学习能力和团队协作精神。</w:t>
      </w:r>
    </w:p>
    <w:p w14:paraId="1820C47B">
      <w:r>
        <w:br w:type="page"/>
      </w:r>
    </w:p>
    <w:p w14:paraId="4F0FB167">
      <w:pPr>
        <w:jc w:val="center"/>
      </w:pPr>
      <w:r>
        <w:rPr>
          <w:b/>
          <w:sz w:val="32"/>
        </w:rPr>
        <w:t>徐洋</w:t>
      </w:r>
    </w:p>
    <w:p w14:paraId="3FD8D3F9">
      <w:r>
        <w:t>求职意向：产品经理 | 西安 | 19787/月 | 一周内到岗</w:t>
      </w:r>
    </w:p>
    <w:p w14:paraId="0EFB9228">
      <w:r>
        <w:t>基本信息：33岁 | 男 | 西安 | 11年经验</w:t>
      </w:r>
    </w:p>
    <w:p w14:paraId="364E10E3">
      <w:r>
        <w:t>联系方式：13094726010 | mshi@example.org</w:t>
      </w:r>
    </w:p>
    <w:p w14:paraId="60796336">
      <w:pPr>
        <w:pStyle w:val="4"/>
      </w:pPr>
      <w:r>
        <w:t>学习背景</w:t>
      </w:r>
    </w:p>
    <w:p w14:paraId="4C28EDA7">
      <w:r>
        <w:t>四川大学 | 计算机科学与技术 | 本科 | 2011-09 ~ 2015-06</w:t>
      </w:r>
    </w:p>
    <w:p w14:paraId="3D879D0B">
      <w:r>
        <w:t>专业成绩：3.6/4</w:t>
      </w:r>
    </w:p>
    <w:p w14:paraId="155B4D19">
      <w:r>
        <w:t>主修课程：计算机网络、算法设计、数据结构、数据库原理、编程基础、操作系统</w:t>
      </w:r>
    </w:p>
    <w:p w14:paraId="7F3DC52A">
      <w:pPr>
        <w:pStyle w:val="4"/>
      </w:pPr>
      <w:r>
        <w:t>工作经验</w:t>
      </w:r>
    </w:p>
    <w:p w14:paraId="6E0A4E90">
      <w:r>
        <w:rPr>
          <w:b/>
        </w:rPr>
        <w:t>北京传媒有限公司 | 产品经理 | 2020-01 ~ 2022-09</w:t>
      </w:r>
    </w:p>
    <w:p w14:paraId="09BD9752">
      <w:pPr>
        <w:pStyle w:val="16"/>
      </w:pPr>
      <w:r>
        <w:t>组织用户访谈，挖掘潜在需求。 跟踪产品数据，根据反馈持续优化迭代。 参与竞品分析，提炼差异化优势。</w:t>
      </w:r>
    </w:p>
    <w:p w14:paraId="61DA93BE">
      <w:r>
        <w:rPr>
          <w:b/>
        </w:rPr>
        <w:t>智云科技有限公司 | 产品经理 | 2022-04 ~ 2026-04</w:t>
      </w:r>
    </w:p>
    <w:p w14:paraId="1EB124B0">
      <w:pPr>
        <w:pStyle w:val="16"/>
      </w:pPr>
      <w:r>
        <w:t>参与竞品分析，提炼差异化优势。 跟踪产品数据，根据反馈持续优化迭代。</w:t>
      </w:r>
    </w:p>
    <w:p w14:paraId="7362B8D6">
      <w:pPr>
        <w:pStyle w:val="4"/>
      </w:pPr>
      <w:r>
        <w:t>能力专长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974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EAF9A87">
            <w:r>
              <w:t>英语专八</w:t>
            </w:r>
          </w:p>
        </w:tc>
        <w:tc>
          <w:tcPr>
            <w:tcW w:w="4320" w:type="dxa"/>
            <w:shd w:val="clear" w:color="auto" w:fill="E7E6E6"/>
          </w:tcPr>
          <w:p w14:paraId="367A216E">
            <w:r>
              <w:t>精通Excel数据处理</w:t>
            </w:r>
          </w:p>
        </w:tc>
      </w:tr>
      <w:tr w14:paraId="5A1F3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3EA2D49">
            <w:r>
              <w:t>数据分析</w:t>
            </w:r>
          </w:p>
        </w:tc>
        <w:tc>
          <w:tcPr>
            <w:tcW w:w="4320" w:type="dxa"/>
            <w:shd w:val="clear" w:color="auto" w:fill="E7E6E6"/>
          </w:tcPr>
          <w:p w14:paraId="0FD2BC94">
            <w:r>
              <w:t>需求分析</w:t>
            </w:r>
          </w:p>
        </w:tc>
      </w:tr>
    </w:tbl>
    <w:p w14:paraId="13530ABA"/>
    <w:p w14:paraId="14695786">
      <w:pPr>
        <w:pStyle w:val="4"/>
      </w:pPr>
      <w:r>
        <w:t>荣誉证书</w:t>
      </w:r>
    </w:p>
    <w:p w14:paraId="4FD0E15E">
      <w:pPr>
        <w:pStyle w:val="16"/>
      </w:pPr>
      <w:r>
        <w:t>PMP项目管理认证。</w:t>
      </w:r>
    </w:p>
    <w:p w14:paraId="6AE6AE12">
      <w:pPr>
        <w:pStyle w:val="4"/>
      </w:pPr>
      <w:r>
        <w:t>项目经验</w:t>
      </w:r>
    </w:p>
    <w:p w14:paraId="70173DEE">
      <w:r>
        <w:rPr>
          <w:b/>
        </w:rPr>
        <w:t>数据可视化平台（2022-06 ~ 2025-01）</w:t>
      </w:r>
    </w:p>
    <w:p w14:paraId="3CA9823F">
      <w:pPr>
        <w:pStyle w:val="16"/>
      </w:pPr>
      <w:r>
        <w:t>负责核心模块设计与开发，实现了高并发处理，提升了系统性能30%。</w:t>
      </w:r>
    </w:p>
    <w:p w14:paraId="3E42B42B">
      <w:pPr>
        <w:pStyle w:val="4"/>
      </w:pPr>
      <w:r>
        <w:t>关于我</w:t>
      </w:r>
    </w:p>
    <w:p w14:paraId="49500951">
      <w:r>
        <w:t>善于洞察用户需求，逻辑分析能力强；能够快速理解业务场景；有责任心，注重细节，追求产品极致。</w:t>
      </w:r>
    </w:p>
    <w:p w14:paraId="1E6147D6">
      <w:r>
        <w:br w:type="page"/>
      </w:r>
    </w:p>
    <w:p w14:paraId="584F98F0">
      <w:pPr>
        <w:jc w:val="center"/>
      </w:pPr>
      <w:r>
        <w:rPr>
          <w:b/>
          <w:sz w:val="32"/>
        </w:rPr>
        <w:t>梁玉英</w:t>
      </w:r>
    </w:p>
    <w:p w14:paraId="7969ABA5">
      <w:r>
        <w:t>求职意向：行政专员 | 武汉 | 13802/月 | 两周内到岗</w:t>
      </w:r>
    </w:p>
    <w:p w14:paraId="49391AD9">
      <w:r>
        <w:t>基本信息：30岁 | 女 | 武汉 | 8年经验</w:t>
      </w:r>
    </w:p>
    <w:p w14:paraId="5BFB254C">
      <w:r>
        <w:t>联系方式：18810135429 | luna@example.com</w:t>
      </w:r>
    </w:p>
    <w:p w14:paraId="0F8F6AC6">
      <w:pPr>
        <w:pStyle w:val="4"/>
      </w:pPr>
      <w:r>
        <w:t>教育背景</w:t>
      </w:r>
    </w:p>
    <w:p w14:paraId="538D2DCB">
      <w:r>
        <w:t>山东大学 | 行政管理 | 本科 | 2014-09 ~ 2018-06</w:t>
      </w:r>
    </w:p>
    <w:p w14:paraId="1628D552">
      <w:r>
        <w:t>专业成绩：3.74/4</w:t>
      </w:r>
    </w:p>
    <w:p w14:paraId="16124F29">
      <w:r>
        <w:t>主修课程：公共政策分析、行政管理学、公文写作、人力资源管理、组织行为学、公共关系学</w:t>
      </w:r>
    </w:p>
    <w:p w14:paraId="0A75C8C6">
      <w:pPr>
        <w:pStyle w:val="4"/>
      </w:pPr>
      <w:r>
        <w:t>实习经历</w:t>
      </w:r>
    </w:p>
    <w:p w14:paraId="0ECA4453">
      <w:r>
        <w:rPr>
          <w:b/>
        </w:rPr>
        <w:t>博雅金融有限公司 | 行政经理 | 2018-09 ~ 2022-03</w:t>
      </w:r>
    </w:p>
    <w:p w14:paraId="42CD1CE4">
      <w:pPr>
        <w:pStyle w:val="16"/>
      </w:pPr>
      <w:r>
        <w:t>参与制定行政管理制度，优化流程，提高工作效率。 管理公司固定资产、车辆、印章等，确保规范使用。 协助组织公司内部会议、活动，撰写会议纪要并跟进落实。</w:t>
      </w:r>
    </w:p>
    <w:p w14:paraId="43594175">
      <w:r>
        <w:rPr>
          <w:b/>
        </w:rPr>
        <w:t>卓越医疗有限公司 | 行政经理 | 2022-03 ~ 2023-01</w:t>
      </w:r>
    </w:p>
    <w:p w14:paraId="0A864C66">
      <w:pPr>
        <w:pStyle w:val="16"/>
      </w:pPr>
      <w:r>
        <w:t>管理公司固定资产、车辆、印章等，确保规范使用。 负责来访客户接待及电话接听，展现良好企业形象。 参与制定行政管理制度，优化流程，提高工作效率。</w:t>
      </w:r>
    </w:p>
    <w:p w14:paraId="2C0BF6AE">
      <w:r>
        <w:rPr>
          <w:b/>
        </w:rPr>
        <w:t>华讯零售科技有限公司 | 行政主管 | 2023-06 ~ 2026-11</w:t>
      </w:r>
    </w:p>
    <w:p w14:paraId="1BCFDFBC">
      <w:pPr>
        <w:pStyle w:val="16"/>
      </w:pPr>
      <w:r>
        <w:t>负责来访客户接待及电话接听，展现良好企业形象。 管理公司固定资产、车辆、印章等，确保规范使用。 参与制定行政管理制度，优化流程，提高工作效率。</w:t>
      </w:r>
    </w:p>
    <w:p w14:paraId="618778F9">
      <w:pPr>
        <w:pStyle w:val="4"/>
      </w:pPr>
      <w:r>
        <w:t>技能证书</w:t>
      </w:r>
    </w:p>
    <w:p w14:paraId="25B5BE5E">
      <w:r>
        <w:t>语言能力：韩语TOPIK4，基础交流能力。</w:t>
      </w:r>
    </w:p>
    <w:p w14:paraId="774F5B1F">
      <w:r>
        <w:t>计算机能力：精通Excel数据处理</w:t>
      </w:r>
    </w:p>
    <w:p w14:paraId="435AF5AA">
      <w:r>
        <w:t>专业能力：公文写作、办公软件、会议组织、档案管理</w:t>
      </w:r>
    </w:p>
    <w:p w14:paraId="0325EEB0">
      <w:pPr>
        <w:pStyle w:val="4"/>
      </w:pPr>
      <w:r>
        <w:t>获奖情况</w:t>
      </w:r>
    </w:p>
    <w:p w14:paraId="22437178">
      <w:pPr>
        <w:pStyle w:val="16"/>
      </w:pPr>
      <w:r>
        <w:t>大学英语六级（CET-6），优秀的听说读写能力。</w:t>
      </w:r>
    </w:p>
    <w:p w14:paraId="191D2BC2">
      <w:pPr>
        <w:pStyle w:val="16"/>
      </w:pPr>
      <w:r>
        <w:t>全国计算机等级考试二级（Office高级应用）。</w:t>
      </w:r>
    </w:p>
    <w:p w14:paraId="010E8302">
      <w:pPr>
        <w:pStyle w:val="16"/>
      </w:pPr>
      <w:r>
        <w:t>大学英语四级（CET-4），良好的读写能力。</w:t>
      </w:r>
    </w:p>
    <w:p w14:paraId="4339FA59">
      <w:pPr>
        <w:pStyle w:val="4"/>
      </w:pPr>
      <w:r>
        <w:t>个人评价</w:t>
      </w:r>
    </w:p>
    <w:p w14:paraId="60D72174">
      <w:r>
        <w:t>工作细致认真，有良好的条理性；善于沟通协调，能够高效处理多项任务；责任心强，有较强的服务意识和团队合作精神。</w:t>
      </w:r>
    </w:p>
    <w:p w14:paraId="49669B77">
      <w:r>
        <w:br w:type="page"/>
      </w:r>
    </w:p>
    <w:p w14:paraId="4BDA2754">
      <w:pPr>
        <w:jc w:val="center"/>
      </w:pPr>
      <w:r>
        <w:rPr>
          <w:b/>
          <w:sz w:val="32"/>
        </w:rPr>
        <w:t>王艳</w:t>
      </w:r>
    </w:p>
    <w:p w14:paraId="4D7BFD9D">
      <w:r>
        <w:t>求职意向：财务助理 | 广州 | 14146/月 | 一周内到岗</w:t>
      </w:r>
    </w:p>
    <w:p w14:paraId="68E8388F">
      <w:r>
        <w:t>基本信息：29岁 | 男 | 广州 | 7年经验</w:t>
      </w:r>
    </w:p>
    <w:p w14:paraId="2B568225">
      <w:r>
        <w:t>联系方式：14776977914 | kli@example.com</w:t>
      </w:r>
    </w:p>
    <w:p w14:paraId="2A125F92">
      <w:pPr>
        <w:pStyle w:val="4"/>
      </w:pPr>
      <w:r>
        <w:t>教育状况</w:t>
      </w:r>
    </w:p>
    <w:p w14:paraId="743ADC55">
      <w:r>
        <w:t>复旦大学 | 审计学 | 本科 | 2015-09 ~ 2019-06</w:t>
      </w:r>
    </w:p>
    <w:p w14:paraId="425C24DE">
      <w:r>
        <w:t>专业成绩：3.45/4（专业前30%）</w:t>
      </w:r>
    </w:p>
    <w:p w14:paraId="42295A89">
      <w:r>
        <w:t>主修课程：财务管理、组织行为学、战略管理、运营管理、管理学原理</w:t>
      </w:r>
    </w:p>
    <w:p w14:paraId="46C39CC0">
      <w:pPr>
        <w:pStyle w:val="4"/>
      </w:pPr>
      <w:r>
        <w:t>工作经验</w:t>
      </w:r>
    </w:p>
    <w:p w14:paraId="41819834">
      <w:r>
        <w:rPr>
          <w:b/>
        </w:rPr>
        <w:t>卓越传媒科技有限公司 | 财务助理 | 2022-08 ~ 2024-09</w:t>
      </w:r>
    </w:p>
    <w:p w14:paraId="5399FA91">
      <w:pPr>
        <w:pStyle w:val="16"/>
      </w:pPr>
      <w:r>
        <w:t>协助完成月度财务报表编制及税务申报。</w:t>
      </w:r>
    </w:p>
    <w:p w14:paraId="698A8662">
      <w:r>
        <w:rPr>
          <w:b/>
        </w:rPr>
        <w:t>深圳互联网有限公司 | 会计 | 2024-06 ~ 2026-05</w:t>
      </w:r>
    </w:p>
    <w:p w14:paraId="1A4F841D">
      <w:pPr>
        <w:pStyle w:val="16"/>
      </w:pPr>
      <w:r>
        <w:t>协助完成月度财务报表编制及税务申报。</w:t>
      </w:r>
    </w:p>
    <w:p w14:paraId="434025B0">
      <w:pPr>
        <w:pStyle w:val="4"/>
      </w:pPr>
      <w:r>
        <w:t>核心技能</w:t>
      </w:r>
    </w:p>
    <w:p w14:paraId="454F9B82">
      <w:r>
        <w:t>语言能力：英语CET-4，具备基本读写能力。</w:t>
      </w:r>
    </w:p>
    <w:p w14:paraId="102F2C1A">
      <w:r>
        <w:t>计算机能力：掌握Photoshop基本操作</w:t>
      </w:r>
    </w:p>
    <w:p w14:paraId="29242807">
      <w:r>
        <w:t>专业能力：Excel、用友、金蝶</w:t>
      </w:r>
    </w:p>
    <w:p w14:paraId="14E61FC1">
      <w:pPr>
        <w:pStyle w:val="4"/>
      </w:pPr>
      <w:r>
        <w:t>获奖情况</w:t>
      </w:r>
    </w:p>
    <w:p w14:paraId="20C85F07">
      <w:pPr>
        <w:pStyle w:val="16"/>
      </w:pPr>
      <w:r>
        <w:t>初级会计职称。</w:t>
      </w:r>
    </w:p>
    <w:p w14:paraId="43217517">
      <w:pPr>
        <w:pStyle w:val="16"/>
      </w:pPr>
      <w:r>
        <w:t>会计从业资格证。</w:t>
      </w:r>
    </w:p>
    <w:p w14:paraId="2C4B7D75">
      <w:pPr>
        <w:pStyle w:val="4"/>
      </w:pPr>
      <w:r>
        <w:t>自我陈述</w:t>
      </w:r>
    </w:p>
    <w:p w14:paraId="72A283FE">
      <w:pPr>
        <w:ind w:left="720" w:right="720"/>
      </w:pPr>
      <w:r>
        <w:rPr>
          <w:b/>
        </w:rPr>
        <w:t>“</w:t>
      </w:r>
      <w:r>
        <w:rPr>
          <w:i/>
        </w:rPr>
        <w:t>做事严谨，对数字敏感；熟练掌握财务软件，有较强的合规意识；诚实守信，具备良好的职业道德。</w:t>
      </w:r>
      <w:r>
        <w:rPr>
          <w:b/>
        </w:rPr>
        <w:t>”</w:t>
      </w:r>
    </w:p>
    <w:p w14:paraId="35914394">
      <w:r>
        <w:br w:type="page"/>
      </w:r>
    </w:p>
    <w:p w14:paraId="6892B9E0">
      <w:pPr>
        <w:jc w:val="center"/>
      </w:pPr>
      <w:r>
        <w:rPr>
          <w:b/>
          <w:sz w:val="32"/>
        </w:rPr>
        <w:t>王楠</w:t>
      </w:r>
    </w:p>
    <w:p w14:paraId="1862FA8F">
      <w:r>
        <w:t>求职意向：财务助理 | 西安 | 10268/月 | 两周内到岗</w:t>
      </w:r>
    </w:p>
    <w:p w14:paraId="3FFE5007">
      <w:r>
        <w:t>基本信息：36岁 | 男 | 西安 | 14年经验</w:t>
      </w:r>
    </w:p>
    <w:p w14:paraId="3FF2503E">
      <w:r>
        <w:t>联系方式：13232831359 | xuqiang@example.org</w:t>
      </w:r>
    </w:p>
    <w:p w14:paraId="0192C06E">
      <w:pPr>
        <w:pStyle w:val="4"/>
      </w:pPr>
      <w:r>
        <w:t>学习背景</w:t>
      </w:r>
    </w:p>
    <w:p w14:paraId="30AF7CC6">
      <w:r>
        <w:t>厦门大学 | 财务管理 | 本科 | 2008-09 ~ 2012-06</w:t>
      </w:r>
    </w:p>
    <w:p w14:paraId="69358745">
      <w:r>
        <w:t>专业成绩：3.81/4（专业前15%）</w:t>
      </w:r>
    </w:p>
    <w:p w14:paraId="6E9FF766">
      <w:r>
        <w:t>主修课程：管理学原理、战略管理、组织行为学、财务管理、运营管理、市场营销学</w:t>
      </w:r>
    </w:p>
    <w:p w14:paraId="4F07243C">
      <w:pPr>
        <w:pStyle w:val="4"/>
      </w:pPr>
      <w:r>
        <w:t>过往经历</w:t>
      </w:r>
    </w:p>
    <w:p w14:paraId="12F91A55">
      <w:r>
        <w:rPr>
          <w:b/>
        </w:rPr>
        <w:t>1. 创想互联网科技有限公司 | 会计 | 2024-09 ~ 2026-09</w:t>
      </w:r>
    </w:p>
    <w:p w14:paraId="1F102454">
      <w:pPr>
        <w:pStyle w:val="16"/>
      </w:pPr>
      <w:r>
        <w:t>管理发票、合同等财务档案，确保合规。 协助完成月度财务报表编制及税务申报。</w:t>
      </w:r>
    </w:p>
    <w:p w14:paraId="34DA76C5">
      <w:pPr>
        <w:pStyle w:val="4"/>
      </w:pPr>
      <w:r>
        <w:t>技能特长</w:t>
      </w:r>
    </w:p>
    <w:p w14:paraId="0DCA3774">
      <w:r>
        <w:t>语言能力：韩语TOPIK4，基础交流能力。</w:t>
      </w:r>
    </w:p>
    <w:p w14:paraId="30217AFC">
      <w:r>
        <w:t>计算机能力：精通Excel数据处理</w:t>
      </w:r>
    </w:p>
    <w:p w14:paraId="6392ABC1">
      <w:r>
        <w:t>专业能力：税务申报、用友、财务报表、金蝶</w:t>
      </w:r>
    </w:p>
    <w:p w14:paraId="0CBDBF12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9E00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6E002FE">
            <w:pPr>
              <w:spacing w:after="0" w:line="240" w:lineRule="auto"/>
            </w:pPr>
            <w:r>
              <w:t>初级会计职称。</w:t>
            </w:r>
          </w:p>
        </w:tc>
      </w:tr>
      <w:tr w14:paraId="5B9DCF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255B2F2">
            <w:pPr>
              <w:spacing w:after="0" w:line="240" w:lineRule="auto"/>
            </w:pPr>
            <w:r>
              <w:t>会计从业资格证。</w:t>
            </w:r>
          </w:p>
        </w:tc>
      </w:tr>
    </w:tbl>
    <w:p w14:paraId="79B9F173">
      <w:pPr>
        <w:pStyle w:val="4"/>
      </w:pPr>
      <w:r>
        <w:t>自我评价</w:t>
      </w:r>
    </w:p>
    <w:p w14:paraId="4B4B8F70">
      <w:r>
        <w:t>做事严谨，对数字敏感；熟练掌握财务软件，有较强的合规意识；诚实守信，具备良好的职业道德。</w:t>
      </w:r>
    </w:p>
    <w:p w14:paraId="70ACBB71">
      <w:r>
        <w:br w:type="page"/>
      </w:r>
    </w:p>
    <w:p w14:paraId="46326291">
      <w:pPr>
        <w:jc w:val="center"/>
      </w:pPr>
      <w:r>
        <w:rPr>
          <w:b/>
          <w:sz w:val="32"/>
        </w:rPr>
        <w:t>张建国</w:t>
      </w:r>
    </w:p>
    <w:p w14:paraId="6AED257A">
      <w:r>
        <w:t>求职意向：人事专员 | 上海 | 15454/月 | 一周内到岗</w:t>
      </w:r>
    </w:p>
    <w:p w14:paraId="44A7A106">
      <w:r>
        <w:t>基本信息：36岁 | 男 | 上海 | 14年经验</w:t>
      </w:r>
    </w:p>
    <w:p w14:paraId="7AC5DF64">
      <w:r>
        <w:t>联系方式：18794698452 | xiading@example.com</w:t>
      </w:r>
    </w:p>
    <w:p w14:paraId="6221F12C">
      <w:pPr>
        <w:pStyle w:val="4"/>
      </w:pPr>
      <w:r>
        <w:t>学历信息</w:t>
      </w:r>
    </w:p>
    <w:p w14:paraId="7323288C">
      <w:r>
        <w:t>北京大学 | 工商管理 | 本科 | 2008-09 ~ 2012-06</w:t>
      </w:r>
    </w:p>
    <w:p w14:paraId="2270CC62">
      <w:r>
        <w:t>专业成绩：3.54/4</w:t>
      </w:r>
    </w:p>
    <w:p w14:paraId="5FD8269B">
      <w:r>
        <w:t>主修课程：运营管理、管理学原理、战略管理、市场营销学、财务管理、组织行为学</w:t>
      </w:r>
    </w:p>
    <w:p w14:paraId="005C6BA8">
      <w:pPr>
        <w:pStyle w:val="4"/>
      </w:pPr>
      <w:r>
        <w:t>职业经历</w:t>
      </w:r>
    </w:p>
    <w:p w14:paraId="086F307B">
      <w:r>
        <w:rPr>
          <w:b/>
        </w:rPr>
        <w:t>深圳互联网科技有限公司 | 人事专员 | 2018-01 ~ 2022-08</w:t>
      </w:r>
    </w:p>
    <w:p w14:paraId="264F9A8A">
      <w:pPr>
        <w:pStyle w:val="16"/>
      </w:pPr>
      <w:r>
        <w:t>处理员工关系，协助解决劳动争议，维护和谐劳动关系。</w:t>
      </w:r>
    </w:p>
    <w:p w14:paraId="3EC5ABCF">
      <w:r>
        <w:rPr>
          <w:b/>
        </w:rPr>
        <w:t>创想教育有限公司 | 人事专员 | 2022-04 ~ 2023-11</w:t>
      </w:r>
    </w:p>
    <w:p w14:paraId="75E9407C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6CD780A3">
      <w:r>
        <w:rPr>
          <w:b/>
        </w:rPr>
        <w:t>卓越金融科技有限公司 | 薪酬专员 | 2023-06 ~ 2026-03</w:t>
      </w:r>
    </w:p>
    <w:p w14:paraId="50D111D2">
      <w:pPr>
        <w:pStyle w:val="16"/>
      </w:pPr>
      <w:r>
        <w:t>协助组织员工培训及企业文化活动，提升员工满意度。 办理员工入职、转正、调动、离职手续，维护人事档案。</w:t>
      </w:r>
    </w:p>
    <w:p w14:paraId="572B0923">
      <w:pPr>
        <w:pStyle w:val="4"/>
      </w:pPr>
      <w:r>
        <w:t>核心技能</w:t>
      </w:r>
    </w:p>
    <w:p w14:paraId="54197CC9">
      <w:r>
        <w:t>语言能力：韩语TOPIK4，基础交流能力。</w:t>
      </w:r>
    </w:p>
    <w:p w14:paraId="315FAD6D">
      <w:r>
        <w:t>计算机能力：熟悉Python基础</w:t>
      </w:r>
    </w:p>
    <w:p w14:paraId="19B59723">
      <w:r>
        <w:t>专业能力：劳动法、培训组织</w:t>
      </w:r>
    </w:p>
    <w:p w14:paraId="61A8C5F9">
      <w:pPr>
        <w:pStyle w:val="4"/>
      </w:pPr>
      <w:r>
        <w:t>资格证书</w:t>
      </w:r>
    </w:p>
    <w:p w14:paraId="4F17461E">
      <w:pPr>
        <w:pStyle w:val="16"/>
      </w:pPr>
      <w:r>
        <w:t>人力资源管理师三级证书。</w:t>
      </w:r>
    </w:p>
    <w:p w14:paraId="61FD418B">
      <w:pPr>
        <w:pStyle w:val="4"/>
      </w:pPr>
      <w:r>
        <w:t>自我介绍</w:t>
      </w:r>
    </w:p>
    <w:p w14:paraId="5AF5E85D">
      <w:r>
        <w:t>性格开朗，亲和力强，善于与各部门沟通协作；具备良好的组织协调能力和解决冲突能力；积极主动，乐于学习新知识。</w:t>
      </w:r>
    </w:p>
    <w:p w14:paraId="7EE39538">
      <w:r>
        <w:br w:type="page"/>
      </w:r>
    </w:p>
    <w:p w14:paraId="4FC72EDF">
      <w:pPr>
        <w:jc w:val="center"/>
      </w:pPr>
      <w:r>
        <w:rPr>
          <w:b/>
          <w:color w:val="003366"/>
          <w:sz w:val="32"/>
        </w:rPr>
        <w:t>张丹丹</w:t>
      </w:r>
    </w:p>
    <w:p w14:paraId="3509EF75">
      <w:r>
        <w:t>求职意向：设计师 | 南京 | 14721/月 | 一周内到岗</w:t>
      </w:r>
    </w:p>
    <w:p w14:paraId="316214FD">
      <w:r>
        <w:t>基本信息：31岁 | 男 | 南京 | 11年经验</w:t>
      </w:r>
    </w:p>
    <w:p w14:paraId="4AE2DAEB">
      <w:r>
        <w:t>联系方式：18072854556 | ikang@example.com</w:t>
      </w:r>
    </w:p>
    <w:p w14:paraId="651E0A5E">
      <w:pPr>
        <w:pStyle w:val="4"/>
      </w:pPr>
      <w:r>
        <w:t>技能证书</w:t>
      </w:r>
    </w:p>
    <w:p w14:paraId="4B7BAEA3">
      <w:r>
        <w:t>语言能力：韩语TOPIK4，基础交流能力。</w:t>
      </w:r>
    </w:p>
    <w:p w14:paraId="3489CAE0">
      <w:r>
        <w:t>计算机能力：熟练使用Office办公软件</w:t>
      </w:r>
    </w:p>
    <w:p w14:paraId="19309A77">
      <w:r>
        <w:t>专业能力：Figma、Photoshop</w:t>
      </w:r>
    </w:p>
    <w:p w14:paraId="3D5A359D">
      <w:pPr>
        <w:pStyle w:val="4"/>
      </w:pPr>
      <w:r>
        <w:t>荣誉证书</w:t>
      </w:r>
    </w:p>
    <w:p w14:paraId="6FE2F8E4">
      <w:pPr>
        <w:pStyle w:val="16"/>
      </w:pPr>
      <w:r>
        <w:t>Adobe认证设计师。</w:t>
      </w:r>
    </w:p>
    <w:p w14:paraId="41B590DC">
      <w:pPr>
        <w:pStyle w:val="4"/>
      </w:pPr>
      <w:r>
        <w:t>教育背景</w:t>
      </w:r>
    </w:p>
    <w:p w14:paraId="467DDBCD">
      <w:r>
        <w:t>深圳职业技术学院 | 数字媒体艺术 | 专科 | 2012-09 ~ 2015-06</w:t>
      </w:r>
    </w:p>
    <w:p w14:paraId="2D141F00">
      <w:r>
        <w:t>专业成绩：3.6/4</w:t>
      </w:r>
    </w:p>
    <w:p w14:paraId="569EAC4C">
      <w:r>
        <w:t>主修课程：财务管理、组织行为学、战略管理、市场营销学、管理学原理、运营管理</w:t>
      </w:r>
    </w:p>
    <w:p w14:paraId="3C2AF0FB">
      <w:pPr>
        <w:pStyle w:val="4"/>
      </w:pPr>
      <w:r>
        <w:t>过往经历</w:t>
      </w:r>
    </w:p>
    <w:p w14:paraId="21A461B4">
      <w:r>
        <w:rPr>
          <w:b/>
        </w:rPr>
        <w:t>新锐医疗科技有限公司 | UI设计师 | 2020-11 ~ 2024-08</w:t>
      </w:r>
    </w:p>
    <w:p w14:paraId="27DADD0D">
      <w:pPr>
        <w:pStyle w:val="16"/>
      </w:pPr>
      <w:r>
        <w:t>维护设计规范，持续优化设计风格。 与产品、开发沟通，保证设计落地效果。</w:t>
      </w:r>
    </w:p>
    <w:p w14:paraId="4A7AEC70">
      <w:r>
        <w:rPr>
          <w:b/>
        </w:rPr>
        <w:t>恒通金融科技有限公司 | 平面设计师 | 2024-03 ~ 2025-02</w:t>
      </w:r>
    </w:p>
    <w:p w14:paraId="080CB12E">
      <w:pPr>
        <w:pStyle w:val="16"/>
      </w:pPr>
      <w:r>
        <w:t>参与品牌VI设计，确保品牌一致性。 与产品、开发沟通，保证设计落地效果。</w:t>
      </w:r>
    </w:p>
    <w:p w14:paraId="08510A90">
      <w:r>
        <w:rPr>
          <w:b/>
        </w:rPr>
        <w:t>全民简历咨询科技有限公司 | 视觉设计师 | 2025-04 ~ 2026-03</w:t>
      </w:r>
    </w:p>
    <w:p w14:paraId="53471C08">
      <w:pPr>
        <w:pStyle w:val="16"/>
      </w:pPr>
      <w:r>
        <w:t>负责公司产品UI界面设计，提升视觉体验。 制作宣传海报、画册、名片等平面物料。</w:t>
      </w:r>
    </w:p>
    <w:p w14:paraId="7D8F88B3">
      <w:pPr>
        <w:pStyle w:val="4"/>
      </w:pPr>
      <w:r>
        <w:t>自我介绍</w:t>
      </w:r>
    </w:p>
    <w:p w14:paraId="49A557B2">
      <w:r>
        <w:t>具备良好的审美能力和设计功底；热爱设计，关注细节；善于沟通，能准确理解需求并转化为优秀的设计方案。</w:t>
      </w:r>
    </w:p>
    <w:p w14:paraId="0260512B">
      <w:r>
        <w:br w:type="page"/>
      </w:r>
    </w:p>
    <w:p w14:paraId="170F770C">
      <w:pPr>
        <w:jc w:val="center"/>
      </w:pPr>
      <w:r>
        <w:rPr>
          <w:b/>
          <w:sz w:val="32"/>
        </w:rPr>
        <w:t>李想</w:t>
      </w:r>
    </w:p>
    <w:p w14:paraId="0D0B0444">
      <w:r>
        <w:t>求职意向：市场专员 | 北京 | 21604/月 | 两周内到岗</w:t>
      </w:r>
    </w:p>
    <w:p w14:paraId="2E09308B">
      <w:r>
        <w:t>基本信息：35岁 | 男 | 北京 | 13年经验</w:t>
      </w:r>
    </w:p>
    <w:p w14:paraId="67DB3488">
      <w:r>
        <w:t>联系方式：18104928945 | jing00@example.org</w:t>
      </w:r>
    </w:p>
    <w:p w14:paraId="7F721C24">
      <w:pPr>
        <w:pStyle w:val="4"/>
      </w:pPr>
      <w:r>
        <w:t>学历信息</w:t>
      </w:r>
    </w:p>
    <w:p w14:paraId="7736A052">
      <w:r>
        <w:t>同济大学 | 市场营销 | 本科 | 2009-09 ~ 2013-06</w:t>
      </w:r>
    </w:p>
    <w:p w14:paraId="2596830B">
      <w:r>
        <w:t>专业成绩：3.55/4（专业前30%）</w:t>
      </w:r>
    </w:p>
    <w:p w14:paraId="0B8CC5A2">
      <w:r>
        <w:t>主修课程：市场营销学、市场调研、销售管理、品牌管理、广告学、消费者行为学</w:t>
      </w:r>
    </w:p>
    <w:p w14:paraId="738D5DCB">
      <w:pPr>
        <w:pStyle w:val="4"/>
      </w:pPr>
      <w:r>
        <w:t>工作经验</w:t>
      </w:r>
    </w:p>
    <w:p w14:paraId="1CD68468">
      <w:r>
        <w:rPr>
          <w:b/>
        </w:rPr>
        <w:t>博雅医疗科技有限公司 | 市场专员 | 2022-08 ~ 2026-07</w:t>
      </w:r>
    </w:p>
    <w:p w14:paraId="08C31B3D">
      <w:pPr>
        <w:pStyle w:val="16"/>
      </w:pPr>
      <w:r>
        <w:t>负责市场调研，收集竞品信息，撰写分析报告。 运营公司社交媒体账号（公众号、微博等），提高粉丝互动。</w:t>
      </w:r>
    </w:p>
    <w:p w14:paraId="044EA2B1">
      <w:pPr>
        <w:pStyle w:val="4"/>
      </w:pPr>
      <w:r>
        <w:t>专业技能</w:t>
      </w:r>
    </w:p>
    <w:p w14:paraId="75B63F3B">
      <w:r>
        <w:t>语言能力：英语专八，流利商务沟通。</w:t>
      </w:r>
    </w:p>
    <w:p w14:paraId="5E146391">
      <w:r>
        <w:t>计算机能力：掌握Photoshop基本操作</w:t>
      </w:r>
    </w:p>
    <w:p w14:paraId="1CE45A36">
      <w:r>
        <w:t>专业能力：社交媒体运营、活动策划</w:t>
      </w:r>
    </w:p>
    <w:p w14:paraId="061DFE18">
      <w:pPr>
        <w:pStyle w:val="4"/>
      </w:pPr>
      <w:r>
        <w:t>获奖情况</w:t>
      </w:r>
    </w:p>
    <w:p w14:paraId="12A3190D">
      <w:pPr>
        <w:pStyle w:val="16"/>
      </w:pPr>
      <w:r>
        <w:t>全国计算机等级考试二级（Office高级应用）。</w:t>
      </w:r>
    </w:p>
    <w:p w14:paraId="2C084661">
      <w:pPr>
        <w:pStyle w:val="16"/>
      </w:pPr>
      <w:r>
        <w:t>大学英语六级（CET-6），优秀的听说读写能力。</w:t>
      </w:r>
    </w:p>
    <w:p w14:paraId="398F10D6">
      <w:pPr>
        <w:pStyle w:val="16"/>
      </w:pPr>
      <w:r>
        <w:t>大学英语四级（CET-4），良好的读写能力。</w:t>
      </w:r>
    </w:p>
    <w:p w14:paraId="7DD54945">
      <w:pPr>
        <w:pStyle w:val="4"/>
      </w:pPr>
      <w:r>
        <w:t>个人评价</w:t>
      </w:r>
    </w:p>
    <w:p w14:paraId="17B23838">
      <w:pPr>
        <w:ind w:left="720" w:right="720"/>
      </w:pPr>
      <w:r>
        <w:rPr>
          <w:b/>
        </w:rPr>
        <w:t>“</w:t>
      </w:r>
      <w:r>
        <w:rPr>
          <w:i/>
        </w:rPr>
        <w:t>思维活跃，富有创意；具备敏锐的市场洞察力；热爱挑战，能够承受工作压力；善于数据分析，用数据驱动决策。</w:t>
      </w:r>
      <w:r>
        <w:rPr>
          <w:b/>
        </w:rPr>
        <w:t>”</w:t>
      </w:r>
    </w:p>
    <w:p w14:paraId="63A06E92">
      <w:r>
        <w:br w:type="page"/>
      </w:r>
    </w:p>
    <w:p w14:paraId="5B437C4E">
      <w:pPr>
        <w:jc w:val="center"/>
      </w:pPr>
      <w:r>
        <w:rPr>
          <w:b/>
          <w:sz w:val="32"/>
        </w:rPr>
        <w:t>武玉梅</w:t>
      </w:r>
    </w:p>
    <w:p w14:paraId="43250AAA">
      <w:r>
        <w:t>求职意向：市场专员 | 杭州 | 13597/月 | 一周内到岗</w:t>
      </w:r>
    </w:p>
    <w:p w14:paraId="48A55B43">
      <w:r>
        <w:t>基本信息：34岁 | 女 | 杭州 | 12年经验</w:t>
      </w:r>
    </w:p>
    <w:p w14:paraId="0A8F7984">
      <w:r>
        <w:t>联系方式：18993688071 | kanggang@example.net</w:t>
      </w:r>
    </w:p>
    <w:p w14:paraId="6C530FF9">
      <w:pPr>
        <w:pStyle w:val="4"/>
      </w:pPr>
      <w:r>
        <w:t>学习背景</w:t>
      </w:r>
    </w:p>
    <w:p w14:paraId="09DC091C">
      <w:r>
        <w:t>武汉大学 | 工商管理 | 本科 | 2010-09 ~ 2014-06</w:t>
      </w:r>
    </w:p>
    <w:p w14:paraId="139CC413">
      <w:r>
        <w:t>专业成绩：3.3/4</w:t>
      </w:r>
    </w:p>
    <w:p w14:paraId="480BD495">
      <w:r>
        <w:t>主修课程：财务管理、战略管理、运营管理、市场营销学、组织行为学、管理学原理</w:t>
      </w:r>
    </w:p>
    <w:p w14:paraId="4B9E8E1F">
      <w:pPr>
        <w:pStyle w:val="4"/>
      </w:pPr>
      <w:r>
        <w:t>过往经历</w:t>
      </w:r>
    </w:p>
    <w:p w14:paraId="5313783F">
      <w:r>
        <w:rPr>
          <w:b/>
        </w:rPr>
        <w:t>1. 恒通教育科技有限公司 | 市场专员 | 2022-01 ~ 2025-07</w:t>
      </w:r>
    </w:p>
    <w:p w14:paraId="4E6847BE">
      <w:pPr>
        <w:pStyle w:val="16"/>
      </w:pPr>
      <w:r>
        <w:t>负责市场调研，收集竞品信息，撰写分析报告。 策划并执行线上线下营销活动，提升品牌知名度。</w:t>
      </w:r>
    </w:p>
    <w:p w14:paraId="6C361F29">
      <w:r>
        <w:rPr>
          <w:b/>
        </w:rPr>
        <w:t>2. 新锐教育科技有限公司 | 营销专员 | 2025-11 ~ 2026-02</w:t>
      </w:r>
    </w:p>
    <w:p w14:paraId="61059616">
      <w:pPr>
        <w:pStyle w:val="16"/>
      </w:pPr>
      <w:r>
        <w:t>与媒体、渠道保持良好合作，拓展市场资源。</w:t>
      </w:r>
    </w:p>
    <w:p w14:paraId="43FD3875">
      <w:pPr>
        <w:pStyle w:val="4"/>
      </w:pPr>
      <w:r>
        <w:t>专业技能</w:t>
      </w:r>
    </w:p>
    <w:p w14:paraId="154F9C91">
      <w:r>
        <w:t>语言能力：韩语TOPIK4，基础交流能力。</w:t>
      </w:r>
    </w:p>
    <w:p w14:paraId="177FCF22">
      <w:r>
        <w:t>计算机能力：具备网络基础</w:t>
      </w:r>
    </w:p>
    <w:p w14:paraId="203D55B4">
      <w:r>
        <w:t>专业能力：活动策划、市场调研、社交媒体运营</w:t>
      </w:r>
    </w:p>
    <w:p w14:paraId="78C13D36">
      <w:pPr>
        <w:pStyle w:val="4"/>
      </w:pPr>
      <w:r>
        <w:t>荣誉证书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0994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77BD24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41A6E3BE">
      <w:pPr>
        <w:pStyle w:val="4"/>
      </w:pPr>
      <w:r>
        <w:t>自我评价</w:t>
      </w:r>
    </w:p>
    <w:p w14:paraId="3F4BCC80">
      <w:r>
        <w:t>思维活跃，富有创意；具备敏锐的市场洞察力；热爱挑战，能够承受工作压力；善于数据分析，用数据驱动决策。</w:t>
      </w:r>
    </w:p>
    <w:p w14:paraId="2C26D7E2">
      <w:r>
        <w:br w:type="page"/>
      </w:r>
    </w:p>
    <w:p w14:paraId="2EC357F3">
      <w:pPr>
        <w:jc w:val="center"/>
      </w:pPr>
      <w:r>
        <w:rPr>
          <w:b/>
          <w:sz w:val="32"/>
        </w:rPr>
        <w:t>张利</w:t>
      </w:r>
    </w:p>
    <w:p w14:paraId="38BD1571">
      <w:pPr>
        <w:jc w:val="center"/>
      </w:pPr>
      <w:r>
        <w:rPr>
          <w:sz w:val="2"/>
        </w:rPr>
        <w:t>____________________________________________________________</w:t>
      </w:r>
    </w:p>
    <w:p w14:paraId="22DA8EDD">
      <w:r>
        <w:t>求职意向：行政专员 | 杭州 | 11589/月 | 一周内到岗</w:t>
      </w:r>
    </w:p>
    <w:p w14:paraId="25C3FD3B">
      <w:r>
        <w:t>基本信息：27岁 | 女 | 杭州 | 5年经验</w:t>
      </w:r>
    </w:p>
    <w:p w14:paraId="7AF72213">
      <w:r>
        <w:t>联系方式：18178989035 | leizeng@example.org</w:t>
      </w:r>
    </w:p>
    <w:p w14:paraId="63273058">
      <w:pPr>
        <w:pStyle w:val="4"/>
      </w:pPr>
      <w:r>
        <w:t>实习经历</w:t>
      </w:r>
    </w:p>
    <w:p w14:paraId="2025A25D">
      <w:r>
        <w:rPr>
          <w:b/>
        </w:rPr>
        <w:t>上海传媒科技有限公司 | 行政助理 | 2023-10 ~ 2026-10</w:t>
      </w:r>
    </w:p>
    <w:p w14:paraId="09407989">
      <w:pPr>
        <w:pStyle w:val="16"/>
      </w:pPr>
      <w:r>
        <w:t>参与制定行政管理制度，优化流程，提高工作效率。</w:t>
      </w:r>
    </w:p>
    <w:p w14:paraId="26106C86">
      <w:pPr>
        <w:pStyle w:val="4"/>
      </w:pPr>
      <w:r>
        <w:t>教育经历</w:t>
      </w:r>
    </w:p>
    <w:p w14:paraId="6E2A8613">
      <w:r>
        <w:t>四川大学 | 汉语言文学 | 本科 | 2017-09 ~ 2021-06</w:t>
      </w:r>
    </w:p>
    <w:p w14:paraId="3C085E24">
      <w:r>
        <w:t>专业成绩：3.81/4（专业前10%）</w:t>
      </w:r>
    </w:p>
    <w:p w14:paraId="57D02E7D">
      <w:r>
        <w:t>主修课程：市场营销学、战略管理、运营管理、财务管理、组织行为学、管理学原理</w:t>
      </w:r>
    </w:p>
    <w:p w14:paraId="4E37ACA6">
      <w:pPr>
        <w:pStyle w:val="4"/>
      </w:pPr>
      <w:r>
        <w:t>核心技能</w:t>
      </w:r>
    </w:p>
    <w:p w14:paraId="2E31DA5A">
      <w:r>
        <w:t>语言能力：英语专八，流利商务沟通。</w:t>
      </w:r>
    </w:p>
    <w:p w14:paraId="5A5BF982">
      <w:r>
        <w:t>计算机能力：具备网络基础</w:t>
      </w:r>
    </w:p>
    <w:p w14:paraId="02D16DFB">
      <w:r>
        <w:t>专业能力：固定资产管理、公文写作</w:t>
      </w:r>
    </w:p>
    <w:p w14:paraId="776A5C38">
      <w:pPr>
        <w:pStyle w:val="4"/>
      </w:pPr>
      <w:r>
        <w:t>荣誉证书</w:t>
      </w:r>
    </w:p>
    <w:p w14:paraId="2C78AD24">
      <w:pPr>
        <w:pStyle w:val="16"/>
      </w:pPr>
      <w:r>
        <w:t>全国计算机等级考试二级（Office高级应用）。</w:t>
      </w:r>
    </w:p>
    <w:p w14:paraId="5036B3AB">
      <w:pPr>
        <w:pStyle w:val="4"/>
      </w:pPr>
      <w:r>
        <w:t>自我介绍</w:t>
      </w:r>
    </w:p>
    <w:p w14:paraId="32357E08">
      <w:r>
        <w:t>工作细致认真，有良好的条理性；善于沟通协调，能够高效处理多项任务；责任心强，有较强的服务意识和团队合作精神。</w:t>
      </w:r>
    </w:p>
    <w:p w14:paraId="1D38592F">
      <w:r>
        <w:br w:type="page"/>
      </w:r>
    </w:p>
    <w:p w14:paraId="1C403F3F">
      <w:pPr>
        <w:jc w:val="center"/>
      </w:pPr>
      <w:r>
        <w:rPr>
          <w:b/>
          <w:color w:val="003366"/>
          <w:sz w:val="32"/>
        </w:rPr>
        <w:t>农楠</w:t>
      </w:r>
    </w:p>
    <w:p w14:paraId="397F7D4E">
      <w:r>
        <w:t>求职意向：软件工程师 | 杭州 | 11688/月 | 两周内到岗</w:t>
      </w:r>
    </w:p>
    <w:p w14:paraId="735CFA9D">
      <w:r>
        <w:t>基本信息：30岁 | 女 | 杭州 | 6年经验</w:t>
      </w:r>
    </w:p>
    <w:p w14:paraId="0D8F8741">
      <w:r>
        <w:t>联系方式：14552325253 | qiangang@example.com</w:t>
      </w:r>
    </w:p>
    <w:p w14:paraId="14E94130">
      <w:pPr>
        <w:pStyle w:val="4"/>
      </w:pPr>
      <w:r>
        <w:t>专业技能</w:t>
      </w:r>
    </w:p>
    <w:p w14:paraId="7608CD96">
      <w:r>
        <w:t>语言能力：英语CET-4，具备基本读写能力。</w:t>
      </w:r>
    </w:p>
    <w:p w14:paraId="57086BA9">
      <w:r>
        <w:t>计算机能力：熟练使用Office办公软件</w:t>
      </w:r>
    </w:p>
    <w:p w14:paraId="137E9001">
      <w:r>
        <w:t>专业能力：Spring、MySQL、Java</w:t>
      </w:r>
    </w:p>
    <w:p w14:paraId="5D5C94CC">
      <w:pPr>
        <w:pStyle w:val="4"/>
      </w:pPr>
      <w:r>
        <w:t>资质认证</w:t>
      </w:r>
    </w:p>
    <w:p w14:paraId="4F356BC6">
      <w:pPr>
        <w:pStyle w:val="16"/>
      </w:pPr>
      <w:r>
        <w:t>全国计算机等级考试二级（Office高级应用）。</w:t>
      </w:r>
    </w:p>
    <w:p w14:paraId="3912CBB9">
      <w:pPr>
        <w:pStyle w:val="16"/>
      </w:pPr>
      <w:r>
        <w:t>全国计算机等级考试三级（数据库技术）。</w:t>
      </w:r>
    </w:p>
    <w:p w14:paraId="24F4221C">
      <w:pPr>
        <w:pStyle w:val="4"/>
      </w:pPr>
      <w:r>
        <w:t>教育背景</w:t>
      </w:r>
    </w:p>
    <w:p w14:paraId="68BE7BEE">
      <w:r>
        <w:t>南京大学 | 软件工程 | 硕士 | 2017-09 ~ 2020-06</w:t>
      </w:r>
    </w:p>
    <w:p w14:paraId="7E72535D">
      <w:r>
        <w:t>专业成绩：3.73/4（专业前10%）</w:t>
      </w:r>
    </w:p>
    <w:p w14:paraId="1D1DF3FC">
      <w:r>
        <w:t>主修课程：项目管理、数据库设计、软件工程、面向对象编程、软件测试、Web开发</w:t>
      </w:r>
    </w:p>
    <w:p w14:paraId="67F8CEFC">
      <w:pPr>
        <w:pStyle w:val="4"/>
      </w:pPr>
      <w:r>
        <w:t>过往经历</w:t>
      </w:r>
    </w:p>
    <w:p w14:paraId="6F0A3BE1">
      <w:r>
        <w:rPr>
          <w:b/>
        </w:rPr>
        <w:t>卓越科技科技有限公司 | Python开发工程师 | 2024-03 ~ 2026-06</w:t>
      </w:r>
    </w:p>
    <w:p w14:paraId="297FCA4A">
      <w:pPr>
        <w:pStyle w:val="16"/>
      </w:pPr>
      <w:r>
        <w:t>参与需求分析，负责后端/前端模块设计与开发。</w:t>
      </w:r>
    </w:p>
    <w:p w14:paraId="4BBC8272">
      <w:pPr>
        <w:pStyle w:val="4"/>
      </w:pPr>
      <w:r>
        <w:t>参与项目</w:t>
      </w:r>
    </w:p>
    <w:p w14:paraId="5FC09FB2">
      <w:r>
        <w:rPr>
          <w:b/>
        </w:rPr>
        <w:t>数据可视化平台（2021-06 ~ 2024-08）</w:t>
      </w:r>
    </w:p>
    <w:p w14:paraId="4C4245C5">
      <w:pPr>
        <w:pStyle w:val="16"/>
      </w:pPr>
      <w:r>
        <w:t>负责核心模块设计与开发，实现了高并发处理，提升了系统性能30%。</w:t>
      </w:r>
    </w:p>
    <w:p w14:paraId="4BACBF49">
      <w:pPr>
        <w:pStyle w:val="4"/>
      </w:pPr>
      <w:r>
        <w:t>自我评价</w:t>
      </w:r>
    </w:p>
    <w:p w14:paraId="5C60B209">
      <w:r>
        <w:t>逻辑思维清晰，代码规范；热爱技术，乐于钻研；具备良好的问题分析和解决能力；有较强的学习能力和团队协作精神。</w:t>
      </w:r>
    </w:p>
    <w:p w14:paraId="7958CDAC">
      <w:r>
        <w:br w:type="page"/>
      </w:r>
    </w:p>
    <w:p w14:paraId="315D935D">
      <w:pPr>
        <w:jc w:val="center"/>
      </w:pPr>
      <w:r>
        <w:rPr>
          <w:b/>
          <w:sz w:val="32"/>
        </w:rPr>
        <w:t>张云</w:t>
      </w:r>
    </w:p>
    <w:p w14:paraId="001C06F6">
      <w:r>
        <w:t>求职意向：财务助理 | 苏州 | 14316/月 | 随时到岗</w:t>
      </w:r>
    </w:p>
    <w:p w14:paraId="36F442DF">
      <w:r>
        <w:t>基本信息：35岁 | 男 | 杭州 | 15年经验</w:t>
      </w:r>
    </w:p>
    <w:p w14:paraId="072C5002">
      <w:r>
        <w:t>联系方式：15924970793 | chao16@example.net</w:t>
      </w:r>
    </w:p>
    <w:p w14:paraId="4F349E80">
      <w:pPr>
        <w:pStyle w:val="4"/>
      </w:pPr>
      <w:r>
        <w:t>学历信息</w:t>
      </w:r>
    </w:p>
    <w:p w14:paraId="214D1886">
      <w:r>
        <w:t>北京信息职业技术学院 | 会计学 | 专科 | 2008-09 ~ 2011-06</w:t>
      </w:r>
    </w:p>
    <w:p w14:paraId="2AB2C963">
      <w:r>
        <w:t>专业成绩：3.2/4</w:t>
      </w:r>
    </w:p>
    <w:p w14:paraId="365EBD97">
      <w:r>
        <w:t>主修课程：中级财务会计、基础会计、管理会计、审计学、税法、成本会计</w:t>
      </w:r>
    </w:p>
    <w:p w14:paraId="14864FAE">
      <w:pPr>
        <w:pStyle w:val="4"/>
      </w:pPr>
      <w:r>
        <w:t>实习经历</w:t>
      </w:r>
    </w:p>
    <w:p w14:paraId="600EEFDD">
      <w:r>
        <w:rPr>
          <w:b/>
        </w:rPr>
        <w:t>1. 上海零售有限公司 | 出纳 | 2021-03 ~ 2025-02</w:t>
      </w:r>
    </w:p>
    <w:p w14:paraId="5C840BDA">
      <w:pPr>
        <w:pStyle w:val="16"/>
      </w:pPr>
      <w:r>
        <w:t>配合审计工作，提供所需财务资料。 管理发票、合同等财务档案，确保合规。 参与预算编制及成本控制分析。</w:t>
      </w:r>
    </w:p>
    <w:p w14:paraId="71DBB74D">
      <w:r>
        <w:rPr>
          <w:b/>
        </w:rPr>
        <w:t>2. 智云制造科技有限公司 | 财务助理 | 2025-01 ~ 2026-05</w:t>
      </w:r>
    </w:p>
    <w:p w14:paraId="3038D9DE">
      <w:pPr>
        <w:pStyle w:val="16"/>
      </w:pPr>
      <w:r>
        <w:t>协助完成月度财务报表编制及税务申报。 参与预算编制及成本控制分析。 配合审计工作，提供所需财务资料。</w:t>
      </w:r>
    </w:p>
    <w:p w14:paraId="2C098801">
      <w:pPr>
        <w:pStyle w:val="4"/>
      </w:pPr>
      <w:r>
        <w:t>技能证书</w:t>
      </w:r>
    </w:p>
    <w:p w14:paraId="2BF3038B">
      <w:r>
        <w:t>语言能力：英语CET-6，读写熟练，可日常交流。</w:t>
      </w:r>
    </w:p>
    <w:p w14:paraId="7B0C94CB">
      <w:r>
        <w:t>计算机能力：掌握Photoshop基本操作</w:t>
      </w:r>
    </w:p>
    <w:p w14:paraId="26D5F07F">
      <w:r>
        <w:t>专业能力：金蝶、Excel、用友</w:t>
      </w:r>
    </w:p>
    <w:p w14:paraId="5F987FA1">
      <w:pPr>
        <w:pStyle w:val="4"/>
      </w:pPr>
      <w:r>
        <w:t>证书与荣誉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9E12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ECE6D7D">
            <w:pPr>
              <w:spacing w:after="0" w:line="240" w:lineRule="auto"/>
            </w:pPr>
            <w:r>
              <w:t>会计从业资格证。</w:t>
            </w:r>
          </w:p>
        </w:tc>
      </w:tr>
      <w:tr w14:paraId="738863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6E56259">
            <w:pPr>
              <w:spacing w:after="0" w:line="240" w:lineRule="auto"/>
            </w:pPr>
            <w:r>
              <w:t>初级会计职称。</w:t>
            </w:r>
          </w:p>
        </w:tc>
      </w:tr>
    </w:tbl>
    <w:p w14:paraId="3F5AB162">
      <w:pPr>
        <w:pStyle w:val="4"/>
      </w:pPr>
      <w:r>
        <w:t>关于我</w:t>
      </w:r>
    </w:p>
    <w:p w14:paraId="0034E730">
      <w:r>
        <w:t>做事严谨，对数字敏感；熟练掌握财务软件，有较强的合规意识；诚实守信，具备良好的职业道德。</w:t>
      </w:r>
    </w:p>
    <w:p w14:paraId="05737B31">
      <w:r>
        <w:br w:type="page"/>
      </w:r>
    </w:p>
    <w:p w14:paraId="0A698B92">
      <w:pPr>
        <w:jc w:val="center"/>
      </w:pPr>
      <w:r>
        <w:rPr>
          <w:b/>
          <w:sz w:val="32"/>
        </w:rPr>
        <w:t>阎玉华</w:t>
      </w:r>
    </w:p>
    <w:p w14:paraId="3A1328F2">
      <w:r>
        <w:t>求职意向：设计师 | 重庆 | 8505/月 | 一周内到岗</w:t>
      </w:r>
    </w:p>
    <w:p w14:paraId="0701489C">
      <w:r>
        <w:t>基本信息：28岁 | 男 | 重庆 | 6年经验</w:t>
      </w:r>
    </w:p>
    <w:p w14:paraId="7DF1870B">
      <w:r>
        <w:t>联系方式：14770939878 | gangxiao@example.net</w:t>
      </w:r>
    </w:p>
    <w:p w14:paraId="6E933C72">
      <w:pPr>
        <w:pStyle w:val="4"/>
      </w:pPr>
      <w:r>
        <w:t>教育经历</w:t>
      </w:r>
    </w:p>
    <w:p w14:paraId="69D943A1">
      <w:r>
        <w:t>浙江大学 | 艺术设计 | 本科 | 2016-09 ~ 2020-06</w:t>
      </w:r>
    </w:p>
    <w:p w14:paraId="07117DFB">
      <w:r>
        <w:t>专业成绩：3.71/4</w:t>
      </w:r>
    </w:p>
    <w:p w14:paraId="16385858">
      <w:r>
        <w:t>主修课程：市场营销学、运营管理、管理学原理、财务管理、战略管理</w:t>
      </w:r>
    </w:p>
    <w:p w14:paraId="70A5B03E">
      <w:pPr>
        <w:pStyle w:val="4"/>
      </w:pPr>
      <w:r>
        <w:t>实习经历</w:t>
      </w:r>
    </w:p>
    <w:p w14:paraId="72AA6BB2">
      <w:r>
        <w:rPr>
          <w:b/>
        </w:rPr>
        <w:t>恒通互联网科技有限公司 | 平面设计师 | 2024-01 ~ 2025-02</w:t>
      </w:r>
    </w:p>
    <w:p w14:paraId="5E896225">
      <w:pPr>
        <w:pStyle w:val="16"/>
      </w:pPr>
      <w:r>
        <w:t>制作宣传海报、画册、名片等平面物料。</w:t>
      </w:r>
    </w:p>
    <w:p w14:paraId="52F59E6D">
      <w:r>
        <w:rPr>
          <w:b/>
        </w:rPr>
        <w:t>恒通咨询科技有限公司 | 视觉设计师 | 2025-04 ~ 2026-07</w:t>
      </w:r>
    </w:p>
    <w:p w14:paraId="73AD9820">
      <w:pPr>
        <w:pStyle w:val="16"/>
      </w:pPr>
      <w:r>
        <w:t>负责公司产品UI界面设计，提升视觉体验。</w:t>
      </w:r>
    </w:p>
    <w:p w14:paraId="006693A3">
      <w:pPr>
        <w:pStyle w:val="4"/>
      </w:pPr>
      <w:r>
        <w:t>核心技能</w:t>
      </w:r>
    </w:p>
    <w:p w14:paraId="65E335AC">
      <w:r>
        <w:t>语言能力：英语CET-4，具备基本读写能力。</w:t>
      </w:r>
    </w:p>
    <w:p w14:paraId="1EB314E1">
      <w:r>
        <w:t>计算机能力：精通Excel数据处理</w:t>
      </w:r>
    </w:p>
    <w:p w14:paraId="452B8433">
      <w:r>
        <w:t>专业能力：Photoshop、Illustrator</w:t>
      </w:r>
    </w:p>
    <w:p w14:paraId="4BBAF801">
      <w:pPr>
        <w:pStyle w:val="4"/>
      </w:pPr>
      <w:r>
        <w:t>获奖情况</w:t>
      </w:r>
    </w:p>
    <w:p w14:paraId="33AB1DE2">
      <w:pPr>
        <w:pStyle w:val="16"/>
      </w:pPr>
      <w:r>
        <w:t>Adobe认证设计师。</w:t>
      </w:r>
    </w:p>
    <w:p w14:paraId="66788346">
      <w:pPr>
        <w:pStyle w:val="4"/>
      </w:pPr>
      <w:r>
        <w:t>自我评价</w:t>
      </w:r>
    </w:p>
    <w:p w14:paraId="44E020F1">
      <w:r>
        <w:t>具备良好的审美能力和设计功底；热爱设计，关注细节；善于沟通，能准确理解需求并转化为优秀的设计方案。</w:t>
      </w:r>
    </w:p>
    <w:p w14:paraId="1F12C257">
      <w:r>
        <w:br w:type="page"/>
      </w:r>
    </w:p>
    <w:p w14:paraId="2F0A3F7B">
      <w:pPr>
        <w:jc w:val="center"/>
      </w:pPr>
      <w:r>
        <w:rPr>
          <w:b/>
          <w:sz w:val="32"/>
        </w:rPr>
        <w:t>刘倩</w:t>
      </w:r>
    </w:p>
    <w:p w14:paraId="5EA55BD5">
      <w:r>
        <w:t>求职意向：运营专员 | 长沙 | 14885/月 | 两周内到岗</w:t>
      </w:r>
    </w:p>
    <w:p w14:paraId="78BF3EA4">
      <w:r>
        <w:t>基本信息：29岁 | 男 | 武汉 | 7年经验</w:t>
      </w:r>
    </w:p>
    <w:p w14:paraId="1C307E1F">
      <w:r>
        <w:t>联系方式：13781908922 | juankang@example.net</w:t>
      </w:r>
    </w:p>
    <w:p w14:paraId="58188385">
      <w:pPr>
        <w:pStyle w:val="4"/>
      </w:pPr>
      <w:r>
        <w:t>教育状况</w:t>
      </w:r>
    </w:p>
    <w:p w14:paraId="36602770">
      <w:r>
        <w:t>浙江大学 | 电子商务 | 本科 | 2015-09 ~ 2019-06</w:t>
      </w:r>
    </w:p>
    <w:p w14:paraId="227B0C7C">
      <w:r>
        <w:t>专业成绩：3.37/4（专业前30%）</w:t>
      </w:r>
    </w:p>
    <w:p w14:paraId="0A3B11EF">
      <w:r>
        <w:t>主修课程：市场营销学、运营管理、财务管理、组织行为学、管理学原理、战略管理</w:t>
      </w:r>
    </w:p>
    <w:p w14:paraId="50E53FA1">
      <w:pPr>
        <w:pStyle w:val="4"/>
      </w:pPr>
      <w:r>
        <w:t>过往经历</w:t>
      </w:r>
    </w:p>
    <w:p w14:paraId="44347100">
      <w:r>
        <w:rPr>
          <w:b/>
        </w:rPr>
        <w:t>深圳医疗科技有限公司 | 内容运营 | 2024-03 ~ 2026-01</w:t>
      </w:r>
    </w:p>
    <w:p w14:paraId="6FFA3774">
      <w:pPr>
        <w:pStyle w:val="16"/>
      </w:pPr>
      <w:r>
        <w:t>策划并执行线上活动，促进用户增长和转化。 负责用户社群运营，提升用户活跃度和粘性。 处理用户反馈，提升用户体验。</w:t>
      </w:r>
    </w:p>
    <w:p w14:paraId="71467431">
      <w:pPr>
        <w:pStyle w:val="4"/>
      </w:pPr>
      <w:r>
        <w:t>专业技能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CE0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501DEB31">
            <w:r>
              <w:t>英语CET-6</w:t>
            </w:r>
          </w:p>
        </w:tc>
        <w:tc>
          <w:tcPr>
            <w:tcW w:w="4320" w:type="dxa"/>
            <w:shd w:val="clear" w:color="auto" w:fill="E7E6E6"/>
          </w:tcPr>
          <w:p w14:paraId="686FDA80">
            <w:r>
              <w:t>具备网络基础</w:t>
            </w:r>
          </w:p>
        </w:tc>
      </w:tr>
      <w:tr w14:paraId="2E9A4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0145090">
            <w:r>
              <w:t>内容创作</w:t>
            </w:r>
          </w:p>
        </w:tc>
        <w:tc>
          <w:tcPr>
            <w:tcW w:w="4320" w:type="dxa"/>
            <w:shd w:val="clear" w:color="auto" w:fill="E7E6E6"/>
          </w:tcPr>
          <w:p w14:paraId="4868B4EF">
            <w:r>
              <w:t>PS/PR</w:t>
            </w:r>
          </w:p>
        </w:tc>
      </w:tr>
    </w:tbl>
    <w:p w14:paraId="05C9A8BE"/>
    <w:p w14:paraId="4A798086">
      <w:pPr>
        <w:pStyle w:val="4"/>
      </w:pPr>
      <w:r>
        <w:t>荣誉证书</w:t>
      </w:r>
    </w:p>
    <w:p w14:paraId="5DB3EF08">
      <w:pPr>
        <w:pStyle w:val="16"/>
      </w:pPr>
      <w:r>
        <w:t>大学英语六级（CET-6），优秀的听说读写能力。</w:t>
      </w:r>
    </w:p>
    <w:p w14:paraId="76364918">
      <w:pPr>
        <w:pStyle w:val="16"/>
      </w:pPr>
      <w:r>
        <w:t>全国计算机等级考试二级（Office高级应用）。</w:t>
      </w:r>
    </w:p>
    <w:p w14:paraId="1F9FA58D">
      <w:pPr>
        <w:pStyle w:val="4"/>
      </w:pPr>
      <w:r>
        <w:t>自我介绍</w:t>
      </w:r>
    </w:p>
    <w:p w14:paraId="03F1B9C4">
      <w:r>
        <w:t>执行力强，结果导向；具备良好的沟通能力和文案功底；善于在快节奏环境中工作，能高效完成目标。</w:t>
      </w:r>
    </w:p>
    <w:p w14:paraId="71B970AD">
      <w:r>
        <w:br w:type="page"/>
      </w:r>
    </w:p>
    <w:p w14:paraId="5BB679AC">
      <w:pPr>
        <w:jc w:val="center"/>
      </w:pPr>
      <w:r>
        <w:rPr>
          <w:b/>
          <w:sz w:val="32"/>
        </w:rPr>
        <w:t>陆桂花</w:t>
      </w:r>
    </w:p>
    <w:p w14:paraId="08B638D1">
      <w:r>
        <w:t>求职意向：软件工程师 | 成都 | 9750/月 | 两周内到岗</w:t>
      </w:r>
    </w:p>
    <w:p w14:paraId="2B7656C9">
      <w:r>
        <w:t>基本信息：32岁 | 男 | 成都 | 8年经验</w:t>
      </w:r>
    </w:p>
    <w:p w14:paraId="1A98F3F9">
      <w:r>
        <w:t>联系方式：13039634973 | longfang@example.com</w:t>
      </w:r>
    </w:p>
    <w:p w14:paraId="70D2A93A">
      <w:pPr>
        <w:pStyle w:val="4"/>
      </w:pPr>
      <w:r>
        <w:t>教育背景</w:t>
      </w:r>
    </w:p>
    <w:p w14:paraId="015881F7">
      <w:r>
        <w:t>复旦大学 | 信息管理与信息系统 | 硕士 | 2015-09 ~ 2018-06</w:t>
      </w:r>
    </w:p>
    <w:p w14:paraId="048F9421">
      <w:r>
        <w:t>专业成绩：3.48/4（专业前30%）</w:t>
      </w:r>
    </w:p>
    <w:p w14:paraId="15EDB352">
      <w:r>
        <w:t>主修课程：市场营销学、组织行为学、管理学原理、运营管理、战略管理、财务管理</w:t>
      </w:r>
    </w:p>
    <w:p w14:paraId="2E31DFF7">
      <w:pPr>
        <w:pStyle w:val="4"/>
      </w:pPr>
      <w:r>
        <w:t>职业经历</w:t>
      </w:r>
    </w:p>
    <w:p w14:paraId="6E2BE4D5">
      <w:r>
        <w:rPr>
          <w:b/>
        </w:rPr>
        <w:t>华讯咨询科技有限公司 | Java开发工程师 | 2022-12 ~ 2025-09</w:t>
      </w:r>
    </w:p>
    <w:p w14:paraId="333AE6BD">
      <w:pPr>
        <w:pStyle w:val="16"/>
      </w:pPr>
      <w:r>
        <w:t>协助团队完成项目迭代与上线。</w:t>
      </w:r>
    </w:p>
    <w:p w14:paraId="3E1C3EEF">
      <w:r>
        <w:rPr>
          <w:b/>
        </w:rPr>
        <w:t>智云金融科技有限公司 | Java开发工程师 | 2025-02 ~ 2026-10</w:t>
      </w:r>
    </w:p>
    <w:p w14:paraId="421BCDA1">
      <w:pPr>
        <w:pStyle w:val="16"/>
      </w:pPr>
      <w:r>
        <w:t>参与技术方案讨论，撰写技术文档。 修复系统Bug，保障系统稳定运行。 协助团队完成项目迭代与上线。</w:t>
      </w:r>
    </w:p>
    <w:p w14:paraId="20E75542">
      <w:pPr>
        <w:pStyle w:val="4"/>
      </w:pPr>
      <w:r>
        <w:t>技能证书</w:t>
      </w:r>
    </w:p>
    <w:p w14:paraId="6E2D7F4E">
      <w:r>
        <w:t>语言能力：日语N2，可进行日常对话。</w:t>
      </w:r>
    </w:p>
    <w:p w14:paraId="6C4EDF4F">
      <w:r>
        <w:t>计算机能力：精通Excel数据处理</w:t>
      </w:r>
    </w:p>
    <w:p w14:paraId="173B5C14">
      <w:r>
        <w:t>专业能力：Git、Python、React</w:t>
      </w:r>
    </w:p>
    <w:p w14:paraId="0F34E589">
      <w:pPr>
        <w:pStyle w:val="4"/>
      </w:pPr>
      <w:r>
        <w:t>荣誉证书</w:t>
      </w:r>
    </w:p>
    <w:p w14:paraId="036E9940">
      <w:pPr>
        <w:pStyle w:val="16"/>
      </w:pPr>
      <w:r>
        <w:t>全国计算机等级考试三级（数据库技术）。</w:t>
      </w:r>
    </w:p>
    <w:p w14:paraId="45B0B7F1">
      <w:pPr>
        <w:pStyle w:val="16"/>
      </w:pPr>
      <w:r>
        <w:t>全国计算机等级考试二级（Office高级应用）。</w:t>
      </w:r>
    </w:p>
    <w:p w14:paraId="3214BBB3">
      <w:pPr>
        <w:pStyle w:val="4"/>
      </w:pPr>
      <w:r>
        <w:t>自我评价</w:t>
      </w:r>
    </w:p>
    <w:p w14:paraId="169ED3A0">
      <w:pPr>
        <w:ind w:left="720" w:right="720"/>
      </w:pPr>
      <w:r>
        <w:rPr>
          <w:b/>
        </w:rPr>
        <w:t>“</w:t>
      </w:r>
      <w:r>
        <w:rPr>
          <w:i/>
        </w:rP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29E9585F">
      <w:r>
        <w:br w:type="page"/>
      </w:r>
    </w:p>
    <w:p w14:paraId="217893FB">
      <w:pPr>
        <w:jc w:val="center"/>
      </w:pPr>
      <w:r>
        <w:rPr>
          <w:b/>
          <w:sz w:val="32"/>
        </w:rPr>
        <w:t>熊婷婷</w:t>
      </w:r>
    </w:p>
    <w:p w14:paraId="24B211F8">
      <w:r>
        <w:t>求职意向：市场专员 | 长沙 | 17609/月 | 随时到岗</w:t>
      </w:r>
    </w:p>
    <w:p w14:paraId="72779E8A">
      <w:r>
        <w:t>基本信息：35岁 | 女 | 广州 | 13年经验</w:t>
      </w:r>
    </w:p>
    <w:p w14:paraId="2D3FFDFE">
      <w:r>
        <w:t>联系方式：15028226109 | weilong@example.org</w:t>
      </w:r>
    </w:p>
    <w:p w14:paraId="0F436334">
      <w:pPr>
        <w:pStyle w:val="4"/>
      </w:pPr>
      <w:r>
        <w:t>学历信息</w:t>
      </w:r>
    </w:p>
    <w:p w14:paraId="5B6B8543">
      <w:r>
        <w:t>南开大学 | 广告学 | 本科 | 2009-09 ~ 2013-06</w:t>
      </w:r>
    </w:p>
    <w:p w14:paraId="2C34BA58">
      <w:r>
        <w:t>专业成绩：3.17/4</w:t>
      </w:r>
    </w:p>
    <w:p w14:paraId="2AFBDBED">
      <w:r>
        <w:t>主修课程：战略管理、组织行为学、财务管理、市场营销学、管理学原理</w:t>
      </w:r>
    </w:p>
    <w:p w14:paraId="68366C40">
      <w:pPr>
        <w:pStyle w:val="4"/>
      </w:pPr>
      <w:r>
        <w:t>职业经历</w:t>
      </w:r>
    </w:p>
    <w:p w14:paraId="0B14213F">
      <w:r>
        <w:rPr>
          <w:b/>
        </w:rPr>
        <w:t>1. 深圳互联网科技有限公司 | 营销专员 | 2024-05 ~ 2025-10</w:t>
      </w:r>
    </w:p>
    <w:p w14:paraId="5AC876B4">
      <w:pPr>
        <w:pStyle w:val="16"/>
      </w:pPr>
      <w:r>
        <w:t>负责市场调研，收集竞品信息，撰写分析报告。 策划并执行线上线下营销活动，提升品牌知名度。 运营公司社交媒体账号（公众号、微博等），提高粉丝互动。</w:t>
      </w:r>
    </w:p>
    <w:p w14:paraId="17D236C7">
      <w:r>
        <w:rPr>
          <w:b/>
        </w:rPr>
        <w:t>2. 杭州零售有限公司 | 营销专员 | 2025-04 ~ 2026-10</w:t>
      </w:r>
    </w:p>
    <w:p w14:paraId="5ABF4907">
      <w:pPr>
        <w:pStyle w:val="16"/>
      </w:pPr>
      <w:r>
        <w:t>与媒体、渠道保持良好合作，拓展市场资源。 运营公司社交媒体账号（公众号、微博等），提高粉丝互动。</w:t>
      </w:r>
    </w:p>
    <w:p w14:paraId="5E46F28F">
      <w:pPr>
        <w:pStyle w:val="4"/>
      </w:pPr>
      <w:r>
        <w:t>技能特长</w:t>
      </w:r>
    </w:p>
    <w:p w14:paraId="4C187A93">
      <w:r>
        <w:t>语言能力：日语N2，可进行日常对话。</w:t>
      </w:r>
    </w:p>
    <w:p w14:paraId="0A0E2309">
      <w:r>
        <w:t>计算机能力：精通Excel数据处理</w:t>
      </w:r>
    </w:p>
    <w:p w14:paraId="58820296">
      <w:r>
        <w:t>专业能力：文案写作、社交媒体运营</w:t>
      </w:r>
    </w:p>
    <w:p w14:paraId="11B1CCF4">
      <w:pPr>
        <w:pStyle w:val="4"/>
      </w:pPr>
      <w:r>
        <w:t>资质认证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1858E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E432BF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  <w:tr w14:paraId="281D65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F0BC7D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76883A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B8053A2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</w:tbl>
    <w:p w14:paraId="783CE15B">
      <w:pPr>
        <w:pStyle w:val="4"/>
      </w:pPr>
      <w:r>
        <w:t>自我陈述</w:t>
      </w:r>
    </w:p>
    <w:p w14:paraId="69205B52">
      <w:r>
        <w:t>思维活跃，富有创意；具备敏锐的市场洞察力；热爱挑战，能够承受工作压力；善于数据分析，用数据驱动决策。</w:t>
      </w:r>
    </w:p>
    <w:p w14:paraId="6E6CFF53">
      <w:r>
        <w:br w:type="page"/>
      </w:r>
    </w:p>
    <w:p w14:paraId="6637F1BC">
      <w:pPr>
        <w:jc w:val="center"/>
      </w:pPr>
      <w:r>
        <w:rPr>
          <w:b/>
          <w:sz w:val="32"/>
        </w:rPr>
        <w:t>冷春梅</w:t>
      </w:r>
    </w:p>
    <w:p w14:paraId="05F96CF2">
      <w:r>
        <w:t>求职意向：市场专员 | 深圳 | 14483/月 | 随时到岗</w:t>
      </w:r>
    </w:p>
    <w:p w14:paraId="3DD66B5B">
      <w:r>
        <w:t>基本信息：32岁 | 女 | 深圳 | 8年经验</w:t>
      </w:r>
    </w:p>
    <w:p w14:paraId="11EAA2CE">
      <w:r>
        <w:t>联系方式：18847261404 | min17@example.net</w:t>
      </w:r>
    </w:p>
    <w:p w14:paraId="6B1D35F7">
      <w:pPr>
        <w:pStyle w:val="4"/>
      </w:pPr>
      <w:r>
        <w:t>教育状况</w:t>
      </w:r>
    </w:p>
    <w:p w14:paraId="125C3D26">
      <w:r>
        <w:t>武汉大学 | 广告学 | 硕士 | 2015-09 ~ 2018-06</w:t>
      </w:r>
    </w:p>
    <w:p w14:paraId="2C87ADE5">
      <w:r>
        <w:t>专业成绩：3.33/4（专业前30%）</w:t>
      </w:r>
    </w:p>
    <w:p w14:paraId="603DF616">
      <w:r>
        <w:t>主修课程：市场营销学、运营管理、管理学原理、战略管理、组织行为学、财务管理</w:t>
      </w:r>
    </w:p>
    <w:p w14:paraId="77B779CD">
      <w:pPr>
        <w:pStyle w:val="4"/>
      </w:pPr>
      <w:r>
        <w:t>工作经历</w:t>
      </w:r>
    </w:p>
    <w:p w14:paraId="2CB519EA">
      <w:r>
        <w:rPr>
          <w:b/>
        </w:rPr>
        <w:t>全民简历制造有限公司 | 市场助理 | 2018-04 ~ 2020-10</w:t>
      </w:r>
    </w:p>
    <w:p w14:paraId="596ACF1D">
      <w:pPr>
        <w:pStyle w:val="16"/>
      </w:pPr>
      <w:r>
        <w:t>协助制定营销策略，跟踪推广效果并优化。 策划并执行线上线下营销活动，提升品牌知名度。 运营公司社交媒体账号（公众号、微博等），提高粉丝互动。</w:t>
      </w:r>
    </w:p>
    <w:p w14:paraId="58F8D982">
      <w:r>
        <w:rPr>
          <w:b/>
        </w:rPr>
        <w:t>上海医疗有限公司 | 市场专员 | 2020-04 ~ 2024-11</w:t>
      </w:r>
    </w:p>
    <w:p w14:paraId="788AB93A">
      <w:pPr>
        <w:pStyle w:val="16"/>
      </w:pPr>
      <w:r>
        <w:t>负责市场调研，收集竞品信息，撰写分析报告。</w:t>
      </w:r>
    </w:p>
    <w:p w14:paraId="72B38FF9">
      <w:r>
        <w:rPr>
          <w:b/>
        </w:rPr>
        <w:t>杭州制造有限公司 | 品牌专员 | 2024-06 ~ 2026-07</w:t>
      </w:r>
    </w:p>
    <w:p w14:paraId="457CBE02">
      <w:pPr>
        <w:pStyle w:val="16"/>
      </w:pPr>
      <w:r>
        <w:t>运营公司社交媒体账号（公众号、微博等），提高粉丝互动。</w:t>
      </w:r>
    </w:p>
    <w:p w14:paraId="169E323D">
      <w:pPr>
        <w:pStyle w:val="4"/>
      </w:pPr>
      <w:r>
        <w:t>技能特长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1ED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47395139">
            <w:r>
              <w:t>韩语TOPIK4</w:t>
            </w:r>
          </w:p>
        </w:tc>
        <w:tc>
          <w:tcPr>
            <w:tcW w:w="4320" w:type="dxa"/>
            <w:shd w:val="clear" w:color="auto" w:fill="E7E6E6"/>
          </w:tcPr>
          <w:p w14:paraId="28F87795">
            <w:r>
              <w:t>熟悉Python基础</w:t>
            </w:r>
          </w:p>
        </w:tc>
      </w:tr>
      <w:tr w14:paraId="79CD2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1CA81ACF">
            <w:r>
              <w:t>社交媒体运营</w:t>
            </w:r>
          </w:p>
        </w:tc>
        <w:tc>
          <w:tcPr>
            <w:tcW w:w="4320" w:type="dxa"/>
            <w:shd w:val="clear" w:color="auto" w:fill="E7E6E6"/>
          </w:tcPr>
          <w:p w14:paraId="6373CFF3">
            <w:r>
              <w:t>数据分析</w:t>
            </w:r>
          </w:p>
        </w:tc>
      </w:tr>
      <w:tr w14:paraId="58307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E7E6E6"/>
          </w:tcPr>
          <w:p w14:paraId="6414CC9C">
            <w:r>
              <w:t>活动策划</w:t>
            </w:r>
          </w:p>
        </w:tc>
        <w:tc>
          <w:tcPr>
            <w:tcW w:w="4320" w:type="dxa"/>
          </w:tcPr>
          <w:p w14:paraId="7C6ACFCF"/>
        </w:tc>
      </w:tr>
    </w:tbl>
    <w:p w14:paraId="0B7863E7"/>
    <w:p w14:paraId="1BBD0F43">
      <w:pPr>
        <w:pStyle w:val="4"/>
      </w:pPr>
      <w:r>
        <w:t>获奖情况</w:t>
      </w:r>
    </w:p>
    <w:p w14:paraId="0694419A">
      <w:pPr>
        <w:pStyle w:val="16"/>
      </w:pPr>
      <w:r>
        <w:t>大学英语四级（CET-4），良好的读写能力。</w:t>
      </w:r>
    </w:p>
    <w:p w14:paraId="3667CD62">
      <w:pPr>
        <w:pStyle w:val="16"/>
      </w:pPr>
      <w:r>
        <w:t>大学英语六级（CET-6），优秀的听说读写能力。</w:t>
      </w:r>
    </w:p>
    <w:p w14:paraId="1A99B88C">
      <w:pPr>
        <w:pStyle w:val="16"/>
      </w:pPr>
      <w:r>
        <w:t>全国计算机等级考试二级（Office高级应用）。</w:t>
      </w:r>
    </w:p>
    <w:p w14:paraId="61AB0817">
      <w:pPr>
        <w:pStyle w:val="4"/>
      </w:pPr>
      <w:r>
        <w:t>个人评价</w:t>
      </w:r>
    </w:p>
    <w:p w14:paraId="2C67A843">
      <w:r>
        <w:t>思维活跃，富有创意；具备敏锐的市场洞察力；热爱挑战，能够承受工作压力；善于数据分析，用数据驱动决策。</w:t>
      </w:r>
    </w:p>
    <w:p w14:paraId="3307D836">
      <w:r>
        <w:br w:type="page"/>
      </w:r>
    </w:p>
    <w:p w14:paraId="33A41AF1">
      <w:pPr>
        <w:jc w:val="center"/>
      </w:pPr>
      <w:r>
        <w:rPr>
          <w:b/>
          <w:color w:val="003366"/>
          <w:sz w:val="32"/>
        </w:rPr>
        <w:t>燕平</w:t>
      </w:r>
    </w:p>
    <w:p w14:paraId="324255DA">
      <w:r>
        <w:t>求职意向：行政专员 | 北京 | 10185/月 | 一个月内到岗</w:t>
      </w:r>
    </w:p>
    <w:p w14:paraId="2AC9B388">
      <w:r>
        <w:t>基本信息：29岁 | 男 | 北京 | 7年经验</w:t>
      </w:r>
    </w:p>
    <w:p w14:paraId="5C7E9486">
      <w:r>
        <w:t>联系方式：15108975537 | tduan@example.org</w:t>
      </w:r>
    </w:p>
    <w:p w14:paraId="66D585CF">
      <w:pPr>
        <w:pStyle w:val="4"/>
      </w:pPr>
      <w:r>
        <w:t>核心技能</w:t>
      </w:r>
    </w:p>
    <w:p w14:paraId="756573FC">
      <w:r>
        <w:t>语言能力：英语CET-6，读写熟练，可日常交流。</w:t>
      </w:r>
    </w:p>
    <w:p w14:paraId="1E54CC0C">
      <w:r>
        <w:t>计算机能力：熟悉Python基础</w:t>
      </w:r>
    </w:p>
    <w:p w14:paraId="1FB1B921">
      <w:r>
        <w:t>专业能力：档案管理、公文写作</w:t>
      </w:r>
    </w:p>
    <w:p w14:paraId="59F4009F">
      <w:pPr>
        <w:pStyle w:val="4"/>
      </w:pPr>
      <w:r>
        <w:t>资质认证</w:t>
      </w:r>
    </w:p>
    <w:p w14:paraId="41918039">
      <w:pPr>
        <w:pStyle w:val="16"/>
      </w:pPr>
      <w:r>
        <w:t>大学英语六级（CET-6），优秀的听说读写能力。</w:t>
      </w:r>
    </w:p>
    <w:p w14:paraId="05B2903D">
      <w:pPr>
        <w:pStyle w:val="16"/>
      </w:pPr>
      <w:r>
        <w:t>全国计算机等级考试二级（Office高级应用）。</w:t>
      </w:r>
    </w:p>
    <w:p w14:paraId="60125AF6">
      <w:pPr>
        <w:pStyle w:val="4"/>
      </w:pPr>
      <w:r>
        <w:t>教育状况</w:t>
      </w:r>
    </w:p>
    <w:p w14:paraId="76C00756">
      <w:r>
        <w:t>北京师范大学 | 公共事业管理 | 本科 | 2015-09 ~ 2019-06</w:t>
      </w:r>
    </w:p>
    <w:p w14:paraId="21146D00">
      <w:r>
        <w:t>专业成绩：3.62/4（专业前10%）</w:t>
      </w:r>
    </w:p>
    <w:p w14:paraId="5D8275CD">
      <w:r>
        <w:t>主修课程：市场营销学、战略管理、管理学原理、财务管理、运营管理、组织行为学</w:t>
      </w:r>
    </w:p>
    <w:p w14:paraId="5ADF2883">
      <w:pPr>
        <w:pStyle w:val="4"/>
      </w:pPr>
      <w:r>
        <w:t>职业经历</w:t>
      </w:r>
    </w:p>
    <w:p w14:paraId="59ECC92F">
      <w:r>
        <w:rPr>
          <w:b/>
        </w:rPr>
        <w:t>成都咨询科技有限公司 | 行政专员 | 2019-01 ~ 2022-10</w:t>
      </w:r>
    </w:p>
    <w:p w14:paraId="072D23F5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06E762B1">
      <w:r>
        <w:rPr>
          <w:b/>
        </w:rPr>
        <w:t>新锐零售有限公司 | 行政主管 | 2022-10 ~ 2024-06</w:t>
      </w:r>
    </w:p>
    <w:p w14:paraId="355842DA">
      <w:pPr>
        <w:pStyle w:val="16"/>
      </w:pPr>
      <w:r>
        <w:t>参与制定行政管理制度，优化流程，提高工作效率。 负责公司日常行政事务管理，包括办公环境维护、办公用品采购与发放。</w:t>
      </w:r>
    </w:p>
    <w:p w14:paraId="580FB204">
      <w:r>
        <w:rPr>
          <w:b/>
        </w:rPr>
        <w:t>上海制造有限公司 | 行政助理 | 2024-03 ~ 2026-05</w:t>
      </w:r>
    </w:p>
    <w:p w14:paraId="44E35CE7">
      <w:pPr>
        <w:pStyle w:val="16"/>
      </w:pPr>
      <w:r>
        <w:t>协助组织公司内部会议、活动，撰写会议纪要并跟进落实。 管理公司固定资产、车辆、印章等，确保规范使用。</w:t>
      </w:r>
    </w:p>
    <w:p w14:paraId="102FECB6">
      <w:pPr>
        <w:pStyle w:val="4"/>
      </w:pPr>
      <w:r>
        <w:t>自我介绍</w:t>
      </w:r>
    </w:p>
    <w:p w14:paraId="118EA247">
      <w:r>
        <w:t>工作细致认真，有良好的条理性；善于沟通协调，能够高效处理多项任务；责任心强，有较强的服务意识和团队合作精神。</w:t>
      </w:r>
    </w:p>
    <w:p w14:paraId="50172F29">
      <w:r>
        <w:br w:type="page"/>
      </w:r>
    </w:p>
    <w:p w14:paraId="663709B7">
      <w:pPr>
        <w:jc w:val="center"/>
      </w:pPr>
      <w:r>
        <w:rPr>
          <w:b/>
          <w:sz w:val="32"/>
        </w:rPr>
        <w:t>位刚</w:t>
      </w:r>
    </w:p>
    <w:p w14:paraId="406D1015">
      <w:r>
        <w:t>求职意向：软件工程师 | 西安 | 17022/月 | 一周内到岗</w:t>
      </w:r>
    </w:p>
    <w:p w14:paraId="26B0C87F">
      <w:r>
        <w:t>基本信息：34岁 | 男 | 西安 | 12年经验</w:t>
      </w:r>
    </w:p>
    <w:p w14:paraId="039B3D42">
      <w:r>
        <w:t>联系方式：18880859601 | iwei@example.com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5A3F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CFC80A">
            <w:pPr>
              <w:pStyle w:val="4"/>
            </w:pPr>
            <w:r>
              <w:t>学习背景</w:t>
            </w:r>
          </w:p>
          <w:p w14:paraId="6371DB55">
            <w:r>
              <w:t>浙江大学 | 信息管理与信息系统 | 本科 | 2010-09 ~ 2014-06</w:t>
            </w:r>
          </w:p>
          <w:p w14:paraId="41EC627C">
            <w:r>
              <w:t>专业成绩：3.88/4（专业前10%）</w:t>
            </w:r>
          </w:p>
          <w:p w14:paraId="441085E9">
            <w:r>
              <w:t>主修课程：组织行为学、战略管理、市场营销学、运营管理、管理学原理、财务管理</w:t>
            </w:r>
          </w:p>
        </w:tc>
      </w:tr>
    </w:tbl>
    <w:p w14:paraId="3AED29D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5C6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0372678">
            <w:pPr>
              <w:pStyle w:val="4"/>
            </w:pPr>
            <w:r>
              <w:t>过往经历</w:t>
            </w:r>
          </w:p>
          <w:p w14:paraId="6B8EF6F7">
            <w:r>
              <w:rPr>
                <w:b/>
              </w:rPr>
              <w:t>华讯传媒有限公司 | 前端开发工程师 | 2024-03 ~ 2026-10</w:t>
            </w:r>
          </w:p>
          <w:p w14:paraId="130EAC1A">
            <w:pPr>
              <w:pStyle w:val="16"/>
            </w:pPr>
            <w:r>
              <w:t>参与需求分析，负责后端/前端模块设计与开发。 协助团队完成项目迭代与上线。 修复系统Bug，保障系统稳定运行。</w:t>
            </w:r>
          </w:p>
        </w:tc>
      </w:tr>
    </w:tbl>
    <w:p w14:paraId="5800D93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EF79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F4EC6CB">
            <w:pPr>
              <w:pStyle w:val="4"/>
            </w:pPr>
            <w:r>
              <w:t>专业技能</w:t>
            </w:r>
          </w:p>
          <w:p w14:paraId="1090D1AF">
            <w:r>
              <w:t>语言能力：英语专八，流利商务沟通。</w:t>
            </w:r>
          </w:p>
          <w:p w14:paraId="1A0ADA8D">
            <w:r>
              <w:t>计算机能力：具备网络基础</w:t>
            </w:r>
          </w:p>
          <w:p w14:paraId="00040F6F">
            <w:r>
              <w:t>专业能力：Python、React</w:t>
            </w:r>
          </w:p>
        </w:tc>
      </w:tr>
    </w:tbl>
    <w:p w14:paraId="348A2C5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9C90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9AE4C7B">
            <w:pPr>
              <w:pStyle w:val="4"/>
            </w:pPr>
            <w:r>
              <w:t>资格证书</w:t>
            </w:r>
          </w:p>
          <w:p w14:paraId="120C031F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60B6722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19B7DB7">
        <w:tc>
          <w:tcPr>
            <w:tcW w:w="8640" w:type="dxa"/>
          </w:tcPr>
          <w:p w14:paraId="5DD63213">
            <w:pPr>
              <w:pStyle w:val="4"/>
            </w:pPr>
            <w:r>
              <w:t>项目经验</w:t>
            </w:r>
          </w:p>
          <w:p w14:paraId="2422024C">
            <w:r>
              <w:rPr>
                <w:b/>
              </w:rPr>
              <w:t>企业级管理系统（2020-08 ~ 2025-11）</w:t>
            </w:r>
          </w:p>
          <w:p w14:paraId="1C8179FC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7F74C962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75B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BF7826E">
            <w:pPr>
              <w:pStyle w:val="4"/>
            </w:pPr>
            <w:r>
              <w:t>自我介绍</w:t>
            </w:r>
          </w:p>
          <w:p w14:paraId="3767F929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75FA7EEE"/>
    <w:p w14:paraId="7539B0C1">
      <w:r>
        <w:br w:type="page"/>
      </w:r>
    </w:p>
    <w:p w14:paraId="2DF97AC2">
      <w:pPr>
        <w:jc w:val="center"/>
      </w:pPr>
      <w:r>
        <w:rPr>
          <w:b/>
          <w:sz w:val="32"/>
        </w:rPr>
        <w:t>郑娜</w:t>
      </w:r>
    </w:p>
    <w:p w14:paraId="17839F6B">
      <w:r>
        <w:t>求职意向：市场专员 | 青岛 | 12261/月 | 一个月内到岗</w:t>
      </w:r>
    </w:p>
    <w:p w14:paraId="416324A9">
      <w:r>
        <w:t>基本信息：34岁 | 男 | 青岛 | 12年经验</w:t>
      </w:r>
    </w:p>
    <w:p w14:paraId="6B9AA57D">
      <w:r>
        <w:t>联系方式：14501917060 | guiying10@example.org</w:t>
      </w:r>
    </w:p>
    <w:p w14:paraId="32D84DB1">
      <w:pPr>
        <w:pStyle w:val="4"/>
      </w:pPr>
      <w:r>
        <w:t>教育状况</w:t>
      </w:r>
    </w:p>
    <w:p w14:paraId="3FE68B9E">
      <w:r>
        <w:t>四川大学 | 市场营销 | 本科 | 2010-09 ~ 2014-06</w:t>
      </w:r>
    </w:p>
    <w:p w14:paraId="4F94DFB3">
      <w:r>
        <w:t>专业成绩：3.83/4（专业前15%）</w:t>
      </w:r>
    </w:p>
    <w:p w14:paraId="339A2E82">
      <w:r>
        <w:t>主修课程：品牌管理、广告学、市场营销学、市场调研、销售管理</w:t>
      </w:r>
    </w:p>
    <w:p w14:paraId="770F5D69">
      <w:pPr>
        <w:pStyle w:val="4"/>
      </w:pPr>
      <w:r>
        <w:t>职业经历</w:t>
      </w:r>
    </w:p>
    <w:p w14:paraId="0A7621E8">
      <w:r>
        <w:rPr>
          <w:b/>
        </w:rPr>
        <w:t>1. 博雅教育科技有限公司 | 品牌专员 | 2017-08 ~ 2019-04</w:t>
      </w:r>
    </w:p>
    <w:p w14:paraId="64D102BC">
      <w:pPr>
        <w:pStyle w:val="16"/>
      </w:pPr>
      <w:r>
        <w:t>协助制定营销策略，跟踪推广效果并优化。</w:t>
      </w:r>
    </w:p>
    <w:p w14:paraId="58DD6F17">
      <w:r>
        <w:rPr>
          <w:b/>
        </w:rPr>
        <w:t>2. 鼎盛教育科技有限公司 | 营销专员 | 2019-10 ~ 2023-03</w:t>
      </w:r>
    </w:p>
    <w:p w14:paraId="66BBBDA6">
      <w:pPr>
        <w:pStyle w:val="16"/>
      </w:pPr>
      <w:r>
        <w:t>与媒体、渠道保持良好合作，拓展市场资源。</w:t>
      </w:r>
    </w:p>
    <w:p w14:paraId="4607FDD6">
      <w:r>
        <w:rPr>
          <w:b/>
        </w:rPr>
        <w:t>3. 博雅科技科技有限公司 | 市场助理 | 2023-10 ~ 2026-04</w:t>
      </w:r>
    </w:p>
    <w:p w14:paraId="15ABEB01">
      <w:pPr>
        <w:pStyle w:val="16"/>
      </w:pPr>
      <w:r>
        <w:t>运营公司社交媒体账号（公众号、微博等），提高粉丝互动。 负责市场调研，收集竞品信息，撰写分析报告。 策划并执行线上线下营销活动，提升品牌知名度。</w:t>
      </w:r>
    </w:p>
    <w:p w14:paraId="369E95F4">
      <w:pPr>
        <w:pStyle w:val="4"/>
      </w:pPr>
      <w:r>
        <w:t>专业技能</w:t>
      </w:r>
    </w:p>
    <w:p w14:paraId="61E6BCEF">
      <w:r>
        <w:t>语言能力：英语专八，流利商务沟通。</w:t>
      </w:r>
    </w:p>
    <w:p w14:paraId="42E10603">
      <w:r>
        <w:t>计算机能力：熟练使用Office办公软件</w:t>
      </w:r>
    </w:p>
    <w:p w14:paraId="75D63E7A">
      <w:r>
        <w:t>专业能力：社交媒体运营、数据分析</w:t>
      </w:r>
    </w:p>
    <w:p w14:paraId="59639AF1">
      <w:pPr>
        <w:pStyle w:val="4"/>
      </w:pPr>
      <w:r>
        <w:t>获奖情况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41F9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B3C36DD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4E983285">
      <w:pPr>
        <w:pStyle w:val="4"/>
      </w:pPr>
      <w:r>
        <w:t>自我陈述</w:t>
      </w:r>
    </w:p>
    <w:p w14:paraId="249D0AC0">
      <w:r>
        <w:t>思维活跃，富有创意；具备敏锐的市场洞察力；热爱挑战，能够承受工作压力；善于数据分析，用数据驱动决策。</w:t>
      </w:r>
    </w:p>
    <w:p w14:paraId="13F01047">
      <w:r>
        <w:br w:type="page"/>
      </w:r>
    </w:p>
    <w:p w14:paraId="12C60FD6">
      <w:pPr>
        <w:jc w:val="center"/>
      </w:pPr>
      <w:r>
        <w:rPr>
          <w:b/>
          <w:sz w:val="32"/>
        </w:rPr>
        <w:t>张华</w:t>
      </w:r>
    </w:p>
    <w:p w14:paraId="5A66468A">
      <w:r>
        <w:t>求职意向：软件工程师 | 武汉 | 15939/月 | 随时到岗</w:t>
      </w:r>
    </w:p>
    <w:p w14:paraId="389AAD2F">
      <w:r>
        <w:t>基本信息：33岁 | 女 | 武汉 | 11年经验</w:t>
      </w:r>
    </w:p>
    <w:p w14:paraId="752032FA">
      <w:r>
        <w:t>联系方式：13865077467 | jun38@example.com</w:t>
      </w:r>
    </w:p>
    <w:p w14:paraId="673F43C3">
      <w:pPr>
        <w:pStyle w:val="4"/>
      </w:pPr>
      <w:r>
        <w:t>自我评价</w:t>
      </w:r>
    </w:p>
    <w:p w14:paraId="51FB628A">
      <w:r>
        <w:rPr>
          <w:b/>
        </w:rPr>
        <w:t>“</w:t>
      </w:r>
      <w:r>
        <w:t>逻辑思维清晰，代码规范；热爱技术，乐于钻研；具备良好的问题分析和解决能力；有较强的学习能力和团队协作精神。</w:t>
      </w:r>
      <w:r>
        <w:rPr>
          <w:b/>
        </w:rPr>
        <w:t>”</w:t>
      </w:r>
    </w:p>
    <w:p w14:paraId="67353571">
      <w:pPr>
        <w:pStyle w:val="4"/>
      </w:pPr>
      <w:r>
        <w:t>学习背景</w:t>
      </w:r>
    </w:p>
    <w:p w14:paraId="627CACB9">
      <w:r>
        <w:t>厦门大学 | 软件工程 | 本科 | 2011-09 ~ 2015-06</w:t>
      </w:r>
    </w:p>
    <w:p w14:paraId="5FEA1A0C">
      <w:r>
        <w:t>专业成绩：3.34/4（专业前30%）</w:t>
      </w:r>
    </w:p>
    <w:p w14:paraId="443E7138">
      <w:r>
        <w:t>主修课程：Web开发、数据库设计、面向对象编程、软件工程、软件测试、项目管理</w:t>
      </w:r>
    </w:p>
    <w:p w14:paraId="0B42463C">
      <w:pPr>
        <w:pStyle w:val="4"/>
      </w:pPr>
      <w:r>
        <w:t>工作经历</w:t>
      </w:r>
    </w:p>
    <w:p w14:paraId="73E7E5DF">
      <w:r>
        <w:rPr>
          <w:b/>
        </w:rPr>
        <w:t>杭州制造有限公司 | 全栈工程师 | 2025-05 ~ 2026-10</w:t>
      </w:r>
    </w:p>
    <w:p w14:paraId="6EAFB22C">
      <w:pPr>
        <w:pStyle w:val="16"/>
      </w:pPr>
      <w:r>
        <w:t>修复系统Bug，保障系统稳定运行。</w:t>
      </w:r>
    </w:p>
    <w:p w14:paraId="379C8A4C">
      <w:pPr>
        <w:pStyle w:val="4"/>
      </w:pPr>
      <w:r>
        <w:t>技能证书</w:t>
      </w:r>
    </w:p>
    <w:p w14:paraId="4C02F9EE">
      <w:r>
        <w:t>语言能力：英语CET-6，读写熟练，可日常交流。</w:t>
      </w:r>
    </w:p>
    <w:p w14:paraId="6C8C50F7">
      <w:r>
        <w:t>计算机能力：熟悉Python基础</w:t>
      </w:r>
    </w:p>
    <w:p w14:paraId="19054C50">
      <w:r>
        <w:t>专业能力：Spring、Java</w:t>
      </w:r>
    </w:p>
    <w:p w14:paraId="20371DDA">
      <w:pPr>
        <w:pStyle w:val="4"/>
      </w:pPr>
      <w:r>
        <w:t>证书与荣誉</w:t>
      </w:r>
    </w:p>
    <w:p w14:paraId="1A322CB7">
      <w:pPr>
        <w:pStyle w:val="16"/>
      </w:pPr>
      <w:r>
        <w:t>全国计算机等级考试三级（数据库技术）。</w:t>
      </w:r>
    </w:p>
    <w:p w14:paraId="094AFFA2">
      <w:r>
        <w:br w:type="page"/>
      </w:r>
    </w:p>
    <w:p w14:paraId="51A213B5">
      <w:pPr>
        <w:jc w:val="center"/>
      </w:pPr>
      <w:r>
        <w:rPr>
          <w:b/>
          <w:sz w:val="32"/>
        </w:rPr>
        <w:t>周燕</w:t>
      </w:r>
    </w:p>
    <w:p w14:paraId="1635A7ED">
      <w:r>
        <w:t>求职意向：产品经理 | 杭州 | 11666/月 | 两周内到岗</w:t>
      </w:r>
    </w:p>
    <w:p w14:paraId="7C17915E">
      <w:r>
        <w:t>基本信息：33岁 | 男 | 杭州 | 13年经验</w:t>
      </w:r>
    </w:p>
    <w:p w14:paraId="6848D8DB">
      <w:r>
        <w:t>联系方式：18249423018 | gdeng@example.com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E65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5E25D4D">
            <w:pPr>
              <w:pStyle w:val="4"/>
            </w:pPr>
            <w:r>
              <w:t>学历信息</w:t>
            </w:r>
          </w:p>
          <w:p w14:paraId="486B7929">
            <w:r>
              <w:t>南京工业职业技术学院 | 心理学 | 专科 | 2010-09 ~ 2013-06</w:t>
            </w:r>
          </w:p>
          <w:p w14:paraId="67602EAE">
            <w:r>
              <w:t>专业成绩：3.57/4（专业前30%）</w:t>
            </w:r>
          </w:p>
          <w:p w14:paraId="02C18398">
            <w:r>
              <w:t>主修课程：管理学原理、市场营销学、财务管理、运营管理、战略管理</w:t>
            </w:r>
          </w:p>
        </w:tc>
      </w:tr>
    </w:tbl>
    <w:p w14:paraId="129AF36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2EB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4E50C9C">
            <w:pPr>
              <w:pStyle w:val="4"/>
            </w:pPr>
            <w:r>
              <w:t>职业经历</w:t>
            </w:r>
          </w:p>
          <w:p w14:paraId="03346992">
            <w:r>
              <w:rPr>
                <w:b/>
              </w:rPr>
              <w:t>博雅制造科技有限公司 | 高级产品经理 | 2025-03 ~ 2026-09</w:t>
            </w:r>
          </w:p>
          <w:p w14:paraId="781C6B3A">
            <w:pPr>
              <w:pStyle w:val="16"/>
            </w:pPr>
            <w:r>
              <w:t>参与竞品分析，提炼差异化优势。 输出PRD文档，协调开发、测试、运营团队推进产品落地。 负责产品需求调研、用户分析，完成产品规划与设计。</w:t>
            </w:r>
          </w:p>
        </w:tc>
      </w:tr>
    </w:tbl>
    <w:p w14:paraId="528CC673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AF6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B3DBF3">
            <w:pPr>
              <w:pStyle w:val="4"/>
            </w:pPr>
            <w:r>
              <w:t>能力专长</w:t>
            </w:r>
          </w:p>
          <w:p w14:paraId="6EF26C91">
            <w:r>
              <w:t>语言能力：日语N2，可进行日常对话。</w:t>
            </w:r>
          </w:p>
          <w:p w14:paraId="28EB436A">
            <w:r>
              <w:t>计算机能力：具备网络基础</w:t>
            </w:r>
          </w:p>
          <w:p w14:paraId="3ED0002C">
            <w:r>
              <w:t>专业能力：数据分析、Axure、用户调研</w:t>
            </w:r>
          </w:p>
        </w:tc>
      </w:tr>
    </w:tbl>
    <w:p w14:paraId="6380C91B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8A6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DD3C0C9">
            <w:pPr>
              <w:pStyle w:val="4"/>
            </w:pPr>
            <w:r>
              <w:t>证书与荣誉</w:t>
            </w:r>
          </w:p>
          <w:p w14:paraId="3C53B7CF">
            <w:pPr>
              <w:pStyle w:val="16"/>
            </w:pPr>
            <w:r>
              <w:t>PMP项目管理认证。</w:t>
            </w:r>
          </w:p>
        </w:tc>
      </w:tr>
    </w:tbl>
    <w:p w14:paraId="46160A7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D88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D05F89B">
            <w:pPr>
              <w:pStyle w:val="4"/>
            </w:pPr>
            <w:r>
              <w:t>项目实践</w:t>
            </w:r>
          </w:p>
          <w:p w14:paraId="36CADA1E">
            <w:r>
              <w:rPr>
                <w:b/>
              </w:rPr>
              <w:t>智能客服系统（2021-05 ~ 2023-06）</w:t>
            </w:r>
          </w:p>
          <w:p w14:paraId="50619288">
            <w:pPr>
              <w:pStyle w:val="16"/>
            </w:pPr>
            <w:r>
              <w:t>负责核心模块设计与开发，实现了高并发处理，提升了系统性能30%。</w:t>
            </w:r>
          </w:p>
        </w:tc>
      </w:tr>
    </w:tbl>
    <w:p w14:paraId="5D22021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ECB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A1A25D2">
            <w:pPr>
              <w:pStyle w:val="4"/>
            </w:pPr>
            <w:r>
              <w:t>关于我</w:t>
            </w:r>
          </w:p>
          <w:p w14:paraId="694354FC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41166AF0"/>
    <w:p w14:paraId="0FCEDC7D">
      <w:r>
        <w:br w:type="page"/>
      </w:r>
    </w:p>
    <w:p w14:paraId="5C992D14">
      <w:pPr>
        <w:jc w:val="center"/>
      </w:pPr>
      <w:r>
        <w:rPr>
          <w:b/>
          <w:sz w:val="32"/>
        </w:rPr>
        <w:t>张艳</w:t>
      </w:r>
    </w:p>
    <w:p w14:paraId="304707A2">
      <w:r>
        <w:t>求职意向：运营专员 | 成都 | 12625/月 | 一个月内到岗</w:t>
      </w:r>
    </w:p>
    <w:p w14:paraId="53A09657">
      <w:r>
        <w:t>基本信息：28岁 | 女 | 成都 | 6年经验</w:t>
      </w:r>
    </w:p>
    <w:p w14:paraId="0708A9B0">
      <w:r>
        <w:t>联系方式：18284347651 | yinjuan@example.com</w:t>
      </w:r>
    </w:p>
    <w:p w14:paraId="5CBBDD06">
      <w:pPr>
        <w:pStyle w:val="4"/>
      </w:pPr>
      <w:r>
        <w:t>学习背景</w:t>
      </w:r>
    </w:p>
    <w:p w14:paraId="324F6266">
      <w:r>
        <w:t>武汉大学 | 市场营销 | 本科 | 2016-09 ~ 2020-06</w:t>
      </w:r>
    </w:p>
    <w:p w14:paraId="0BE4EFD5">
      <w:r>
        <w:t>专业成绩：3.04/4</w:t>
      </w:r>
    </w:p>
    <w:p w14:paraId="69AFFA1D">
      <w:r>
        <w:t>主修课程：市场调研、品牌管理、消费者行为学、销售管理、市场营销学</w:t>
      </w:r>
    </w:p>
    <w:p w14:paraId="0C418D8F">
      <w:pPr>
        <w:pStyle w:val="4"/>
      </w:pPr>
      <w:r>
        <w:t>工作经验</w:t>
      </w:r>
    </w:p>
    <w:p w14:paraId="2D6391CF">
      <w:r>
        <w:rPr>
          <w:b/>
        </w:rPr>
        <w:t>1. 深圳互联网科技有限公司 | 新媒体运营 | 2020-01 ~ 2021-06</w:t>
      </w:r>
    </w:p>
    <w:p w14:paraId="268F1B5B">
      <w:pPr>
        <w:pStyle w:val="16"/>
      </w:pPr>
      <w:r>
        <w:t>分析运营数据，提出优化建议。</w:t>
      </w:r>
    </w:p>
    <w:p w14:paraId="27699B2C">
      <w:r>
        <w:rPr>
          <w:b/>
        </w:rPr>
        <w:t>2. 华讯医疗有限公司 | 内容运营 | 2021-08 ~ 2024-01</w:t>
      </w:r>
    </w:p>
    <w:p w14:paraId="07C13DD5">
      <w:pPr>
        <w:pStyle w:val="16"/>
      </w:pPr>
      <w:r>
        <w:t>撰写内容文案，维护APP/网站内容更新。 分析运营数据，提出优化建议。</w:t>
      </w:r>
    </w:p>
    <w:p w14:paraId="2EC1539A">
      <w:r>
        <w:rPr>
          <w:b/>
        </w:rPr>
        <w:t>3. 创想传媒科技有限公司 | 运营专员 | 2024-02 ~ 2026-03</w:t>
      </w:r>
    </w:p>
    <w:p w14:paraId="35BF93A4">
      <w:pPr>
        <w:pStyle w:val="16"/>
      </w:pPr>
      <w:r>
        <w:t>撰写内容文案，维护APP/网站内容更新。 分析运营数据，提出优化建议。</w:t>
      </w:r>
    </w:p>
    <w:p w14:paraId="0BE61F55">
      <w:pPr>
        <w:pStyle w:val="4"/>
      </w:pPr>
      <w:r>
        <w:t>专业技能</w:t>
      </w:r>
    </w:p>
    <w:p w14:paraId="356659D1">
      <w:r>
        <w:t>语言能力：英语专八，流利商务沟通。</w:t>
      </w:r>
    </w:p>
    <w:p w14:paraId="6AEBD733">
      <w:r>
        <w:t>计算机能力：熟悉Python基础</w:t>
      </w:r>
    </w:p>
    <w:p w14:paraId="127D65C4">
      <w:r>
        <w:t>专业能力：社群管理、数据分析</w:t>
      </w:r>
    </w:p>
    <w:p w14:paraId="54C0BB49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21AA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0910F63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</w:tbl>
    <w:p w14:paraId="3B0240D4">
      <w:pPr>
        <w:pStyle w:val="4"/>
      </w:pPr>
      <w:r>
        <w:t>自我评价</w:t>
      </w:r>
    </w:p>
    <w:p w14:paraId="514636A4">
      <w:r>
        <w:t>执行力强，结果导向；具备良好的沟通能力和文案功底；善于在快节奏环境中工作，能高效完成目标。</w:t>
      </w:r>
    </w:p>
    <w:p w14:paraId="0574D21D">
      <w:r>
        <w:br w:type="page"/>
      </w:r>
    </w:p>
    <w:p w14:paraId="311F3E01">
      <w:pPr>
        <w:jc w:val="center"/>
      </w:pPr>
      <w:r>
        <w:rPr>
          <w:b/>
          <w:sz w:val="32"/>
        </w:rPr>
        <w:t>张丽娟</w:t>
      </w:r>
    </w:p>
    <w:p w14:paraId="427B8BA1">
      <w:pPr>
        <w:jc w:val="center"/>
      </w:pPr>
      <w:r>
        <w:rPr>
          <w:sz w:val="2"/>
        </w:rPr>
        <w:t>____________________________________________________________</w:t>
      </w:r>
    </w:p>
    <w:p w14:paraId="15686ECA">
      <w:r>
        <w:t>求职意向：市场专员 | 上海 | 18537/月 | 一个月内到岗</w:t>
      </w:r>
    </w:p>
    <w:p w14:paraId="21DB2654">
      <w:r>
        <w:t>基本信息：31岁 | 女 | 郑州 | 9年经验</w:t>
      </w:r>
    </w:p>
    <w:p w14:paraId="7EDEEDE9">
      <w:r>
        <w:t>联系方式：13851209436 | jianggang@example.com</w:t>
      </w:r>
    </w:p>
    <w:p w14:paraId="3AF82060">
      <w:pPr>
        <w:pStyle w:val="4"/>
      </w:pPr>
      <w:r>
        <w:t>过往经历</w:t>
      </w:r>
    </w:p>
    <w:p w14:paraId="662461CE">
      <w:r>
        <w:rPr>
          <w:b/>
        </w:rPr>
        <w:t>成都医疗科技有限公司 | 品牌专员 | 2021-09 ~ 2022-11</w:t>
      </w:r>
    </w:p>
    <w:p w14:paraId="5C13E13C">
      <w:pPr>
        <w:pStyle w:val="16"/>
      </w:pPr>
      <w:r>
        <w:t>与媒体、渠道保持良好合作，拓展市场资源。</w:t>
      </w:r>
    </w:p>
    <w:p w14:paraId="72BA63FF">
      <w:r>
        <w:rPr>
          <w:b/>
        </w:rPr>
        <w:t>成都医疗有限公司 | 市场助理 | 2022-09 ~ 2026-09</w:t>
      </w:r>
    </w:p>
    <w:p w14:paraId="09EF8C68">
      <w:pPr>
        <w:pStyle w:val="16"/>
      </w:pPr>
      <w:r>
        <w:t>协助制定营销策略，跟踪推广效果并优化。 负责市场调研，收集竞品信息，撰写分析报告。 运营公司社交媒体账号（公众号、微博等），提高粉丝互动。</w:t>
      </w:r>
    </w:p>
    <w:p w14:paraId="052DF8B9">
      <w:pPr>
        <w:pStyle w:val="4"/>
      </w:pPr>
      <w:r>
        <w:t>学习背景</w:t>
      </w:r>
    </w:p>
    <w:p w14:paraId="59CF3F1B">
      <w:r>
        <w:t>天津大学 | 工商管理 | 本科 | 2013-09 ~ 2017-06</w:t>
      </w:r>
    </w:p>
    <w:p w14:paraId="165F1608">
      <w:r>
        <w:t>专业成绩：3.72/4（专业前10%）</w:t>
      </w:r>
    </w:p>
    <w:p w14:paraId="6A514421">
      <w:r>
        <w:t>主修课程：战略管理、市场营销学、运营管理、管理学原理、财务管理</w:t>
      </w:r>
    </w:p>
    <w:p w14:paraId="452408A6">
      <w:pPr>
        <w:pStyle w:val="4"/>
      </w:pPr>
      <w:r>
        <w:t>技能特长</w:t>
      </w:r>
    </w:p>
    <w:p w14:paraId="2980F5C2">
      <w:r>
        <w:t>语言能力：英语专八，流利商务沟通。</w:t>
      </w:r>
    </w:p>
    <w:p w14:paraId="42029F00">
      <w:r>
        <w:t>计算机能力：掌握Photoshop基本操作</w:t>
      </w:r>
    </w:p>
    <w:p w14:paraId="2F8BD771">
      <w:r>
        <w:t>专业能力：市场调研、文案写作</w:t>
      </w:r>
    </w:p>
    <w:p w14:paraId="7FE9957F">
      <w:pPr>
        <w:pStyle w:val="4"/>
      </w:pPr>
      <w:r>
        <w:t>获奖情况</w:t>
      </w:r>
    </w:p>
    <w:p w14:paraId="221708C0">
      <w:pPr>
        <w:pStyle w:val="16"/>
      </w:pPr>
      <w:r>
        <w:t>全国计算机等级考试二级（Office高级应用）。</w:t>
      </w:r>
    </w:p>
    <w:p w14:paraId="1CE89EAB">
      <w:pPr>
        <w:pStyle w:val="16"/>
      </w:pPr>
      <w:r>
        <w:t>大学英语四级（CET-4），良好的读写能力。</w:t>
      </w:r>
    </w:p>
    <w:p w14:paraId="16084FF4">
      <w:pPr>
        <w:pStyle w:val="4"/>
      </w:pPr>
      <w:r>
        <w:t>个人评价</w:t>
      </w:r>
    </w:p>
    <w:p w14:paraId="62CCE651">
      <w:r>
        <w:t>思维活跃，富有创意；具备敏锐的市场洞察力；热爱挑战，能够承受工作压力；善于数据分析，用数据驱动决策。</w:t>
      </w:r>
    </w:p>
    <w:p w14:paraId="0ABD9FBC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562C3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836593">
            <w:r>
              <w:rPr>
                <w:b/>
                <w:sz w:val="28"/>
              </w:rPr>
              <w:t>李欢</w:t>
            </w:r>
          </w:p>
          <w:p w14:paraId="2CAA1B91">
            <w:r>
              <w:t>求职意向：软件工程师 | 广州 | 17873/月 | 一个月内到岗</w:t>
            </w:r>
          </w:p>
          <w:p w14:paraId="255173FA">
            <w:r>
              <w:t>基本信息：32岁 | 男 | 广州 | 10年经验</w:t>
            </w:r>
          </w:p>
          <w:p w14:paraId="63FC866A">
            <w:r>
              <w:t>联系方式：14761731171 | jinghou@example.org</w:t>
            </w:r>
          </w:p>
          <w:p w14:paraId="0B15D012">
            <w:pPr>
              <w:pStyle w:val="4"/>
            </w:pPr>
            <w:r>
              <w:t>技能证书</w:t>
            </w:r>
          </w:p>
          <w:p w14:paraId="440FBF13">
            <w:r>
              <w:t>语言能力：英语CET-4，具备基本读写能力。</w:t>
            </w:r>
          </w:p>
          <w:p w14:paraId="522A212B">
            <w:r>
              <w:t>计算机能力：熟练使用Office办公软件</w:t>
            </w:r>
          </w:p>
          <w:p w14:paraId="611670E8">
            <w:r>
              <w:t>专业能力：Git、Spring</w:t>
            </w:r>
          </w:p>
        </w:tc>
        <w:tc>
          <w:tcPr>
            <w:tcW w:w="4320" w:type="dxa"/>
          </w:tcPr>
          <w:p w14:paraId="323A0F25"/>
          <w:p w14:paraId="68248955">
            <w:pPr>
              <w:pStyle w:val="4"/>
            </w:pPr>
            <w:r>
              <w:t>教育经历</w:t>
            </w:r>
          </w:p>
          <w:p w14:paraId="6ECAA68A">
            <w:r>
              <w:t>厦门大学 | 网络工程 | 本科 | 2012-09 ~ 2016-06</w:t>
            </w:r>
          </w:p>
          <w:p w14:paraId="4F98F033">
            <w:r>
              <w:t>专业成绩：3.75/4（专业前10%）</w:t>
            </w:r>
          </w:p>
          <w:p w14:paraId="31B20AB8">
            <w:r>
              <w:t>主修课程：财务管理、组织行为学、市场营销学、运营管理、战略管理、管理学原理</w:t>
            </w:r>
          </w:p>
          <w:p w14:paraId="5A82400D">
            <w:pPr>
              <w:pStyle w:val="4"/>
            </w:pPr>
            <w:r>
              <w:t>工作经验</w:t>
            </w:r>
          </w:p>
          <w:p w14:paraId="2A5DBD05">
            <w:r>
              <w:rPr>
                <w:b/>
              </w:rPr>
              <w:t>杭州教育有限公司 | 全栈工程师 | 2022-08 ~ 2026-11</w:t>
            </w:r>
          </w:p>
          <w:p w14:paraId="4F1BC882">
            <w:pPr>
              <w:pStyle w:val="16"/>
            </w:pPr>
            <w:r>
              <w:t>编写高质量代码，进行单元测试和性能优化。 修复系统Bug，保障系统稳定运行。</w:t>
            </w:r>
          </w:p>
          <w:p w14:paraId="567E9DDC">
            <w:pPr>
              <w:pStyle w:val="4"/>
            </w:pPr>
            <w:r>
              <w:t>获奖情况</w:t>
            </w:r>
          </w:p>
          <w:p w14:paraId="1BC24862">
            <w:pPr>
              <w:pStyle w:val="16"/>
            </w:pPr>
            <w:r>
              <w:t>全国计算机等级考试二级（Office高级应用）。</w:t>
            </w:r>
          </w:p>
          <w:p w14:paraId="6BE655EF">
            <w:pPr>
              <w:pStyle w:val="16"/>
            </w:pPr>
            <w:r>
              <w:t>全国计算机等级考试三级（数据库技术）。</w:t>
            </w:r>
          </w:p>
          <w:p w14:paraId="718C7D46">
            <w:pPr>
              <w:pStyle w:val="4"/>
            </w:pPr>
            <w:r>
              <w:t>项目经历</w:t>
            </w:r>
          </w:p>
          <w:p w14:paraId="61F8B3B9">
            <w:r>
              <w:rPr>
                <w:b/>
              </w:rPr>
              <w:t>移动电商APP（2022-12 ~ 2025-01）</w:t>
            </w:r>
          </w:p>
          <w:p w14:paraId="25B05739">
            <w:pPr>
              <w:pStyle w:val="16"/>
            </w:pPr>
            <w:r>
              <w:t>负责核心模块设计与开发，实现了高并发处理，提升了系统性能30%。</w:t>
            </w:r>
          </w:p>
          <w:p w14:paraId="508B55B1">
            <w:pPr>
              <w:pStyle w:val="4"/>
            </w:pPr>
            <w:r>
              <w:t>自我陈述</w:t>
            </w:r>
          </w:p>
          <w:p w14:paraId="64FD6D6B">
            <w:r>
              <w:t>逻辑思维清晰，代码规范；热爱技术，乐于钻研；具备良好的问题分析和解决能力；有较强的学习能力和团队协作精神。</w:t>
            </w:r>
          </w:p>
        </w:tc>
      </w:tr>
    </w:tbl>
    <w:p w14:paraId="2FB70847">
      <w:r>
        <w:br w:type="page"/>
      </w:r>
    </w:p>
    <w:p w14:paraId="53C48226">
      <w:pPr>
        <w:jc w:val="center"/>
      </w:pPr>
      <w:r>
        <w:rPr>
          <w:b/>
          <w:color w:val="003366"/>
          <w:sz w:val="32"/>
        </w:rPr>
        <w:t>向洁</w:t>
      </w:r>
    </w:p>
    <w:p w14:paraId="0A7FF0AD">
      <w:r>
        <w:t>求职意向：财务助理 | 深圳 | 19914/月 | 一个月内到岗</w:t>
      </w:r>
    </w:p>
    <w:p w14:paraId="5736C9FE">
      <w:r>
        <w:t>基本信息：31岁 | 男 | 深圳 | 9年经验</w:t>
      </w:r>
    </w:p>
    <w:p w14:paraId="7C57A3E2">
      <w:r>
        <w:t>联系方式：13093163334 | yuanjing@example.net</w:t>
      </w:r>
    </w:p>
    <w:p w14:paraId="22F0E072">
      <w:pPr>
        <w:pStyle w:val="4"/>
      </w:pPr>
      <w:r>
        <w:t>能力专长</w:t>
      </w:r>
    </w:p>
    <w:p w14:paraId="2DFDF0A0">
      <w:r>
        <w:t>语言能力：日语N2，可进行日常对话。</w:t>
      </w:r>
    </w:p>
    <w:p w14:paraId="0139EB3F">
      <w:r>
        <w:t>计算机能力：具备网络基础</w:t>
      </w:r>
    </w:p>
    <w:p w14:paraId="610068F3">
      <w:r>
        <w:t>专业能力：财务报表、Excel、金蝶、用友</w:t>
      </w:r>
    </w:p>
    <w:p w14:paraId="3BD51FED">
      <w:pPr>
        <w:pStyle w:val="4"/>
      </w:pPr>
      <w:r>
        <w:t>资格证书</w:t>
      </w:r>
    </w:p>
    <w:p w14:paraId="68E0F68A">
      <w:pPr>
        <w:pStyle w:val="16"/>
      </w:pPr>
      <w:r>
        <w:t>会计从业资格证。</w:t>
      </w:r>
    </w:p>
    <w:p w14:paraId="08A6D78F">
      <w:pPr>
        <w:pStyle w:val="4"/>
      </w:pPr>
      <w:r>
        <w:t>教育状况</w:t>
      </w:r>
    </w:p>
    <w:p w14:paraId="699F6991">
      <w:r>
        <w:t>北京大学 | 财务管理 | 本科 | 2013-09 ~ 2017-06</w:t>
      </w:r>
    </w:p>
    <w:p w14:paraId="4B1C36F0">
      <w:r>
        <w:t>专业成绩：3.18/4</w:t>
      </w:r>
    </w:p>
    <w:p w14:paraId="30F07597">
      <w:r>
        <w:t>主修课程：市场营销学、战略管理、财务管理、运营管理、管理学原理、组织行为学</w:t>
      </w:r>
    </w:p>
    <w:p w14:paraId="2F68AEC7">
      <w:pPr>
        <w:pStyle w:val="4"/>
      </w:pPr>
      <w:r>
        <w:t>过往经历</w:t>
      </w:r>
    </w:p>
    <w:p w14:paraId="5974D394">
      <w:r>
        <w:rPr>
          <w:b/>
        </w:rPr>
        <w:t>杭州零售有限公司 | 财务分析 | 2018-02 ~ 2022-01</w:t>
      </w:r>
    </w:p>
    <w:p w14:paraId="20149537">
      <w:pPr>
        <w:pStyle w:val="16"/>
      </w:pPr>
      <w:r>
        <w:t>管理发票、合同等财务档案，确保合规。</w:t>
      </w:r>
    </w:p>
    <w:p w14:paraId="06B87480">
      <w:r>
        <w:rPr>
          <w:b/>
        </w:rPr>
        <w:t>鼎盛互联网有限公司 | 财务分析 | 2022-09 ~ 2026-07</w:t>
      </w:r>
    </w:p>
    <w:p w14:paraId="6577DAA6">
      <w:pPr>
        <w:pStyle w:val="16"/>
      </w:pPr>
      <w:r>
        <w:t>参与预算编制及成本控制分析。 协助完成月度财务报表编制及税务申报。</w:t>
      </w:r>
    </w:p>
    <w:p w14:paraId="74D64724">
      <w:pPr>
        <w:pStyle w:val="4"/>
      </w:pPr>
      <w:r>
        <w:t>个人评价</w:t>
      </w:r>
    </w:p>
    <w:p w14:paraId="21460BF9">
      <w:r>
        <w:t>做事严谨，对数字敏感；熟练掌握财务软件，有较强的合规意识；诚实守信，具备良好的职业道德。</w:t>
      </w:r>
    </w:p>
    <w:p w14:paraId="4BF92559">
      <w:r>
        <w:br w:type="page"/>
      </w:r>
    </w:p>
    <w:p w14:paraId="454550A1">
      <w:pPr>
        <w:jc w:val="center"/>
      </w:pPr>
      <w:r>
        <w:rPr>
          <w:b/>
          <w:sz w:val="32"/>
        </w:rPr>
        <w:t>邱云</w:t>
      </w:r>
    </w:p>
    <w:p w14:paraId="5E645A46">
      <w:r>
        <w:t>求职意向：运营专员 | 深圳 | 19747/月 | 一周内到岗</w:t>
      </w:r>
    </w:p>
    <w:p w14:paraId="6FA1B402">
      <w:r>
        <w:t>基本信息：26岁 | 男 | 广州 | 4年经验</w:t>
      </w:r>
    </w:p>
    <w:p w14:paraId="3978D17E">
      <w:r>
        <w:t>联系方式：15051898618 | nayang@example.org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378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9E4C809">
            <w:pPr>
              <w:pStyle w:val="4"/>
            </w:pPr>
            <w:r>
              <w:t>教育状况</w:t>
            </w:r>
          </w:p>
          <w:p w14:paraId="01DD2C88">
            <w:r>
              <w:t>北京师范大学 | 新闻传播 | 本科 | 2018-09 ~ 2022-06</w:t>
            </w:r>
          </w:p>
          <w:p w14:paraId="469BA2B2">
            <w:r>
              <w:t>专业成绩：3.07/4</w:t>
            </w:r>
          </w:p>
          <w:p w14:paraId="4F15FE1E">
            <w:r>
              <w:t>主修课程：财务管理、运营管理、战略管理、管理学原理、组织行为学、市场营销学</w:t>
            </w:r>
          </w:p>
        </w:tc>
      </w:tr>
    </w:tbl>
    <w:p w14:paraId="68DC514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CB4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3972437">
            <w:pPr>
              <w:pStyle w:val="4"/>
            </w:pPr>
            <w:r>
              <w:t>过往经历</w:t>
            </w:r>
          </w:p>
          <w:p w14:paraId="620B0FF6">
            <w:r>
              <w:rPr>
                <w:b/>
              </w:rPr>
              <w:t>卓越传媒科技有限公司 | 内容运营 | 2023-06 ~ 2025-08</w:t>
            </w:r>
          </w:p>
          <w:p w14:paraId="0D5B56C0">
            <w:pPr>
              <w:pStyle w:val="16"/>
            </w:pPr>
            <w:r>
              <w:t>撰写内容文案，维护APP/网站内容更新。 负责用户社群运营，提升用户活跃度和粘性。</w:t>
            </w:r>
          </w:p>
          <w:p w14:paraId="0A46CDF5">
            <w:r>
              <w:rPr>
                <w:b/>
              </w:rPr>
              <w:t>北京金融有限公司 | 新媒体运营 | 2025-04 ~ 2026-11</w:t>
            </w:r>
          </w:p>
          <w:p w14:paraId="356F5F3C">
            <w:pPr>
              <w:pStyle w:val="16"/>
            </w:pPr>
            <w:r>
              <w:t>处理用户反馈，提升用户体验。 负责用户社群运营，提升用户活跃度和粘性。 策划并执行线上活动，促进用户增长和转化。</w:t>
            </w:r>
          </w:p>
        </w:tc>
      </w:tr>
    </w:tbl>
    <w:p w14:paraId="05587A64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9789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7B5AFA">
            <w:pPr>
              <w:pStyle w:val="4"/>
            </w:pPr>
            <w:r>
              <w:t>能力专长</w:t>
            </w:r>
          </w:p>
          <w:p w14:paraId="28892983">
            <w:r>
              <w:t>语言能力：韩语TOPIK4，基础交流能力。</w:t>
            </w:r>
          </w:p>
          <w:p w14:paraId="1B60629A">
            <w:r>
              <w:t>计算机能力：熟悉Python基础</w:t>
            </w:r>
          </w:p>
          <w:p w14:paraId="7C5FEC75">
            <w:r>
              <w:t>专业能力：PS/PR、内容创作、活动策划</w:t>
            </w:r>
          </w:p>
        </w:tc>
      </w:tr>
    </w:tbl>
    <w:p w14:paraId="44B257F8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3C4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29AE842">
            <w:pPr>
              <w:pStyle w:val="4"/>
            </w:pPr>
            <w:r>
              <w:t>资质认证</w:t>
            </w:r>
          </w:p>
          <w:p w14:paraId="1FE0DEA5">
            <w:pPr>
              <w:pStyle w:val="16"/>
            </w:pPr>
            <w:r>
              <w:t>全国计算机等级考试二级（Office高级应用）。</w:t>
            </w:r>
          </w:p>
        </w:tc>
      </w:tr>
    </w:tbl>
    <w:p w14:paraId="01FC1A05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3E3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D8B566">
            <w:pPr>
              <w:pStyle w:val="4"/>
            </w:pPr>
            <w:r>
              <w:t>自我介绍</w:t>
            </w:r>
          </w:p>
          <w:p w14:paraId="592F4A91">
            <w:r>
              <w:t>执行力强，结果导向；具备良好的沟通能力和文案功底；善于在快节奏环境中工作，能高效完成目标。</w:t>
            </w:r>
          </w:p>
        </w:tc>
      </w:tr>
    </w:tbl>
    <w:p w14:paraId="0758D29C"/>
    <w:p w14:paraId="531C0D8A">
      <w:r>
        <w:br w:type="page"/>
      </w:r>
    </w:p>
    <w:p w14:paraId="1FC71C52">
      <w:pPr>
        <w:jc w:val="center"/>
      </w:pPr>
      <w:r>
        <w:rPr>
          <w:b/>
          <w:sz w:val="32"/>
        </w:rPr>
        <w:t>李超</w:t>
      </w:r>
    </w:p>
    <w:p w14:paraId="5DDBA7C5">
      <w:r>
        <w:t>求职意向：财务助理 | 长沙 | 12219/月 | 一周内到岗</w:t>
      </w:r>
    </w:p>
    <w:p w14:paraId="22B9F3E1">
      <w:r>
        <w:t>基本信息：29岁 | 女 | 长沙 | 7年经验</w:t>
      </w:r>
    </w:p>
    <w:p w14:paraId="32464E09">
      <w:r>
        <w:t>联系方式：18205607307 | xia46@example.org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2CCE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6F9899">
            <w:pPr>
              <w:pStyle w:val="4"/>
            </w:pPr>
            <w:r>
              <w:t>教育状况</w:t>
            </w:r>
          </w:p>
          <w:p w14:paraId="523CF406">
            <w:r>
              <w:t>哈尔滨工业大学 | 审计学 | 本科 | 2015-09 ~ 2019-06</w:t>
            </w:r>
          </w:p>
          <w:p w14:paraId="069BE6EF">
            <w:r>
              <w:t>专业成绩：3.46/4（专业前30%）</w:t>
            </w:r>
          </w:p>
          <w:p w14:paraId="65FB0185">
            <w:r>
              <w:t>主修课程：战略管理、组织行为学、市场营销学、管理学原理、财务管理</w:t>
            </w:r>
          </w:p>
        </w:tc>
      </w:tr>
    </w:tbl>
    <w:p w14:paraId="509162EA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1328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536EE7D">
            <w:pPr>
              <w:pStyle w:val="4"/>
            </w:pPr>
            <w:r>
              <w:t>工作经验</w:t>
            </w:r>
          </w:p>
          <w:p w14:paraId="543A0A8F">
            <w:r>
              <w:rPr>
                <w:b/>
              </w:rPr>
              <w:t>全民简历医疗科技有限公司 | 会计 | 2020-01 ~ 2022-07</w:t>
            </w:r>
          </w:p>
          <w:p w14:paraId="0EBA4F95">
            <w:pPr>
              <w:pStyle w:val="16"/>
            </w:pPr>
            <w:r>
              <w:t>协助完成月度财务报表编制及税务申报。</w:t>
            </w:r>
          </w:p>
          <w:p w14:paraId="618D0E99">
            <w:r>
              <w:rPr>
                <w:b/>
              </w:rPr>
              <w:t>卓越制造有限公司 | 出纳 | 2022-08 ~ 2023-01</w:t>
            </w:r>
          </w:p>
          <w:p w14:paraId="417F3F8A">
            <w:pPr>
              <w:pStyle w:val="16"/>
            </w:pPr>
            <w:r>
              <w:t>负责日常报销审核、凭证编制及账务处理。 配合审计工作，提供所需财务资料。</w:t>
            </w:r>
          </w:p>
          <w:p w14:paraId="0C56BBBD">
            <w:r>
              <w:rPr>
                <w:b/>
              </w:rPr>
              <w:t>北京零售有限公司 | 会计 | 2023-03 ~ 2026-05</w:t>
            </w:r>
          </w:p>
          <w:p w14:paraId="5DB759D6">
            <w:pPr>
              <w:pStyle w:val="16"/>
            </w:pPr>
            <w:r>
              <w:t>配合审计工作，提供所需财务资料。 负责日常报销审核、凭证编制及账务处理。 协助完成月度财务报表编制及税务申报。</w:t>
            </w:r>
          </w:p>
        </w:tc>
      </w:tr>
    </w:tbl>
    <w:p w14:paraId="7AC5915C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E04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A913656">
            <w:pPr>
              <w:pStyle w:val="4"/>
            </w:pPr>
            <w:r>
              <w:t>专业技能</w:t>
            </w:r>
          </w:p>
          <w:p w14:paraId="0E229603">
            <w:r>
              <w:t>语言能力：英语CET-6，读写熟练，可日常交流。</w:t>
            </w:r>
          </w:p>
          <w:p w14:paraId="5D7F72B5">
            <w:r>
              <w:t>计算机能力：具备网络基础</w:t>
            </w:r>
          </w:p>
          <w:p w14:paraId="0A62E321">
            <w:r>
              <w:t>专业能力：财务报表、税务申报、金蝶、用友</w:t>
            </w:r>
          </w:p>
        </w:tc>
      </w:tr>
    </w:tbl>
    <w:p w14:paraId="065E41CF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D7D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849A636">
            <w:pPr>
              <w:pStyle w:val="4"/>
            </w:pPr>
            <w:r>
              <w:t>证书与荣誉</w:t>
            </w:r>
          </w:p>
          <w:p w14:paraId="3AA522C4">
            <w:pPr>
              <w:pStyle w:val="16"/>
            </w:pPr>
            <w:r>
              <w:t>初级会计职称。</w:t>
            </w:r>
          </w:p>
          <w:p w14:paraId="2D3BA76B">
            <w:pPr>
              <w:pStyle w:val="16"/>
            </w:pPr>
            <w:r>
              <w:t>会计从业资格证。</w:t>
            </w:r>
          </w:p>
        </w:tc>
      </w:tr>
    </w:tbl>
    <w:p w14:paraId="0F2D3F7E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B4A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79B9C28">
            <w:pPr>
              <w:pStyle w:val="4"/>
            </w:pPr>
            <w:r>
              <w:t>自我介绍</w:t>
            </w:r>
          </w:p>
          <w:p w14:paraId="1B55539C">
            <w:r>
              <w:t>做事严谨，对数字敏感；熟练掌握财务软件，有较强的合规意识；诚实守信，具备良好的职业道德。</w:t>
            </w:r>
          </w:p>
        </w:tc>
      </w:tr>
    </w:tbl>
    <w:p w14:paraId="73811D80"/>
    <w:p w14:paraId="01E1DC3A">
      <w:r>
        <w:br w:type="page"/>
      </w:r>
    </w:p>
    <w:p w14:paraId="7A74F7D4">
      <w:pPr>
        <w:jc w:val="center"/>
      </w:pPr>
      <w:r>
        <w:rPr>
          <w:b/>
          <w:sz w:val="32"/>
        </w:rPr>
        <w:t>刘瑜</w:t>
      </w:r>
    </w:p>
    <w:p w14:paraId="7B6FA867">
      <w:r>
        <w:t>求职意向：行政专员 | 南京 | 10344/月 | 一个月内到岗</w:t>
      </w:r>
    </w:p>
    <w:p w14:paraId="5DC92D23">
      <w:r>
        <w:t>基本信息：27岁 | 男 | 南京 | 5年经验</w:t>
      </w:r>
    </w:p>
    <w:p w14:paraId="7B844C3B">
      <w:r>
        <w:t>联系方式：18175725952 | yanyuan@example.org</w:t>
      </w:r>
    </w:p>
    <w:p w14:paraId="1510EFB6">
      <w:pPr>
        <w:pStyle w:val="4"/>
      </w:pPr>
      <w:r>
        <w:t>学历信息</w:t>
      </w:r>
    </w:p>
    <w:p w14:paraId="35762102">
      <w:r>
        <w:t>哈尔滨工业大学 | 工商管理 | 本科 | 2017-09 ~ 2021-06</w:t>
      </w:r>
    </w:p>
    <w:p w14:paraId="2F0A74F1">
      <w:r>
        <w:t>专业成绩：3.13/4</w:t>
      </w:r>
    </w:p>
    <w:p w14:paraId="61FE16D2">
      <w:r>
        <w:t>主修课程：管理学原理、战略管理、财务管理、市场营销学、运营管理</w:t>
      </w:r>
    </w:p>
    <w:p w14:paraId="17102852">
      <w:pPr>
        <w:pStyle w:val="4"/>
      </w:pPr>
      <w:r>
        <w:t>过往经历</w:t>
      </w:r>
    </w:p>
    <w:p w14:paraId="1055872F">
      <w:r>
        <w:rPr>
          <w:b/>
        </w:rPr>
        <w:t>1. 北京互联网科技有限公司 | 行政专员 | 2021-11 ~ 2022-09</w:t>
      </w:r>
    </w:p>
    <w:p w14:paraId="15BC9455">
      <w:pPr>
        <w:pStyle w:val="16"/>
      </w:pPr>
      <w:r>
        <w:t>参与制定行政管理制度，优化流程，提高工作效率。 协助组织公司内部会议、活动，撰写会议纪要并跟进落实。</w:t>
      </w:r>
    </w:p>
    <w:p w14:paraId="204B015F">
      <w:r>
        <w:rPr>
          <w:b/>
        </w:rPr>
        <w:t>2. 杭州互联网科技有限公司 | 行政专员 | 2022-02 ~ 2026-12</w:t>
      </w:r>
    </w:p>
    <w:p w14:paraId="124771CD">
      <w:pPr>
        <w:pStyle w:val="16"/>
      </w:pPr>
      <w:r>
        <w:t>参与制定行政管理制度，优化流程，提高工作效率。</w:t>
      </w:r>
    </w:p>
    <w:p w14:paraId="27E2C094">
      <w:pPr>
        <w:pStyle w:val="4"/>
      </w:pPr>
      <w:r>
        <w:t>专业技能</w:t>
      </w:r>
    </w:p>
    <w:p w14:paraId="7D0C6039">
      <w:r>
        <w:t>语言能力：韩语TOPIK4，基础交流能力。</w:t>
      </w:r>
    </w:p>
    <w:p w14:paraId="2857EAAD">
      <w:r>
        <w:t>计算机能力：具备网络基础</w:t>
      </w:r>
    </w:p>
    <w:p w14:paraId="283B935C">
      <w:r>
        <w:t>专业能力：固定资产管理、档案管理</w:t>
      </w:r>
    </w:p>
    <w:p w14:paraId="7087A5C9">
      <w:pPr>
        <w:pStyle w:val="4"/>
      </w:pPr>
      <w:r>
        <w:t>资格证书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AF7A7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4159C9B">
            <w:pPr>
              <w:spacing w:after="0" w:line="240" w:lineRule="auto"/>
            </w:pPr>
            <w:r>
              <w:t>大学英语六级（CET-6），优秀的听说读写能力。</w:t>
            </w:r>
          </w:p>
        </w:tc>
      </w:tr>
      <w:tr w14:paraId="3E3924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E702763">
            <w:pPr>
              <w:spacing w:after="0" w:line="240" w:lineRule="auto"/>
            </w:pPr>
            <w:r>
              <w:t>大学英语四级（CET-4），良好的读写能力。</w:t>
            </w:r>
          </w:p>
        </w:tc>
      </w:tr>
      <w:tr w14:paraId="576C4C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F33B874">
            <w:pPr>
              <w:spacing w:after="0" w:line="240" w:lineRule="auto"/>
            </w:pPr>
            <w:r>
              <w:t>全国计算机等级考试二级（Office高级应用）。</w:t>
            </w:r>
          </w:p>
        </w:tc>
      </w:tr>
    </w:tbl>
    <w:p w14:paraId="41BD7728">
      <w:pPr>
        <w:pStyle w:val="4"/>
      </w:pPr>
      <w:r>
        <w:t>自我评价</w:t>
      </w:r>
    </w:p>
    <w:p w14:paraId="42C40521">
      <w:r>
        <w:t>工作细致认真，有良好的条理性；善于沟通协调，能够高效处理多项任务；责任心强，有较强的服务意识和团队合作精神。</w:t>
      </w:r>
    </w:p>
    <w:p w14:paraId="26F7A154">
      <w:r>
        <w:br w:type="page"/>
      </w:r>
    </w:p>
    <w:p w14:paraId="6A2BA8E3">
      <w:pPr>
        <w:jc w:val="center"/>
      </w:pPr>
      <w:r>
        <w:rPr>
          <w:b/>
          <w:color w:val="003366"/>
          <w:sz w:val="32"/>
        </w:rPr>
        <w:t>陈桂珍</w:t>
      </w:r>
    </w:p>
    <w:p w14:paraId="3FBAD204">
      <w:r>
        <w:t>求职意向：财务助理 | 深圳 | 13973/月 | 一周内到岗</w:t>
      </w:r>
    </w:p>
    <w:p w14:paraId="432D1836">
      <w:r>
        <w:t>基本信息：26岁 | 女 | 深圳 | 4年经验</w:t>
      </w:r>
    </w:p>
    <w:p w14:paraId="3979A919">
      <w:r>
        <w:t>联系方式：13943246182 | zengli@example.com</w:t>
      </w:r>
    </w:p>
    <w:p w14:paraId="3C4E0799">
      <w:pPr>
        <w:pStyle w:val="4"/>
      </w:pPr>
      <w:r>
        <w:t>核心技能</w:t>
      </w:r>
    </w:p>
    <w:p w14:paraId="5539126F">
      <w:r>
        <w:t>语言能力：日语N2，可进行日常对话。</w:t>
      </w:r>
    </w:p>
    <w:p w14:paraId="63333F14">
      <w:r>
        <w:t>计算机能力：具备网络基础</w:t>
      </w:r>
    </w:p>
    <w:p w14:paraId="2C59939C">
      <w:r>
        <w:t>专业能力：财务报表、金蝶</w:t>
      </w:r>
    </w:p>
    <w:p w14:paraId="70CCD838">
      <w:pPr>
        <w:pStyle w:val="4"/>
      </w:pPr>
      <w:r>
        <w:t>资格证书</w:t>
      </w:r>
    </w:p>
    <w:p w14:paraId="3423A13D">
      <w:pPr>
        <w:pStyle w:val="16"/>
      </w:pPr>
      <w:r>
        <w:t>会计从业资格证。</w:t>
      </w:r>
    </w:p>
    <w:p w14:paraId="55D8A60C">
      <w:pPr>
        <w:pStyle w:val="16"/>
      </w:pPr>
      <w:r>
        <w:t>初级会计职称。</w:t>
      </w:r>
    </w:p>
    <w:p w14:paraId="760D1ECD">
      <w:pPr>
        <w:pStyle w:val="4"/>
      </w:pPr>
      <w:r>
        <w:t>教育背景</w:t>
      </w:r>
    </w:p>
    <w:p w14:paraId="7B8B0D43">
      <w:r>
        <w:t>清华大学 | 会计学 | 本科 | 2018-09 ~ 2022-06</w:t>
      </w:r>
    </w:p>
    <w:p w14:paraId="1F89ADCF">
      <w:r>
        <w:t>专业成绩：3.95/4（专业前15%）</w:t>
      </w:r>
    </w:p>
    <w:p w14:paraId="3E4050D9">
      <w:r>
        <w:t>主修课程：成本会计、税法、审计学、基础会计、中级财务会计、管理会计</w:t>
      </w:r>
    </w:p>
    <w:p w14:paraId="3E57012B">
      <w:pPr>
        <w:pStyle w:val="4"/>
      </w:pPr>
      <w:r>
        <w:t>职业经历</w:t>
      </w:r>
    </w:p>
    <w:p w14:paraId="10F3AB7D">
      <w:r>
        <w:rPr>
          <w:b/>
        </w:rPr>
        <w:t>深圳医疗有限公司 | 财务分析 | 2022-06 ~ 2024-09</w:t>
      </w:r>
    </w:p>
    <w:p w14:paraId="49BF2460">
      <w:pPr>
        <w:pStyle w:val="16"/>
      </w:pPr>
      <w:r>
        <w:t>配合审计工作，提供所需财务资料。 管理发票、合同等财务档案，确保合规。</w:t>
      </w:r>
    </w:p>
    <w:p w14:paraId="4807A6AE">
      <w:r>
        <w:rPr>
          <w:b/>
        </w:rPr>
        <w:t>深圳医疗科技有限公司 | 财务助理 | 2024-06 ~ 2026-08</w:t>
      </w:r>
    </w:p>
    <w:p w14:paraId="3E41F6F1">
      <w:pPr>
        <w:pStyle w:val="16"/>
      </w:pPr>
      <w:r>
        <w:t>参与预算编制及成本控制分析。 协助完成月度财务报表编制及税务申报。</w:t>
      </w:r>
    </w:p>
    <w:p w14:paraId="60193B59">
      <w:pPr>
        <w:pStyle w:val="4"/>
      </w:pPr>
      <w:r>
        <w:t>关于我</w:t>
      </w:r>
    </w:p>
    <w:p w14:paraId="1DF898E7">
      <w:r>
        <w:t>做事严谨，对数字敏感；熟练掌握财务软件，有较强的合规意识；诚实守信，具备良好的职业道德。</w:t>
      </w:r>
    </w:p>
    <w:p w14:paraId="562A7A61">
      <w:r>
        <w:br w:type="page"/>
      </w:r>
    </w:p>
    <w:p w14:paraId="6784B071">
      <w:pPr>
        <w:jc w:val="center"/>
      </w:pPr>
      <w:r>
        <w:rPr>
          <w:b/>
          <w:sz w:val="32"/>
        </w:rPr>
        <w:t>蔡刚</w:t>
      </w:r>
    </w:p>
    <w:p w14:paraId="33E70D22">
      <w:r>
        <w:t>求职意向：软件工程师 | 苏州 | 8567/月 | 一周内到岗</w:t>
      </w:r>
    </w:p>
    <w:p w14:paraId="0A5BDC17">
      <w:r>
        <w:t>基本信息：26岁 | 女 | 苏州 | 4年经验</w:t>
      </w:r>
    </w:p>
    <w:p w14:paraId="396462B1">
      <w:r>
        <w:t>联系方式：14781235800 | weifan@example.com</w:t>
      </w:r>
    </w:p>
    <w:p w14:paraId="57E5CE09">
      <w:pPr>
        <w:pStyle w:val="4"/>
      </w:pPr>
      <w:r>
        <w:t>学习背景</w:t>
      </w:r>
    </w:p>
    <w:p w14:paraId="676D2FF7">
      <w:r>
        <w:t>吉林大学 | 信息管理与信息系统 | 本科 | 2018-09 ~ 2022-06</w:t>
      </w:r>
    </w:p>
    <w:p w14:paraId="721258D2">
      <w:r>
        <w:t>专业成绩：3.59/4</w:t>
      </w:r>
    </w:p>
    <w:p w14:paraId="5E539FEC">
      <w:r>
        <w:t>主修课程：市场营销学、管理学原理、组织行为学、运营管理、战略管理、财务管理</w:t>
      </w:r>
    </w:p>
    <w:p w14:paraId="58ECB642">
      <w:pPr>
        <w:pStyle w:val="4"/>
      </w:pPr>
      <w:r>
        <w:t>工作经验</w:t>
      </w:r>
    </w:p>
    <w:p w14:paraId="78D42B93">
      <w:r>
        <w:rPr>
          <w:b/>
        </w:rPr>
        <w:t>新锐零售有限公司 | Python开发工程师 | 2022-04 ~ 2026-11</w:t>
      </w:r>
    </w:p>
    <w:p w14:paraId="0A20AA91">
      <w:pPr>
        <w:pStyle w:val="16"/>
      </w:pPr>
      <w:r>
        <w:t>参与需求分析，负责后端/前端模块设计与开发。</w:t>
      </w:r>
    </w:p>
    <w:p w14:paraId="2F047AF5">
      <w:pPr>
        <w:pStyle w:val="4"/>
      </w:pPr>
      <w:r>
        <w:t>专业技能</w:t>
      </w:r>
    </w:p>
    <w:p w14:paraId="108319B3">
      <w:r>
        <w:t>语言能力：英语CET-6，读写熟练，可日常交流。</w:t>
      </w:r>
    </w:p>
    <w:p w14:paraId="5A6B3EDF">
      <w:r>
        <w:t>计算机能力：掌握Photoshop基本操作</w:t>
      </w:r>
    </w:p>
    <w:p w14:paraId="2A2318AE">
      <w:r>
        <w:t>专业能力：Spring、React、Java、Python</w:t>
      </w:r>
    </w:p>
    <w:p w14:paraId="27C85316">
      <w:pPr>
        <w:pStyle w:val="4"/>
      </w:pPr>
      <w:r>
        <w:t>资格证书</w:t>
      </w:r>
    </w:p>
    <w:p w14:paraId="432304A2">
      <w:pPr>
        <w:pStyle w:val="16"/>
      </w:pPr>
      <w:r>
        <w:t>全国计算机等级考试三级（数据库技术）。</w:t>
      </w:r>
    </w:p>
    <w:p w14:paraId="7A54279B">
      <w:pPr>
        <w:pStyle w:val="16"/>
      </w:pPr>
      <w:r>
        <w:t>全国计算机等级考试二级（Office高级应用）。</w:t>
      </w:r>
    </w:p>
    <w:p w14:paraId="44341E97">
      <w:pPr>
        <w:pStyle w:val="4"/>
      </w:pPr>
      <w:r>
        <w:t>自我评价</w:t>
      </w:r>
    </w:p>
    <w:p w14:paraId="5BCA2762">
      <w:r>
        <w:t>逻辑思维清晰，代码规范；热爱技术，乐于钻研；具备良好的问题分析和解决能力；有较强的学习能力和团队协作精神。</w:t>
      </w:r>
    </w:p>
    <w:p w14:paraId="3D931EE7">
      <w:r>
        <w:br w:type="page"/>
      </w:r>
    </w:p>
    <w:p w14:paraId="63172901">
      <w:pPr>
        <w:jc w:val="center"/>
      </w:pPr>
      <w:r>
        <w:rPr>
          <w:b/>
          <w:sz w:val="32"/>
        </w:rPr>
        <w:t>刘楠</w:t>
      </w:r>
    </w:p>
    <w:p w14:paraId="27BB9E7B">
      <w:r>
        <w:t>求职意向：产品经理 | 北京 | 24637/月 | 一个月内到岗</w:t>
      </w:r>
    </w:p>
    <w:p w14:paraId="36928257">
      <w:r>
        <w:t>基本信息：36岁 | 女 | 北京 | 14年经验</w:t>
      </w:r>
    </w:p>
    <w:p w14:paraId="1AC0417B">
      <w:r>
        <w:t>联系方式：15211996207 | juanwan@example.org</w:t>
      </w:r>
    </w:p>
    <w:p w14:paraId="3FAABD8E">
      <w:pPr>
        <w:pStyle w:val="4"/>
      </w:pPr>
      <w:r>
        <w:t>学习背景</w:t>
      </w:r>
    </w:p>
    <w:p w14:paraId="624F7588">
      <w:r>
        <w:t>吉林大学 | 心理学 | 本科 | 2008-09 ~ 2012-06</w:t>
      </w:r>
    </w:p>
    <w:p w14:paraId="3B703AF0">
      <w:r>
        <w:t>专业成绩：3.1/4</w:t>
      </w:r>
    </w:p>
    <w:p w14:paraId="209D5BCE">
      <w:r>
        <w:t>主修课程：财务管理、市场营销学、运营管理、组织行为学、管理学原理、战略管理</w:t>
      </w:r>
    </w:p>
    <w:p w14:paraId="76BE2669">
      <w:pPr>
        <w:pStyle w:val="4"/>
      </w:pPr>
      <w:r>
        <w:t>工作经历</w:t>
      </w:r>
    </w:p>
    <w:p w14:paraId="5867CF86">
      <w:r>
        <w:rPr>
          <w:b/>
        </w:rPr>
        <w:t>恒通科技科技有限公司 | 高级产品经理 | 2019-02 ~ 2022-04</w:t>
      </w:r>
    </w:p>
    <w:p w14:paraId="3F14C2AD">
      <w:pPr>
        <w:pStyle w:val="16"/>
      </w:pPr>
      <w:r>
        <w:t>负责产品需求调研、用户分析，完成产品规划与设计。 跟踪产品数据，根据反馈持续优化迭代。 输出PRD文档，协调开发、测试、运营团队推进产品落地。</w:t>
      </w:r>
    </w:p>
    <w:p w14:paraId="0CB235BB">
      <w:r>
        <w:rPr>
          <w:b/>
        </w:rPr>
        <w:t>深圳科技有限公司 | 产品助理 | 2022-02 ~ 2026-08</w:t>
      </w:r>
    </w:p>
    <w:p w14:paraId="4061FCBD">
      <w:pPr>
        <w:pStyle w:val="16"/>
      </w:pPr>
      <w:r>
        <w:t>输出PRD文档，协调开发、测试、运营团队推进产品落地。</w:t>
      </w:r>
    </w:p>
    <w:p w14:paraId="00A741A1">
      <w:pPr>
        <w:pStyle w:val="4"/>
      </w:pPr>
      <w:r>
        <w:t>专业技能</w:t>
      </w:r>
    </w:p>
    <w:p w14:paraId="64241D4C">
      <w:r>
        <w:t>语言能力：英语专八，流利商务沟通。</w:t>
      </w:r>
    </w:p>
    <w:p w14:paraId="7401EA61">
      <w:r>
        <w:t>计算机能力：精通Excel数据处理</w:t>
      </w:r>
    </w:p>
    <w:p w14:paraId="5872EE9C">
      <w:r>
        <w:t>专业能力：项目管理、用户调研、Axure、数据分析</w:t>
      </w:r>
    </w:p>
    <w:p w14:paraId="7EFF4FE8">
      <w:pPr>
        <w:pStyle w:val="4"/>
      </w:pPr>
      <w:r>
        <w:t>证书与荣誉</w:t>
      </w:r>
    </w:p>
    <w:p w14:paraId="4D710460">
      <w:pPr>
        <w:pStyle w:val="16"/>
      </w:pPr>
      <w:r>
        <w:t>PMP项目管理认证。</w:t>
      </w:r>
    </w:p>
    <w:p w14:paraId="3A84DEEA">
      <w:pPr>
        <w:pStyle w:val="4"/>
      </w:pPr>
      <w:r>
        <w:t>自我介绍</w:t>
      </w:r>
    </w:p>
    <w:p w14:paraId="6A98B9D0">
      <w:pPr>
        <w:ind w:left="720" w:right="720"/>
      </w:pPr>
      <w:r>
        <w:rPr>
          <w:b/>
        </w:rPr>
        <w:t>“</w:t>
      </w:r>
      <w:r>
        <w:rPr>
          <w:i/>
        </w:rPr>
        <w:t>善于洞察用户需求，逻辑分析能力强；能够快速理解业务场景；有责任心，注重细节，追求产品极致。</w:t>
      </w:r>
      <w:r>
        <w:rPr>
          <w:b/>
        </w:rPr>
        <w:t>”</w:t>
      </w:r>
    </w:p>
    <w:p w14:paraId="47BBBB44">
      <w:r>
        <w:br w:type="page"/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480"/>
      </w:tblGrid>
      <w:tr w14:paraId="10160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D5C09A">
            <w:r>
              <w:rPr>
                <w:b/>
                <w:sz w:val="28"/>
              </w:rPr>
              <w:t>夏鹏</w:t>
            </w:r>
          </w:p>
          <w:p w14:paraId="1D517984">
            <w:r>
              <w:t>求职意向：产品经理 | 苏州 | 13614/月 | 随时到岗</w:t>
            </w:r>
          </w:p>
          <w:p w14:paraId="593C4C77">
            <w:r>
              <w:t>基本信息：32岁 | 男 | 西安 | 10年经验</w:t>
            </w:r>
          </w:p>
          <w:p w14:paraId="727CD321">
            <w:r>
              <w:t>联系方式：13816241025 | fliang@example.net</w:t>
            </w:r>
          </w:p>
          <w:p w14:paraId="620EC058">
            <w:pPr>
              <w:pStyle w:val="4"/>
            </w:pPr>
            <w:r>
              <w:t>能力专长</w:t>
            </w:r>
          </w:p>
          <w:p w14:paraId="4005358D">
            <w:r>
              <w:t>语言能力：英语CET-6，读写熟练，可日常交流。</w:t>
            </w:r>
          </w:p>
          <w:p w14:paraId="64D0F070">
            <w:r>
              <w:t>计算机能力：具备网络基础</w:t>
            </w:r>
          </w:p>
          <w:p w14:paraId="5D8BCCF2">
            <w:r>
              <w:t>专业能力：需求分析、数据分析</w:t>
            </w:r>
          </w:p>
        </w:tc>
        <w:tc>
          <w:tcPr>
            <w:tcW w:w="4320" w:type="dxa"/>
          </w:tcPr>
          <w:p w14:paraId="0266BD60"/>
          <w:p w14:paraId="5A02836C">
            <w:pPr>
              <w:pStyle w:val="4"/>
            </w:pPr>
            <w:r>
              <w:t>教育背景</w:t>
            </w:r>
          </w:p>
          <w:p w14:paraId="6865065E">
            <w:r>
              <w:t>西安交通大学 | 计算机科学与技术 | 本科 | 2012-09 ~ 2016-06</w:t>
            </w:r>
          </w:p>
          <w:p w14:paraId="3165F624">
            <w:r>
              <w:t>专业成绩：3.47/4（专业前30%）</w:t>
            </w:r>
          </w:p>
          <w:p w14:paraId="129D30FD">
            <w:r>
              <w:t>主修课程：数据结构、编程基础、算法设计、计算机网络、操作系统</w:t>
            </w:r>
          </w:p>
          <w:p w14:paraId="088AD68B">
            <w:pPr>
              <w:pStyle w:val="4"/>
            </w:pPr>
            <w:r>
              <w:t>职业经历</w:t>
            </w:r>
          </w:p>
          <w:p w14:paraId="5FBE0CD1">
            <w:r>
              <w:rPr>
                <w:b/>
              </w:rPr>
              <w:t>成都教育有限公司 | 高级产品经理 | 2019-09 ~ 2021-04</w:t>
            </w:r>
          </w:p>
          <w:p w14:paraId="36E9E5F6">
            <w:pPr>
              <w:pStyle w:val="16"/>
            </w:pPr>
            <w:r>
              <w:t>参与竞品分析，提炼差异化优势。</w:t>
            </w:r>
          </w:p>
          <w:p w14:paraId="4CEB33CF">
            <w:r>
              <w:rPr>
                <w:b/>
              </w:rPr>
              <w:t>智云金融科技有限公司 | 高级产品经理 | 2021-11 ~ 2023-08</w:t>
            </w:r>
          </w:p>
          <w:p w14:paraId="1C4DEADC">
            <w:pPr>
              <w:pStyle w:val="16"/>
            </w:pPr>
            <w:r>
              <w:t>组织用户访谈，挖掘潜在需求。 跟踪产品数据，根据反馈持续优化迭代。 负责产品需求调研、用户分析，完成产品规划与设计。</w:t>
            </w:r>
          </w:p>
          <w:p w14:paraId="78A35BE3">
            <w:r>
              <w:rPr>
                <w:b/>
              </w:rPr>
              <w:t>华讯金融科技有限公司 | 产品助理 | 2023-09 ~ 2026-09</w:t>
            </w:r>
          </w:p>
          <w:p w14:paraId="1D075334">
            <w:pPr>
              <w:pStyle w:val="16"/>
            </w:pPr>
            <w:r>
              <w:t>负责产品需求调研、用户分析，完成产品规划与设计。 跟踪产品数据，根据反馈持续优化迭代。 参与竞品分析，提炼差异化优势。</w:t>
            </w:r>
          </w:p>
          <w:p w14:paraId="50555509">
            <w:pPr>
              <w:pStyle w:val="4"/>
            </w:pPr>
            <w:r>
              <w:t>资质认证</w:t>
            </w:r>
          </w:p>
          <w:p w14:paraId="1DB4E3A2">
            <w:pPr>
              <w:pStyle w:val="16"/>
            </w:pPr>
            <w:r>
              <w:t>PMP项目管理认证。</w:t>
            </w:r>
          </w:p>
          <w:p w14:paraId="534A55CC">
            <w:pPr>
              <w:pStyle w:val="4"/>
            </w:pPr>
            <w:r>
              <w:t>自我评价</w:t>
            </w:r>
          </w:p>
          <w:p w14:paraId="5D154752">
            <w:r>
              <w:t>善于洞察用户需求，逻辑分析能力强；能够快速理解业务场景；有责任心，注重细节，追求产品极致。</w:t>
            </w:r>
          </w:p>
        </w:tc>
      </w:tr>
    </w:tbl>
    <w:p w14:paraId="2225808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E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2361</Pages>
  <Words>2638</Words>
  <Characters>3416</Characters>
  <Lines>0</Lines>
  <Paragraphs>0</Paragraphs>
  <TotalTime>1</TotalTime>
  <ScaleCrop>false</ScaleCrop>
  <LinksUpToDate>false</LinksUpToDate>
  <CharactersWithSpaces>3671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我就烂</cp:lastModifiedBy>
  <dcterms:modified xsi:type="dcterms:W3CDTF">2026-03-23T03:35:23Z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2260E7799B83471583DE6D050E41C483_13</vt:lpwstr>
  </property>
</Properties>
</file>